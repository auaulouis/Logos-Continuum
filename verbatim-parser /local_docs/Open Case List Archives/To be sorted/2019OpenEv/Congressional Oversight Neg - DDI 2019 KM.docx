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C866D0" w14:textId="77777777" w:rsidR="00CF2107" w:rsidRPr="00CF2107" w:rsidRDefault="00CF2107" w:rsidP="00CF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bookmarkStart w:id="0" w:name="_GoBack"/>
      <w:bookmarkEnd w:id="0"/>
      <w:r w:rsidRPr="00CF2107">
        <w:rPr>
          <w:rFonts w:eastAsia="MS Gothic" w:cs="Times New Roman"/>
          <w:b/>
          <w:sz w:val="52"/>
          <w:szCs w:val="32"/>
        </w:rPr>
        <w:t>DIB DA</w:t>
      </w:r>
    </w:p>
    <w:p w14:paraId="131D1966"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 shell</w:t>
      </w:r>
    </w:p>
    <w:p w14:paraId="5E641DB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Arms sales are up – boosts the DIB </w:t>
      </w:r>
    </w:p>
    <w:p w14:paraId="41D5EB00" w14:textId="77777777" w:rsidR="00CF2107" w:rsidRPr="00CF2107" w:rsidRDefault="00CF2107" w:rsidP="00CF2107">
      <w:pPr>
        <w:rPr>
          <w:rFonts w:eastAsia="Cambria"/>
        </w:rPr>
      </w:pPr>
      <w:r w:rsidRPr="00CF2107">
        <w:rPr>
          <w:rFonts w:eastAsia="Cambria"/>
          <w:b/>
          <w:bCs/>
          <w:sz w:val="26"/>
        </w:rPr>
        <w:t>Stone and Spetalnick 18</w:t>
      </w:r>
      <w:r w:rsidRPr="00CF2107">
        <w:rPr>
          <w:rFonts w:eastAsia="Cambria"/>
        </w:rPr>
        <w:t xml:space="preserve"> (Mike Stone and Matt Spetalnick-Reuters. Stone is a defense industry correspondent and an award-winning investigative reporter specializing in breaking defense industry news. Spetalnick is a White House correspondent for foreign policy and national security. “Trump to open the floodgates on selling US-made weapons to previously restricted buyers,” </w:t>
      </w:r>
      <w:r w:rsidRPr="00CF2107">
        <w:rPr>
          <w:rFonts w:eastAsia="Cambria"/>
          <w:i/>
        </w:rPr>
        <w:t>Business Insider</w:t>
      </w:r>
      <w:r w:rsidRPr="00CF2107">
        <w:rPr>
          <w:rFonts w:eastAsia="Cambria"/>
        </w:rPr>
        <w:t xml:space="preserve">, 1/8/18, </w:t>
      </w:r>
      <w:hyperlink r:id="rId6" w:history="1">
        <w:r w:rsidRPr="00CF2107">
          <w:rPr>
            <w:rFonts w:eastAsia="Cambria"/>
          </w:rPr>
          <w:t>https://www.businessinsider.com/trump-to-open-the-floodgates-on-selling-us-made-weapons-2018-1</w:t>
        </w:r>
      </w:hyperlink>
      <w:r w:rsidRPr="00CF2107">
        <w:rPr>
          <w:rFonts w:eastAsia="Cambria"/>
        </w:rPr>
        <w:t>) //Haus</w:t>
      </w:r>
    </w:p>
    <w:p w14:paraId="46A524D5" w14:textId="77777777" w:rsidR="00CF2107" w:rsidRPr="00CF2107" w:rsidRDefault="00CF2107" w:rsidP="00CF2107">
      <w:pPr>
        <w:rPr>
          <w:rFonts w:eastAsia="Cambria"/>
          <w:sz w:val="16"/>
        </w:rPr>
      </w:pPr>
      <w:r w:rsidRPr="00CF2107">
        <w:rPr>
          <w:rFonts w:eastAsia="Cambria"/>
          <w:u w:val="single"/>
        </w:rPr>
        <w:t>The Trump administration is nearing completion of a</w:t>
      </w:r>
      <w:r w:rsidRPr="00CF2107">
        <w:rPr>
          <w:rFonts w:eastAsia="Cambria"/>
          <w:sz w:val="16"/>
        </w:rPr>
        <w:t xml:space="preserve"> new "Buy American" </w:t>
      </w:r>
      <w:r w:rsidRPr="00CF2107">
        <w:rPr>
          <w:rFonts w:eastAsia="Cambria"/>
          <w:u w:val="single"/>
        </w:rPr>
        <w:t xml:space="preserve">plan that calls </w:t>
      </w:r>
      <w:r w:rsidRPr="00CF2107">
        <w:rPr>
          <w:rFonts w:eastAsia="Cambria"/>
          <w:sz w:val="16"/>
        </w:rPr>
        <w:t xml:space="preserve">for U.S. military attaches and diplomats to help drum up billions of dollars more in business overseas for the American weapons industry, </w:t>
      </w:r>
      <w:r w:rsidRPr="00CF2107">
        <w:rPr>
          <w:rFonts w:eastAsia="Cambria"/>
          <w:u w:val="single"/>
        </w:rPr>
        <w:t>going beyond the assistance they currently provide</w:t>
      </w:r>
      <w:r w:rsidRPr="00CF2107">
        <w:rPr>
          <w:rFonts w:eastAsia="Cambria"/>
          <w:sz w:val="16"/>
        </w:rPr>
        <w:t>, U.S. officials said.</w:t>
      </w:r>
    </w:p>
    <w:p w14:paraId="4882E44F" w14:textId="77777777" w:rsidR="00CF2107" w:rsidRPr="00CF2107" w:rsidRDefault="00CF2107" w:rsidP="00CF2107">
      <w:pPr>
        <w:rPr>
          <w:rFonts w:eastAsia="Cambria"/>
          <w:sz w:val="16"/>
        </w:rPr>
      </w:pPr>
      <w:r w:rsidRPr="00CF2107">
        <w:rPr>
          <w:rFonts w:eastAsia="Cambria"/>
          <w:sz w:val="16"/>
        </w:rPr>
        <w:t xml:space="preserve">President Donald </w:t>
      </w:r>
      <w:r w:rsidRPr="00CF2107">
        <w:rPr>
          <w:rFonts w:eastAsia="Cambria"/>
          <w:u w:val="single"/>
        </w:rPr>
        <w:t>Trump</w:t>
      </w:r>
      <w:r w:rsidRPr="00CF2107">
        <w:rPr>
          <w:rFonts w:eastAsia="Cambria"/>
          <w:sz w:val="16"/>
        </w:rPr>
        <w:t xml:space="preserve"> as early as February </w:t>
      </w:r>
      <w:r w:rsidRPr="00CF2107">
        <w:rPr>
          <w:rFonts w:eastAsia="Cambria"/>
          <w:u w:val="single"/>
        </w:rPr>
        <w:t>is expected</w:t>
      </w:r>
      <w:r w:rsidRPr="00CF2107">
        <w:rPr>
          <w:rFonts w:eastAsia="Cambria"/>
          <w:sz w:val="16"/>
        </w:rPr>
        <w:t xml:space="preserve"> to announce a "whole of government" effort </w:t>
      </w:r>
      <w:r w:rsidRPr="00CF2107">
        <w:rPr>
          <w:rFonts w:eastAsia="Cambria"/>
          <w:u w:val="single"/>
        </w:rPr>
        <w:t>to ease export rules on purchases by foreign countries of U.S.-made military equipment</w:t>
      </w:r>
      <w:r w:rsidRPr="00CF2107">
        <w:rPr>
          <w:rFonts w:eastAsia="Cambria"/>
          <w:sz w:val="16"/>
        </w:rPr>
        <w:t>, from fighter jets and drones to warships and artillery, according to people familiar with the plan.</w:t>
      </w:r>
    </w:p>
    <w:p w14:paraId="607D77E0" w14:textId="77777777" w:rsidR="00CF2107" w:rsidRPr="00CF2107" w:rsidRDefault="00CF2107" w:rsidP="00CF2107">
      <w:pPr>
        <w:rPr>
          <w:rFonts w:eastAsia="Cambria"/>
          <w:sz w:val="14"/>
          <w:szCs w:val="14"/>
        </w:rPr>
      </w:pPr>
      <w:r w:rsidRPr="00CF2107">
        <w:rPr>
          <w:rFonts w:eastAsia="Cambria"/>
          <w:sz w:val="14"/>
          <w:szCs w:val="14"/>
        </w:rPr>
        <w:t>Trump is seeking to fulfill a 2016 election campaign promise to create jobs in the United States by selling more goods and services abroad to bring down the U.S. trade deficit from a six-year high of $50 billion.</w:t>
      </w:r>
    </w:p>
    <w:p w14:paraId="486CA9A9" w14:textId="77777777" w:rsidR="00CF2107" w:rsidRPr="00CF2107" w:rsidRDefault="00CF2107" w:rsidP="00CF2107">
      <w:pPr>
        <w:rPr>
          <w:rFonts w:eastAsia="Cambria"/>
          <w:sz w:val="14"/>
          <w:szCs w:val="14"/>
        </w:rPr>
      </w:pPr>
      <w:r w:rsidRPr="00CF2107">
        <w:rPr>
          <w:rFonts w:eastAsia="Cambria"/>
          <w:sz w:val="14"/>
          <w:szCs w:val="14"/>
        </w:rPr>
        <w:t>The administration is also under pressure from U.S. defense contractors facing growing competition from foreign rivals such as China and Russia. But any loosening of the restrictions on weapons sales would be in defiance of human rights and arms control advocates who said there was too great a risk of fueling violence in regions such as the Middle East and South Asia or arms being diverted to be used in terrorist attacks.</w:t>
      </w:r>
    </w:p>
    <w:p w14:paraId="0BB597B5" w14:textId="77777777" w:rsidR="00CF2107" w:rsidRPr="00CF2107" w:rsidRDefault="00CF2107" w:rsidP="00CF2107">
      <w:pPr>
        <w:rPr>
          <w:rFonts w:eastAsia="Cambria"/>
          <w:sz w:val="16"/>
        </w:rPr>
      </w:pPr>
      <w:r w:rsidRPr="00CF2107">
        <w:rPr>
          <w:rFonts w:eastAsia="Cambria"/>
          <w:sz w:val="16"/>
        </w:rPr>
        <w:t xml:space="preserve">Besides greater use of a network of military and commercial attaches already stationed at U.S. embassies in foreign capitals, senior officials who spoke on condition of anonymity said </w:t>
      </w:r>
      <w:r w:rsidRPr="00CF2107">
        <w:rPr>
          <w:rFonts w:eastAsia="Cambria"/>
          <w:u w:val="single"/>
        </w:rPr>
        <w:t>another thrust of the plan will be to set in motion a realignment of</w:t>
      </w:r>
      <w:r w:rsidRPr="00CF2107">
        <w:rPr>
          <w:rFonts w:eastAsia="Cambria"/>
          <w:sz w:val="16"/>
        </w:rPr>
        <w:t xml:space="preserve"> the International Trafficking in Arms Regulations (ITAR). It is a central policy </w:t>
      </w:r>
      <w:r w:rsidRPr="00CF2107">
        <w:rPr>
          <w:rFonts w:eastAsia="Cambria"/>
          <w:u w:val="single"/>
        </w:rPr>
        <w:t>governing arms exports</w:t>
      </w:r>
      <w:r w:rsidRPr="00CF2107">
        <w:rPr>
          <w:rFonts w:eastAsia="Cambria"/>
          <w:sz w:val="16"/>
        </w:rPr>
        <w:t xml:space="preserve"> since 1976 and has not been fully revamped in more than three decades.</w:t>
      </w:r>
    </w:p>
    <w:p w14:paraId="5089B007" w14:textId="77777777" w:rsidR="00CF2107" w:rsidRPr="00CF2107" w:rsidRDefault="00CF2107" w:rsidP="00CF2107">
      <w:pPr>
        <w:rPr>
          <w:rFonts w:eastAsia="Cambria"/>
          <w:sz w:val="14"/>
          <w:szCs w:val="14"/>
        </w:rPr>
      </w:pPr>
      <w:r w:rsidRPr="00CF2107">
        <w:rPr>
          <w:rFonts w:eastAsia="Cambria"/>
          <w:sz w:val="14"/>
          <w:szCs w:val="14"/>
        </w:rPr>
        <w:t>This expanded government effort on behalf of American arms makers, together with looser restrictions on weapons exports and more favorable treatment of sales to non-NATO allies and partners, could bring additional billions of dollars in deals and more jobs, a senior U.S. official said, without providing specifics.</w:t>
      </w:r>
    </w:p>
    <w:p w14:paraId="4D32DC00" w14:textId="77777777" w:rsidR="00CF2107" w:rsidRPr="00CF2107" w:rsidRDefault="00CF2107" w:rsidP="00CF2107">
      <w:pPr>
        <w:rPr>
          <w:rFonts w:eastAsia="Cambria"/>
          <w:sz w:val="16"/>
        </w:rPr>
      </w:pPr>
      <w:r w:rsidRPr="00CF2107">
        <w:rPr>
          <w:rFonts w:eastAsia="Cambria"/>
          <w:sz w:val="16"/>
        </w:rPr>
        <w:t xml:space="preserve">The strategy of </w:t>
      </w:r>
      <w:r w:rsidRPr="00CF2107">
        <w:rPr>
          <w:rFonts w:eastAsia="Cambria"/>
          <w:u w:val="single"/>
        </w:rPr>
        <w:t>having the Pentagon</w:t>
      </w:r>
      <w:r w:rsidRPr="00CF2107">
        <w:rPr>
          <w:rFonts w:eastAsia="Cambria"/>
          <w:sz w:val="16"/>
        </w:rPr>
        <w:t xml:space="preserve"> and the U.S. State Department </w:t>
      </w:r>
      <w:r w:rsidRPr="00CF2107">
        <w:rPr>
          <w:rFonts w:eastAsia="Cambria"/>
          <w:u w:val="single"/>
        </w:rPr>
        <w:t>take a more active role in securing foreign arms deals could</w:t>
      </w:r>
      <w:r w:rsidRPr="00CF2107">
        <w:rPr>
          <w:rFonts w:eastAsia="Cambria"/>
          <w:sz w:val="16"/>
        </w:rPr>
        <w:t xml:space="preserve"> especially </w:t>
      </w:r>
      <w:r w:rsidRPr="00CF2107">
        <w:rPr>
          <w:rFonts w:eastAsia="Cambria"/>
          <w:u w:val="single"/>
        </w:rPr>
        <w:t>benefit</w:t>
      </w:r>
      <w:r w:rsidRPr="00CF2107">
        <w:rPr>
          <w:rFonts w:eastAsia="Cambria"/>
          <w:sz w:val="16"/>
        </w:rPr>
        <w:t xml:space="preserve"> major </w:t>
      </w:r>
      <w:r w:rsidRPr="00CF2107">
        <w:rPr>
          <w:rFonts w:eastAsia="Cambria"/>
          <w:u w:val="single"/>
        </w:rPr>
        <w:t>defense contractors</w:t>
      </w:r>
      <w:r w:rsidRPr="00CF2107">
        <w:rPr>
          <w:rFonts w:eastAsia="Cambria"/>
          <w:sz w:val="16"/>
        </w:rPr>
        <w:t xml:space="preserve"> such as Lockheed Martin and Boeing Co.</w:t>
      </w:r>
    </w:p>
    <w:p w14:paraId="332ED593" w14:textId="77777777" w:rsidR="00CF2107" w:rsidRPr="00CF2107" w:rsidRDefault="00CF2107" w:rsidP="00CF2107">
      <w:pPr>
        <w:rPr>
          <w:rFonts w:eastAsia="Cambria"/>
          <w:sz w:val="14"/>
          <w:szCs w:val="14"/>
        </w:rPr>
      </w:pPr>
      <w:r w:rsidRPr="00CF2107">
        <w:rPr>
          <w:rFonts w:eastAsia="Cambria"/>
          <w:sz w:val="14"/>
          <w:szCs w:val="14"/>
        </w:rPr>
        <w:t>"We want to see those guys, the commercial and military attaches, unfettered to be salesmen for this stuff, to be promoters," said the senior administration official, who is close to the internal deliberations and spoke on condition of anonymity.</w:t>
      </w:r>
    </w:p>
    <w:p w14:paraId="26C43F9F" w14:textId="77777777" w:rsidR="00CF2107" w:rsidRPr="00CF2107" w:rsidRDefault="00CF2107" w:rsidP="00CF2107">
      <w:pPr>
        <w:rPr>
          <w:rFonts w:eastAsia="Cambria"/>
          <w:sz w:val="16"/>
        </w:rPr>
      </w:pPr>
      <w:r w:rsidRPr="00CF2107">
        <w:rPr>
          <w:rFonts w:eastAsia="Cambria"/>
          <w:sz w:val="16"/>
        </w:rPr>
        <w:t xml:space="preserve">A State Department official, asked to confirm details of the coming new policy, said </w:t>
      </w:r>
      <w:r w:rsidRPr="00CF2107">
        <w:rPr>
          <w:rFonts w:eastAsia="Cambria"/>
          <w:u w:val="single"/>
        </w:rPr>
        <w:t>the</w:t>
      </w:r>
      <w:r w:rsidRPr="00CF2107">
        <w:rPr>
          <w:rFonts w:eastAsia="Cambria"/>
          <w:sz w:val="16"/>
        </w:rPr>
        <w:t xml:space="preserve"> revamped </w:t>
      </w:r>
      <w:r w:rsidRPr="00CF2107">
        <w:rPr>
          <w:rFonts w:eastAsia="Cambria"/>
          <w:u w:val="single"/>
        </w:rPr>
        <w:t>approach</w:t>
      </w:r>
      <w:r w:rsidRPr="00CF2107">
        <w:rPr>
          <w:rFonts w:eastAsia="Cambria"/>
          <w:sz w:val="16"/>
        </w:rPr>
        <w:t xml:space="preserve"> "gives our partners a greater capacity to help share the burden of international security, </w:t>
      </w:r>
      <w:r w:rsidRPr="00CF2107">
        <w:rPr>
          <w:rFonts w:eastAsia="Cambria"/>
          <w:u w:val="single"/>
        </w:rPr>
        <w:t>benefits the defense industrial base</w:t>
      </w:r>
      <w:r w:rsidRPr="00CF2107">
        <w:rPr>
          <w:rFonts w:eastAsia="Cambria"/>
          <w:sz w:val="16"/>
        </w:rPr>
        <w:t xml:space="preserve"> and will provide more good jobs for American workers."</w:t>
      </w:r>
    </w:p>
    <w:p w14:paraId="51C97AB9" w14:textId="77777777" w:rsidR="00CF2107" w:rsidRPr="00CF2107" w:rsidRDefault="00CF2107" w:rsidP="00CF2107">
      <w:pPr>
        <w:rPr>
          <w:rFonts w:eastAsia="Cambria"/>
          <w:sz w:val="14"/>
          <w:szCs w:val="14"/>
        </w:rPr>
      </w:pPr>
      <w:r w:rsidRPr="00CF2107">
        <w:rPr>
          <w:rFonts w:eastAsia="Cambria"/>
          <w:sz w:val="14"/>
          <w:szCs w:val="14"/>
        </w:rPr>
        <w:t>The White House and Pentagon declined official comment.</w:t>
      </w:r>
    </w:p>
    <w:p w14:paraId="3975DB62" w14:textId="77777777" w:rsidR="00CF2107" w:rsidRPr="00CF2107" w:rsidRDefault="00CF2107" w:rsidP="00CF2107">
      <w:pPr>
        <w:rPr>
          <w:rFonts w:eastAsia="Cambria"/>
          <w:sz w:val="14"/>
          <w:szCs w:val="14"/>
        </w:rPr>
      </w:pPr>
      <w:r w:rsidRPr="00CF2107">
        <w:rPr>
          <w:rFonts w:eastAsia="Cambria"/>
          <w:sz w:val="14"/>
          <w:szCs w:val="14"/>
        </w:rPr>
        <w:t>Defense industry officials and lobbyists have privately welcomed what they expect will be a more sales-friendly approach.</w:t>
      </w:r>
    </w:p>
    <w:p w14:paraId="796DFFB6" w14:textId="77777777" w:rsidR="00CF2107" w:rsidRPr="00CF2107" w:rsidRDefault="00CF2107" w:rsidP="00CF2107">
      <w:pPr>
        <w:rPr>
          <w:rFonts w:eastAsia="Cambria"/>
          <w:sz w:val="14"/>
          <w:szCs w:val="14"/>
        </w:rPr>
      </w:pPr>
      <w:r w:rsidRPr="00CF2107">
        <w:rPr>
          <w:rFonts w:eastAsia="Cambria"/>
          <w:sz w:val="14"/>
          <w:szCs w:val="14"/>
        </w:rPr>
        <w:t>It is unclear how deeply the diplomats and military officers overseas will delve into dealmaking and what guidelines will be established, said officials in the administration.</w:t>
      </w:r>
    </w:p>
    <w:p w14:paraId="0BF7E367" w14:textId="77777777" w:rsidR="00CF2107" w:rsidRPr="00CF2107" w:rsidRDefault="00CF2107" w:rsidP="00CF2107">
      <w:pPr>
        <w:rPr>
          <w:rFonts w:eastAsia="Cambria"/>
          <w:u w:val="single"/>
        </w:rPr>
      </w:pPr>
      <w:r w:rsidRPr="00CF2107">
        <w:rPr>
          <w:rFonts w:eastAsia="Cambria"/>
          <w:u w:val="single"/>
        </w:rPr>
        <w:t>Trump</w:t>
      </w:r>
      <w:r w:rsidRPr="00CF2107">
        <w:rPr>
          <w:rFonts w:eastAsia="Cambria"/>
          <w:sz w:val="16"/>
        </w:rPr>
        <w:t xml:space="preserve">, a Republican, </w:t>
      </w:r>
      <w:r w:rsidRPr="00CF2107">
        <w:rPr>
          <w:rFonts w:eastAsia="Cambria"/>
          <w:u w:val="single"/>
        </w:rPr>
        <w:t>has the</w:t>
      </w:r>
      <w:r w:rsidRPr="00CF2107">
        <w:rPr>
          <w:rFonts w:eastAsia="Cambria"/>
          <w:sz w:val="16"/>
        </w:rPr>
        <w:t xml:space="preserve"> legal </w:t>
      </w:r>
      <w:r w:rsidRPr="00CF2107">
        <w:rPr>
          <w:rFonts w:eastAsia="Cambria"/>
          <w:u w:val="single"/>
        </w:rPr>
        <w:t>authority to direct</w:t>
      </w:r>
      <w:r w:rsidRPr="00CF2107">
        <w:rPr>
          <w:rFonts w:eastAsia="Cambria"/>
          <w:sz w:val="16"/>
        </w:rPr>
        <w:t xml:space="preserve"> government embassy "security </w:t>
      </w:r>
      <w:r w:rsidRPr="00CF2107">
        <w:rPr>
          <w:rFonts w:eastAsia="Cambria"/>
          <w:u w:val="single"/>
        </w:rPr>
        <w:t>assistance officers</w:t>
      </w:r>
      <w:r w:rsidRPr="00CF2107">
        <w:rPr>
          <w:rFonts w:eastAsia="Cambria"/>
          <w:sz w:val="16"/>
        </w:rPr>
        <w:t xml:space="preserve">," both military personnel and civilians, to do more </w:t>
      </w:r>
      <w:r w:rsidRPr="00CF2107">
        <w:rPr>
          <w:rFonts w:eastAsia="Cambria"/>
          <w:u w:val="single"/>
        </w:rPr>
        <w:t>to</w:t>
      </w:r>
      <w:r w:rsidRPr="00CF2107">
        <w:rPr>
          <w:rFonts w:eastAsia="Cambria"/>
          <w:sz w:val="16"/>
        </w:rPr>
        <w:t xml:space="preserve"> help </w:t>
      </w:r>
      <w:r w:rsidRPr="00CF2107">
        <w:rPr>
          <w:rFonts w:eastAsia="Cambria"/>
          <w:u w:val="single"/>
        </w:rPr>
        <w:t>drive arms sales.</w:t>
      </w:r>
    </w:p>
    <w:p w14:paraId="3FDBAAAE" w14:textId="77777777" w:rsidR="00CF2107" w:rsidRPr="00CF2107" w:rsidRDefault="00CF2107" w:rsidP="00CF2107">
      <w:pPr>
        <w:rPr>
          <w:rFonts w:eastAsia="Cambria"/>
          <w:sz w:val="14"/>
          <w:szCs w:val="14"/>
        </w:rPr>
      </w:pPr>
      <w:r w:rsidRPr="00CF2107">
        <w:rPr>
          <w:rFonts w:eastAsia="Cambria"/>
          <w:sz w:val="14"/>
          <w:szCs w:val="14"/>
        </w:rPr>
        <w:t>Administration officials see this group, which already has duties such as managing military aid overseas and providing information to foreign governments for buying U.S. arms, as underutilized by previous presidents.</w:t>
      </w:r>
    </w:p>
    <w:p w14:paraId="692F9AE4" w14:textId="77777777" w:rsidR="00CF2107" w:rsidRPr="00CF2107" w:rsidRDefault="00CF2107" w:rsidP="00CF2107">
      <w:pPr>
        <w:rPr>
          <w:rFonts w:eastAsia="Cambria"/>
          <w:sz w:val="16"/>
        </w:rPr>
      </w:pPr>
      <w:r w:rsidRPr="00CF2107">
        <w:rPr>
          <w:rFonts w:eastAsia="Cambria"/>
          <w:sz w:val="16"/>
        </w:rPr>
        <w:t xml:space="preserve">One national security analyst said that </w:t>
      </w:r>
      <w:r w:rsidRPr="00CF2107">
        <w:rPr>
          <w:rFonts w:eastAsia="Cambria"/>
          <w:sz w:val="14"/>
          <w:szCs w:val="14"/>
        </w:rPr>
        <w:t>easing export restrictions</w:t>
      </w:r>
      <w:r w:rsidRPr="00CF2107">
        <w:rPr>
          <w:rFonts w:eastAsia="Cambria"/>
          <w:sz w:val="16"/>
        </w:rPr>
        <w:t xml:space="preserve"> to allow defense contractors to reap greater profits internationally would increase the danger of top-of-the-line U.S. weapons going to governments with poor human rights records or being used by militants.</w:t>
      </w:r>
    </w:p>
    <w:p w14:paraId="62561A2E" w14:textId="77777777" w:rsidR="00CF2107" w:rsidRPr="00CF2107" w:rsidRDefault="00CF2107" w:rsidP="00CF2107">
      <w:pPr>
        <w:rPr>
          <w:rFonts w:eastAsia="Cambria"/>
          <w:sz w:val="14"/>
          <w:szCs w:val="14"/>
        </w:rPr>
      </w:pPr>
      <w:r w:rsidRPr="00CF2107">
        <w:rPr>
          <w:rFonts w:eastAsia="Cambria"/>
          <w:sz w:val="14"/>
          <w:szCs w:val="14"/>
        </w:rPr>
        <w:t>"This administration has demonstrated from the very beginning that human rights have taken a back seat to economic concerns," said Rachel Stohl, director of the conventional defense program at the Stimson Center in Washington. "And the short-sightedness of a new arms export policy could have serious long-term implications."</w:t>
      </w:r>
    </w:p>
    <w:p w14:paraId="1C37527F" w14:textId="77777777" w:rsidR="00CF2107" w:rsidRPr="00CF2107" w:rsidRDefault="00CF2107" w:rsidP="00CF2107">
      <w:pPr>
        <w:rPr>
          <w:rFonts w:eastAsia="Cambria"/>
          <w:sz w:val="14"/>
          <w:szCs w:val="14"/>
        </w:rPr>
      </w:pPr>
      <w:r w:rsidRPr="00CF2107">
        <w:rPr>
          <w:rFonts w:eastAsia="Cambria"/>
          <w:sz w:val="14"/>
          <w:szCs w:val="14"/>
        </w:rPr>
        <w:t>The administration officials said human rights considerations would remain part of the formula for arms sales decisions. But they said such reviews would now afford greater weight than before to whether a deal would be good for the U.S. economy and strengthen America's defense industrial base, in which case red tape would be cut accordingly.</w:t>
      </w:r>
    </w:p>
    <w:p w14:paraId="11648850" w14:textId="77777777" w:rsidR="00CF2107" w:rsidRPr="00CF2107" w:rsidRDefault="00CF2107" w:rsidP="00CF2107">
      <w:pPr>
        <w:rPr>
          <w:rFonts w:eastAsia="Cambria"/>
          <w:sz w:val="14"/>
          <w:szCs w:val="14"/>
        </w:rPr>
      </w:pPr>
      <w:r w:rsidRPr="00CF2107">
        <w:rPr>
          <w:rFonts w:eastAsia="Cambria"/>
          <w:sz w:val="14"/>
          <w:szCs w:val="14"/>
        </w:rPr>
        <w:t>Rules to make it easier to sell U.S.-made military drones overseas and compete against fast-growing Chinese and Israeli rivals are also expected to be in the Trump plan, officials said.</w:t>
      </w:r>
    </w:p>
    <w:p w14:paraId="58CE250D" w14:textId="77777777" w:rsidR="00CF2107" w:rsidRPr="00CF2107" w:rsidRDefault="00CF2107" w:rsidP="00CF2107">
      <w:pPr>
        <w:rPr>
          <w:rFonts w:eastAsia="Cambria"/>
          <w:sz w:val="14"/>
          <w:szCs w:val="14"/>
        </w:rPr>
      </w:pPr>
      <w:r w:rsidRPr="00CF2107">
        <w:rPr>
          <w:rFonts w:eastAsia="Cambria"/>
          <w:sz w:val="14"/>
          <w:szCs w:val="14"/>
        </w:rPr>
        <w:t>Trump's Democratic predecessor, Barack Obama, also sought to make it easier to sell to America's most trusted allies but in a more cautious approach that his administration billed as a way to boost American business while keeping strict controls against more dangerous arms proliferation. Foreign weapons sales soared during his tenure, with the United States retaining its position as the world's top arms supplier.</w:t>
      </w:r>
    </w:p>
    <w:p w14:paraId="77704234" w14:textId="77777777" w:rsidR="00CF2107" w:rsidRPr="00CF2107" w:rsidRDefault="00CF2107" w:rsidP="00CF2107">
      <w:pPr>
        <w:rPr>
          <w:rFonts w:eastAsia="Cambria"/>
          <w:sz w:val="14"/>
          <w:szCs w:val="14"/>
        </w:rPr>
      </w:pPr>
      <w:r w:rsidRPr="00CF2107">
        <w:rPr>
          <w:rFonts w:eastAsia="Cambria"/>
          <w:sz w:val="14"/>
          <w:szCs w:val="14"/>
        </w:rPr>
        <w:t>Shares of the five biggest U.S. defense contractors, including Lockheed, Boeing, Raytheon Co, General Dynamics Corp and Northrop Grumman have more than tripled over the last five years and currently trade at or near all-time highs.</w:t>
      </w:r>
    </w:p>
    <w:p w14:paraId="28A8C6F8" w14:textId="77777777" w:rsidR="00CF2107" w:rsidRPr="00CF2107" w:rsidRDefault="00CF2107" w:rsidP="00CF2107">
      <w:pPr>
        <w:rPr>
          <w:rFonts w:eastAsia="Cambria"/>
          <w:sz w:val="16"/>
        </w:rPr>
      </w:pPr>
      <w:r w:rsidRPr="00CF2107">
        <w:rPr>
          <w:rFonts w:eastAsia="Cambria"/>
          <w:u w:val="single"/>
        </w:rPr>
        <w:t>Foreign military sales</w:t>
      </w:r>
      <w:r w:rsidRPr="00CF2107">
        <w:rPr>
          <w:rFonts w:eastAsia="Cambria"/>
          <w:sz w:val="16"/>
        </w:rPr>
        <w:t xml:space="preserve"> in fiscal 2017, comprising much of Trump's first year in office and the final months of Obama's term, </w:t>
      </w:r>
      <w:r w:rsidRPr="00CF2107">
        <w:rPr>
          <w:rFonts w:eastAsia="Cambria"/>
          <w:u w:val="single"/>
        </w:rPr>
        <w:t>climbed to $42 billion, compared to $31 billion</w:t>
      </w:r>
      <w:r w:rsidRPr="00CF2107">
        <w:rPr>
          <w:rFonts w:eastAsia="Cambria"/>
          <w:sz w:val="16"/>
        </w:rPr>
        <w:t xml:space="preserve"> in the prior year, according to the U.S. Defense Security Cooperation Agency.</w:t>
      </w:r>
    </w:p>
    <w:p w14:paraId="6DE5D828" w14:textId="77777777" w:rsidR="00CF2107" w:rsidRPr="00CF2107" w:rsidRDefault="00CF2107" w:rsidP="00CF2107">
      <w:pPr>
        <w:rPr>
          <w:rFonts w:eastAsia="Cambria"/>
          <w:sz w:val="16"/>
        </w:rPr>
      </w:pPr>
      <w:r w:rsidRPr="00CF2107">
        <w:rPr>
          <w:rFonts w:eastAsia="Cambria"/>
          <w:sz w:val="16"/>
        </w:rPr>
        <w:t xml:space="preserve">The </w:t>
      </w:r>
      <w:r w:rsidRPr="00CF2107">
        <w:rPr>
          <w:rFonts w:eastAsia="Cambria"/>
          <w:u w:val="single"/>
        </w:rPr>
        <w:t>Trump</w:t>
      </w:r>
      <w:r w:rsidRPr="00CF2107">
        <w:rPr>
          <w:rFonts w:eastAsia="Cambria"/>
          <w:sz w:val="16"/>
        </w:rPr>
        <w:t xml:space="preserve"> administration </w:t>
      </w:r>
      <w:r w:rsidRPr="00CF2107">
        <w:rPr>
          <w:rFonts w:eastAsia="Cambria"/>
          <w:u w:val="single"/>
        </w:rPr>
        <w:t>has</w:t>
      </w:r>
      <w:r w:rsidRPr="00CF2107">
        <w:rPr>
          <w:rFonts w:eastAsia="Cambria"/>
          <w:sz w:val="16"/>
        </w:rPr>
        <w:t xml:space="preserve"> already </w:t>
      </w:r>
      <w:r w:rsidRPr="00CF2107">
        <w:rPr>
          <w:rFonts w:eastAsia="Cambria"/>
          <w:u w:val="single"/>
        </w:rPr>
        <w:t>moved forward on</w:t>
      </w:r>
      <w:r w:rsidRPr="00CF2107">
        <w:rPr>
          <w:rFonts w:eastAsia="Cambria"/>
          <w:sz w:val="16"/>
        </w:rPr>
        <w:t xml:space="preserve"> several controversial </w:t>
      </w:r>
      <w:r w:rsidRPr="00CF2107">
        <w:rPr>
          <w:rFonts w:eastAsia="Cambria"/>
          <w:u w:val="single"/>
        </w:rPr>
        <w:t>sales</w:t>
      </w:r>
      <w:r w:rsidRPr="00CF2107">
        <w:rPr>
          <w:rFonts w:eastAsia="Cambria"/>
          <w:sz w:val="16"/>
        </w:rPr>
        <w:t>. Those include a push for $7 billion in precision-guided munitions to Saudi Arabia despite concerns they have contributed to civilian deaths in the Saudi campaign in Yemen's civil war and the unblocking of $3 billion in arms to Bahrain, which was also held up by human rights concerns under Obama.</w:t>
      </w:r>
    </w:p>
    <w:p w14:paraId="25A25BFC" w14:textId="77777777" w:rsidR="00CF2107" w:rsidRPr="00CF2107" w:rsidRDefault="00CF2107" w:rsidP="00CF2107">
      <w:pPr>
        <w:rPr>
          <w:rFonts w:eastAsia="Cambria"/>
          <w:sz w:val="14"/>
          <w:szCs w:val="14"/>
        </w:rPr>
      </w:pPr>
      <w:r w:rsidRPr="00CF2107">
        <w:rPr>
          <w:rFonts w:eastAsia="Cambria"/>
          <w:sz w:val="14"/>
          <w:szCs w:val="14"/>
        </w:rPr>
        <w:t>Similar concerns have been raised over the administration's preparations to make it easier for American gun makers to sell small arms, including assault rifles and ammunition, to foreign buyers.</w:t>
      </w:r>
    </w:p>
    <w:p w14:paraId="60AFAA49" w14:textId="77777777" w:rsidR="00CF2107" w:rsidRPr="00CF2107" w:rsidRDefault="00CF2107" w:rsidP="00CF2107">
      <w:pPr>
        <w:rPr>
          <w:rFonts w:eastAsia="Cambria"/>
          <w:sz w:val="14"/>
          <w:szCs w:val="14"/>
        </w:rPr>
      </w:pPr>
      <w:r w:rsidRPr="00CF2107">
        <w:rPr>
          <w:rFonts w:eastAsia="Cambria"/>
          <w:sz w:val="14"/>
          <w:szCs w:val="14"/>
        </w:rPr>
        <w:t>A draft of the new policy proposals recently finished by inter-agency teams coordinated by Trump's National Security Council must now be approved by a select group of senior cabinet members before being sent to his desk, the government sources said.</w:t>
      </w:r>
    </w:p>
    <w:p w14:paraId="4E24A742" w14:textId="77777777" w:rsidR="00CF2107" w:rsidRPr="00CF2107" w:rsidRDefault="00CF2107" w:rsidP="00CF2107">
      <w:pPr>
        <w:rPr>
          <w:rFonts w:eastAsia="Cambria"/>
          <w:sz w:val="16"/>
        </w:rPr>
      </w:pPr>
      <w:r w:rsidRPr="00CF2107">
        <w:rPr>
          <w:rFonts w:eastAsia="Cambria"/>
          <w:sz w:val="16"/>
        </w:rPr>
        <w:t xml:space="preserve">Once Trump announces an extensive framework of the plan, there will be a 60-day public comment period. After that, </w:t>
      </w:r>
      <w:r w:rsidRPr="00CF2107">
        <w:rPr>
          <w:rFonts w:eastAsia="Cambria"/>
          <w:u w:val="single"/>
        </w:rPr>
        <w:t>the administration is expected to unveil further details</w:t>
      </w:r>
      <w:r w:rsidRPr="00CF2107">
        <w:rPr>
          <w:rFonts w:eastAsia="Cambria"/>
          <w:sz w:val="16"/>
        </w:rPr>
        <w:t>. Some of the changes are expected to take the form of what is formally known as a presidential "National Security Decision Directive," two of the sources said.</w:t>
      </w:r>
    </w:p>
    <w:p w14:paraId="6F3168AA"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 wants to reduce arm sales- past attempts prove</w:t>
      </w:r>
    </w:p>
    <w:p w14:paraId="55892BDB" w14:textId="77777777" w:rsidR="00CF2107" w:rsidRPr="00CF2107" w:rsidRDefault="00CF2107" w:rsidP="00CF2107">
      <w:pPr>
        <w:rPr>
          <w:rFonts w:eastAsia="Cambria"/>
          <w:bCs/>
          <w:sz w:val="20"/>
          <w:szCs w:val="20"/>
        </w:rPr>
      </w:pPr>
      <w:r w:rsidRPr="00CF2107">
        <w:rPr>
          <w:rFonts w:eastAsia="Cambria"/>
          <w:b/>
          <w:bCs/>
          <w:sz w:val="26"/>
        </w:rPr>
        <w:t xml:space="preserve">Gould 6/20 </w:t>
      </w:r>
      <w:r w:rsidRPr="00CF2107">
        <w:rPr>
          <w:rFonts w:eastAsia="Cambria"/>
          <w:bCs/>
          <w:sz w:val="20"/>
          <w:szCs w:val="20"/>
        </w:rPr>
        <w:t>(Joe Gould staff reporter at Defense News, Army Times, Columbia University Graduate School of Journalism, June 20 2019, “US Senate votes to kill Saudi arms sales, defying Trump veto threat”, Defense New, https://www.defensenews.com/congress/2019/06/20/us-senate-votes-to-kill-saudi-arms-sales-defying-trump-veto-threat/)</w:t>
      </w:r>
    </w:p>
    <w:p w14:paraId="0A645232" w14:textId="77777777" w:rsidR="00CF2107" w:rsidRPr="00CF2107" w:rsidRDefault="00CF2107" w:rsidP="00CF2107">
      <w:pPr>
        <w:rPr>
          <w:rFonts w:eastAsia="Cambria"/>
        </w:rPr>
      </w:pPr>
      <w:r w:rsidRPr="00CF2107">
        <w:rPr>
          <w:rFonts w:eastAsia="Cambria"/>
        </w:rPr>
        <w:t xml:space="preserve">WASHINGTON ― </w:t>
      </w:r>
      <w:r w:rsidRPr="00CF2107">
        <w:rPr>
          <w:rFonts w:eastAsia="Cambria"/>
          <w:u w:val="single"/>
        </w:rPr>
        <w:t xml:space="preserve">The Senate passed </w:t>
      </w:r>
      <w:hyperlink r:id="rId7" w:tgtFrame="_blank" w:history="1">
        <w:r w:rsidRPr="00CF2107">
          <w:rPr>
            <w:rFonts w:eastAsia="Cambria"/>
            <w:u w:val="single"/>
          </w:rPr>
          <w:t>22 measures</w:t>
        </w:r>
      </w:hyperlink>
      <w:r w:rsidRPr="00CF2107">
        <w:rPr>
          <w:rFonts w:eastAsia="Cambria"/>
          <w:u w:val="single"/>
        </w:rPr>
        <w:t xml:space="preserve"> aimed at blocking White House plans for $8.1 billion in </w:t>
      </w:r>
      <w:hyperlink r:id="rId8" w:tgtFrame="_blank" w:history="1">
        <w:r w:rsidRPr="00CF2107">
          <w:rPr>
            <w:rFonts w:eastAsia="Cambria"/>
            <w:u w:val="single"/>
          </w:rPr>
          <w:t>military sales</w:t>
        </w:r>
      </w:hyperlink>
      <w:r w:rsidRPr="00CF2107">
        <w:rPr>
          <w:rFonts w:eastAsia="Cambria"/>
          <w:u w:val="single"/>
        </w:rPr>
        <w:t xml:space="preserve"> to Saudi Arabia and the United Arab Emirates</w:t>
      </w:r>
      <w:r w:rsidRPr="00CF2107">
        <w:rPr>
          <w:rFonts w:eastAsia="Cambria"/>
        </w:rPr>
        <w:t xml:space="preserve"> ― setting up a veto showdown with President Donald Trump.</w:t>
      </w:r>
    </w:p>
    <w:p w14:paraId="45B1EF47" w14:textId="77777777" w:rsidR="00CF2107" w:rsidRPr="00CF2107" w:rsidRDefault="00CF2107" w:rsidP="00CF2107">
      <w:pPr>
        <w:rPr>
          <w:rFonts w:eastAsia="Cambria"/>
        </w:rPr>
      </w:pPr>
      <w:r w:rsidRPr="00CF2107">
        <w:rPr>
          <w:rFonts w:eastAsia="Cambria"/>
          <w:u w:val="single"/>
        </w:rPr>
        <w:t>The disapproval resolutions passed in three votes with a handful of Republicans joining Democrats</w:t>
      </w:r>
      <w:r w:rsidRPr="00CF2107">
        <w:rPr>
          <w:rFonts w:eastAsia="Cambria"/>
        </w:rPr>
        <w:t xml:space="preserve"> to pass each measure and no Democratic defectors ― 53-45 for the first two votes and 51-45 for the final vote. The simple majority votes suggest the measures are vulnerable to the White House’s veto.</w:t>
      </w:r>
    </w:p>
    <w:p w14:paraId="56354996" w14:textId="77777777" w:rsidR="00CF2107" w:rsidRPr="00CF2107" w:rsidRDefault="00CF2107" w:rsidP="00CF2107">
      <w:pPr>
        <w:rPr>
          <w:rFonts w:eastAsia="Cambria"/>
        </w:rPr>
      </w:pPr>
      <w:r w:rsidRPr="00CF2107">
        <w:rPr>
          <w:rFonts w:eastAsia="Cambria"/>
        </w:rPr>
        <w:t xml:space="preserve">The White House issued a veto threat ahead of the vote that argued Saudi Arabia serves as a bulwark against Iran and its proxies in the region, but also that </w:t>
      </w:r>
      <w:r w:rsidRPr="00CF2107">
        <w:rPr>
          <w:rFonts w:eastAsia="Cambria"/>
          <w:u w:val="single"/>
        </w:rPr>
        <w:t>halting the sales would trigger “unintended consequences” for allies beyond the Middle East. The</w:t>
      </w:r>
      <w:r w:rsidRPr="00CF2107">
        <w:rPr>
          <w:rFonts w:eastAsia="Cambria"/>
        </w:rPr>
        <w:t xml:space="preserve"> Trump administration cited an impact on the global supply chain ―</w:t>
      </w:r>
      <w:r w:rsidRPr="00CF2107">
        <w:rPr>
          <w:rFonts w:eastAsia="Cambria"/>
          <w:u w:val="single"/>
        </w:rPr>
        <w:t xml:space="preserve"> specifically allies South Korea, India, Jordan and others with co-production licensing.</w:t>
      </w:r>
    </w:p>
    <w:p w14:paraId="5554F4AE" w14:textId="77777777" w:rsidR="00CF2107" w:rsidRPr="00CF2107" w:rsidRDefault="00CF2107" w:rsidP="00CF2107">
      <w:pPr>
        <w:rPr>
          <w:rFonts w:eastAsia="Cambria"/>
        </w:rPr>
      </w:pPr>
      <w:r w:rsidRPr="00CF2107">
        <w:rPr>
          <w:rFonts w:eastAsia="Cambria"/>
        </w:rPr>
        <w:t>“[M]</w:t>
      </w:r>
      <w:r w:rsidRPr="00CF2107">
        <w:rPr>
          <w:rFonts w:eastAsia="Cambria"/>
          <w:u w:val="single"/>
        </w:rPr>
        <w:t>uch of the transatlantic defense industry is highly integrated and reliant on United States components and intellectual property — cooperation that ensures interoperability, which in turn makes NATO stronger</w:t>
      </w:r>
      <w:r w:rsidRPr="00CF2107">
        <w:rPr>
          <w:rFonts w:eastAsia="Cambria"/>
        </w:rPr>
        <w:t>,” the veto threat reads. “</w:t>
      </w:r>
      <w:r w:rsidRPr="00CF2107">
        <w:rPr>
          <w:rFonts w:eastAsia="Cambria"/>
          <w:u w:val="single"/>
        </w:rPr>
        <w:t xml:space="preserve">The proposed joint resolutions would threaten the reliability of the United States as a partner in defense </w:t>
      </w:r>
      <w:r w:rsidRPr="00CF2107">
        <w:rPr>
          <w:rFonts w:eastAsia="Cambria"/>
        </w:rPr>
        <w:t xml:space="preserve">[research and development], </w:t>
      </w:r>
      <w:r w:rsidRPr="00CF2107">
        <w:rPr>
          <w:rFonts w:eastAsia="Cambria"/>
          <w:u w:val="single"/>
        </w:rPr>
        <w:t>as a supplier of defense equipment, and as a stalwart for ensuring NATO interoperability</w:t>
      </w:r>
      <w:r w:rsidRPr="00CF2107">
        <w:rPr>
          <w:rFonts w:eastAsia="Cambria"/>
        </w:rPr>
        <w:t>.”</w:t>
      </w:r>
    </w:p>
    <w:p w14:paraId="373B9459" w14:textId="77777777" w:rsidR="00CF2107" w:rsidRPr="00CF2107" w:rsidRDefault="00CF2107" w:rsidP="00CF2107">
      <w:pPr>
        <w:rPr>
          <w:rFonts w:eastAsia="Cambria"/>
        </w:rPr>
      </w:pPr>
      <w:r w:rsidRPr="00CF2107">
        <w:rPr>
          <w:rFonts w:eastAsia="Cambria"/>
        </w:rPr>
        <w:t xml:space="preserve">The range of sales involves Paveway precision-guided munitions and F110 engines for F-15 jets for Saudi Arabia; Advanced Precision Kill Weapon System laser-guided rockets and Patriot missiles for the UAE; and Paveway II precision-guided munitions for Jordan. Details of the sales were published in the </w:t>
      </w:r>
      <w:hyperlink r:id="rId9" w:tgtFrame="_blank" w:history="1">
        <w:r w:rsidRPr="00CF2107">
          <w:rPr>
            <w:rFonts w:eastAsia="Cambria"/>
          </w:rPr>
          <w:t>Congressional Record</w:t>
        </w:r>
      </w:hyperlink>
      <w:r w:rsidRPr="00CF2107">
        <w:rPr>
          <w:rFonts w:eastAsia="Cambria"/>
        </w:rPr>
        <w:t>.</w:t>
      </w:r>
    </w:p>
    <w:p w14:paraId="03B6EBB5" w14:textId="77777777" w:rsidR="00CF2107" w:rsidRPr="00CF2107" w:rsidRDefault="00CF2107" w:rsidP="00CF2107">
      <w:pPr>
        <w:rPr>
          <w:rFonts w:eastAsia="Cambria"/>
        </w:rPr>
      </w:pPr>
      <w:r w:rsidRPr="00CF2107">
        <w:rPr>
          <w:rFonts w:eastAsia="Cambria"/>
          <w:u w:val="single"/>
        </w:rPr>
        <w:t>Thurday’s action was led by Senate Foreign Relations Committee</w:t>
      </w:r>
      <w:r w:rsidRPr="00CF2107">
        <w:rPr>
          <w:rFonts w:eastAsia="Cambria"/>
        </w:rPr>
        <w:t xml:space="preserve"> ranking member Bob Menendez, D-N.J. “We must both assert our role in upholding the rule of law at home and use our position to ensure that when our government seeks to sell weapons, those sales advance our national security interests and our values,” he said.</w:t>
      </w:r>
    </w:p>
    <w:p w14:paraId="1B7D3C46" w14:textId="77777777" w:rsidR="00CF2107" w:rsidRPr="00CF2107" w:rsidRDefault="00CF2107" w:rsidP="00CF2107">
      <w:pPr>
        <w:rPr>
          <w:rFonts w:eastAsia="Cambria"/>
          <w:sz w:val="10"/>
          <w:szCs w:val="10"/>
        </w:rPr>
      </w:pPr>
      <w:r w:rsidRPr="00CF2107">
        <w:rPr>
          <w:rFonts w:eastAsia="Cambria"/>
          <w:sz w:val="10"/>
          <w:szCs w:val="10"/>
        </w:rPr>
        <w:t xml:space="preserve">The unprecedented move reflects growing concerns from Democratic and Republican members of Congress over civilian casualties in the Saudi air campaign in Yemen and Saudi Crown Prince Mohammed bin Salman’s alleged involvement in the death of journalist </w:t>
      </w:r>
      <w:hyperlink r:id="rId10" w:tgtFrame="_blank" w:history="1">
        <w:r w:rsidRPr="00CF2107">
          <w:rPr>
            <w:rFonts w:eastAsia="Cambria"/>
            <w:sz w:val="10"/>
            <w:szCs w:val="10"/>
          </w:rPr>
          <w:t>Jamal Khashoggi</w:t>
        </w:r>
      </w:hyperlink>
      <w:r w:rsidRPr="00CF2107">
        <w:rPr>
          <w:rFonts w:eastAsia="Cambria"/>
          <w:sz w:val="10"/>
          <w:szCs w:val="10"/>
        </w:rPr>
        <w:t xml:space="preserve"> at the Saudi consulate in Turkey.</w:t>
      </w:r>
    </w:p>
    <w:p w14:paraId="2E7E01C7" w14:textId="77777777" w:rsidR="00CF2107" w:rsidRPr="00CF2107" w:rsidRDefault="00CF2107" w:rsidP="00CF2107">
      <w:pPr>
        <w:rPr>
          <w:rFonts w:eastAsia="Cambria"/>
          <w:sz w:val="10"/>
          <w:szCs w:val="10"/>
        </w:rPr>
      </w:pPr>
      <w:r w:rsidRPr="00CF2107">
        <w:rPr>
          <w:rFonts w:eastAsia="Cambria"/>
          <w:sz w:val="10"/>
          <w:szCs w:val="10"/>
        </w:rPr>
        <w:t>Arguing an increased threat from Iran, U.S. Secretary of State Mike Pompeo declared an emergency on May 24 to waive the congressional review process for those sales. That further angered lawmakers because it upset the practice of congressional holds and raised concerns a future administration might similarly bypass Congress.</w:t>
      </w:r>
    </w:p>
    <w:p w14:paraId="3316F98C" w14:textId="77777777" w:rsidR="00CF2107" w:rsidRPr="00CF2107" w:rsidRDefault="00CF2107" w:rsidP="00CF2107">
      <w:pPr>
        <w:rPr>
          <w:rFonts w:eastAsia="Cambria"/>
        </w:rPr>
      </w:pPr>
      <w:r w:rsidRPr="00CF2107">
        <w:rPr>
          <w:rFonts w:eastAsia="Cambria"/>
        </w:rPr>
        <w:t xml:space="preserve">Ahead of the vote, </w:t>
      </w:r>
      <w:r w:rsidRPr="00CF2107">
        <w:rPr>
          <w:rFonts w:eastAsia="Cambria"/>
          <w:u w:val="single"/>
        </w:rPr>
        <w:t>Senate Majority Leader Mitch McConnell,</w:t>
      </w:r>
      <w:r w:rsidRPr="00CF2107">
        <w:rPr>
          <w:rFonts w:eastAsia="Cambria"/>
        </w:rPr>
        <w:t xml:space="preserve"> R-Ky., gave a floor speech expressing his own misgivings with Saudi Arabia, “an imperfect partner,” but </w:t>
      </w:r>
      <w:r w:rsidRPr="00CF2107">
        <w:rPr>
          <w:rFonts w:eastAsia="Cambria"/>
          <w:u w:val="single"/>
        </w:rPr>
        <w:t>strongly opposed the resolutions as,</w:t>
      </w:r>
      <w:r w:rsidRPr="00CF2107">
        <w:rPr>
          <w:rFonts w:eastAsia="Cambria"/>
        </w:rPr>
        <w:t xml:space="preserve"> “an overly blunt tool” and ill-timed. He was one of several critics, including Senate Foreign Relations Committee Chairman Jim Risch, R-Idaho, and Senate Armed Services AirLand Subcommittee Chairman Tom Cotton, R-Ark.</w:t>
      </w:r>
    </w:p>
    <w:p w14:paraId="137049ED" w14:textId="77777777" w:rsidR="00CF2107" w:rsidRPr="00CF2107" w:rsidRDefault="00CF2107" w:rsidP="00CF2107">
      <w:pPr>
        <w:rPr>
          <w:rFonts w:eastAsia="Cambria"/>
        </w:rPr>
      </w:pPr>
      <w:r w:rsidRPr="00CF2107">
        <w:rPr>
          <w:rFonts w:eastAsia="Cambria"/>
        </w:rPr>
        <w:t>“Let’s not cut ourselves off from our partners," McConnell said. “Let’s not undercut the administration at a time of such delicate diplomacy and tension with Iran.”</w:t>
      </w:r>
    </w:p>
    <w:p w14:paraId="55D0C94F" w14:textId="77777777" w:rsidR="00CF2107" w:rsidRPr="00CF2107" w:rsidRDefault="00CF2107" w:rsidP="00CF2107">
      <w:pPr>
        <w:rPr>
          <w:rFonts w:eastAsia="Cambria"/>
        </w:rPr>
      </w:pPr>
      <w:r w:rsidRPr="00CF2107">
        <w:rPr>
          <w:rFonts w:eastAsia="Cambria"/>
        </w:rPr>
        <w:t>Amid heightened tensions between Tehran and Washington over the collapsing nuclear deal with world powers, Iran’s Revolutionary Guard shot down a U.S. drone on Thursday, according to both sides. U.S. Central Command said the RQ-4A Global Hawk maritime surveillance drone was shot down by an Iranian surface-to-air missile, “an unprovoked attack,” while in international airspace over the Strait of Hormuz.</w:t>
      </w:r>
    </w:p>
    <w:p w14:paraId="45C7CF17" w14:textId="77777777" w:rsidR="00CF2107" w:rsidRPr="00CF2107" w:rsidRDefault="00CF2107" w:rsidP="00CF2107">
      <w:pPr>
        <w:rPr>
          <w:rFonts w:eastAsia="Cambria"/>
        </w:rPr>
      </w:pPr>
      <w:r w:rsidRPr="00CF2107">
        <w:rPr>
          <w:rFonts w:eastAsia="Cambria"/>
        </w:rPr>
        <w:t>The incident prompted Trump to warn in tweet that Iran “made a very big mistake.”</w:t>
      </w:r>
    </w:p>
    <w:p w14:paraId="1D6074B5" w14:textId="77777777" w:rsidR="00CF2107" w:rsidRPr="00CF2107" w:rsidRDefault="00CF2107" w:rsidP="00CF2107">
      <w:pPr>
        <w:rPr>
          <w:rFonts w:eastAsia="Cambria"/>
          <w:u w:val="single"/>
        </w:rPr>
      </w:pPr>
      <w:r w:rsidRPr="00CF2107">
        <w:rPr>
          <w:rFonts w:eastAsia="Cambria"/>
          <w:u w:val="single"/>
        </w:rPr>
        <w:t>The resolutions’ Republican co-sponsors include South Carolina Republican Sen. Lindsey Graham</w:t>
      </w:r>
      <w:r w:rsidRPr="00CF2107">
        <w:rPr>
          <w:rFonts w:eastAsia="Cambria"/>
        </w:rPr>
        <w:t xml:space="preserve"> ― an ally of the president and chairman of the panel that oversees State Department funding ― and S</w:t>
      </w:r>
      <w:r w:rsidRPr="00CF2107">
        <w:rPr>
          <w:rFonts w:eastAsia="Cambria"/>
          <w:u w:val="single"/>
        </w:rPr>
        <w:t>ens. Rand Paul and Todd Young</w:t>
      </w:r>
      <w:r w:rsidRPr="00CF2107">
        <w:rPr>
          <w:rFonts w:eastAsia="Cambria"/>
        </w:rPr>
        <w:t xml:space="preserve">. The other co-sponsors </w:t>
      </w:r>
      <w:r w:rsidRPr="00CF2107">
        <w:rPr>
          <w:rFonts w:eastAsia="Cambria"/>
          <w:u w:val="single"/>
        </w:rPr>
        <w:t>were Sen. Chris Murphy, D-Conn., and the top Democrats on the Armed Services Committee, Sen. Jack Reed, and the Appropriations Committee, Sen. Patrick Leahy.</w:t>
      </w:r>
    </w:p>
    <w:p w14:paraId="186A04F2" w14:textId="77777777" w:rsidR="00CF2107" w:rsidRPr="00CF2107" w:rsidRDefault="00CF2107" w:rsidP="00CF2107">
      <w:pPr>
        <w:rPr>
          <w:rFonts w:eastAsia="Cambria"/>
          <w:sz w:val="10"/>
          <w:szCs w:val="10"/>
        </w:rPr>
      </w:pPr>
      <w:r w:rsidRPr="00CF2107">
        <w:rPr>
          <w:rFonts w:eastAsia="Cambria"/>
          <w:sz w:val="10"/>
          <w:szCs w:val="10"/>
        </w:rPr>
        <w:t>Graham, previously a defender of Saudi Arabia, said the relationship has been forever changed by Khashoggi’s death and other human rights violations ― which Graham called disrespectful to Trump and the strategic partnership with the U.S. The Yemen war, Graham said, is “out of control.” “The reason I’m voting with Sen. Paul and others today is to send a signal to Saudi Arabia that if you act the way you’re acting, there is no space for a strategic relationship,” Graham said. “There is no amount of oil you can produce that will get me and others to give you a pass on chopping somebody up in a consulate. Did M.B.S. do it? Yes. Not because the U.N. said so but because our intelligence and my common sense lead me to believe there is no viable alternative,” he added, using an acronym for the Saudi crown prince. The 1976 Arms Export Control Act provides the special procedures whereby lawmakers can introduce a privileged joint resolution of disapproval against a proposed arm sale. In the Senate, a resolution can be discharged from the committee of jurisdiction, forcing a vote on the Senate floor. McConnell and Menendez struck a deal to have two of the 22 resolutions debated and receive separate votes while the others would be voted on as a package. The arrangement was to prevent the large number of resolutions from tying up Senate business for weeks.</w:t>
      </w:r>
    </w:p>
    <w:p w14:paraId="364C6C71" w14:textId="77777777" w:rsidR="00CF2107" w:rsidRPr="00CF2107" w:rsidRDefault="00CF2107" w:rsidP="00CF2107">
      <w:pPr>
        <w:rPr>
          <w:rFonts w:eastAsia="Cambria"/>
        </w:rPr>
      </w:pPr>
      <w:r w:rsidRPr="00CF2107">
        <w:rPr>
          <w:rFonts w:eastAsia="Cambria"/>
        </w:rPr>
        <w:t xml:space="preserve">Separately, </w:t>
      </w:r>
      <w:r w:rsidRPr="00CF2107">
        <w:rPr>
          <w:rFonts w:eastAsia="Cambria"/>
          <w:u w:val="single"/>
        </w:rPr>
        <w:t>the Democratic-controlled House passed a $1 trillion spending package Thursday that contained an amendment to block funding for Trump’s arms sales to Saudi Arabia and the UAE.</w:t>
      </w:r>
      <w:r w:rsidRPr="00CF2107">
        <w:rPr>
          <w:rFonts w:eastAsia="Cambria"/>
        </w:rPr>
        <w:t xml:space="preserve"> That measure passed with a bipartisan vote, 237-191.</w:t>
      </w:r>
    </w:p>
    <w:p w14:paraId="2CE8EB31" w14:textId="77777777" w:rsidR="00CF2107" w:rsidRPr="00CF2107" w:rsidRDefault="00CF2107" w:rsidP="00CF2107">
      <w:pPr>
        <w:rPr>
          <w:rFonts w:eastAsia="Cambria"/>
        </w:rPr>
      </w:pPr>
      <w:r w:rsidRPr="00CF2107">
        <w:rPr>
          <w:rFonts w:eastAsia="Cambria"/>
          <w:u w:val="single"/>
        </w:rPr>
        <w:t>House Foreign Affairs Committee Chairman Eliot Engel, D-N.Y., this week ripped the administration’s means of advancing them and its stance toward Iran.</w:t>
      </w:r>
      <w:r w:rsidRPr="00CF2107">
        <w:rPr>
          <w:rFonts w:eastAsia="Cambria"/>
        </w:rPr>
        <w:t xml:space="preserve"> The U.S. has sped an aircraft carrier to the Mideast and deployed additional troops alongside the tens of thousands already in the region, while the Houthi rebels from Yemen have launched bomb-laden drones into neighboring Saudi Arabia.</w:t>
      </w:r>
    </w:p>
    <w:p w14:paraId="7E937CDB"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DIB revenue loss permanently collapses hegemony and growth – skill loss is irreversible </w:t>
      </w:r>
    </w:p>
    <w:p w14:paraId="7B29D764" w14:textId="77777777" w:rsidR="00CF2107" w:rsidRPr="00CF2107" w:rsidRDefault="00CF2107" w:rsidP="00CF2107">
      <w:pPr>
        <w:rPr>
          <w:rFonts w:eastAsia="Cambria"/>
          <w:b/>
          <w:bCs/>
          <w:sz w:val="26"/>
        </w:rPr>
      </w:pPr>
      <w:r w:rsidRPr="00CF2107">
        <w:rPr>
          <w:rFonts w:eastAsia="Cambria"/>
          <w:b/>
          <w:bCs/>
          <w:sz w:val="26"/>
        </w:rPr>
        <w:t xml:space="preserve">Hudson and Gerard 13 </w:t>
      </w:r>
      <w:r w:rsidRPr="00CF2107">
        <w:rPr>
          <w:rFonts w:eastAsia="Cambria"/>
        </w:rPr>
        <w:t>Linda P Hudson and Leo W Gerard. Linda P. Hudson is president and CEO of BAE Systems Inc. Leo W. Gerard is international president of United Steelworkers. “Keep Manufacturing, defense strong” from Politico. https://www.politico.com/story/2013/10/for-a-strong-defense-keep-manufacturing-strong-098009</w:t>
      </w:r>
    </w:p>
    <w:p w14:paraId="0F38FEA8" w14:textId="77777777" w:rsidR="00CF2107" w:rsidRPr="00CF2107" w:rsidRDefault="00CF2107" w:rsidP="00CF2107">
      <w:pPr>
        <w:rPr>
          <w:rFonts w:eastAsia="Cambria"/>
          <w:u w:val="single"/>
        </w:rPr>
      </w:pPr>
      <w:r w:rsidRPr="00CF2107">
        <w:rPr>
          <w:rFonts w:eastAsia="Cambria"/>
          <w:u w:val="single"/>
        </w:rPr>
        <w:t xml:space="preserve">As the past decade has shown, the United States can be quickly drawn into conflicts around the world. To be prepared, our country </w:t>
      </w:r>
      <w:r w:rsidRPr="00CF2107">
        <w:rPr>
          <w:rFonts w:eastAsia="Cambria"/>
          <w:b/>
          <w:u w:val="single"/>
        </w:rPr>
        <w:t>must maintain a strong and skilled defense manufacturing industry</w:t>
      </w:r>
      <w:r w:rsidRPr="00CF2107">
        <w:rPr>
          <w:rFonts w:eastAsia="Cambria"/>
          <w:u w:val="single"/>
        </w:rPr>
        <w:t xml:space="preserve"> to support the production of the equipment our troops need. But </w:t>
      </w:r>
      <w:r w:rsidRPr="00CF2107">
        <w:rPr>
          <w:rFonts w:eastAsia="Cambria"/>
          <w:b/>
          <w:u w:val="single"/>
        </w:rPr>
        <w:t>this defense base and the skilled jobs it provides are in grave danger</w:t>
      </w:r>
      <w:r w:rsidRPr="00CF2107">
        <w:rPr>
          <w:rFonts w:eastAsia="Cambria"/>
          <w:u w:val="single"/>
        </w:rPr>
        <w:t xml:space="preserve">. </w:t>
      </w:r>
    </w:p>
    <w:p w14:paraId="188E3918" w14:textId="77777777" w:rsidR="00CF2107" w:rsidRPr="00CF2107" w:rsidRDefault="00CF2107" w:rsidP="00CF2107">
      <w:pPr>
        <w:rPr>
          <w:rFonts w:eastAsia="Cambria"/>
          <w:u w:val="single"/>
        </w:rPr>
      </w:pPr>
      <w:r w:rsidRPr="00CF2107">
        <w:rPr>
          <w:rFonts w:eastAsia="Cambria"/>
          <w:u w:val="single"/>
        </w:rPr>
        <w:t xml:space="preserve">Between 1998 and 2010, the country lost 57,000 manufacturing facilities and 6 million manufacturing jobs. If this trend continues, there is a very real risk that we will </w:t>
      </w:r>
      <w:r w:rsidRPr="00CF2107">
        <w:rPr>
          <w:rFonts w:eastAsia="Cambria"/>
          <w:b/>
          <w:u w:val="single"/>
        </w:rPr>
        <w:t>permanently lose the skills</w:t>
      </w:r>
      <w:r w:rsidRPr="00CF2107">
        <w:rPr>
          <w:rFonts w:eastAsia="Cambria"/>
          <w:u w:val="single"/>
        </w:rPr>
        <w:t xml:space="preserve"> required to make </w:t>
      </w:r>
      <w:r w:rsidRPr="00CF2107">
        <w:rPr>
          <w:rFonts w:eastAsia="Cambria"/>
          <w:sz w:val="14"/>
        </w:rPr>
        <w:t>much-needed</w:t>
      </w:r>
      <w:r w:rsidRPr="00CF2107">
        <w:rPr>
          <w:rFonts w:eastAsia="Cambria"/>
          <w:u w:val="single"/>
        </w:rPr>
        <w:t xml:space="preserve"> equipment for the </w:t>
      </w:r>
      <w:r w:rsidRPr="00CF2107">
        <w:rPr>
          <w:rFonts w:eastAsia="Cambria"/>
          <w:sz w:val="14"/>
        </w:rPr>
        <w:t>U.S.</w:t>
      </w:r>
      <w:r w:rsidRPr="00CF2107">
        <w:rPr>
          <w:rFonts w:eastAsia="Cambria"/>
          <w:u w:val="single"/>
        </w:rPr>
        <w:t xml:space="preserve"> military </w:t>
      </w:r>
      <w:r w:rsidRPr="00CF2107">
        <w:rPr>
          <w:rFonts w:eastAsia="Cambria"/>
          <w:sz w:val="14"/>
        </w:rPr>
        <w:t>and will need to look overseas for suppliers. As former Defense Secretary Leon Panetta warned earlier this year, “</w:t>
      </w:r>
      <w:r w:rsidRPr="00CF2107">
        <w:rPr>
          <w:rFonts w:eastAsia="Cambria"/>
          <w:u w:val="single"/>
        </w:rPr>
        <w:t xml:space="preserve">The last </w:t>
      </w:r>
      <w:r w:rsidRPr="00CF2107">
        <w:rPr>
          <w:rFonts w:eastAsia="Cambria"/>
          <w:sz w:val="14"/>
        </w:rPr>
        <w:t>damn</w:t>
      </w:r>
      <w:r w:rsidRPr="00CF2107">
        <w:rPr>
          <w:rFonts w:eastAsia="Cambria"/>
          <w:u w:val="single"/>
        </w:rPr>
        <w:t xml:space="preserve"> thing we need if we face a crisis is to </w:t>
      </w:r>
      <w:r w:rsidRPr="00CF2107">
        <w:rPr>
          <w:rFonts w:eastAsia="Cambria"/>
          <w:sz w:val="14"/>
        </w:rPr>
        <w:t>somehow</w:t>
      </w:r>
      <w:r w:rsidRPr="00CF2107">
        <w:rPr>
          <w:rFonts w:eastAsia="Cambria"/>
          <w:u w:val="single"/>
        </w:rPr>
        <w:t xml:space="preserve"> contract out that responsibility to another country. So </w:t>
      </w:r>
      <w:r w:rsidRPr="00CF2107">
        <w:rPr>
          <w:rFonts w:eastAsia="Cambria"/>
          <w:b/>
          <w:u w:val="single"/>
        </w:rPr>
        <w:t>we have to maintain the core industrial base that we need. The skills are essential to our ability to maintain a strong national defense</w:t>
      </w:r>
      <w:r w:rsidRPr="00CF2107">
        <w:rPr>
          <w:rFonts w:eastAsia="Cambria"/>
          <w:u w:val="single"/>
        </w:rPr>
        <w:t>.”</w:t>
      </w:r>
    </w:p>
    <w:p w14:paraId="2330FAD4" w14:textId="77777777" w:rsidR="00CF2107" w:rsidRPr="00CF2107" w:rsidRDefault="00CF2107" w:rsidP="00CF2107">
      <w:pPr>
        <w:rPr>
          <w:rFonts w:eastAsia="Cambria"/>
          <w:sz w:val="14"/>
          <w:szCs w:val="14"/>
        </w:rPr>
      </w:pPr>
      <w:r w:rsidRPr="00CF2107">
        <w:rPr>
          <w:rFonts w:eastAsia="Cambria"/>
          <w:sz w:val="14"/>
          <w:szCs w:val="14"/>
        </w:rPr>
        <w:t xml:space="preserve">A prime example of this danger to both our economy and national security is the threatened shutdown of the Bradley Industrial Base, consisting of the York, Pa., facility where BAE Systems manufactures the Bradley Fighting Vehicle and the suppliers that support the program. Built to protect and transport troops, the armored vehicle is the workhorse of the U.S. Army and the embodiment of American defense industrial base know-how and engineering: The vehicle’s advanced aluminum armor and weapons systems are produced by 7,000 skilled workers in 586 businesses across 44 states. </w:t>
      </w:r>
    </w:p>
    <w:p w14:paraId="291357D5" w14:textId="77777777" w:rsidR="00CF2107" w:rsidRPr="00CF2107" w:rsidRDefault="00CF2107" w:rsidP="00CF2107">
      <w:pPr>
        <w:rPr>
          <w:rFonts w:eastAsia="Cambria"/>
          <w:sz w:val="14"/>
        </w:rPr>
      </w:pPr>
      <w:r w:rsidRPr="00CF2107">
        <w:rPr>
          <w:rFonts w:eastAsia="Cambria"/>
          <w:sz w:val="14"/>
        </w:rPr>
        <w:t>Now, in an attempt to modernize the Bradley Fighting Vehicle, the Army is shifting funding away from Bradley Industrial Base, which in turn will force a closure of the base’s production and supply chain as early as 2014 and lasting at least three years. With production halted, the businesses that make up the Bradley Industrial Base will be unable to employ the highly skilled workers who produce the specialized parts that keep these vehicles running.</w:t>
      </w:r>
      <w:r w:rsidRPr="00CF2107">
        <w:rPr>
          <w:rFonts w:eastAsia="Cambria"/>
          <w:u w:val="single"/>
        </w:rPr>
        <w:t xml:space="preserve"> Thousands of workers will </w:t>
      </w:r>
      <w:r w:rsidRPr="00CF2107">
        <w:rPr>
          <w:rFonts w:eastAsia="Cambria"/>
          <w:b/>
          <w:u w:val="single"/>
        </w:rPr>
        <w:t>lose their jobs</w:t>
      </w:r>
      <w:r w:rsidRPr="00CF2107">
        <w:rPr>
          <w:rFonts w:eastAsia="Cambria"/>
          <w:u w:val="single"/>
        </w:rPr>
        <w:t xml:space="preserve"> and some will move on to other fields, while their </w:t>
      </w:r>
      <w:r w:rsidRPr="00CF2107">
        <w:rPr>
          <w:rFonts w:eastAsia="Cambria"/>
          <w:b/>
          <w:u w:val="single"/>
        </w:rPr>
        <w:t>skills</w:t>
      </w:r>
      <w:r w:rsidRPr="00CF2107">
        <w:rPr>
          <w:rFonts w:eastAsia="Cambria"/>
          <w:u w:val="single"/>
        </w:rPr>
        <w:t xml:space="preserve"> — unique to building combat vehicles — will become </w:t>
      </w:r>
      <w:r w:rsidRPr="00CF2107">
        <w:rPr>
          <w:rFonts w:eastAsia="Cambria"/>
          <w:b/>
          <w:u w:val="single"/>
        </w:rPr>
        <w:t>lost or obsolete</w:t>
      </w:r>
      <w:r w:rsidRPr="00CF2107">
        <w:rPr>
          <w:rFonts w:eastAsia="Cambria"/>
          <w:u w:val="single"/>
        </w:rPr>
        <w:t xml:space="preserve">. As a result, our armed forces may end up going into harm’s way </w:t>
      </w:r>
      <w:r w:rsidRPr="00CF2107">
        <w:rPr>
          <w:rFonts w:eastAsia="Cambria"/>
          <w:b/>
          <w:u w:val="single"/>
        </w:rPr>
        <w:t>without equipment manufactured</w:t>
      </w:r>
      <w:r w:rsidRPr="00CF2107">
        <w:rPr>
          <w:rFonts w:eastAsia="Cambria"/>
          <w:u w:val="single"/>
        </w:rPr>
        <w:t xml:space="preserve"> in America and ready for today’s battlefield. </w:t>
      </w:r>
    </w:p>
    <w:p w14:paraId="661D3E6C" w14:textId="77777777" w:rsidR="00CF2107" w:rsidRPr="00CF2107" w:rsidRDefault="00CF2107" w:rsidP="00CF2107">
      <w:pPr>
        <w:rPr>
          <w:rFonts w:eastAsia="Cambria"/>
          <w:u w:val="single"/>
        </w:rPr>
      </w:pPr>
      <w:r w:rsidRPr="00CF2107">
        <w:rPr>
          <w:rFonts w:eastAsia="Cambria"/>
          <w:u w:val="single"/>
        </w:rPr>
        <w:t xml:space="preserve">Since World War II, our military — and all Americans — have relied on a </w:t>
      </w:r>
      <w:r w:rsidRPr="00CF2107">
        <w:rPr>
          <w:rFonts w:eastAsia="Cambria"/>
          <w:b/>
          <w:u w:val="single"/>
        </w:rPr>
        <w:t>highly skilled, dedicated and engaged civilian defense labor force of engineers, designers, welders, electricians, machinists and pipe fitters</w:t>
      </w:r>
      <w:r w:rsidRPr="00CF2107">
        <w:rPr>
          <w:rFonts w:eastAsia="Cambria"/>
          <w:sz w:val="14"/>
        </w:rPr>
        <w:t>. Like a well-prepared combat team,</w:t>
      </w:r>
      <w:r w:rsidRPr="00CF2107">
        <w:rPr>
          <w:rFonts w:eastAsia="Cambria"/>
          <w:u w:val="single"/>
        </w:rPr>
        <w:t xml:space="preserve"> this labor force — nearly 625,000 people — is continuously training in order to maintain their </w:t>
      </w:r>
      <w:r w:rsidRPr="00CF2107">
        <w:rPr>
          <w:rFonts w:eastAsia="Cambria"/>
          <w:b/>
          <w:u w:val="single"/>
        </w:rPr>
        <w:t>technological superiority</w:t>
      </w:r>
      <w:r w:rsidRPr="00CF2107">
        <w:rPr>
          <w:rFonts w:eastAsia="Cambria"/>
          <w:u w:val="single"/>
        </w:rPr>
        <w:t xml:space="preserve">. As new technologies are developed to address the </w:t>
      </w:r>
      <w:r w:rsidRPr="00CF2107">
        <w:rPr>
          <w:rFonts w:eastAsia="Cambria"/>
          <w:b/>
          <w:u w:val="single"/>
        </w:rPr>
        <w:t>ever-changing threats</w:t>
      </w:r>
      <w:r w:rsidRPr="00CF2107">
        <w:rPr>
          <w:rFonts w:eastAsia="Cambria"/>
          <w:u w:val="single"/>
        </w:rPr>
        <w:t xml:space="preserve"> from our enemy, this labor force acquires new skills to </w:t>
      </w:r>
      <w:r w:rsidRPr="00CF2107">
        <w:rPr>
          <w:rFonts w:eastAsia="Cambria"/>
          <w:b/>
          <w:u w:val="single"/>
        </w:rPr>
        <w:t>keep pace and meet the military’s needs</w:t>
      </w:r>
      <w:r w:rsidRPr="00CF2107">
        <w:rPr>
          <w:rFonts w:eastAsia="Cambria"/>
          <w:sz w:val="14"/>
        </w:rPr>
        <w:t>. Now</w:t>
      </w:r>
      <w:r w:rsidRPr="00CF2107">
        <w:rPr>
          <w:rFonts w:eastAsia="Cambria"/>
          <w:u w:val="single"/>
        </w:rPr>
        <w:t xml:space="preserve"> these workers, the products they make, the incomes their families and communities depend on and America’s ability to defend itself are all </w:t>
      </w:r>
      <w:r w:rsidRPr="00CF2107">
        <w:rPr>
          <w:rFonts w:eastAsia="Cambria"/>
          <w:b/>
          <w:u w:val="single"/>
        </w:rPr>
        <w:t>at risk.</w:t>
      </w:r>
    </w:p>
    <w:p w14:paraId="0AF0B058" w14:textId="77777777" w:rsidR="00CF2107" w:rsidRPr="00CF2107" w:rsidRDefault="00CF2107" w:rsidP="00CF2107">
      <w:pPr>
        <w:rPr>
          <w:rFonts w:eastAsia="Cambria"/>
          <w:u w:val="single"/>
        </w:rPr>
      </w:pPr>
      <w:r w:rsidRPr="00CF2107">
        <w:rPr>
          <w:rFonts w:eastAsia="Cambria"/>
          <w:sz w:val="14"/>
        </w:rPr>
        <w:t xml:space="preserve">As a nation, we must make it a priority to ensure the strength of the Army’s combat vehicle program and the skilled defense industrial base jobs that support this crucial capability. The Army can help the Bradley Industrial Base in the near term simply by spending the $288 million provided last year to allow industry to perform its requirements, which ensure that older vehicles are upgraded with the latest technology our troops need. In the longer term, </w:t>
      </w:r>
      <w:r w:rsidRPr="00CF2107">
        <w:rPr>
          <w:rFonts w:eastAsia="Cambria"/>
          <w:u w:val="single"/>
        </w:rPr>
        <w:t>the Army should work with industry to ensure that our troops can meet the missions they might face, while providing industry with the stability to sustain the skilled jobs needed to respond to future threats.</w:t>
      </w:r>
    </w:p>
    <w:p w14:paraId="4EA9E427" w14:textId="77777777" w:rsidR="00CF2107" w:rsidRPr="00CF2107" w:rsidRDefault="00CF2107" w:rsidP="00CF2107">
      <w:pPr>
        <w:rPr>
          <w:rFonts w:eastAsia="Cambria"/>
          <w:sz w:val="14"/>
        </w:rPr>
      </w:pPr>
      <w:r w:rsidRPr="00CF2107">
        <w:rPr>
          <w:rFonts w:eastAsia="Cambria"/>
          <w:u w:val="single"/>
        </w:rPr>
        <w:t>Dwindling budgets</w:t>
      </w:r>
      <w:r w:rsidRPr="00CF2107">
        <w:rPr>
          <w:rFonts w:eastAsia="Cambria"/>
          <w:sz w:val="14"/>
        </w:rPr>
        <w:t xml:space="preserve"> and the desire for short-term financial gains </w:t>
      </w:r>
      <w:r w:rsidRPr="00CF2107">
        <w:rPr>
          <w:rFonts w:eastAsia="Cambria"/>
          <w:u w:val="single"/>
        </w:rPr>
        <w:t>are threatening America’s “arsenal of democracy” and with it our economy</w:t>
      </w:r>
      <w:r w:rsidRPr="00CF2107">
        <w:rPr>
          <w:rFonts w:eastAsia="Cambria"/>
          <w:sz w:val="14"/>
        </w:rPr>
        <w:t>. The skilled men and women of the defense manufacturing industry do work that allows us to fly the red, white and blue, and they must not be pink-slipped.</w:t>
      </w:r>
      <w:r w:rsidRPr="00CF2107">
        <w:rPr>
          <w:rFonts w:eastAsia="Cambria"/>
          <w:u w:val="single"/>
        </w:rPr>
        <w:t xml:space="preserve"> Equipping our military is too important to outsource — our economy, our national security and our fellow Americans count on it.</w:t>
      </w:r>
      <w:r w:rsidRPr="00CF2107">
        <w:rPr>
          <w:rFonts w:eastAsia="Cambria"/>
          <w:sz w:val="14"/>
        </w:rPr>
        <w:t xml:space="preserve"> </w:t>
      </w:r>
    </w:p>
    <w:p w14:paraId="66A2913F"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American growth and leadership solve war – the alternative is power vacuum conflicts </w:t>
      </w:r>
    </w:p>
    <w:p w14:paraId="05AAF901" w14:textId="77777777" w:rsidR="00CF2107" w:rsidRPr="00CF2107" w:rsidRDefault="00CF2107" w:rsidP="00CF2107">
      <w:pPr>
        <w:rPr>
          <w:rFonts w:eastAsia="Cambria"/>
        </w:rPr>
      </w:pPr>
      <w:r w:rsidRPr="00CF2107">
        <w:rPr>
          <w:rFonts w:eastAsia="Cambria"/>
          <w:b/>
          <w:bCs/>
          <w:sz w:val="26"/>
        </w:rPr>
        <w:t>Haass 13</w:t>
      </w:r>
      <w:r w:rsidRPr="00CF2107">
        <w:rPr>
          <w:rFonts w:eastAsia="Cambria"/>
          <w:b/>
        </w:rPr>
        <w:t xml:space="preserve"> </w:t>
      </w:r>
      <w:r w:rsidRPr="00CF2107">
        <w:rPr>
          <w:rFonts w:eastAsia="Cambria"/>
        </w:rPr>
        <w:t xml:space="preserve">Richard N. Haass, President of the Council on Foreign Relations, previously served as Director of Policy Planning for the US State Department The World Without America https://www.project-syndicate.org/commentary/repairing-the-roots-of-american-power-by-richard-n--haass </w:t>
      </w:r>
    </w:p>
    <w:p w14:paraId="0B1F4A0C" w14:textId="77777777" w:rsidR="00CF2107" w:rsidRPr="00CF2107" w:rsidRDefault="00CF2107" w:rsidP="00CF2107">
      <w:pPr>
        <w:rPr>
          <w:rFonts w:eastAsia="Cambria"/>
          <w:u w:val="single"/>
        </w:rPr>
      </w:pPr>
      <w:r w:rsidRPr="00CF2107">
        <w:rPr>
          <w:rFonts w:eastAsia="Cambria"/>
          <w:sz w:val="14"/>
        </w:rPr>
        <w:t xml:space="preserve">NEW YORK – 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sidRPr="00CF2107">
        <w:rPr>
          <w:rFonts w:eastAsia="Cambria"/>
          <w:u w:val="single"/>
        </w:rPr>
        <w:t>the biggest challenges facing the US are its</w:t>
      </w:r>
      <w:r w:rsidRPr="00CF2107">
        <w:rPr>
          <w:rFonts w:eastAsia="Cambria"/>
          <w:sz w:val="14"/>
        </w:rPr>
        <w:t xml:space="preserve"> burgeoning debt, crumbling infrastructure, second-rate </w:t>
      </w:r>
      <w:r w:rsidRPr="00CF2107">
        <w:rPr>
          <w:rFonts w:eastAsia="Cambria"/>
          <w:sz w:val="14"/>
          <w:szCs w:val="14"/>
        </w:rPr>
        <w:t xml:space="preserve">primary and secondary schools, outdated immigration system, and </w:t>
      </w:r>
      <w:r w:rsidRPr="00CF2107">
        <w:rPr>
          <w:rFonts w:eastAsia="Cambria"/>
          <w:u w:val="single"/>
        </w:rPr>
        <w:t>slow</w:t>
      </w:r>
      <w:r w:rsidRPr="00CF2107">
        <w:rPr>
          <w:rFonts w:eastAsia="Cambria"/>
          <w:b/>
          <w:u w:val="single"/>
        </w:rPr>
        <w:t xml:space="preserve"> economic growth</w:t>
      </w:r>
      <w:r w:rsidRPr="00CF2107">
        <w:rPr>
          <w:rFonts w:eastAsia="Cambria"/>
          <w:u w:val="single"/>
        </w:rPr>
        <w:t xml:space="preserve"> – in short, the domestic foundations of American power.</w:t>
      </w:r>
    </w:p>
    <w:p w14:paraId="4A68680E" w14:textId="77777777" w:rsidR="00CF2107" w:rsidRPr="00CF2107" w:rsidRDefault="00CF2107" w:rsidP="00CF2107">
      <w:pPr>
        <w:rPr>
          <w:rFonts w:eastAsia="Cambria"/>
          <w:sz w:val="14"/>
          <w:szCs w:val="14"/>
        </w:rPr>
      </w:pPr>
      <w:r w:rsidRPr="00CF2107">
        <w:rPr>
          <w:rFonts w:eastAsia="Cambria"/>
          <w:sz w:val="14"/>
          <w:szCs w:val="14"/>
        </w:rP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14:paraId="226CB5AF" w14:textId="77777777" w:rsidR="00CF2107" w:rsidRPr="00CF2107" w:rsidRDefault="00CF2107" w:rsidP="00CF2107">
      <w:pPr>
        <w:rPr>
          <w:rFonts w:eastAsia="Cambria"/>
          <w:b/>
          <w:u w:val="single"/>
        </w:rPr>
      </w:pPr>
      <w:r w:rsidRPr="00CF2107">
        <w:rPr>
          <w:rFonts w:eastAsia="Cambria"/>
          <w:sz w:val="14"/>
        </w:rPr>
        <w:t xml:space="preserve">But, like most temptations, </w:t>
      </w:r>
      <w:r w:rsidRPr="00CF2107">
        <w:rPr>
          <w:rFonts w:eastAsia="Cambria"/>
          <w:u w:val="single"/>
        </w:rPr>
        <w:t xml:space="preserve">the urge to gloat at America’s imperfections and struggles ought to be resisted. People around the globe should be careful what they wish for. America’s failure to deal with its internal challenges would </w:t>
      </w:r>
      <w:r w:rsidRPr="00CF2107">
        <w:rPr>
          <w:rFonts w:eastAsia="Cambria"/>
          <w:b/>
          <w:u w:val="single"/>
        </w:rPr>
        <w:t>come at a steep price</w:t>
      </w:r>
      <w:r w:rsidRPr="00CF2107">
        <w:rPr>
          <w:rFonts w:eastAsia="Cambria"/>
          <w:sz w:val="14"/>
        </w:rPr>
        <w:t>. Indeed</w:t>
      </w:r>
      <w:r w:rsidRPr="00CF2107">
        <w:rPr>
          <w:rFonts w:eastAsia="Cambria"/>
          <w:b/>
          <w:u w:val="single"/>
        </w:rPr>
        <w:t>, the rest of the world’s stake in American success is nearly as large as that of the US itself.</w:t>
      </w:r>
    </w:p>
    <w:p w14:paraId="3F82B0D3" w14:textId="77777777" w:rsidR="00CF2107" w:rsidRPr="00CF2107" w:rsidRDefault="00CF2107" w:rsidP="00CF2107">
      <w:pPr>
        <w:rPr>
          <w:rFonts w:eastAsia="Cambria"/>
          <w:sz w:val="14"/>
        </w:rPr>
      </w:pPr>
      <w:r w:rsidRPr="00CF2107">
        <w:rPr>
          <w:rFonts w:eastAsia="Cambria"/>
          <w:sz w:val="14"/>
        </w:rPr>
        <w:t xml:space="preserve">Part of the reason is economic. The US economy still accounts for about one-quarter of global output. </w:t>
      </w:r>
      <w:r w:rsidRPr="00CF2107">
        <w:rPr>
          <w:rFonts w:eastAsia="Cambria"/>
          <w:u w:val="single"/>
        </w:rPr>
        <w:t xml:space="preserve">If US growth accelerates, America’s capacity to consume other countries’ goods and services will increase, thereby </w:t>
      </w:r>
      <w:r w:rsidRPr="00CF2107">
        <w:rPr>
          <w:rFonts w:eastAsia="Cambria"/>
          <w:b/>
          <w:u w:val="single"/>
        </w:rPr>
        <w:t>boosting growth around the world</w:t>
      </w:r>
      <w:r w:rsidRPr="00CF2107">
        <w:rPr>
          <w:rFonts w:eastAsia="Cambria"/>
          <w:sz w:val="14"/>
        </w:rPr>
        <w:t xml:space="preserve">. At a time when Europe is drifting and Asia is slowing, </w:t>
      </w:r>
      <w:r w:rsidRPr="00CF2107">
        <w:rPr>
          <w:rFonts w:eastAsia="Cambria"/>
          <w:u w:val="single"/>
        </w:rPr>
        <w:t>only the US</w:t>
      </w:r>
      <w:r w:rsidRPr="00CF2107">
        <w:rPr>
          <w:rFonts w:eastAsia="Cambria"/>
          <w:sz w:val="14"/>
        </w:rPr>
        <w:t xml:space="preserve"> (or, more broadly, North America) </w:t>
      </w:r>
      <w:r w:rsidRPr="00CF2107">
        <w:rPr>
          <w:rFonts w:eastAsia="Cambria"/>
          <w:u w:val="single"/>
        </w:rPr>
        <w:t xml:space="preserve">has the potential to drive </w:t>
      </w:r>
      <w:r w:rsidRPr="00CF2107">
        <w:rPr>
          <w:rFonts w:eastAsia="Cambria"/>
          <w:b/>
          <w:u w:val="single"/>
        </w:rPr>
        <w:t>global economic recovery</w:t>
      </w:r>
      <w:r w:rsidRPr="00CF2107">
        <w:rPr>
          <w:rFonts w:eastAsia="Cambria"/>
          <w:sz w:val="14"/>
        </w:rPr>
        <w:t>.</w:t>
      </w:r>
    </w:p>
    <w:p w14:paraId="13C6559D" w14:textId="77777777" w:rsidR="00CF2107" w:rsidRPr="00CF2107" w:rsidRDefault="00CF2107" w:rsidP="00CF2107">
      <w:pPr>
        <w:rPr>
          <w:rFonts w:eastAsia="Cambria"/>
          <w:u w:val="single"/>
        </w:rPr>
      </w:pPr>
      <w:r w:rsidRPr="00CF2107">
        <w:rPr>
          <w:rFonts w:eastAsia="Cambria"/>
          <w:u w:val="single"/>
        </w:rPr>
        <w:t>The US remains a unique source of innovation</w:t>
      </w:r>
      <w:r w:rsidRPr="00CF2107">
        <w:rPr>
          <w:rFonts w:eastAsia="Cambria"/>
          <w:sz w:val="14"/>
        </w:rPr>
        <w:t xml:space="preserve">. Most of the world’s citizens communicate with mobile devices based on technology developed in Silicon Valley; likewise, the Internet was made in America. More recently, </w:t>
      </w:r>
      <w:r w:rsidRPr="00CF2107">
        <w:rPr>
          <w:rFonts w:eastAsia="Cambria"/>
          <w:u w:val="single"/>
        </w:rPr>
        <w:t xml:space="preserve">new technologies developed in the US greatly increase the ability to extract </w:t>
      </w:r>
      <w:r w:rsidRPr="00CF2107">
        <w:rPr>
          <w:rFonts w:eastAsia="Cambria"/>
          <w:b/>
          <w:u w:val="single"/>
        </w:rPr>
        <w:t>oil and natural gas</w:t>
      </w:r>
      <w:r w:rsidRPr="00CF2107">
        <w:rPr>
          <w:rFonts w:eastAsia="Cambria"/>
          <w:u w:val="single"/>
        </w:rPr>
        <w:t xml:space="preserve"> from underground formations. This technology is now making its way around the globe, allowing other societies to increase their </w:t>
      </w:r>
      <w:r w:rsidRPr="00CF2107">
        <w:rPr>
          <w:rFonts w:eastAsia="Cambria"/>
          <w:b/>
          <w:u w:val="single"/>
        </w:rPr>
        <w:t>energy production and decrease both their reliance on costly imports and their carbon emissions</w:t>
      </w:r>
      <w:r w:rsidRPr="00CF2107">
        <w:rPr>
          <w:rFonts w:eastAsia="Cambria"/>
          <w:u w:val="single"/>
        </w:rPr>
        <w:t>.</w:t>
      </w:r>
    </w:p>
    <w:p w14:paraId="3ACF1C09" w14:textId="77777777" w:rsidR="00CF2107" w:rsidRPr="00CF2107" w:rsidRDefault="00CF2107" w:rsidP="00CF2107">
      <w:pPr>
        <w:rPr>
          <w:rFonts w:eastAsia="Cambria"/>
          <w:sz w:val="14"/>
        </w:rPr>
      </w:pPr>
      <w:r w:rsidRPr="00CF2107">
        <w:rPr>
          <w:rFonts w:eastAsia="Cambria"/>
          <w:u w:val="single"/>
        </w:rPr>
        <w:t>The US is also an invaluable source of ideas</w:t>
      </w:r>
      <w:r w:rsidRPr="00CF2107">
        <w:rPr>
          <w:rFonts w:eastAsia="Cambria"/>
          <w:sz w:val="14"/>
        </w:rP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3673615B" w14:textId="77777777" w:rsidR="00CF2107" w:rsidRPr="00CF2107" w:rsidRDefault="00CF2107" w:rsidP="00CF2107">
      <w:pPr>
        <w:rPr>
          <w:rFonts w:eastAsia="Cambria"/>
          <w:u w:val="single"/>
        </w:rPr>
      </w:pPr>
      <w:r w:rsidRPr="00CF2107">
        <w:rPr>
          <w:rFonts w:eastAsia="Cambria"/>
          <w:sz w:val="14"/>
        </w:rPr>
        <w:t xml:space="preserve">Finally, </w:t>
      </w:r>
      <w:r w:rsidRPr="00CF2107">
        <w:rPr>
          <w:rFonts w:eastAsia="Cambria"/>
          <w:u w:val="single"/>
        </w:rPr>
        <w:t xml:space="preserve">the world faces many serious challenges, ranging from the need to halt the </w:t>
      </w:r>
      <w:r w:rsidRPr="00CF2107">
        <w:rPr>
          <w:rFonts w:eastAsia="Cambria"/>
          <w:b/>
          <w:u w:val="single"/>
        </w:rPr>
        <w:t>spread of weapons of mass destruction, fight climate change, and maintain a functioning world economic order that promotes trade and investment to regulating practices in cyberspace, improving global health, and preventing armed conflicts</w:t>
      </w:r>
      <w:r w:rsidRPr="00CF2107">
        <w:rPr>
          <w:rFonts w:eastAsia="Cambria"/>
          <w:u w:val="single"/>
        </w:rPr>
        <w:t>. These problems will not simply go away or sort themselves out.</w:t>
      </w:r>
    </w:p>
    <w:p w14:paraId="036AC2F8" w14:textId="77777777" w:rsidR="00CF2107" w:rsidRPr="00CF2107" w:rsidRDefault="00CF2107" w:rsidP="00CF2107">
      <w:pPr>
        <w:rPr>
          <w:rFonts w:eastAsia="Cambria"/>
          <w:u w:val="single"/>
        </w:rPr>
      </w:pPr>
      <w:r w:rsidRPr="00CF2107">
        <w:rPr>
          <w:rFonts w:eastAsia="Cambria"/>
          <w:sz w:val="14"/>
        </w:rPr>
        <w:t xml:space="preserve">While Adam Smith’s “invisible hand” may ensure the success of free markets, it is powerless in the world of geopolitics. </w:t>
      </w:r>
      <w:r w:rsidRPr="00CF2107">
        <w:rPr>
          <w:rFonts w:eastAsia="Cambria"/>
          <w:u w:val="single"/>
        </w:rPr>
        <w:t xml:space="preserve">Order requires the visible hand of </w:t>
      </w:r>
      <w:r w:rsidRPr="00CF2107">
        <w:rPr>
          <w:rFonts w:eastAsia="Cambria"/>
          <w:b/>
          <w:u w:val="single"/>
        </w:rPr>
        <w:t>leadership</w:t>
      </w:r>
      <w:r w:rsidRPr="00CF2107">
        <w:rPr>
          <w:rFonts w:eastAsia="Cambria"/>
          <w:u w:val="single"/>
        </w:rPr>
        <w:t xml:space="preserve"> to formulate and realize global </w:t>
      </w:r>
      <w:r w:rsidRPr="00CF2107">
        <w:rPr>
          <w:rFonts w:eastAsia="Cambria"/>
          <w:b/>
          <w:u w:val="single"/>
        </w:rPr>
        <w:t>responses to global challenges</w:t>
      </w:r>
      <w:r w:rsidRPr="00CF2107">
        <w:rPr>
          <w:rFonts w:eastAsia="Cambria"/>
          <w:u w:val="single"/>
        </w:rPr>
        <w:t>.</w:t>
      </w:r>
    </w:p>
    <w:p w14:paraId="31C64E94" w14:textId="77777777" w:rsidR="00CF2107" w:rsidRPr="00CF2107" w:rsidRDefault="00CF2107" w:rsidP="00CF2107">
      <w:pPr>
        <w:rPr>
          <w:rFonts w:eastAsia="Cambria"/>
          <w:sz w:val="14"/>
          <w:szCs w:val="14"/>
        </w:rPr>
      </w:pPr>
      <w:r w:rsidRPr="00CF2107">
        <w:rPr>
          <w:rFonts w:eastAsia="Cambria"/>
          <w:sz w:val="14"/>
          <w:szCs w:val="14"/>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1FC15D3B" w14:textId="77777777" w:rsidR="00CF2107" w:rsidRPr="00CF2107" w:rsidRDefault="00CF2107" w:rsidP="00CF2107">
      <w:pPr>
        <w:rPr>
          <w:rFonts w:eastAsia="Cambria"/>
          <w:sz w:val="14"/>
        </w:rPr>
      </w:pPr>
      <w:r w:rsidRPr="00CF2107">
        <w:rPr>
          <w:rFonts w:eastAsia="Cambria"/>
          <w:sz w:val="14"/>
        </w:rPr>
        <w:t xml:space="preserve">But </w:t>
      </w:r>
      <w:r w:rsidRPr="00CF2107">
        <w:rPr>
          <w:rFonts w:eastAsia="Cambria"/>
          <w:u w:val="single"/>
        </w:rPr>
        <w:t xml:space="preserve">multilateralism is much easier to advocate than to design and implement. Right now </w:t>
      </w:r>
      <w:r w:rsidRPr="00CF2107">
        <w:rPr>
          <w:rFonts w:eastAsia="Cambria"/>
          <w:b/>
          <w:u w:val="single"/>
        </w:rPr>
        <w:t>there is only one candidate for this role: the US</w:t>
      </w:r>
      <w:r w:rsidRPr="00CF2107">
        <w:rPr>
          <w:rFonts w:eastAsia="Cambria"/>
          <w:u w:val="single"/>
        </w:rPr>
        <w:t>. No other country has the necessary combination of capability and outlook</w:t>
      </w:r>
      <w:r w:rsidRPr="00CF2107">
        <w:rPr>
          <w:rFonts w:eastAsia="Cambria"/>
          <w:sz w:val="14"/>
        </w:rPr>
        <w:t xml:space="preserve">. </w:t>
      </w:r>
    </w:p>
    <w:p w14:paraId="582275A0" w14:textId="77777777" w:rsidR="00CF2107" w:rsidRPr="00CF2107" w:rsidRDefault="00CF2107" w:rsidP="00CF2107">
      <w:pPr>
        <w:rPr>
          <w:rFonts w:eastAsia="Cambria"/>
          <w:sz w:val="14"/>
        </w:rPr>
      </w:pPr>
      <w:r w:rsidRPr="00CF2107">
        <w:rPr>
          <w:rFonts w:eastAsia="Cambria"/>
          <w:sz w:val="14"/>
        </w:rPr>
        <w:t xml:space="preserve">This brings me back to the argument that </w:t>
      </w:r>
      <w:r w:rsidRPr="00CF2107">
        <w:rPr>
          <w:rFonts w:eastAsia="Cambria"/>
          <w:b/>
          <w:u w:val="single"/>
        </w:rPr>
        <w:t>the US must put its house in order</w:t>
      </w:r>
      <w:r w:rsidRPr="00CF2107">
        <w:rPr>
          <w:rFonts w:eastAsia="Cambria"/>
          <w:sz w:val="14"/>
        </w:rPr>
        <w:t xml:space="preserve"> – economically, physically, socially, and politically – </w:t>
      </w:r>
      <w:r w:rsidRPr="00CF2107">
        <w:rPr>
          <w:rFonts w:eastAsia="Cambria"/>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CF2107">
        <w:rPr>
          <w:rFonts w:eastAsia="Cambria"/>
          <w:b/>
          <w:u w:val="single"/>
        </w:rPr>
        <w:t>a world that is not led at all. Such a world would almost certainly be characterized by chronic crisis and conflict</w:t>
      </w:r>
      <w:r w:rsidRPr="00CF2107">
        <w:rPr>
          <w:rFonts w:eastAsia="Cambria"/>
          <w:sz w:val="14"/>
        </w:rPr>
        <w:t>. That would be bad not just for Americans, but for the vast majority of the planet’s inhabitants.</w:t>
      </w:r>
    </w:p>
    <w:p w14:paraId="3D07691F"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2NC/INR- UQ xt</w:t>
      </w:r>
    </w:p>
    <w:p w14:paraId="6058969D"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Trump has relaxed regulations and increased arms sales by drastic numbers</w:t>
      </w:r>
    </w:p>
    <w:p w14:paraId="4196E265" w14:textId="77777777" w:rsidR="00CF2107" w:rsidRPr="00CF2107" w:rsidRDefault="00CF2107" w:rsidP="00CF2107">
      <w:pPr>
        <w:spacing w:after="0" w:line="240" w:lineRule="auto"/>
        <w:rPr>
          <w:rFonts w:ascii="Times New Roman" w:eastAsia="Cambria" w:hAnsi="Times New Roman" w:cs="Times New Roman"/>
          <w:sz w:val="24"/>
        </w:rPr>
      </w:pPr>
      <w:r w:rsidRPr="00CF2107">
        <w:rPr>
          <w:rFonts w:eastAsia="Cambria"/>
          <w:b/>
          <w:bCs/>
          <w:sz w:val="26"/>
        </w:rPr>
        <w:t>Cohen 18 –</w:t>
      </w:r>
      <w:r w:rsidRPr="00CF2107">
        <w:rPr>
          <w:rFonts w:eastAsia="Cambria"/>
        </w:rPr>
        <w:t xml:space="preserve"> Zachary, CNN correspondent specializing in breaking news and the national security beat. “Trump administration touts 33% increase in foreign arms sales,” </w:t>
      </w:r>
      <w:hyperlink r:id="rId11" w:history="1">
        <w:r w:rsidRPr="00CF2107">
          <w:rPr>
            <w:rFonts w:eastAsia="Cambria"/>
          </w:rPr>
          <w:t>https://www.cnn.com/2018/10/10/politics/trump-administration-foreign-arms-sales-2018/index.html</w:t>
        </w:r>
      </w:hyperlink>
    </w:p>
    <w:p w14:paraId="547822F8" w14:textId="77777777" w:rsidR="00CF2107" w:rsidRPr="00CF2107" w:rsidRDefault="00CF2107" w:rsidP="00CF2107">
      <w:pPr>
        <w:spacing w:after="0" w:line="240" w:lineRule="auto"/>
        <w:rPr>
          <w:rFonts w:ascii="Times New Roman" w:eastAsia="Cambria" w:hAnsi="Times New Roman" w:cs="Times New Roman"/>
          <w:bCs/>
          <w:sz w:val="24"/>
        </w:rPr>
      </w:pPr>
    </w:p>
    <w:p w14:paraId="1FE25B9D" w14:textId="77777777" w:rsidR="00CF2107" w:rsidRPr="00CF2107" w:rsidRDefault="00CF2107" w:rsidP="00CF2107">
      <w:pPr>
        <w:rPr>
          <w:rFonts w:eastAsia="Cambria"/>
          <w:sz w:val="14"/>
        </w:rPr>
      </w:pPr>
      <w:r w:rsidRPr="00CF2107">
        <w:rPr>
          <w:rFonts w:eastAsia="Cambria"/>
          <w:u w:val="single"/>
        </w:rPr>
        <w:t>US foreign military sales totaled $55.66 billion in 2018, a 33% increase compared to the nearly $42 billion in weapons sold in 2017</w:t>
      </w:r>
      <w:r w:rsidRPr="00CF2107">
        <w:rPr>
          <w:rFonts w:eastAsia="Cambria"/>
          <w:sz w:val="14"/>
        </w:rPr>
        <w:t>, the Defense Cooperation Agency announced Wednesday.</w:t>
      </w:r>
    </w:p>
    <w:p w14:paraId="49E14F81" w14:textId="77777777" w:rsidR="00CF2107" w:rsidRPr="00CF2107" w:rsidRDefault="00CF2107" w:rsidP="00CF2107">
      <w:pPr>
        <w:rPr>
          <w:rFonts w:eastAsia="Cambria"/>
          <w:sz w:val="14"/>
        </w:rPr>
      </w:pPr>
      <w:r w:rsidRPr="00CF2107">
        <w:rPr>
          <w:rFonts w:eastAsia="Cambria"/>
          <w:u w:val="single"/>
        </w:rPr>
        <w:t>It is the highest annual total for military sales to foreign governments since 2012 when the US conducted upwards of $69 billion in arms deals</w:t>
      </w:r>
      <w:r w:rsidRPr="00CF2107">
        <w:rPr>
          <w:rFonts w:eastAsia="Cambria"/>
          <w:sz w:val="14"/>
        </w:rPr>
        <w:t xml:space="preserve"> with allies and partners around the world.</w:t>
      </w:r>
    </w:p>
    <w:p w14:paraId="63B3EDEA" w14:textId="77777777" w:rsidR="00CF2107" w:rsidRPr="00CF2107" w:rsidRDefault="00CF2107" w:rsidP="00CF2107">
      <w:pPr>
        <w:rPr>
          <w:rFonts w:eastAsia="Cambria"/>
          <w:sz w:val="14"/>
        </w:rPr>
      </w:pPr>
      <w:r w:rsidRPr="00CF2107">
        <w:rPr>
          <w:rFonts w:eastAsia="Cambria"/>
          <w:u w:val="single"/>
        </w:rPr>
        <w:t>The upward trend is due</w:t>
      </w:r>
      <w:r w:rsidRPr="00CF2107">
        <w:rPr>
          <w:rFonts w:eastAsia="Cambria"/>
          <w:sz w:val="14"/>
        </w:rPr>
        <w:t xml:space="preserve">, in part, </w:t>
      </w:r>
      <w:r w:rsidRPr="00CF2107">
        <w:rPr>
          <w:rFonts w:eastAsia="Cambria"/>
          <w:u w:val="single"/>
        </w:rPr>
        <w:t>to the Trump administration's push to relax restrictions on foreign military sales</w:t>
      </w:r>
      <w:r w:rsidRPr="00CF2107">
        <w:rPr>
          <w:rFonts w:eastAsia="Cambria"/>
          <w:sz w:val="14"/>
        </w:rPr>
        <w:t>. Though critics suggest human rights concerns are being relegated in the rush to increase sales.</w:t>
      </w:r>
    </w:p>
    <w:p w14:paraId="08BB12FC" w14:textId="77777777" w:rsidR="00CF2107" w:rsidRPr="00CF2107" w:rsidRDefault="00CF2107" w:rsidP="00CF2107">
      <w:pPr>
        <w:rPr>
          <w:rFonts w:eastAsia="Cambria"/>
          <w:sz w:val="14"/>
        </w:rPr>
      </w:pPr>
      <w:r w:rsidRPr="00CF2107">
        <w:rPr>
          <w:rFonts w:eastAsia="Cambria"/>
          <w:sz w:val="14"/>
        </w:rPr>
        <w:t xml:space="preserve">Since taking office, President Donald </w:t>
      </w:r>
      <w:r w:rsidRPr="00CF2107">
        <w:rPr>
          <w:rFonts w:eastAsia="Cambria"/>
          <w:u w:val="single"/>
        </w:rPr>
        <w:t>Trump has demonstrated an insatiable appetite for selling American weaponry abroad</w:t>
      </w:r>
      <w:r w:rsidRPr="00CF2107">
        <w:rPr>
          <w:rFonts w:eastAsia="Cambria"/>
          <w:sz w:val="14"/>
        </w:rPr>
        <w:t xml:space="preserve"> -- at times using face-to-face meetings with foreign leaders to make a personal sales pitch.</w:t>
      </w:r>
    </w:p>
    <w:p w14:paraId="0BD41362" w14:textId="77777777" w:rsidR="00CF2107" w:rsidRPr="00CF2107" w:rsidRDefault="00CF2107" w:rsidP="00CF2107">
      <w:pPr>
        <w:rPr>
          <w:rFonts w:eastAsia="Cambria"/>
          <w:sz w:val="14"/>
        </w:rPr>
      </w:pPr>
      <w:r w:rsidRPr="00CF2107">
        <w:rPr>
          <w:rFonts w:eastAsia="Cambria"/>
          <w:u w:val="single"/>
        </w:rPr>
        <w:t>Trump signed a nearly $110 billion defense deal with Saudi Arabia's King</w:t>
      </w:r>
      <w:r w:rsidRPr="00CF2107">
        <w:rPr>
          <w:rFonts w:eastAsia="Cambria"/>
          <w:sz w:val="14"/>
        </w:rPr>
        <w:t xml:space="preserve"> Salman bin Abdulaziz Al Saud in May </w:t>
      </w:r>
      <w:r w:rsidRPr="00CF2107">
        <w:rPr>
          <w:rFonts w:eastAsia="Cambria"/>
          <w:u w:val="single"/>
        </w:rPr>
        <w:t>last year</w:t>
      </w:r>
      <w:r w:rsidRPr="00CF2107">
        <w:rPr>
          <w:rFonts w:eastAsia="Cambria"/>
          <w:sz w:val="14"/>
        </w:rPr>
        <w:t xml:space="preserve"> in the Saudi capital, Riyadh, on what was his first stop abroad as President.</w:t>
      </w:r>
    </w:p>
    <w:p w14:paraId="61F8552A" w14:textId="77777777" w:rsidR="00CF2107" w:rsidRPr="00CF2107" w:rsidRDefault="00CF2107" w:rsidP="00CF2107">
      <w:pPr>
        <w:rPr>
          <w:rFonts w:eastAsia="Cambria"/>
          <w:sz w:val="14"/>
        </w:rPr>
      </w:pPr>
      <w:r w:rsidRPr="00CF2107">
        <w:rPr>
          <w:rFonts w:eastAsia="Cambria"/>
          <w:sz w:val="14"/>
        </w:rPr>
        <w:t xml:space="preserve">In the same month, </w:t>
      </w:r>
      <w:r w:rsidRPr="00CF2107">
        <w:rPr>
          <w:rFonts w:eastAsia="Cambria"/>
          <w:u w:val="single"/>
        </w:rPr>
        <w:t>the US government reauthorized the export of Paveway munitions to Saudi Arabia</w:t>
      </w:r>
      <w:r w:rsidRPr="00CF2107">
        <w:rPr>
          <w:rFonts w:eastAsia="Cambria"/>
          <w:sz w:val="14"/>
        </w:rPr>
        <w:t>, ending Obama's December 2016 ban.</w:t>
      </w:r>
    </w:p>
    <w:p w14:paraId="0EE81FCD" w14:textId="77777777" w:rsidR="00CF2107" w:rsidRPr="00CF2107" w:rsidRDefault="00CF2107" w:rsidP="00CF2107">
      <w:pPr>
        <w:rPr>
          <w:rFonts w:eastAsia="Cambria"/>
          <w:sz w:val="14"/>
        </w:rPr>
      </w:pPr>
      <w:r w:rsidRPr="00CF2107">
        <w:rPr>
          <w:rFonts w:eastAsia="Cambria"/>
          <w:u w:val="single"/>
        </w:rPr>
        <w:t>He has also encouraged US officials to take on a more active role in facilitating foreign military sales abroad in order to increase business for the US weapons industry</w:t>
      </w:r>
      <w:r w:rsidRPr="00CF2107">
        <w:rPr>
          <w:rFonts w:eastAsia="Cambria"/>
          <w:sz w:val="14"/>
        </w:rPr>
        <w:t>.</w:t>
      </w:r>
    </w:p>
    <w:p w14:paraId="7A18B264" w14:textId="77777777" w:rsidR="00CF2107" w:rsidRPr="00CF2107" w:rsidRDefault="00544E66" w:rsidP="00CF2107">
      <w:pPr>
        <w:rPr>
          <w:rFonts w:eastAsia="Cambria"/>
          <w:sz w:val="10"/>
          <w:szCs w:val="10"/>
        </w:rPr>
      </w:pPr>
      <w:hyperlink r:id="rId12" w:history="1">
        <w:r w:rsidR="00CF2107" w:rsidRPr="00CF2107">
          <w:rPr>
            <w:rFonts w:eastAsia="Cambria"/>
            <w:sz w:val="10"/>
            <w:szCs w:val="10"/>
          </w:rPr>
          <w:t>How Trump plans to arm the world with US weapons</w:t>
        </w:r>
      </w:hyperlink>
    </w:p>
    <w:p w14:paraId="2080AC01" w14:textId="77777777" w:rsidR="00CF2107" w:rsidRPr="00CF2107" w:rsidRDefault="00CF2107" w:rsidP="00CF2107">
      <w:pPr>
        <w:rPr>
          <w:rFonts w:eastAsia="Cambria"/>
          <w:sz w:val="14"/>
        </w:rPr>
      </w:pPr>
      <w:r w:rsidRPr="00CF2107">
        <w:rPr>
          <w:rFonts w:eastAsia="Cambria"/>
          <w:sz w:val="14"/>
        </w:rPr>
        <w:t xml:space="preserve">In April, </w:t>
      </w:r>
      <w:r w:rsidRPr="00CF2107">
        <w:rPr>
          <w:rFonts w:eastAsia="Cambria"/>
          <w:u w:val="single"/>
        </w:rPr>
        <w:t>the administration rolled out its "Buy American" plan to lift</w:t>
      </w:r>
      <w:r w:rsidRPr="00CF2107">
        <w:rPr>
          <w:rFonts w:eastAsia="Cambria"/>
          <w:sz w:val="14"/>
        </w:rPr>
        <w:t xml:space="preserve"> -- what it views -- as </w:t>
      </w:r>
      <w:r w:rsidRPr="00CF2107">
        <w:rPr>
          <w:rFonts w:eastAsia="Cambria"/>
          <w:u w:val="single"/>
        </w:rPr>
        <w:t>self-imposed policy restrictions that limit potential opportunities for business</w:t>
      </w:r>
      <w:r w:rsidRPr="00CF2107">
        <w:rPr>
          <w:rFonts w:eastAsia="Cambria"/>
          <w:sz w:val="14"/>
        </w:rPr>
        <w:t>.</w:t>
      </w:r>
    </w:p>
    <w:p w14:paraId="035357A4" w14:textId="77777777" w:rsidR="00CF2107" w:rsidRPr="00CF2107" w:rsidRDefault="00CF2107" w:rsidP="00CF2107">
      <w:pPr>
        <w:rPr>
          <w:rFonts w:eastAsia="Cambria"/>
          <w:sz w:val="14"/>
        </w:rPr>
      </w:pPr>
      <w:r w:rsidRPr="00CF2107">
        <w:rPr>
          <w:rFonts w:eastAsia="Cambria"/>
          <w:sz w:val="14"/>
        </w:rPr>
        <w:t>"</w:t>
      </w:r>
      <w:r w:rsidRPr="00CF2107">
        <w:rPr>
          <w:rFonts w:eastAsia="Cambria"/>
          <w:u w:val="single"/>
        </w:rPr>
        <w:t>These policy changes advance US national security and foreign policy because they make FMS more attractive in a very competitive market</w:t>
      </w:r>
      <w:r w:rsidRPr="00CF2107">
        <w:rPr>
          <w:rFonts w:eastAsia="Cambria"/>
          <w:sz w:val="14"/>
        </w:rPr>
        <w:t>," DSCA Director LTG Charles W. Hooper said in a statement on Wednesday.</w:t>
      </w:r>
    </w:p>
    <w:p w14:paraId="2F55E7AD" w14:textId="77777777" w:rsidR="00CF2107" w:rsidRPr="00CF2107" w:rsidRDefault="00CF2107" w:rsidP="00CF2107">
      <w:pPr>
        <w:rPr>
          <w:rFonts w:eastAsia="Cambria"/>
          <w:sz w:val="14"/>
        </w:rPr>
      </w:pPr>
      <w:r w:rsidRPr="00CF2107">
        <w:rPr>
          <w:rFonts w:eastAsia="Cambria"/>
          <w:sz w:val="14"/>
        </w:rPr>
        <w:t xml:space="preserve">"The United States not only sells the world's most state-of-the-art defense systems, but </w:t>
      </w:r>
      <w:r w:rsidRPr="00CF2107">
        <w:rPr>
          <w:rFonts w:eastAsia="Cambria"/>
          <w:u w:val="single"/>
        </w:rPr>
        <w:t>we also strengthen our alliances and attract new partners through enduring strategic and defense partnership,"</w:t>
      </w:r>
      <w:r w:rsidRPr="00CF2107">
        <w:rPr>
          <w:rFonts w:eastAsia="Cambria"/>
          <w:sz w:val="14"/>
        </w:rPr>
        <w:t xml:space="preserve"> he added.</w:t>
      </w:r>
    </w:p>
    <w:p w14:paraId="0DA59B10" w14:textId="77777777" w:rsidR="00CF2107" w:rsidRPr="00CF2107" w:rsidRDefault="00CF2107" w:rsidP="00CF2107">
      <w:pPr>
        <w:rPr>
          <w:rFonts w:eastAsia="Cambria"/>
          <w:sz w:val="14"/>
        </w:rPr>
      </w:pPr>
      <w:r w:rsidRPr="00CF2107">
        <w:rPr>
          <w:rFonts w:eastAsia="Cambria"/>
          <w:u w:val="single"/>
        </w:rPr>
        <w:t>Under the Trump administratio</w:t>
      </w:r>
      <w:r w:rsidRPr="00CF2107">
        <w:rPr>
          <w:rFonts w:eastAsia="Cambria"/>
          <w:sz w:val="14"/>
        </w:rPr>
        <w:t xml:space="preserve">n's Conventional Arms Transfer (CAT) policy and Unmanned Aerial Systems (UAS) export policy, </w:t>
      </w:r>
      <w:r w:rsidRPr="00CF2107">
        <w:rPr>
          <w:rFonts w:eastAsia="Cambria"/>
          <w:u w:val="single"/>
        </w:rPr>
        <w:t>private US defense companies are allowed to directly sell some types of conventional weapons</w:t>
      </w:r>
      <w:r w:rsidRPr="00CF2107">
        <w:rPr>
          <w:rFonts w:eastAsia="Cambria"/>
          <w:sz w:val="14"/>
        </w:rPr>
        <w:t xml:space="preserve"> and a broader range of unmanned drones to allies without having to go through the US government.</w:t>
      </w:r>
    </w:p>
    <w:p w14:paraId="253A7CAC" w14:textId="77777777" w:rsidR="00CF2107" w:rsidRPr="00CF2107" w:rsidRDefault="00CF2107" w:rsidP="00CF2107">
      <w:pPr>
        <w:rPr>
          <w:rFonts w:eastAsia="Cambria"/>
          <w:sz w:val="14"/>
        </w:rPr>
      </w:pPr>
      <w:r w:rsidRPr="00CF2107">
        <w:rPr>
          <w:rFonts w:eastAsia="Cambria"/>
          <w:sz w:val="14"/>
        </w:rPr>
        <w:t>"</w:t>
      </w:r>
      <w:r w:rsidRPr="00CF2107">
        <w:rPr>
          <w:rFonts w:eastAsia="Cambria"/>
          <w:u w:val="single"/>
        </w:rPr>
        <w:t>The organizational culture of the Trump administration is 'Buy American. Hire American</w:t>
      </w:r>
      <w:r w:rsidRPr="00CF2107">
        <w:rPr>
          <w:rFonts w:eastAsia="Cambria"/>
          <w:sz w:val="14"/>
        </w:rPr>
        <w:t>.' These are the two simple rules that President Trump has repeatedly stressed," Dr. Peter Navarro, assistant to the President for trade and manufacturing policy and director of the White House Office of Trade and Manufacturing Policy, told reporters when the policy was unveiled.</w:t>
      </w:r>
    </w:p>
    <w:p w14:paraId="4FCD8D61" w14:textId="77777777" w:rsidR="00CF2107" w:rsidRPr="00CF2107" w:rsidRDefault="00CF2107" w:rsidP="00CF2107">
      <w:pPr>
        <w:rPr>
          <w:rFonts w:eastAsia="Cambria"/>
        </w:rPr>
      </w:pPr>
      <w:r w:rsidRPr="00CF2107">
        <w:rPr>
          <w:rFonts w:eastAsia="Cambria"/>
          <w:u w:val="single"/>
        </w:rPr>
        <w:t>Under this policy, DSCA says it has been able to reduce the cost of doing business with the US government through Foreign Military Sales and streamlined the transfer process</w:t>
      </w:r>
      <w:r w:rsidRPr="00CF2107">
        <w:rPr>
          <w:rFonts w:eastAsia="Cambria"/>
        </w:rPr>
        <w:t>.</w:t>
      </w:r>
    </w:p>
    <w:p w14:paraId="1BB5933D"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Arms sales are increasing under Trump </w:t>
      </w:r>
    </w:p>
    <w:p w14:paraId="1FDE4C33" w14:textId="77777777" w:rsidR="00CF2107" w:rsidRPr="00CF2107" w:rsidRDefault="00CF2107" w:rsidP="00CF2107">
      <w:pPr>
        <w:rPr>
          <w:rFonts w:eastAsia="Cambria"/>
        </w:rPr>
      </w:pPr>
      <w:r w:rsidRPr="00CF2107">
        <w:rPr>
          <w:rFonts w:eastAsia="Cambria"/>
          <w:b/>
          <w:bCs/>
          <w:sz w:val="26"/>
        </w:rPr>
        <w:t>Zengerle</w:t>
      </w:r>
      <w:r w:rsidRPr="00CF2107">
        <w:rPr>
          <w:rFonts w:eastAsia="Cambria"/>
        </w:rPr>
        <w:t xml:space="preserve"> 5/24/</w:t>
      </w:r>
      <w:r w:rsidRPr="00CF2107">
        <w:rPr>
          <w:rFonts w:eastAsia="Cambria"/>
          <w:b/>
          <w:bCs/>
          <w:sz w:val="26"/>
        </w:rPr>
        <w:t>19</w:t>
      </w:r>
      <w:r w:rsidRPr="00CF2107">
        <w:rPr>
          <w:rFonts w:eastAsia="Cambria"/>
        </w:rPr>
        <w:t xml:space="preserve"> (Patricia Zengerle, journalist, covers Congress for Reuters, with a specialization in foreign policy, politics, editing, and management. “Defying Congress, Trump sets $8 billion-plus in weapons sales to Saudi Arabia, UAE,” Reuters, 5/24/19, </w:t>
      </w:r>
      <w:hyperlink r:id="rId13" w:history="1">
        <w:r w:rsidRPr="00CF2107">
          <w:rPr>
            <w:rFonts w:eastAsia="Cambria"/>
          </w:rPr>
          <w:t>https://www.reuters.com/article/us-usa-saudi-arms/defying-congress-trump-sets-8-billion-plus-in-weapons-sales-to-saudi-arabia-uae-idUSKCN1SU25R</w:t>
        </w:r>
      </w:hyperlink>
      <w:r w:rsidRPr="00CF2107">
        <w:rPr>
          <w:rFonts w:eastAsia="Cambria"/>
        </w:rPr>
        <w:t>) //Haus</w:t>
      </w:r>
    </w:p>
    <w:p w14:paraId="2E1E0D7B" w14:textId="77777777" w:rsidR="00CF2107" w:rsidRPr="00CF2107" w:rsidRDefault="00CF2107" w:rsidP="00CF2107">
      <w:pPr>
        <w:rPr>
          <w:rFonts w:eastAsia="Cambria"/>
          <w:u w:val="single"/>
        </w:rPr>
      </w:pPr>
      <w:r w:rsidRPr="00CF2107">
        <w:rPr>
          <w:rFonts w:eastAsia="Cambria"/>
          <w:sz w:val="16"/>
        </w:rPr>
        <w:t xml:space="preserve">U.S. President Donald </w:t>
      </w:r>
      <w:r w:rsidRPr="00CF2107">
        <w:rPr>
          <w:rFonts w:eastAsia="Cambria"/>
          <w:u w:val="single"/>
        </w:rPr>
        <w:t>Trump</w:t>
      </w:r>
      <w:r w:rsidRPr="00CF2107">
        <w:rPr>
          <w:rFonts w:eastAsia="Cambria"/>
          <w:sz w:val="16"/>
        </w:rPr>
        <w:t xml:space="preserve">, declaring a national emergency because of tensions with Iran, </w:t>
      </w:r>
      <w:r w:rsidRPr="00CF2107">
        <w:rPr>
          <w:rFonts w:eastAsia="Cambria"/>
          <w:u w:val="single"/>
        </w:rPr>
        <w:t>swept aside objections from Congress</w:t>
      </w:r>
      <w:r w:rsidRPr="00CF2107">
        <w:rPr>
          <w:rFonts w:eastAsia="Cambria"/>
          <w:sz w:val="16"/>
        </w:rPr>
        <w:t xml:space="preserve"> on Friday </w:t>
      </w:r>
      <w:r w:rsidRPr="00CF2107">
        <w:rPr>
          <w:rFonts w:eastAsia="Cambria"/>
          <w:u w:val="single"/>
        </w:rPr>
        <w:t>to complete the sale of over $8 billion worth of weapons to Saudi Arabia, the United Arab Emirates and Jordan.</w:t>
      </w:r>
    </w:p>
    <w:p w14:paraId="51F7F010" w14:textId="77777777" w:rsidR="00CF2107" w:rsidRPr="00CF2107" w:rsidRDefault="00CF2107" w:rsidP="00CF2107">
      <w:pPr>
        <w:rPr>
          <w:rFonts w:eastAsia="Cambria"/>
          <w:sz w:val="16"/>
        </w:rPr>
      </w:pPr>
      <w:r w:rsidRPr="00CF2107">
        <w:rPr>
          <w:rFonts w:eastAsia="Cambria"/>
          <w:u w:val="single"/>
        </w:rPr>
        <w:t>The Trump administration informed congressional committees that it will go ahead with 22 military sales</w:t>
      </w:r>
      <w:r w:rsidRPr="00CF2107">
        <w:rPr>
          <w:rFonts w:eastAsia="Cambria"/>
          <w:sz w:val="16"/>
        </w:rPr>
        <w:t xml:space="preserve"> to the Saudis, United Arab Emirates and Jordan, infuriating lawmakers by circumventing a long-standing precedent for congressional review of major weapons sales.</w:t>
      </w:r>
    </w:p>
    <w:p w14:paraId="2FC1817C" w14:textId="77777777" w:rsidR="00CF2107" w:rsidRPr="00CF2107" w:rsidRDefault="00CF2107" w:rsidP="00CF2107">
      <w:pPr>
        <w:rPr>
          <w:rFonts w:eastAsia="Cambria"/>
          <w:sz w:val="16"/>
          <w:szCs w:val="14"/>
        </w:rPr>
      </w:pPr>
      <w:r w:rsidRPr="00CF2107">
        <w:rPr>
          <w:rFonts w:eastAsia="Cambria"/>
          <w:u w:val="single"/>
        </w:rPr>
        <w:t>Members of Congress had been blocking sales of offensive military equipment to Saudi Arabia and the United Arab Emirates for months</w:t>
      </w:r>
      <w:r w:rsidRPr="00CF2107">
        <w:rPr>
          <w:rFonts w:eastAsia="Cambria"/>
          <w:sz w:val="16"/>
        </w:rPr>
        <w:t xml:space="preserve">, </w:t>
      </w:r>
      <w:r w:rsidRPr="00CF2107">
        <w:rPr>
          <w:rFonts w:eastAsia="Cambria"/>
          <w:sz w:val="16"/>
          <w:szCs w:val="14"/>
        </w:rPr>
        <w:t>angry about the huge civilian toll from their air campaign in Yemen, as well as human rights abuses such as the murder of Saudi journalist Jamal Khashoggi at a Saudi consulate in Turkey.</w:t>
      </w:r>
    </w:p>
    <w:p w14:paraId="2D914C90" w14:textId="77777777" w:rsidR="00CF2107" w:rsidRPr="00CF2107" w:rsidRDefault="00CF2107" w:rsidP="00CF2107">
      <w:pPr>
        <w:rPr>
          <w:rFonts w:eastAsia="Cambria"/>
          <w:sz w:val="12"/>
          <w:szCs w:val="14"/>
        </w:rPr>
      </w:pPr>
      <w:r w:rsidRPr="00CF2107">
        <w:rPr>
          <w:rFonts w:eastAsia="Cambria"/>
          <w:sz w:val="12"/>
          <w:szCs w:val="14"/>
        </w:rPr>
        <w:t xml:space="preserve">Lawmakers and congressional aides warned earlier this week that </w:t>
      </w:r>
      <w:r w:rsidRPr="00CF2107">
        <w:rPr>
          <w:rFonts w:eastAsia="Cambria"/>
          <w:u w:val="single"/>
        </w:rPr>
        <w:t>Trump</w:t>
      </w:r>
      <w:r w:rsidRPr="00CF2107">
        <w:rPr>
          <w:rFonts w:eastAsia="Cambria"/>
          <w:sz w:val="12"/>
          <w:szCs w:val="14"/>
        </w:rPr>
        <w:t xml:space="preserve">, frustrated with Congress holding up weapons deals including the sale of bombs to Saudi Arabia, </w:t>
      </w:r>
      <w:r w:rsidRPr="00CF2107">
        <w:rPr>
          <w:rFonts w:eastAsia="Cambria"/>
          <w:u w:val="single"/>
        </w:rPr>
        <w:t>was considering using a loophole in arms control law to go ahead by declaring a national emergency.</w:t>
      </w:r>
    </w:p>
    <w:p w14:paraId="3A32F3F9" w14:textId="77777777" w:rsidR="00CF2107" w:rsidRPr="00CF2107" w:rsidRDefault="00CF2107" w:rsidP="00CF2107">
      <w:pPr>
        <w:rPr>
          <w:rFonts w:eastAsia="Cambria"/>
          <w:sz w:val="14"/>
          <w:szCs w:val="14"/>
        </w:rPr>
      </w:pPr>
      <w:r w:rsidRPr="00CF2107">
        <w:rPr>
          <w:rFonts w:eastAsia="Cambria"/>
          <w:sz w:val="14"/>
          <w:szCs w:val="14"/>
        </w:rPr>
        <w:t>“President Trump is only using this loophole because he knows Congress would disapprove ... There is no new ‘emergency’ reason to sell bombs to the Saudis to drop in Yemen, and doing so only perpetuates the humanitarian crisis there,” said Senator Chris Murphy.</w:t>
      </w:r>
    </w:p>
    <w:p w14:paraId="4FC6721F" w14:textId="77777777" w:rsidR="00CF2107" w:rsidRPr="00CF2107" w:rsidRDefault="00CF2107" w:rsidP="00CF2107">
      <w:pPr>
        <w:rPr>
          <w:rFonts w:eastAsia="Cambria"/>
          <w:sz w:val="14"/>
          <w:szCs w:val="14"/>
        </w:rPr>
      </w:pPr>
      <w:r w:rsidRPr="00CF2107">
        <w:rPr>
          <w:rFonts w:eastAsia="Cambria"/>
          <w:sz w:val="14"/>
          <w:szCs w:val="14"/>
        </w:rPr>
        <w:t>Murphy, a Democrat, made public on Twitter on Wednesday that Trump was considering the loophole in the Arms Control Export Act to clear the sales.</w:t>
      </w:r>
    </w:p>
    <w:p w14:paraId="0B14E0DD" w14:textId="77777777" w:rsidR="00CF2107" w:rsidRPr="00CF2107" w:rsidRDefault="00CF2107" w:rsidP="00CF2107">
      <w:pPr>
        <w:rPr>
          <w:rFonts w:eastAsia="Cambria"/>
          <w:sz w:val="14"/>
          <w:szCs w:val="14"/>
        </w:rPr>
      </w:pPr>
      <w:r w:rsidRPr="00CF2107">
        <w:rPr>
          <w:rFonts w:eastAsia="Cambria"/>
          <w:sz w:val="14"/>
          <w:szCs w:val="14"/>
        </w:rPr>
        <w:t>Several of Trump’s fellow Republicans, as well as Democrats, said they would object to such a plan, fearing that blowing through the “holds” process would eliminate Congress’ ability to check not just Trump but future presidents from selling weapons where they liked.</w:t>
      </w:r>
    </w:p>
    <w:p w14:paraId="3B032A58" w14:textId="77777777" w:rsidR="00CF2107" w:rsidRPr="00CF2107" w:rsidRDefault="00CF2107" w:rsidP="00CF2107">
      <w:pPr>
        <w:rPr>
          <w:rFonts w:eastAsia="Cambria"/>
          <w:sz w:val="14"/>
          <w:szCs w:val="14"/>
        </w:rPr>
      </w:pPr>
      <w:r w:rsidRPr="00CF2107">
        <w:rPr>
          <w:rFonts w:eastAsia="Cambria"/>
          <w:sz w:val="14"/>
          <w:szCs w:val="14"/>
        </w:rPr>
        <w:t>Representative Mike McCaul, the top Republican on the House of Representatives Foreign Affairs Committee, said the administration’s action was “unfortunate” and likely to damage future White House interactions with Congress.</w:t>
      </w:r>
    </w:p>
    <w:p w14:paraId="037C4452" w14:textId="77777777" w:rsidR="00CF2107" w:rsidRPr="00CF2107" w:rsidRDefault="00CF2107" w:rsidP="00CF2107">
      <w:pPr>
        <w:rPr>
          <w:rFonts w:eastAsia="Cambria"/>
          <w:sz w:val="14"/>
          <w:szCs w:val="14"/>
        </w:rPr>
      </w:pPr>
      <w:r w:rsidRPr="00CF2107">
        <w:rPr>
          <w:rFonts w:eastAsia="Cambria"/>
          <w:sz w:val="14"/>
          <w:szCs w:val="14"/>
        </w:rPr>
        <w:t>“I would have strongly preferred for the administration to utilize the long-established and codified arms sale review process,” McCaul said in a statement.</w:t>
      </w:r>
    </w:p>
    <w:p w14:paraId="5155A2CE" w14:textId="77777777" w:rsidR="00CF2107" w:rsidRPr="00CF2107" w:rsidRDefault="00CF2107" w:rsidP="00CF2107">
      <w:pPr>
        <w:rPr>
          <w:rFonts w:eastAsia="Cambria"/>
          <w:sz w:val="14"/>
          <w:szCs w:val="14"/>
        </w:rPr>
      </w:pPr>
      <w:r w:rsidRPr="00CF2107">
        <w:rPr>
          <w:rFonts w:eastAsia="Cambria"/>
          <w:sz w:val="14"/>
          <w:szCs w:val="14"/>
        </w:rPr>
        <w:t>U.S. Secretary of State Mike Pompeo said in a statement that U.S. partners in the Middle East needed the contracts to be completed to help deter Iran, and that the decision to circumvent Congress was meant to be a “one-time event.”</w:t>
      </w:r>
    </w:p>
    <w:p w14:paraId="5D538855" w14:textId="77777777" w:rsidR="00CF2107" w:rsidRPr="00CF2107" w:rsidRDefault="00CF2107" w:rsidP="00CF2107">
      <w:pPr>
        <w:rPr>
          <w:rFonts w:eastAsia="Cambria"/>
          <w:sz w:val="14"/>
        </w:rPr>
      </w:pPr>
      <w:r w:rsidRPr="00CF2107">
        <w:rPr>
          <w:rFonts w:eastAsia="Cambria"/>
          <w:u w:val="single"/>
        </w:rPr>
        <w:t>It is not the first time Congress and Trump have clashed</w:t>
      </w:r>
      <w:r w:rsidRPr="00CF2107">
        <w:rPr>
          <w:rFonts w:eastAsia="Cambria"/>
          <w:sz w:val="14"/>
        </w:rPr>
        <w:t xml:space="preserve"> over policy in the region, or the division of powers between the White House and Capitol Hill. The House and Senate voted to end U.S. military support for the campaign in Yemen earlier this year, but Trump vetoed the resolution.</w:t>
      </w:r>
    </w:p>
    <w:p w14:paraId="68A21A5D" w14:textId="77777777" w:rsidR="00CF2107" w:rsidRPr="00CF2107" w:rsidRDefault="00CF2107" w:rsidP="00CF2107">
      <w:pPr>
        <w:rPr>
          <w:rFonts w:eastAsia="Cambria"/>
          <w:sz w:val="12"/>
          <w:szCs w:val="14"/>
          <w:u w:val="single"/>
        </w:rPr>
      </w:pPr>
      <w:r w:rsidRPr="00CF2107">
        <w:rPr>
          <w:rFonts w:eastAsia="Cambria"/>
          <w:sz w:val="14"/>
          <w:szCs w:val="14"/>
        </w:rPr>
        <w:t xml:space="preserve">BOON TO DEFENSE INDUSTRY </w:t>
      </w:r>
      <w:r w:rsidRPr="00CF2107">
        <w:rPr>
          <w:rFonts w:eastAsia="Cambria"/>
          <w:sz w:val="14"/>
        </w:rPr>
        <w:t xml:space="preserve">In </w:t>
      </w:r>
      <w:r w:rsidRPr="00CF2107">
        <w:rPr>
          <w:rFonts w:eastAsia="Cambria"/>
          <w:u w:val="single"/>
        </w:rPr>
        <w:t>documents sent to Congress</w:t>
      </w:r>
      <w:r w:rsidRPr="00CF2107">
        <w:rPr>
          <w:rFonts w:eastAsia="Cambria"/>
          <w:sz w:val="14"/>
        </w:rPr>
        <w:t xml:space="preserve">, Pompeo </w:t>
      </w:r>
      <w:r w:rsidRPr="00CF2107">
        <w:rPr>
          <w:rFonts w:eastAsia="Cambria"/>
          <w:u w:val="single"/>
        </w:rPr>
        <w:t>listed a wide range of products and services that would be provided to the countries.</w:t>
      </w:r>
    </w:p>
    <w:p w14:paraId="2DDA5ACC" w14:textId="77777777" w:rsidR="00CF2107" w:rsidRPr="00CF2107" w:rsidRDefault="00CF2107" w:rsidP="00CF2107">
      <w:pPr>
        <w:rPr>
          <w:rFonts w:eastAsia="Cambria"/>
          <w:sz w:val="14"/>
        </w:rPr>
      </w:pPr>
      <w:r w:rsidRPr="00CF2107">
        <w:rPr>
          <w:rFonts w:eastAsia="Cambria"/>
          <w:u w:val="single"/>
        </w:rPr>
        <w:t>They include</w:t>
      </w:r>
      <w:r w:rsidRPr="00CF2107">
        <w:rPr>
          <w:rFonts w:eastAsia="Cambria"/>
          <w:sz w:val="14"/>
        </w:rPr>
        <w:t xml:space="preserve"> Raytheon </w:t>
      </w:r>
      <w:r w:rsidRPr="00CF2107">
        <w:rPr>
          <w:rFonts w:eastAsia="Cambria"/>
          <w:u w:val="single"/>
        </w:rPr>
        <w:t>precision-guided munitions</w:t>
      </w:r>
      <w:r w:rsidRPr="00CF2107">
        <w:rPr>
          <w:rFonts w:eastAsia="Cambria"/>
          <w:sz w:val="14"/>
        </w:rPr>
        <w:t xml:space="preserve"> (PGMs), support for Boeing Co F-15 </w:t>
      </w:r>
      <w:r w:rsidRPr="00CF2107">
        <w:rPr>
          <w:rFonts w:eastAsia="Cambria"/>
          <w:u w:val="single"/>
        </w:rPr>
        <w:t>aircraft</w:t>
      </w:r>
      <w:r w:rsidRPr="00CF2107">
        <w:rPr>
          <w:rFonts w:eastAsia="Cambria"/>
          <w:sz w:val="14"/>
        </w:rPr>
        <w:t xml:space="preserve">, </w:t>
      </w:r>
      <w:r w:rsidRPr="00CF2107">
        <w:rPr>
          <w:rFonts w:eastAsia="Cambria"/>
          <w:u w:val="single"/>
        </w:rPr>
        <w:t>and</w:t>
      </w:r>
      <w:r w:rsidRPr="00CF2107">
        <w:rPr>
          <w:rFonts w:eastAsia="Cambria"/>
          <w:sz w:val="14"/>
        </w:rPr>
        <w:t xml:space="preserve"> Javelin anti-tank </w:t>
      </w:r>
      <w:r w:rsidRPr="00CF2107">
        <w:rPr>
          <w:rFonts w:eastAsia="Cambria"/>
          <w:u w:val="single"/>
        </w:rPr>
        <w:t>missiles</w:t>
      </w:r>
      <w:r w:rsidRPr="00CF2107">
        <w:rPr>
          <w:rFonts w:eastAsia="Cambria"/>
          <w:sz w:val="14"/>
        </w:rPr>
        <w:t>, which are made by Raytheon and Lockheed Martin Corp.</w:t>
      </w:r>
    </w:p>
    <w:p w14:paraId="2CDA0500" w14:textId="77777777" w:rsidR="00CF2107" w:rsidRPr="00CF2107" w:rsidRDefault="00CF2107" w:rsidP="00CF2107">
      <w:pPr>
        <w:rPr>
          <w:rFonts w:eastAsia="Cambria"/>
          <w:sz w:val="14"/>
          <w:szCs w:val="14"/>
        </w:rPr>
      </w:pPr>
      <w:r w:rsidRPr="00CF2107">
        <w:rPr>
          <w:rFonts w:eastAsia="Cambria"/>
          <w:sz w:val="14"/>
          <w:szCs w:val="14"/>
        </w:rPr>
        <w:t>Other companies that will benefit include General Electric, now cleared to sell engines for use in F-16 fighter jets operated by the UAE and the U.S. unit of French firm Thales, which was cleared to sell a fuzing system for Paveway IV precision guided bombs to Britain and the UAE.</w:t>
      </w:r>
    </w:p>
    <w:p w14:paraId="42FE9004" w14:textId="77777777" w:rsidR="00CF2107" w:rsidRPr="00CF2107" w:rsidRDefault="00CF2107" w:rsidP="00CF2107">
      <w:pPr>
        <w:rPr>
          <w:rFonts w:eastAsia="Cambria"/>
          <w:sz w:val="14"/>
          <w:szCs w:val="14"/>
        </w:rPr>
      </w:pPr>
      <w:r w:rsidRPr="00CF2107">
        <w:rPr>
          <w:rFonts w:eastAsia="Cambria"/>
          <w:sz w:val="14"/>
          <w:szCs w:val="14"/>
        </w:rPr>
        <w:t>It will also likely be welcome news for Britain’s BAE Systems Plc and Europe’s Airbus, clearing the way for installation of Paveway laser-guided bombs on European-built Eurofighter and Tornado fighter jets sold to Saudi Arabia, as well F-15 fighters built by Boeing.</w:t>
      </w:r>
    </w:p>
    <w:p w14:paraId="3AE7BA14" w14:textId="77777777" w:rsidR="00CF2107" w:rsidRPr="00CF2107" w:rsidRDefault="00CF2107" w:rsidP="00CF2107">
      <w:pPr>
        <w:rPr>
          <w:rFonts w:eastAsia="Cambria"/>
          <w:sz w:val="14"/>
          <w:szCs w:val="14"/>
        </w:rPr>
      </w:pPr>
      <w:r w:rsidRPr="00CF2107">
        <w:rPr>
          <w:rFonts w:eastAsia="Cambria"/>
          <w:sz w:val="14"/>
          <w:szCs w:val="14"/>
        </w:rPr>
        <w:t>“I am disappointed, but not surprised, that the Trump Administration has failed once again to prioritize our long-term national security interests or stand up for human rights, and instead is granting favors to authoritarian countries like Saudi Arabia,” Senator Bob Menendez said in a statement.</w:t>
      </w:r>
    </w:p>
    <w:p w14:paraId="66DA55D3" w14:textId="77777777" w:rsidR="00CF2107" w:rsidRPr="00CF2107" w:rsidRDefault="00CF2107" w:rsidP="00CF2107">
      <w:pPr>
        <w:rPr>
          <w:rFonts w:eastAsia="Cambria"/>
          <w:sz w:val="14"/>
          <w:szCs w:val="14"/>
        </w:rPr>
      </w:pPr>
      <w:r w:rsidRPr="00CF2107">
        <w:rPr>
          <w:rFonts w:eastAsia="Cambria"/>
          <w:sz w:val="14"/>
          <w:szCs w:val="14"/>
        </w:rPr>
        <w:t>Menendez, ranking Democrat on the Senate Foreign Relations Committee, vowed to fight the action, and said he was in talks with both Democrats and some of Trump’s fellow Republicans on ways to preserve congressional review of arms sales.</w:t>
      </w:r>
    </w:p>
    <w:p w14:paraId="611B6135" w14:textId="77777777" w:rsidR="00CF2107" w:rsidRPr="00CF2107" w:rsidRDefault="00CF2107" w:rsidP="00CF2107">
      <w:pPr>
        <w:rPr>
          <w:rFonts w:eastAsia="Cambria"/>
          <w:u w:val="single"/>
        </w:rPr>
      </w:pPr>
      <w:r w:rsidRPr="00CF2107">
        <w:rPr>
          <w:rFonts w:eastAsia="Cambria"/>
          <w:sz w:val="12"/>
          <w:szCs w:val="14"/>
        </w:rPr>
        <w:t xml:space="preserve">The </w:t>
      </w:r>
      <w:r w:rsidRPr="00CF2107">
        <w:rPr>
          <w:rFonts w:eastAsia="Cambria"/>
          <w:u w:val="single"/>
        </w:rPr>
        <w:t>Foreign Relations</w:t>
      </w:r>
      <w:r w:rsidRPr="00CF2107">
        <w:rPr>
          <w:rFonts w:eastAsia="Cambria"/>
          <w:sz w:val="12"/>
          <w:szCs w:val="14"/>
        </w:rPr>
        <w:t xml:space="preserve"> Committee </w:t>
      </w:r>
      <w:r w:rsidRPr="00CF2107">
        <w:rPr>
          <w:rFonts w:eastAsia="Cambria"/>
          <w:u w:val="single"/>
        </w:rPr>
        <w:t>chairman</w:t>
      </w:r>
      <w:r w:rsidRPr="00CF2107">
        <w:rPr>
          <w:rFonts w:eastAsia="Cambria"/>
          <w:sz w:val="12"/>
          <w:szCs w:val="14"/>
        </w:rPr>
        <w:t xml:space="preserve">, Republican Senator Jim </w:t>
      </w:r>
      <w:r w:rsidRPr="00CF2107">
        <w:rPr>
          <w:rFonts w:eastAsia="Cambria"/>
          <w:u w:val="single"/>
        </w:rPr>
        <w:t>Risch</w:t>
      </w:r>
      <w:r w:rsidRPr="00CF2107">
        <w:rPr>
          <w:rFonts w:eastAsia="Cambria"/>
          <w:sz w:val="12"/>
          <w:szCs w:val="14"/>
        </w:rPr>
        <w:t xml:space="preserve">, </w:t>
      </w:r>
      <w:r w:rsidRPr="00CF2107">
        <w:rPr>
          <w:rFonts w:eastAsia="Cambria"/>
          <w:u w:val="single"/>
        </w:rPr>
        <w:t>said he</w:t>
      </w:r>
      <w:r w:rsidRPr="00CF2107">
        <w:rPr>
          <w:rFonts w:eastAsia="Cambria"/>
          <w:sz w:val="12"/>
          <w:szCs w:val="14"/>
        </w:rPr>
        <w:t xml:space="preserve"> had </w:t>
      </w:r>
      <w:r w:rsidRPr="00CF2107">
        <w:rPr>
          <w:rFonts w:eastAsia="Cambria"/>
          <w:u w:val="single"/>
        </w:rPr>
        <w:t>received</w:t>
      </w:r>
      <w:r w:rsidRPr="00CF2107">
        <w:rPr>
          <w:rFonts w:eastAsia="Cambria"/>
          <w:sz w:val="12"/>
          <w:szCs w:val="14"/>
        </w:rPr>
        <w:t xml:space="preserve"> formal </w:t>
      </w:r>
      <w:r w:rsidRPr="00CF2107">
        <w:rPr>
          <w:rFonts w:eastAsia="Cambria"/>
          <w:u w:val="single"/>
        </w:rPr>
        <w:t>notification of the administration’s intent to move forward.</w:t>
      </w:r>
    </w:p>
    <w:p w14:paraId="726D1B1F" w14:textId="77777777" w:rsidR="00CF2107" w:rsidRPr="00CF2107" w:rsidRDefault="00CF2107" w:rsidP="00CF2107">
      <w:pPr>
        <w:rPr>
          <w:rFonts w:eastAsia="Cambria"/>
          <w:sz w:val="14"/>
          <w:szCs w:val="14"/>
        </w:rPr>
      </w:pPr>
      <w:r w:rsidRPr="00CF2107">
        <w:rPr>
          <w:rFonts w:eastAsia="Cambria"/>
          <w:sz w:val="14"/>
          <w:szCs w:val="14"/>
        </w:rPr>
        <w:t>In a statement, Risch said, “I am reviewing and analyzing the legal justification for this action and the associated implications.”</w:t>
      </w:r>
    </w:p>
    <w:p w14:paraId="5EB6718A" w14:textId="77777777" w:rsidR="00CF2107" w:rsidRPr="00CF2107" w:rsidRDefault="00CF2107" w:rsidP="00CF2107">
      <w:pPr>
        <w:rPr>
          <w:rFonts w:eastAsia="Cambria"/>
          <w:sz w:val="14"/>
          <w:szCs w:val="14"/>
        </w:rPr>
      </w:pPr>
      <w:r w:rsidRPr="00CF2107">
        <w:rPr>
          <w:rFonts w:eastAsia="Cambria"/>
          <w:sz w:val="14"/>
          <w:szCs w:val="14"/>
        </w:rPr>
        <w:t>In his memorandum justifying the emergency declaration, Pompeo listed years of actions by Iran. “Iranian malign activity poses a fundamental threat to the stability of the Middle East and to American security at home and abroad,” he wrote, and cited “a number of troubling and escalatory indications and warnings” from Tehran.</w:t>
      </w:r>
    </w:p>
    <w:p w14:paraId="182EAFF3" w14:textId="77777777" w:rsidR="00CF2107" w:rsidRPr="00CF2107" w:rsidRDefault="00CF2107" w:rsidP="00CF2107">
      <w:pPr>
        <w:rPr>
          <w:rFonts w:eastAsia="Cambria"/>
          <w:sz w:val="14"/>
          <w:szCs w:val="14"/>
        </w:rPr>
      </w:pPr>
      <w:r w:rsidRPr="00CF2107">
        <w:rPr>
          <w:rFonts w:eastAsia="Cambria"/>
          <w:sz w:val="14"/>
          <w:szCs w:val="14"/>
        </w:rPr>
        <w:t>Trump’s administration also announced that it was sending 1,500 additional troops to the Middle East, which it described as an effort to bolster defenses against Iran against what it sees as a threat of potential attack.</w:t>
      </w:r>
    </w:p>
    <w:p w14:paraId="5220B792" w14:textId="77777777" w:rsidR="00CF2107" w:rsidRPr="00CF2107" w:rsidRDefault="00CF2107" w:rsidP="00CF2107">
      <w:pPr>
        <w:rPr>
          <w:rFonts w:eastAsia="Cambria"/>
          <w:sz w:val="14"/>
          <w:szCs w:val="14"/>
        </w:rPr>
      </w:pPr>
      <w:r w:rsidRPr="00CF2107">
        <w:rPr>
          <w:rFonts w:eastAsia="Cambria"/>
          <w:sz w:val="14"/>
          <w:szCs w:val="14"/>
        </w:rPr>
        <w:t>Members of Congress from both parties have worried that Trump is pushing toward war with Iran. Clarke Cooper, assistant secretary of state for political-military affairs, said the administration was responding to important needs from partners.</w:t>
      </w:r>
    </w:p>
    <w:p w14:paraId="4C2F4204" w14:textId="77777777" w:rsidR="00CF2107" w:rsidRPr="00CF2107" w:rsidRDefault="00CF2107" w:rsidP="00CF2107">
      <w:pPr>
        <w:rPr>
          <w:rFonts w:eastAsia="Cambria"/>
          <w:sz w:val="14"/>
          <w:szCs w:val="14"/>
        </w:rPr>
      </w:pPr>
      <w:r w:rsidRPr="00CF2107">
        <w:rPr>
          <w:rFonts w:eastAsia="Cambria"/>
          <w:sz w:val="14"/>
          <w:szCs w:val="14"/>
        </w:rPr>
        <w:t>“This is about deterrence and it’s not about war,” he told Reuters in a telephone interview.</w:t>
      </w:r>
    </w:p>
    <w:p w14:paraId="4C047575"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2NC/INR- link xt</w:t>
      </w:r>
    </w:p>
    <w:p w14:paraId="621AF9D2"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 wants to cut arm sales off- $110 billion deal threatened</w:t>
      </w:r>
    </w:p>
    <w:p w14:paraId="3FEED1D8" w14:textId="77777777" w:rsidR="00CF2107" w:rsidRPr="00CF2107" w:rsidRDefault="00CF2107" w:rsidP="00CF2107">
      <w:pPr>
        <w:rPr>
          <w:rFonts w:eastAsia="Cambria"/>
          <w:bCs/>
          <w:sz w:val="20"/>
          <w:szCs w:val="20"/>
        </w:rPr>
      </w:pPr>
      <w:r w:rsidRPr="00CF2107">
        <w:rPr>
          <w:rFonts w:eastAsia="Cambria"/>
          <w:b/>
          <w:bCs/>
          <w:sz w:val="26"/>
        </w:rPr>
        <w:t xml:space="preserve">Gould 18 </w:t>
      </w:r>
      <w:r w:rsidRPr="00CF2107">
        <w:rPr>
          <w:rFonts w:eastAsia="Cambria"/>
          <w:bCs/>
          <w:sz w:val="20"/>
          <w:szCs w:val="20"/>
        </w:rPr>
        <w:t>(Joe Gould staff reporter at Defense News, Army Times, Columbia University Graduate School of Journalism, October 18 2018, “Will Congress really cancel US-Saudi arms deals? It’s complicated, but let us explain” Defense news, https://www.defensenews.com/news/pentagon-congress/2018/10/18/will-congress-really-cancel-us-saudi-arms-deals-its-complicated-but-let-us-explain/)</w:t>
      </w:r>
    </w:p>
    <w:p w14:paraId="47F51C2B" w14:textId="77777777" w:rsidR="00CF2107" w:rsidRPr="00CF2107" w:rsidRDefault="00CF2107" w:rsidP="00CF2107">
      <w:pPr>
        <w:rPr>
          <w:rFonts w:eastAsia="Cambria"/>
          <w:u w:val="single"/>
        </w:rPr>
      </w:pPr>
      <w:r w:rsidRPr="00CF2107">
        <w:rPr>
          <w:rFonts w:eastAsia="Cambria"/>
        </w:rPr>
        <w:t xml:space="preserve">A growing chorus of U.S. lawmakers, mostly </w:t>
      </w:r>
      <w:r w:rsidRPr="00CF2107">
        <w:rPr>
          <w:rFonts w:eastAsia="Cambria"/>
          <w:u w:val="single"/>
        </w:rPr>
        <w:t xml:space="preserve">Senate Democrats, say its time to cut the kingdom off. But President Donald Trump </w:t>
      </w:r>
      <w:hyperlink r:id="rId14" w:tgtFrame="_blank" w:history="1">
        <w:r w:rsidRPr="00CF2107">
          <w:rPr>
            <w:rFonts w:eastAsia="Cambria"/>
            <w:u w:val="single"/>
          </w:rPr>
          <w:t>has</w:t>
        </w:r>
      </w:hyperlink>
      <w:r w:rsidRPr="00CF2107">
        <w:rPr>
          <w:rFonts w:eastAsia="Cambria"/>
          <w:u w:val="single"/>
        </w:rPr>
        <w:t xml:space="preserve"> </w:t>
      </w:r>
      <w:hyperlink r:id="rId15" w:tgtFrame="_blank" w:history="1">
        <w:r w:rsidRPr="00CF2107">
          <w:rPr>
            <w:rFonts w:eastAsia="Cambria"/>
            <w:u w:val="single"/>
          </w:rPr>
          <w:t>repeatedly</w:t>
        </w:r>
      </w:hyperlink>
      <w:r w:rsidRPr="00CF2107">
        <w:rPr>
          <w:rFonts w:eastAsia="Cambria"/>
          <w:u w:val="single"/>
        </w:rPr>
        <w:t xml:space="preserve"> </w:t>
      </w:r>
      <w:hyperlink r:id="rId16" w:tgtFrame="_blank" w:history="1">
        <w:r w:rsidRPr="00CF2107">
          <w:rPr>
            <w:rFonts w:eastAsia="Cambria"/>
            <w:u w:val="single"/>
          </w:rPr>
          <w:t>said</w:t>
        </w:r>
      </w:hyperlink>
      <w:r w:rsidRPr="00CF2107">
        <w:rPr>
          <w:rFonts w:eastAsia="Cambria"/>
          <w:u w:val="single"/>
        </w:rPr>
        <w:t xml:space="preserve"> that’s a no-go, with $110 billion in proposed deals hanging in the balance. (Of that total, Saudi Arabia has signed letters of offer and acceptance for $14.5 billion in “helicopters, tanks, ships, weapons, and training,” according to the Pentagon.)</w:t>
      </w:r>
    </w:p>
    <w:p w14:paraId="21466927" w14:textId="77777777" w:rsidR="00CF2107" w:rsidRPr="00CF2107" w:rsidRDefault="00CF2107" w:rsidP="00CF2107">
      <w:pPr>
        <w:rPr>
          <w:rFonts w:eastAsia="Cambria"/>
        </w:rPr>
      </w:pPr>
      <w:r w:rsidRPr="00CF2107">
        <w:rPr>
          <w:rFonts w:eastAsia="Cambria"/>
        </w:rPr>
        <w:t xml:space="preserve">The Senate Foreign Relations Committee’s top Democrat, Sen. Bob Menendez, D-N.J., has a months long </w:t>
      </w:r>
      <w:hyperlink r:id="rId17" w:tgtFrame="_blank" w:history="1">
        <w:r w:rsidRPr="00CF2107">
          <w:rPr>
            <w:rFonts w:eastAsia="Cambria"/>
          </w:rPr>
          <w:t>hold</w:t>
        </w:r>
      </w:hyperlink>
      <w:r w:rsidRPr="00CF2107">
        <w:rPr>
          <w:rFonts w:eastAsia="Cambria"/>
        </w:rPr>
        <w:t xml:space="preserve"> on the proposed sale of U.S. precision-guided bomb kits to Saudi Arabia.</w:t>
      </w:r>
    </w:p>
    <w:p w14:paraId="253CB43E" w14:textId="77777777" w:rsidR="00CF2107" w:rsidRPr="00CF2107" w:rsidRDefault="00CF2107" w:rsidP="00CF2107">
      <w:pPr>
        <w:rPr>
          <w:rFonts w:eastAsia="Cambria"/>
        </w:rPr>
      </w:pPr>
      <w:r w:rsidRPr="00CF2107">
        <w:rPr>
          <w:rFonts w:eastAsia="Cambria"/>
        </w:rPr>
        <w:t>The committee’s chairman, Sen. Bob Corker, R-Tenn., has pointed the finger at the Saudi royal family in Khashoggi’s alleged death and said now’s not the time to ask Congress to approve U.S.-Saudi deals.</w:t>
      </w:r>
    </w:p>
    <w:p w14:paraId="24DB7568" w14:textId="77777777" w:rsidR="00CF2107" w:rsidRPr="00CF2107" w:rsidRDefault="00CF2107" w:rsidP="00CF2107">
      <w:pPr>
        <w:rPr>
          <w:rFonts w:eastAsia="Cambria"/>
        </w:rPr>
      </w:pPr>
      <w:r w:rsidRPr="00CF2107">
        <w:rPr>
          <w:rFonts w:eastAsia="Cambria"/>
          <w:u w:val="single"/>
        </w:rPr>
        <w:t>Sen. Bernie Sanders, I-Vt., is again proposing legislation to end U.S. involvement in Yemen</w:t>
      </w:r>
      <w:r w:rsidRPr="00CF2107">
        <w:rPr>
          <w:rFonts w:eastAsia="Cambria"/>
        </w:rPr>
        <w:t xml:space="preserve">. And in a sign of the </w:t>
      </w:r>
      <w:hyperlink r:id="rId18" w:tgtFrame="_blank" w:history="1">
        <w:r w:rsidRPr="00CF2107">
          <w:rPr>
            <w:rFonts w:eastAsia="Cambria"/>
          </w:rPr>
          <w:t>shifting politics</w:t>
        </w:r>
      </w:hyperlink>
      <w:r w:rsidRPr="00CF2107">
        <w:rPr>
          <w:rFonts w:eastAsia="Cambria"/>
        </w:rPr>
        <w:t xml:space="preserve">, the Senate Armed Services Committee’s top Democrat, Sen. Jack Reed, said Wednesday </w:t>
      </w:r>
      <w:r w:rsidRPr="00CF2107">
        <w:rPr>
          <w:rFonts w:eastAsia="Cambria"/>
          <w:u w:val="single"/>
        </w:rPr>
        <w:t>the U.S. should stop refueling jets the Saudis use to conduct airstrikes in Yemen</w:t>
      </w:r>
      <w:r w:rsidRPr="00CF2107">
        <w:rPr>
          <w:rFonts w:eastAsia="Cambria"/>
        </w:rPr>
        <w:t xml:space="preserve"> — a switch after Reed voted against Sanders' resolution months earlier.</w:t>
      </w:r>
    </w:p>
    <w:p w14:paraId="1233EA2E" w14:textId="77777777" w:rsidR="00CF2107" w:rsidRPr="00CF2107" w:rsidRDefault="00CF2107" w:rsidP="00CF2107">
      <w:pPr>
        <w:rPr>
          <w:rFonts w:eastAsia="Cambria"/>
          <w:sz w:val="10"/>
          <w:szCs w:val="10"/>
        </w:rPr>
      </w:pPr>
      <w:r w:rsidRPr="00CF2107">
        <w:rPr>
          <w:rFonts w:eastAsia="Cambria"/>
          <w:sz w:val="10"/>
          <w:szCs w:val="10"/>
        </w:rPr>
        <w:t xml:space="preserve">Will this all blow over? The answer is eventually, maybe, but it’s complicated. Pressure to punish Saudi Arabia is growing as more damning details become public, such as the </w:t>
      </w:r>
      <w:hyperlink r:id="rId19" w:tgtFrame="_blank" w:history="1">
        <w:r w:rsidRPr="00CF2107">
          <w:rPr>
            <w:rFonts w:eastAsia="Cambria"/>
            <w:sz w:val="10"/>
            <w:szCs w:val="10"/>
          </w:rPr>
          <w:t>alleged links</w:t>
        </w:r>
      </w:hyperlink>
      <w:r w:rsidRPr="00CF2107">
        <w:rPr>
          <w:rFonts w:eastAsia="Cambria"/>
          <w:sz w:val="10"/>
          <w:szCs w:val="10"/>
        </w:rPr>
        <w:t xml:space="preserve"> between one of the suspects and Saudi Crown Prince Mohammed bin Salman and that Khashoggi was </w:t>
      </w:r>
      <w:hyperlink r:id="rId20" w:tgtFrame="_blank" w:history="1">
        <w:r w:rsidRPr="00CF2107">
          <w:rPr>
            <w:rFonts w:eastAsia="Cambria"/>
            <w:sz w:val="10"/>
            <w:szCs w:val="10"/>
          </w:rPr>
          <w:t>tortured to death</w:t>
        </w:r>
      </w:hyperlink>
      <w:r w:rsidRPr="00CF2107">
        <w:rPr>
          <w:rFonts w:eastAsia="Cambria"/>
          <w:sz w:val="10"/>
          <w:szCs w:val="10"/>
        </w:rPr>
        <w:t>.</w:t>
      </w:r>
    </w:p>
    <w:p w14:paraId="6CABA08E" w14:textId="77777777" w:rsidR="00CF2107" w:rsidRPr="00CF2107" w:rsidRDefault="00CF2107" w:rsidP="00CF2107">
      <w:pPr>
        <w:rPr>
          <w:rFonts w:eastAsia="Cambria"/>
        </w:rPr>
      </w:pPr>
      <w:r w:rsidRPr="00CF2107">
        <w:rPr>
          <w:rFonts w:eastAsia="Cambria"/>
        </w:rPr>
        <w:t>First, some wonkery.</w:t>
      </w:r>
    </w:p>
    <w:p w14:paraId="0F3B4A1F" w14:textId="77777777" w:rsidR="00CF2107" w:rsidRPr="00CF2107" w:rsidRDefault="00CF2107" w:rsidP="00CF2107">
      <w:pPr>
        <w:rPr>
          <w:rFonts w:eastAsia="Cambria"/>
        </w:rPr>
      </w:pPr>
      <w:r w:rsidRPr="00CF2107">
        <w:rPr>
          <w:rFonts w:eastAsia="Cambria"/>
        </w:rPr>
        <w:t xml:space="preserve">To advance a proposed arms sale, the U.S. State Department, by decades-old tradition, grants the “four corners” — the top Democrat and Republican on </w:t>
      </w:r>
      <w:r w:rsidRPr="00CF2107">
        <w:rPr>
          <w:rFonts w:eastAsia="Cambria"/>
          <w:u w:val="single"/>
        </w:rPr>
        <w:t>the House and Senate</w:t>
      </w:r>
      <w:r w:rsidRPr="00CF2107">
        <w:rPr>
          <w:rFonts w:eastAsia="Cambria"/>
        </w:rPr>
        <w:t xml:space="preserve"> Foreign Relations committees — an informal review period.</w:t>
      </w:r>
    </w:p>
    <w:p w14:paraId="70973557" w14:textId="77777777" w:rsidR="00CF2107" w:rsidRPr="00CF2107" w:rsidRDefault="00CF2107" w:rsidP="00CF2107">
      <w:pPr>
        <w:rPr>
          <w:rFonts w:eastAsia="Cambria"/>
          <w:u w:val="single"/>
        </w:rPr>
      </w:pPr>
      <w:r w:rsidRPr="00CF2107">
        <w:rPr>
          <w:rFonts w:eastAsia="Cambria"/>
        </w:rPr>
        <w:t xml:space="preserve">During that time, those four lawmakers can pause a sale while the administration answers their questions and concerns. These holds are not typically made public, but in this case Menendez </w:t>
      </w:r>
      <w:r w:rsidRPr="00CF2107">
        <w:rPr>
          <w:rFonts w:eastAsia="Cambria"/>
          <w:u w:val="single"/>
        </w:rPr>
        <w:t>has been openly frustrated with civilian casualties caused by Saudi airstrikes and skeptical that the administration is sufficiently leveraging the sales to end the war through diplomacy.</w:t>
      </w:r>
    </w:p>
    <w:p w14:paraId="73E63FA4" w14:textId="77777777" w:rsidR="00CF2107" w:rsidRPr="00CF2107" w:rsidRDefault="00CF2107" w:rsidP="00CF2107">
      <w:pPr>
        <w:rPr>
          <w:rFonts w:eastAsia="Cambria"/>
          <w:sz w:val="10"/>
          <w:szCs w:val="10"/>
        </w:rPr>
      </w:pPr>
      <w:r w:rsidRPr="00CF2107">
        <w:rPr>
          <w:rFonts w:eastAsia="Cambria"/>
          <w:sz w:val="10"/>
          <w:szCs w:val="10"/>
        </w:rPr>
        <w:t>Such holds can be elastic, but they’re not meant to be indefinite or a congressional veto. And after the review period, the State Department can advance a sale to the Senate. There, lawmakers have 30 days to seek answers from the executive branch.</w:t>
      </w:r>
    </w:p>
    <w:p w14:paraId="63246C4A" w14:textId="77777777" w:rsidR="00CF2107" w:rsidRPr="00CF2107" w:rsidRDefault="00CF2107" w:rsidP="00CF2107">
      <w:pPr>
        <w:rPr>
          <w:rFonts w:eastAsia="Cambria"/>
          <w:sz w:val="10"/>
          <w:szCs w:val="10"/>
        </w:rPr>
      </w:pPr>
      <w:r w:rsidRPr="00CF2107">
        <w:rPr>
          <w:rFonts w:eastAsia="Cambria"/>
          <w:sz w:val="10"/>
          <w:szCs w:val="10"/>
        </w:rPr>
        <w:t>Can Trump trump Congress?</w:t>
      </w:r>
    </w:p>
    <w:p w14:paraId="075B3A83" w14:textId="77777777" w:rsidR="00CF2107" w:rsidRPr="00CF2107" w:rsidRDefault="00CF2107" w:rsidP="00CF2107">
      <w:pPr>
        <w:rPr>
          <w:rFonts w:eastAsia="Cambria"/>
          <w:sz w:val="10"/>
          <w:szCs w:val="10"/>
        </w:rPr>
      </w:pPr>
      <w:r w:rsidRPr="00CF2107">
        <w:rPr>
          <w:rFonts w:eastAsia="Cambria"/>
          <w:sz w:val="10"/>
          <w:szCs w:val="10"/>
        </w:rPr>
        <w:t xml:space="preserve">Could the president blow through the hold? Technically, yes, but not only would it be extraordinary — it would risk the optics of conducting business as usual with a regime accused of killing a journalist, and it risks angering Menendez, who can use his position to slow </w:t>
      </w:r>
      <w:hyperlink r:id="rId21" w:tgtFrame="_blank" w:history="1">
        <w:r w:rsidRPr="00CF2107">
          <w:rPr>
            <w:rFonts w:eastAsia="Cambria"/>
            <w:sz w:val="10"/>
            <w:szCs w:val="10"/>
          </w:rPr>
          <w:t>State Department</w:t>
        </w:r>
      </w:hyperlink>
      <w:r w:rsidRPr="00CF2107">
        <w:rPr>
          <w:rFonts w:eastAsia="Cambria"/>
          <w:sz w:val="10"/>
          <w:szCs w:val="10"/>
        </w:rPr>
        <w:t xml:space="preserve"> nominees or otherwise bedevil the administration. (An administration official said it’s not a step to be taken lightly, but it hasn’t been ruled out.)</w:t>
      </w:r>
    </w:p>
    <w:p w14:paraId="51E06F15" w14:textId="77777777" w:rsidR="00CF2107" w:rsidRPr="00CF2107" w:rsidRDefault="00CF2107" w:rsidP="00CF2107">
      <w:pPr>
        <w:rPr>
          <w:rFonts w:eastAsia="Cambria"/>
          <w:sz w:val="10"/>
          <w:szCs w:val="10"/>
        </w:rPr>
      </w:pPr>
      <w:r w:rsidRPr="00CF2107">
        <w:rPr>
          <w:rFonts w:eastAsia="Cambria"/>
          <w:sz w:val="10"/>
          <w:szCs w:val="10"/>
        </w:rPr>
        <w:t xml:space="preserve">If the sale is advanced to the full Senate, it could be subject to a </w:t>
      </w:r>
      <w:hyperlink r:id="rId22" w:tgtFrame="_blank" w:history="1">
        <w:r w:rsidRPr="00CF2107">
          <w:rPr>
            <w:rFonts w:eastAsia="Cambria"/>
            <w:sz w:val="10"/>
            <w:szCs w:val="10"/>
          </w:rPr>
          <w:t>joint resolution of disapproval</w:t>
        </w:r>
      </w:hyperlink>
      <w:r w:rsidRPr="00CF2107">
        <w:rPr>
          <w:rFonts w:eastAsia="Cambria"/>
          <w:sz w:val="10"/>
          <w:szCs w:val="10"/>
        </w:rPr>
        <w:t xml:space="preserve"> under the 1976 Arms Export Control Act. Such a measure would be privileged in the Senate, which means it could be quickly brought to a floor vote.</w:t>
      </w:r>
    </w:p>
    <w:p w14:paraId="2A125B03" w14:textId="77777777" w:rsidR="00CF2107" w:rsidRPr="00CF2107" w:rsidRDefault="00CF2107" w:rsidP="00CF2107">
      <w:pPr>
        <w:rPr>
          <w:rFonts w:eastAsia="Cambria"/>
          <w:u w:val="single"/>
        </w:rPr>
      </w:pPr>
      <w:r w:rsidRPr="00CF2107">
        <w:rPr>
          <w:rFonts w:eastAsia="Cambria"/>
          <w:u w:val="single"/>
        </w:rPr>
        <w:t>Whether Congress then rejects a U.S.-Saudi arms deal</w:t>
      </w:r>
      <w:r w:rsidRPr="00CF2107">
        <w:rPr>
          <w:rFonts w:eastAsia="Cambria"/>
        </w:rPr>
        <w:t xml:space="preserve"> may also depend on what’s being dealt. For instance, Reed said Wednesday he opposes precision-guided munition sales to the kingdom but added it has “legitimate defensive needs” like Patriot anti-missile batteries — a line of thinking </w:t>
      </w:r>
      <w:r w:rsidRPr="00CF2107">
        <w:rPr>
          <w:rFonts w:eastAsia="Cambria"/>
          <w:u w:val="single"/>
        </w:rPr>
        <w:t>that could extend to a pending $15 billion sale of the Terminal High Altitude Area Defense system.</w:t>
      </w:r>
    </w:p>
    <w:p w14:paraId="1D3A4886"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Majority of Congress wants to stop $8 billion Saudi sale- complete executive power key to ensure sales</w:t>
      </w:r>
    </w:p>
    <w:p w14:paraId="5FFD0CA0" w14:textId="77777777" w:rsidR="00CF2107" w:rsidRPr="00CF2107" w:rsidRDefault="00CF2107" w:rsidP="00CF2107">
      <w:pPr>
        <w:rPr>
          <w:rFonts w:eastAsia="Cambria"/>
          <w:bCs/>
          <w:sz w:val="20"/>
          <w:szCs w:val="20"/>
        </w:rPr>
      </w:pPr>
      <w:r w:rsidRPr="00CF2107">
        <w:rPr>
          <w:rFonts w:eastAsia="Cambria"/>
          <w:b/>
          <w:bCs/>
          <w:sz w:val="26"/>
        </w:rPr>
        <w:t xml:space="preserve">6/20 </w:t>
      </w:r>
      <w:r w:rsidRPr="00CF2107">
        <w:rPr>
          <w:rFonts w:eastAsia="Cambria"/>
          <w:bCs/>
          <w:sz w:val="20"/>
          <w:szCs w:val="20"/>
        </w:rPr>
        <w:t>(Paul Mcleary senior reporter at Breaking Defense and Foreign Policy,, June 20, 2019, “Senate Blocks Huge Arms Sale to Saudis; Trump Pledges Veto”, Breaking Defense, https://breakingdefense.com/2019/06/senate-blocks-huge-arms-sale-to-saudis-trump-pledges-veto)</w:t>
      </w:r>
    </w:p>
    <w:p w14:paraId="09DA4F10" w14:textId="77777777" w:rsidR="00CF2107" w:rsidRPr="00CF2107" w:rsidRDefault="00CF2107" w:rsidP="00CF2107">
      <w:pPr>
        <w:rPr>
          <w:rFonts w:eastAsia="Cambria"/>
          <w:u w:val="single"/>
        </w:rPr>
      </w:pPr>
      <w:r w:rsidRPr="00CF2107">
        <w:rPr>
          <w:rFonts w:eastAsia="Cambria"/>
        </w:rPr>
        <w:t xml:space="preserve">WASHINGTON: </w:t>
      </w:r>
      <w:r w:rsidRPr="00CF2107">
        <w:rPr>
          <w:rFonts w:eastAsia="Cambria"/>
          <w:u w:val="single"/>
        </w:rPr>
        <w:t xml:space="preserve">In a bipartisan effort, the Senate voted to block the sale of </w:t>
      </w:r>
      <w:hyperlink r:id="rId23" w:history="1">
        <w:r w:rsidRPr="00CF2107">
          <w:rPr>
            <w:rFonts w:eastAsia="Cambria"/>
            <w:u w:val="single"/>
          </w:rPr>
          <w:t>billions of dollars worth of arms</w:t>
        </w:r>
      </w:hyperlink>
      <w:r w:rsidRPr="00CF2107">
        <w:rPr>
          <w:rFonts w:eastAsia="Cambria"/>
          <w:u w:val="single"/>
        </w:rPr>
        <w:t xml:space="preserve"> to Saudi Arabia by a 53-45 margin today. But the win for critics of the Saudi-led war in Yemen may be short-lived however, as the total falls well short of the 67 votes needed to override the veto the White House has promised to deliver.</w:t>
      </w:r>
    </w:p>
    <w:p w14:paraId="1717D2BC" w14:textId="77777777" w:rsidR="00CF2107" w:rsidRPr="00CF2107" w:rsidRDefault="00CF2107" w:rsidP="00CF2107">
      <w:pPr>
        <w:rPr>
          <w:rFonts w:eastAsia="Cambria"/>
        </w:rPr>
      </w:pPr>
      <w:r w:rsidRPr="00CF2107">
        <w:rPr>
          <w:rFonts w:eastAsia="Cambria"/>
        </w:rPr>
        <w:t xml:space="preserve">So today’s vote amounts to a bipartisan slap on the wrist for the White House and its unwavering support for the regime of Crown Prince Mohammed bin Salman. </w:t>
      </w:r>
      <w:r w:rsidRPr="00CF2107">
        <w:rPr>
          <w:rFonts w:eastAsia="Cambria"/>
          <w:u w:val="single"/>
        </w:rPr>
        <w:t>It’s the second time this year Republicans and Democrats have come together to oppose President Trump’s policy towards Riyadh. In April, both the House and Senate approved legislation to cut off military assistance to Saudi Arabia’s war in Yemen</w:t>
      </w:r>
      <w:r w:rsidRPr="00CF2107">
        <w:rPr>
          <w:rFonts w:eastAsia="Cambria"/>
        </w:rPr>
        <w:t>, only to see it vetoed in April when the Senate couldn’t muster the 67 votes needed to override Trump’s veto.</w:t>
      </w:r>
    </w:p>
    <w:p w14:paraId="07FC3970" w14:textId="77777777" w:rsidR="00CF2107" w:rsidRPr="00CF2107" w:rsidRDefault="00CF2107" w:rsidP="00CF2107">
      <w:pPr>
        <w:rPr>
          <w:rFonts w:eastAsia="Cambria"/>
        </w:rPr>
      </w:pPr>
      <w:r w:rsidRPr="00CF2107">
        <w:rPr>
          <w:rFonts w:eastAsia="Cambria"/>
        </w:rPr>
        <w:t xml:space="preserve">Many lawmakers bristled at the White House’s end run around traditional Congressional assent for arms deals last month, when the administration declared an emergency and </w:t>
      </w:r>
      <w:r w:rsidRPr="00CF2107">
        <w:rPr>
          <w:rFonts w:eastAsia="Cambria"/>
          <w:u w:val="single"/>
        </w:rPr>
        <w:t>announced $8.1 billion worth of arms sales to Saudi</w:t>
      </w:r>
      <w:r w:rsidRPr="00CF2107">
        <w:rPr>
          <w:rFonts w:eastAsia="Cambria"/>
        </w:rPr>
        <w:t>, Jordan, and the United Arab Emirates. The administration claimed Iran was posed an immediate threat to the region, and the weapons would provide a deterrent to Iranian adventurism.</w:t>
      </w:r>
    </w:p>
    <w:p w14:paraId="72342792" w14:textId="77777777" w:rsidR="00CF2107" w:rsidRPr="00CF2107" w:rsidRDefault="00CF2107" w:rsidP="00CF2107">
      <w:pPr>
        <w:rPr>
          <w:rFonts w:eastAsia="Cambria"/>
        </w:rPr>
      </w:pPr>
      <w:r w:rsidRPr="00CF2107">
        <w:rPr>
          <w:rFonts w:eastAsia="Cambria"/>
        </w:rPr>
        <w:t>Belying those claims, however, is the reality that most of the precision-guided munitions and other weapons won’t be delivered for years.</w:t>
      </w:r>
    </w:p>
    <w:p w14:paraId="55DEFA7B" w14:textId="77777777" w:rsidR="00CF2107" w:rsidRPr="00CF2107" w:rsidRDefault="00CF2107" w:rsidP="00CF2107">
      <w:pPr>
        <w:rPr>
          <w:rFonts w:eastAsia="Cambria"/>
          <w:u w:val="single"/>
        </w:rPr>
      </w:pPr>
      <w:r w:rsidRPr="00CF2107">
        <w:rPr>
          <w:rFonts w:eastAsia="Cambria"/>
        </w:rPr>
        <w:t>Speaking on the Senate floor before the vote</w:t>
      </w:r>
      <w:r w:rsidRPr="00CF2107">
        <w:rPr>
          <w:rFonts w:eastAsia="Cambria"/>
          <w:u w:val="single"/>
        </w:rPr>
        <w:t>, Republican Rand Paul called on voters to expel politicians eager to continue selling arms to the Kingdom, citing the hundreds of civilians Saudi warplanes have killed in Yemen over the past four years and the royal family’s track record of support for violent Islamist movements throughout the Middle East.</w:t>
      </w:r>
    </w:p>
    <w:p w14:paraId="663C36FE" w14:textId="77777777" w:rsidR="00CF2107" w:rsidRPr="00CF2107" w:rsidRDefault="00CF2107" w:rsidP="00CF2107">
      <w:pPr>
        <w:rPr>
          <w:rFonts w:eastAsia="Cambria"/>
        </w:rPr>
      </w:pPr>
      <w:r w:rsidRPr="00CF2107">
        <w:rPr>
          <w:rFonts w:eastAsia="Cambria"/>
        </w:rPr>
        <w:t>“This is a big deal and it is my hope the American people will watch how people vote and decide, is this who I want representing me?” Paul said. “Do I want someone representing me to someone who is selling arms to people who hate our country? Do I want to have people representing me who continue to flood the Middle East with arms?”</w:t>
      </w:r>
    </w:p>
    <w:p w14:paraId="2F16A736" w14:textId="77777777" w:rsidR="00CF2107" w:rsidRPr="00CF2107" w:rsidRDefault="00CF2107" w:rsidP="00CF2107">
      <w:pPr>
        <w:rPr>
          <w:rFonts w:eastAsia="Cambria"/>
        </w:rPr>
      </w:pPr>
      <w:r w:rsidRPr="00CF2107">
        <w:rPr>
          <w:rFonts w:eastAsia="Cambria"/>
          <w:u w:val="single"/>
        </w:rPr>
        <w:t>Saudi Arabia is already one of the top weapons buyers in the world</w:t>
      </w:r>
      <w:r w:rsidRPr="00CF2107">
        <w:rPr>
          <w:rFonts w:eastAsia="Cambria"/>
        </w:rPr>
        <w:t>, Paul pointed out, and its defense budget dwarfs that of Iran: “Is there no stopping? Is there no limitation to what we will do? Do we not believe that any of our arms sales should be conditioned on behavior?”</w:t>
      </w:r>
    </w:p>
    <w:p w14:paraId="13197C8A" w14:textId="77777777" w:rsidR="00CF2107" w:rsidRPr="00CF2107" w:rsidRDefault="00CF2107" w:rsidP="00CF2107">
      <w:pPr>
        <w:rPr>
          <w:rFonts w:eastAsia="Cambria"/>
        </w:rPr>
      </w:pPr>
      <w:r w:rsidRPr="00CF2107">
        <w:rPr>
          <w:rFonts w:eastAsia="Cambria"/>
        </w:rPr>
        <w:t>Taking the Senate floor, Democrat Robert Menendez added, “this vote is a vote for the powers of this institution to be able to continue to have a say on one of the most critical elements of U.S. foreign policy and national security.” The ability of Congress to have a voice in where the United States sells arms should not “be undermined by some false emergency.”</w:t>
      </w:r>
    </w:p>
    <w:p w14:paraId="53CB7D45" w14:textId="77777777" w:rsidR="00CF2107" w:rsidRPr="00CF2107" w:rsidRDefault="00CF2107" w:rsidP="00CF2107">
      <w:pPr>
        <w:rPr>
          <w:rFonts w:eastAsia="Cambria"/>
        </w:rPr>
      </w:pPr>
      <w:r w:rsidRPr="00CF2107">
        <w:rPr>
          <w:rFonts w:eastAsia="Cambria"/>
        </w:rPr>
        <w:t>When it comes to the Saudi-led war in Yemen, “it is our bombs that are dropping on those civilians. We cannot morally continue to support such sales,” Menendez said.</w:t>
      </w:r>
    </w:p>
    <w:p w14:paraId="40919051" w14:textId="77777777" w:rsidR="00CF2107" w:rsidRPr="00CF2107" w:rsidRDefault="00CF2107" w:rsidP="00CF2107">
      <w:pPr>
        <w:rPr>
          <w:rFonts w:eastAsia="Cambria"/>
        </w:rPr>
      </w:pPr>
      <w:r w:rsidRPr="00CF2107">
        <w:rPr>
          <w:rFonts w:eastAsia="Cambria"/>
          <w:u w:val="single"/>
        </w:rPr>
        <w:t>The Saudi part of the</w:t>
      </w:r>
      <w:hyperlink r:id="rId24" w:history="1">
        <w:r w:rsidRPr="00CF2107">
          <w:rPr>
            <w:rFonts w:eastAsia="Cambria"/>
            <w:u w:val="single"/>
          </w:rPr>
          <w:t xml:space="preserve"> arms package includes</w:t>
        </w:r>
      </w:hyperlink>
      <w:r w:rsidRPr="00CF2107">
        <w:rPr>
          <w:rFonts w:eastAsia="Cambria"/>
          <w:u w:val="single"/>
        </w:rPr>
        <w:t xml:space="preserve"> F-15 engines, Paveway Precision Guided Munitions, mortars, and parts for Apache helicopters, all of which are critical to meet the Iranian threat</w:t>
      </w:r>
      <w:r w:rsidRPr="00CF2107">
        <w:rPr>
          <w:rFonts w:eastAsia="Cambria"/>
        </w:rPr>
        <w:t xml:space="preserve">, the White House argues. </w:t>
      </w:r>
    </w:p>
    <w:p w14:paraId="2B5A3B82" w14:textId="77777777" w:rsidR="00CF2107" w:rsidRPr="00CF2107" w:rsidRDefault="00CF2107" w:rsidP="00CF2107">
      <w:pPr>
        <w:rPr>
          <w:rFonts w:ascii="Arial" w:eastAsia="Times New Roman" w:hAnsi="Arial" w:cs="Arial"/>
          <w:color w:val="696969"/>
          <w:sz w:val="17"/>
          <w:szCs w:val="17"/>
        </w:rPr>
      </w:pPr>
      <w:r w:rsidRPr="00CF2107">
        <w:rPr>
          <w:rFonts w:eastAsia="Cambria"/>
        </w:rPr>
        <w:t xml:space="preserve">Thursday’s disapproval resolutions passed in three votes. </w:t>
      </w:r>
      <w:r w:rsidRPr="00CF2107">
        <w:rPr>
          <w:rFonts w:eastAsia="Cambria"/>
          <w:u w:val="single"/>
        </w:rPr>
        <w:t>They’re part of 22 measures put forward by Democrats and Republicans in an effort to block the weapons sales to the Kingdom</w:t>
      </w:r>
      <w:r w:rsidRPr="00CF2107">
        <w:rPr>
          <w:rFonts w:eastAsia="Cambria"/>
        </w:rPr>
        <w:t xml:space="preserve"> due to Saudi mismanagement of its war against Houthi rebels in Yemen, as well as the murder of journalist and US resident Jamal Khashoggi in Istanbul’s Saudi consulate.</w:t>
      </w:r>
      <w:r w:rsidRPr="00CF2107">
        <w:rPr>
          <w:rFonts w:ascii="Arial" w:eastAsia="Times New Roman" w:hAnsi="Arial" w:cs="Arial"/>
          <w:color w:val="696969"/>
          <w:sz w:val="17"/>
          <w:szCs w:val="17"/>
        </w:rPr>
        <w:t xml:space="preserve"> </w:t>
      </w:r>
    </w:p>
    <w:p w14:paraId="3FA9BA07"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 hates Trump arm sales to Saudi- try to prevent $8 billion deal</w:t>
      </w:r>
    </w:p>
    <w:p w14:paraId="6D52632D" w14:textId="77777777" w:rsidR="00CF2107" w:rsidRPr="00CF2107" w:rsidRDefault="00CF2107" w:rsidP="00CF2107">
      <w:pPr>
        <w:rPr>
          <w:rFonts w:eastAsia="Cambria"/>
          <w:bCs/>
          <w:sz w:val="20"/>
          <w:szCs w:val="20"/>
        </w:rPr>
      </w:pPr>
      <w:r w:rsidRPr="00CF2107">
        <w:rPr>
          <w:rFonts w:eastAsia="Cambria"/>
          <w:b/>
          <w:bCs/>
          <w:sz w:val="26"/>
        </w:rPr>
        <w:t xml:space="preserve">Laslo 3/13 </w:t>
      </w:r>
      <w:r w:rsidRPr="00CF2107">
        <w:rPr>
          <w:rFonts w:eastAsia="Cambria"/>
          <w:bCs/>
          <w:sz w:val="20"/>
          <w:szCs w:val="20"/>
        </w:rPr>
        <w:t>(Matt Laslo board member of Regional Reporters Association, Johns Hopkins University graduate in Government and public Policy, 3-13-2019, Vice News, “The Senate just voted to end U.S. support for the Saudi-led war in Yemen”, https://news.vice.com/en_us/article/zma5mj/the-senate-just-voted-to-end-us-support-for-the-war-in-yemen)</w:t>
      </w:r>
    </w:p>
    <w:p w14:paraId="0CB39DE0" w14:textId="77777777" w:rsidR="00CF2107" w:rsidRPr="00CF2107" w:rsidRDefault="00CF2107" w:rsidP="00CF2107">
      <w:pPr>
        <w:rPr>
          <w:rFonts w:eastAsia="Cambria"/>
          <w:sz w:val="16"/>
          <w:szCs w:val="16"/>
        </w:rPr>
      </w:pPr>
      <w:r w:rsidRPr="00CF2107">
        <w:rPr>
          <w:rFonts w:eastAsia="Cambria"/>
        </w:rPr>
        <w:t xml:space="preserve">WASHINGTON — </w:t>
      </w:r>
      <w:r w:rsidRPr="00CF2107">
        <w:rPr>
          <w:rFonts w:eastAsia="Cambria"/>
          <w:u w:val="single"/>
        </w:rPr>
        <w:t xml:space="preserve">A bipartisan group of senators joined their House colleagues in voting to cut off U.S. military support in </w:t>
      </w:r>
      <w:r w:rsidRPr="00CF2107">
        <w:rPr>
          <w:rFonts w:eastAsia="Cambria"/>
          <w:sz w:val="10"/>
          <w:szCs w:val="10"/>
        </w:rPr>
        <w:t>Yemen’s civil war, a rebuke of President Donald Trump and a challenge to his authority to deploy U.S. forces without going to Congress. The legislation, which passed by a vote of 54 to 46, is also viewed by many as a direct reprimand of</w:t>
      </w:r>
      <w:r w:rsidRPr="00CF2107">
        <w:rPr>
          <w:rFonts w:eastAsia="Cambria"/>
        </w:rPr>
        <w:t xml:space="preserve"> </w:t>
      </w:r>
      <w:r w:rsidRPr="00CF2107">
        <w:rPr>
          <w:rFonts w:eastAsia="Cambria"/>
          <w:u w:val="single"/>
        </w:rPr>
        <w:t>Saudi</w:t>
      </w:r>
      <w:r w:rsidRPr="00CF2107">
        <w:rPr>
          <w:rFonts w:eastAsia="Cambria"/>
        </w:rPr>
        <w:t xml:space="preserve"> </w:t>
      </w:r>
      <w:r w:rsidRPr="00CF2107">
        <w:rPr>
          <w:rFonts w:eastAsia="Cambria"/>
          <w:sz w:val="16"/>
          <w:szCs w:val="16"/>
        </w:rPr>
        <w:t>Crown Prince Mohammed bin Salman for what U.S. intelligence agencies have reported was his role in overseeing the brutal slaughter of Washington Post journalist Jamal Khashoggi. Some opponents argue the Yemen war has nothing to do with Khashoggi, but proponents disagree.</w:t>
      </w:r>
    </w:p>
    <w:p w14:paraId="61BC5CD6" w14:textId="77777777" w:rsidR="00CF2107" w:rsidRPr="00CF2107" w:rsidRDefault="00CF2107" w:rsidP="00CF2107">
      <w:pPr>
        <w:rPr>
          <w:rFonts w:eastAsia="Cambria"/>
        </w:rPr>
      </w:pPr>
      <w:r w:rsidRPr="00CF2107">
        <w:rPr>
          <w:rFonts w:eastAsia="Cambria"/>
        </w:rPr>
        <w:t>“This is a direct response to the Khashoggi killing,” Sen. Chris Murphy (D-Conn.), an original sponsor of the resolution, told reporters in the Capitol. “The Yemen war is Mohammed bin Salman’s baby. It’s his top priority in the region. By ending our participation with this war, we are making a clear statement that we don’t trust this regime anymore.”</w:t>
      </w:r>
    </w:p>
    <w:p w14:paraId="12425C01" w14:textId="77777777" w:rsidR="00CF2107" w:rsidRPr="00CF2107" w:rsidRDefault="00CF2107" w:rsidP="00CF2107">
      <w:pPr>
        <w:rPr>
          <w:rFonts w:eastAsia="Cambria"/>
        </w:rPr>
      </w:pPr>
      <w:r w:rsidRPr="00CF2107">
        <w:rPr>
          <w:rFonts w:eastAsia="Cambria"/>
        </w:rPr>
        <w:t>Supporters are cheering the historic effort by Congress to reassert its constitutional power to declare foreign wars by invoking the Wars Powers Resolution of 1973, an effort that grew in earnest at the end of the last Congress when the Senate passed this measure, though it was blocked from a vote by former Speaker Paul Ryan.</w:t>
      </w:r>
    </w:p>
    <w:p w14:paraId="16D0592C" w14:textId="77777777" w:rsidR="00CF2107" w:rsidRPr="00CF2107" w:rsidRDefault="00CF2107" w:rsidP="00CF2107">
      <w:pPr>
        <w:rPr>
          <w:rFonts w:eastAsia="Cambria"/>
        </w:rPr>
      </w:pPr>
      <w:r w:rsidRPr="00CF2107">
        <w:rPr>
          <w:rFonts w:eastAsia="Cambria"/>
        </w:rPr>
        <w:t xml:space="preserve">The House has already passed a similar measure but the Senate version is a little different, so it has to pass that chamber again before it will be sent to President Trump who has vowed to veto it. </w:t>
      </w:r>
    </w:p>
    <w:p w14:paraId="51F9B969" w14:textId="77777777" w:rsidR="00CF2107" w:rsidRPr="00CF2107" w:rsidRDefault="00CF2107" w:rsidP="00CF2107">
      <w:pPr>
        <w:rPr>
          <w:rFonts w:eastAsia="Cambria"/>
        </w:rPr>
      </w:pPr>
      <w:r w:rsidRPr="00CF2107">
        <w:rPr>
          <w:rFonts w:eastAsia="Cambria"/>
          <w:u w:val="single"/>
        </w:rPr>
        <w:t xml:space="preserve">Trump has taken the side of Saudi Arabia and argued the billion dollar arm deals with the U.S. ally </w:t>
      </w:r>
      <w:r w:rsidRPr="00CF2107">
        <w:rPr>
          <w:rFonts w:eastAsia="Cambria"/>
        </w:rPr>
        <w:t>is more important than the slaughter of Khashoggi, which is why many senators say they had to go over the president’s head.</w:t>
      </w:r>
    </w:p>
    <w:p w14:paraId="744AD578" w14:textId="77777777" w:rsidR="00CF2107" w:rsidRPr="00CF2107" w:rsidRDefault="00CF2107" w:rsidP="00CF2107">
      <w:pPr>
        <w:rPr>
          <w:rFonts w:eastAsia="Cambria"/>
        </w:rPr>
      </w:pPr>
      <w:r w:rsidRPr="00CF2107">
        <w:rPr>
          <w:rFonts w:eastAsia="Cambria"/>
        </w:rPr>
        <w:t>“It’s a clear message to Saudi Arabia that we are not going to put up with this past approach that they’ve used with the United Stated,” Sen. Dick Durbin (D-Ill.), the Senate Minority Whip, told VICE News. “For a lot of us their money doesn’t count.”</w:t>
      </w:r>
    </w:p>
    <w:p w14:paraId="75EC651C" w14:textId="77777777" w:rsidR="00CF2107" w:rsidRPr="00CF2107" w:rsidRDefault="00CF2107" w:rsidP="00CF2107">
      <w:pPr>
        <w:rPr>
          <w:rFonts w:eastAsia="Cambria"/>
        </w:rPr>
      </w:pPr>
      <w:r w:rsidRPr="00CF2107">
        <w:rPr>
          <w:rFonts w:eastAsia="Cambria"/>
        </w:rPr>
        <w:t xml:space="preserve">While several Republicans supported the resolution, a large block sided with Trump even though they still wanted to rebuke the crown prince for his alleged role in the killing. Some opponents argue it was too narrow. </w:t>
      </w:r>
    </w:p>
    <w:p w14:paraId="08EFE194" w14:textId="77777777" w:rsidR="00CF2107" w:rsidRPr="00CF2107" w:rsidRDefault="00CF2107" w:rsidP="00CF2107">
      <w:pPr>
        <w:rPr>
          <w:rFonts w:eastAsia="Cambria"/>
        </w:rPr>
      </w:pPr>
      <w:r w:rsidRPr="00CF2107">
        <w:rPr>
          <w:rFonts w:eastAsia="Cambria"/>
        </w:rPr>
        <w:t>“The resolution as it’s drawn does not assign the appropriate responsibility to Iran,” Sen. James Risch (R-Idaho), the chair of the Senate Foreign Relations Committee, told VICE News.</w:t>
      </w:r>
    </w:p>
    <w:p w14:paraId="75ADAEB9" w14:textId="77777777" w:rsidR="00CF2107" w:rsidRPr="00CF2107" w:rsidRDefault="00CF2107" w:rsidP="00CF2107">
      <w:pPr>
        <w:rPr>
          <w:rFonts w:eastAsia="Cambria"/>
          <w:u w:val="single"/>
        </w:rPr>
      </w:pPr>
      <w:r w:rsidRPr="00CF2107">
        <w:rPr>
          <w:rFonts w:eastAsia="Cambria"/>
          <w:u w:val="single"/>
        </w:rPr>
        <w:t xml:space="preserve">The legislation was supported by every Democrat, and was also sponsored by Independent Sen. Bernie Sanders of Vermont and Republican Sen. Mike Lee of Utah who says the legislation is an important step for Congress as an institution. </w:t>
      </w:r>
    </w:p>
    <w:p w14:paraId="2314E5BF" w14:textId="77777777" w:rsidR="00CF2107" w:rsidRPr="00CF2107" w:rsidRDefault="00CF2107" w:rsidP="00CF2107">
      <w:pPr>
        <w:rPr>
          <w:rFonts w:eastAsia="Cambria"/>
        </w:rPr>
      </w:pPr>
      <w:r w:rsidRPr="00CF2107">
        <w:rPr>
          <w:rFonts w:eastAsia="Cambria"/>
        </w:rPr>
        <w:t xml:space="preserve">“Today we have the opportunity to reassert Congress’ constitutional role over declaring war and over putting American blood and treasure on the line,” Lee said on the Senate floor ahead of the vote. “The evidence is clear that we ought not be involved in this unconstitutional, unjustified and ultimately immoral war.” </w:t>
      </w:r>
    </w:p>
    <w:p w14:paraId="73BE91A5" w14:textId="77777777" w:rsidR="00CF2107" w:rsidRPr="00CF2107" w:rsidRDefault="00CF2107" w:rsidP="00CF2107">
      <w:pPr>
        <w:rPr>
          <w:rFonts w:eastAsia="Cambria"/>
        </w:rPr>
      </w:pPr>
      <w:r w:rsidRPr="00CF2107">
        <w:rPr>
          <w:rFonts w:eastAsia="Cambria"/>
        </w:rPr>
        <w:t xml:space="preserve">Many lawmakers are also up in arms because its estimated that more than 85,000 children have starved to death since the conflict began, while another 14 million Yemeni people are reportedly starving. </w:t>
      </w:r>
      <w:r w:rsidRPr="00CF2107">
        <w:rPr>
          <w:rFonts w:eastAsia="Cambria"/>
          <w:u w:val="single"/>
        </w:rPr>
        <w:t>Supporters are also angry with Saudi officials for using American weapons</w:t>
      </w:r>
      <w:r w:rsidRPr="00CF2107">
        <w:rPr>
          <w:rFonts w:eastAsia="Cambria"/>
        </w:rPr>
        <w:t xml:space="preserve"> to target civilians, including schools, homes and businesses. </w:t>
      </w:r>
    </w:p>
    <w:p w14:paraId="70E66F29"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Arms sales promote the DIB</w:t>
      </w:r>
    </w:p>
    <w:p w14:paraId="53435A6D" w14:textId="77777777" w:rsidR="00CF2107" w:rsidRPr="00CF2107" w:rsidRDefault="00CF2107" w:rsidP="00CF2107">
      <w:pPr>
        <w:rPr>
          <w:rFonts w:eastAsia="Cambria"/>
          <w:sz w:val="26"/>
        </w:rPr>
      </w:pPr>
      <w:r w:rsidRPr="00CF2107">
        <w:rPr>
          <w:rFonts w:eastAsia="Cambria"/>
          <w:b/>
          <w:bCs/>
          <w:sz w:val="26"/>
        </w:rPr>
        <w:t xml:space="preserve">BPMA  5/21 </w:t>
      </w:r>
      <w:r w:rsidRPr="00CF2107">
        <w:rPr>
          <w:rFonts w:eastAsia="Cambria"/>
        </w:rPr>
        <w:t xml:space="preserve">– Bureau of Political Military Affairs, US DOS agency that bridges that DOD and DOS and responsible for providing policy recommendations on foreign military conduct. “U.S. Arms Sales and Defense Trade,” </w:t>
      </w:r>
      <w:hyperlink r:id="rId25" w:history="1">
        <w:r w:rsidRPr="00CF2107">
          <w:rPr>
            <w:rFonts w:eastAsia="MS Gothic"/>
          </w:rPr>
          <w:t>https://www.state.gov/u-s-arms-sales-and-defense-trade/</w:t>
        </w:r>
      </w:hyperlink>
    </w:p>
    <w:p w14:paraId="59F0DC0A" w14:textId="77777777" w:rsidR="00CF2107" w:rsidRPr="00CF2107" w:rsidRDefault="00CF2107" w:rsidP="00CF2107">
      <w:pPr>
        <w:rPr>
          <w:rFonts w:eastAsia="Cambria"/>
          <w:sz w:val="14"/>
        </w:rPr>
      </w:pPr>
      <w:r w:rsidRPr="00CF2107">
        <w:rPr>
          <w:rFonts w:eastAsia="Cambria"/>
          <w:u w:val="single"/>
        </w:rPr>
        <w:t>The United States is committed to strengthening allies and partners worldwide to meet their own legitimate self-defense needs and to improve their capabilities to operate beside U.S. forces to address shared security challenges</w:t>
      </w:r>
      <w:r w:rsidRPr="00CF2107">
        <w:rPr>
          <w:rFonts w:eastAsia="Cambria"/>
          <w:sz w:val="14"/>
        </w:rPr>
        <w:t>. The U.S. Department of State’s </w:t>
      </w:r>
      <w:hyperlink r:id="rId26" w:history="1">
        <w:r w:rsidRPr="00CF2107">
          <w:rPr>
            <w:rFonts w:eastAsia="Cambria"/>
            <w:sz w:val="14"/>
          </w:rPr>
          <w:t>Bureau of Political-Military Affairs</w:t>
        </w:r>
      </w:hyperlink>
      <w:r w:rsidRPr="00CF2107">
        <w:rPr>
          <w:rFonts w:eastAsia="Cambria"/>
          <w:sz w:val="14"/>
        </w:rPr>
        <w:t xml:space="preserve"> oversees most government to government arms transfers and commercial export licensing of U.S.-origin defense equipment and technologies, consistent with the </w:t>
      </w:r>
      <w:hyperlink r:id="rId27" w:history="1">
        <w:r w:rsidRPr="00CF2107">
          <w:rPr>
            <w:rFonts w:eastAsia="Cambria"/>
            <w:sz w:val="14"/>
          </w:rPr>
          <w:t>Arms Export Control Act</w:t>
        </w:r>
      </w:hyperlink>
      <w:r w:rsidRPr="00CF2107">
        <w:rPr>
          <w:rFonts w:eastAsia="Cambria"/>
          <w:sz w:val="14"/>
        </w:rPr>
        <w:t>, the </w:t>
      </w:r>
      <w:hyperlink r:id="rId28" w:history="1">
        <w:r w:rsidRPr="00CF2107">
          <w:rPr>
            <w:rFonts w:eastAsia="Cambria"/>
            <w:sz w:val="14"/>
          </w:rPr>
          <w:t>Conventional Arms Transfer Policy</w:t>
        </w:r>
      </w:hyperlink>
      <w:r w:rsidRPr="00CF2107">
        <w:rPr>
          <w:rFonts w:eastAsia="Cambria"/>
          <w:sz w:val="14"/>
        </w:rPr>
        <w:t>, the </w:t>
      </w:r>
      <w:hyperlink r:id="rId29" w:history="1">
        <w:r w:rsidRPr="00CF2107">
          <w:rPr>
            <w:rFonts w:eastAsia="Cambria"/>
            <w:sz w:val="14"/>
          </w:rPr>
          <w:t>Foreign Assistance Act of 1961</w:t>
        </w:r>
      </w:hyperlink>
      <w:r w:rsidRPr="00CF2107">
        <w:rPr>
          <w:rFonts w:eastAsia="Cambria"/>
          <w:sz w:val="14"/>
        </w:rPr>
        <w:t>, the </w:t>
      </w:r>
      <w:hyperlink r:id="rId30" w:history="1">
        <w:r w:rsidRPr="00CF2107">
          <w:rPr>
            <w:rFonts w:eastAsia="Cambria"/>
            <w:sz w:val="14"/>
          </w:rPr>
          <w:t>International Traffic in Arms Regulations</w:t>
        </w:r>
      </w:hyperlink>
      <w:r w:rsidRPr="00CF2107">
        <w:rPr>
          <w:rFonts w:eastAsia="Cambria"/>
          <w:sz w:val="14"/>
        </w:rPr>
        <w:t>, and other statutory authorities and relevant international agreements.</w:t>
      </w:r>
    </w:p>
    <w:p w14:paraId="083660AD" w14:textId="77777777" w:rsidR="00CF2107" w:rsidRPr="00CF2107" w:rsidRDefault="00CF2107" w:rsidP="00CF2107">
      <w:pPr>
        <w:rPr>
          <w:rFonts w:eastAsia="Cambria"/>
          <w:sz w:val="14"/>
        </w:rPr>
      </w:pPr>
      <w:r w:rsidRPr="00CF2107">
        <w:rPr>
          <w:rFonts w:eastAsia="Cambria"/>
          <w:b/>
          <w:iCs/>
          <w:u w:val="single"/>
        </w:rPr>
        <w:t>Arms sales and defense trade are key tools of foreign policy with potential long-term implications for regional security. For this reason, the United States takes into account political, military, economic, arms control, and human rights conditions in making decisions on the provision of military equipment and the licensing of direct commercial sales to any country</w:t>
      </w:r>
      <w:r w:rsidRPr="00CF2107">
        <w:rPr>
          <w:rFonts w:eastAsia="Cambria"/>
          <w:sz w:val="14"/>
        </w:rPr>
        <w:t xml:space="preserve">. </w:t>
      </w:r>
      <w:r w:rsidRPr="00CF2107">
        <w:rPr>
          <w:rFonts w:eastAsia="Cambria"/>
          <w:u w:val="single"/>
        </w:rPr>
        <w:t>Each proposed transfer is carefully assessed on a case-by-case basis, and approved if found to further U.S. foreign policy and national security interests. In addition, major defense transfers and sales may be subject to Congressional notification.</w:t>
      </w:r>
    </w:p>
    <w:p w14:paraId="292775AF" w14:textId="77777777" w:rsidR="00CF2107" w:rsidRPr="00CF2107" w:rsidRDefault="00CF2107" w:rsidP="00CF2107">
      <w:pPr>
        <w:rPr>
          <w:rFonts w:eastAsia="Cambria"/>
          <w:sz w:val="14"/>
        </w:rPr>
      </w:pPr>
      <w:r w:rsidRPr="00CF2107">
        <w:rPr>
          <w:rFonts w:eastAsia="Cambria"/>
          <w:sz w:val="14"/>
        </w:rPr>
        <w:t xml:space="preserve">Review and monitoring are integral components of the process for U.S.-origin defense equipment delivered to any recipient nation. The United States works to ensure U.S.-origin defense equipment is being used in the manner intended and consistent with the agreement or licenses under which the arms were transferred. </w:t>
      </w:r>
      <w:r w:rsidRPr="00CF2107">
        <w:rPr>
          <w:rFonts w:eastAsia="Cambria"/>
          <w:u w:val="single"/>
        </w:rPr>
        <w:t>The United States is committed to expediting, when possible, defense transfers to U.S. allies and partners, while at the same time seeking to control access to U.S.-origin defense technologies by hostile state and non-state actors. Recipients of U.S.-origin defense articles must agree to make items available for end-use monitoring for the life of the equipment and may not retransfer equipment to a third party without first receiving U.S. authorization</w:t>
      </w:r>
      <w:r w:rsidRPr="00CF2107">
        <w:rPr>
          <w:rFonts w:eastAsia="Cambria"/>
          <w:sz w:val="14"/>
        </w:rPr>
        <w:t>.</w:t>
      </w:r>
    </w:p>
    <w:p w14:paraId="69DA9430" w14:textId="77777777" w:rsidR="00CF2107" w:rsidRPr="00CF2107" w:rsidRDefault="00CF2107" w:rsidP="00CF2107">
      <w:pPr>
        <w:rPr>
          <w:rFonts w:eastAsia="Cambria"/>
          <w:b/>
          <w:iCs/>
          <w:u w:val="single"/>
        </w:rPr>
      </w:pPr>
      <w:r w:rsidRPr="00CF2107">
        <w:rPr>
          <w:rFonts w:eastAsia="Cambria"/>
          <w:b/>
          <w:iCs/>
          <w:u w:val="single"/>
        </w:rPr>
        <w:t>Properly regulated defense transfers support the U.S. defense industrial base and reduce the costs of procurement for our own military. The U.S. defense industry directly employs over 2.4 million people across our nation. These individuals and the companies they work for represent a key part of American entrepreneurship and innovation, as they help to maintain the United States as the world leader in the defense and aerospace sectors and ensure our armed forces sustain their military edge.</w:t>
      </w:r>
    </w:p>
    <w:p w14:paraId="0173D892"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xt</w:t>
      </w:r>
    </w:p>
    <w:p w14:paraId="5448186D"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Strong industrial base is key to international stability</w:t>
      </w:r>
    </w:p>
    <w:p w14:paraId="6CDE0110" w14:textId="77777777" w:rsidR="00CF2107" w:rsidRPr="00CF2107" w:rsidRDefault="00CF2107" w:rsidP="00CF2107">
      <w:pPr>
        <w:rPr>
          <w:rFonts w:eastAsia="Cambria"/>
        </w:rPr>
      </w:pPr>
      <w:r w:rsidRPr="00CF2107">
        <w:rPr>
          <w:rFonts w:eastAsia="Cambria"/>
          <w:b/>
          <w:bCs/>
          <w:sz w:val="26"/>
        </w:rPr>
        <w:t>Eaglen 09</w:t>
      </w:r>
      <w:r w:rsidRPr="00CF2107">
        <w:rPr>
          <w:rFonts w:eastAsia="Cambria"/>
        </w:rPr>
        <w:t xml:space="preserve"> Mackenzie Eaglen, 5-22-2009, "Maintaining the Superiority of America's Defense Industrial Base," Heritage Foundation, https://www.heritage.org/defense/report/maintaining-the-superiority-americas-defense-industrial-base//ALiang</w:t>
      </w:r>
    </w:p>
    <w:p w14:paraId="1BDBA499" w14:textId="77777777" w:rsidR="00CF2107" w:rsidRPr="00CF2107" w:rsidRDefault="00CF2107" w:rsidP="00CF2107">
      <w:pPr>
        <w:rPr>
          <w:rFonts w:eastAsia="Cambria"/>
          <w:sz w:val="14"/>
        </w:rPr>
      </w:pPr>
      <w:r w:rsidRPr="00CF2107">
        <w:rPr>
          <w:rFonts w:eastAsia="Cambria"/>
          <w:u w:val="single"/>
        </w:rPr>
        <w:t>America's military strength remains vital to preserving the nation's interests and sustaining international stability</w:t>
      </w:r>
      <w:r w:rsidRPr="00CF2107">
        <w:rPr>
          <w:rFonts w:eastAsia="Cambria"/>
          <w:sz w:val="14"/>
        </w:rPr>
        <w:t xml:space="preserve">. While </w:t>
      </w:r>
      <w:r w:rsidRPr="00CF2107">
        <w:rPr>
          <w:rFonts w:eastAsia="Cambria"/>
          <w:u w:val="single"/>
        </w:rPr>
        <w:t xml:space="preserve">much of this strength is derived from the professionalism and skills of America's armed forces, the technologically superior military platforms </w:t>
      </w:r>
      <w:r w:rsidRPr="00CF2107">
        <w:rPr>
          <w:rFonts w:eastAsia="Cambria"/>
          <w:sz w:val="14"/>
        </w:rPr>
        <w:t xml:space="preserve">that the U.S. has developed and fielded since World War II are also </w:t>
      </w:r>
      <w:r w:rsidRPr="00CF2107">
        <w:rPr>
          <w:rFonts w:eastAsia="Cambria"/>
          <w:u w:val="single"/>
        </w:rPr>
        <w:t>vital to ensuring a superior fighting force</w:t>
      </w:r>
      <w:r w:rsidRPr="00CF2107">
        <w:rPr>
          <w:rFonts w:eastAsia="Cambria"/>
          <w:sz w:val="14"/>
        </w:rPr>
        <w:t xml:space="preserve">. In both peace and war, </w:t>
      </w:r>
      <w:r w:rsidRPr="00CF2107">
        <w:rPr>
          <w:rFonts w:eastAsia="Cambria"/>
          <w:u w:val="single"/>
        </w:rPr>
        <w:t xml:space="preserve">America's defense manufacturing industrial base has allowed the United States to design and build an advanced array of weapons systems and platforms to meet the full spectrum of potential missions </w:t>
      </w:r>
      <w:r w:rsidRPr="00CF2107">
        <w:rPr>
          <w:rFonts w:eastAsia="Cambria"/>
          <w:sz w:val="14"/>
        </w:rPr>
        <w:t>the military may be called upon to fulfill.</w:t>
      </w:r>
      <w:r w:rsidRPr="00CF2107">
        <w:rPr>
          <w:rFonts w:eastAsia="Cambria"/>
          <w:u w:val="single"/>
        </w:rPr>
        <w:t xml:space="preserve"> Securing America's military dominance for the decades ahead will require: An industrial base that can retain a highly skilled workforce with critical skill sets and Sustained investment in platforms that offer future commanders and civilian leaders a vital set of core military capabilities and equipment to respond to any threat. </w:t>
      </w:r>
      <w:r w:rsidRPr="00CF2107">
        <w:rPr>
          <w:rFonts w:eastAsia="Cambria"/>
          <w:sz w:val="14"/>
        </w:rPr>
        <w:t xml:space="preserve">America's military may also benefit from a more open international defense market. A 2005 Heritage Foundation study examined the </w:t>
      </w:r>
      <w:r w:rsidRPr="00CF2107">
        <w:rPr>
          <w:rFonts w:eastAsia="Cambria"/>
          <w:u w:val="single"/>
        </w:rPr>
        <w:t>effect of globalization on the defense market and concluded that access to foreign suppliers would play a significant and positive role in helping the Pentagon to access a broader industrial base and meet immediate defense needs more efficiently.</w:t>
      </w:r>
      <w:bookmarkStart w:id="1" w:name="_ftnref1"/>
      <w:r w:rsidRPr="00CF2107">
        <w:rPr>
          <w:rFonts w:eastAsia="Cambria"/>
          <w:u w:val="single"/>
        </w:rPr>
        <w:fldChar w:fldCharType="begin"/>
      </w:r>
      <w:r w:rsidRPr="00CF2107">
        <w:rPr>
          <w:rFonts w:eastAsia="Cambria"/>
          <w:u w:val="single"/>
        </w:rPr>
        <w:instrText xml:space="preserve"> HYPERLINK "https://www.heritage.org/defense/report/maintaining-the-superiority-americas-defense-industrial-base" \l "_ftn1" \o "" </w:instrText>
      </w:r>
      <w:r w:rsidRPr="00CF2107">
        <w:rPr>
          <w:rFonts w:eastAsia="Cambria"/>
          <w:u w:val="single"/>
        </w:rPr>
        <w:fldChar w:fldCharType="separate"/>
      </w:r>
      <w:r w:rsidRPr="00CF2107">
        <w:rPr>
          <w:rFonts w:eastAsia="Cambria"/>
          <w:u w:val="single"/>
        </w:rPr>
        <w:t>[1]</w:t>
      </w:r>
      <w:r w:rsidRPr="00CF2107">
        <w:rPr>
          <w:rFonts w:eastAsia="Cambria"/>
          <w:u w:val="single"/>
        </w:rPr>
        <w:fldChar w:fldCharType="end"/>
      </w:r>
      <w:bookmarkEnd w:id="1"/>
      <w:r w:rsidRPr="00CF2107">
        <w:rPr>
          <w:rFonts w:eastAsia="Cambria"/>
          <w:sz w:val="14"/>
        </w:rPr>
        <w:t xml:space="preserve"> These findings still hold true today. While remaining focused on the </w:t>
      </w:r>
      <w:r w:rsidRPr="00CF2107">
        <w:rPr>
          <w:rFonts w:eastAsia="Cambria"/>
          <w:u w:val="single"/>
        </w:rPr>
        <w:t>critical technologies, industries, and skills that are not readily available in the global market, Congress should also support increased foreign military sales to help complement America's domestic defense industrial base.</w:t>
      </w:r>
      <w:r w:rsidRPr="00CF2107">
        <w:rPr>
          <w:rFonts w:eastAsia="Cambria"/>
          <w:sz w:val="14"/>
        </w:rPr>
        <w:t xml:space="preserve"> Following the sweeping procurement changes proposed by Secretary of Defense Robert Gates in President Barack Obama's fiscal year (FY) 2010 defense budget, the decisions awaiting congressional review will directly affect America's defense industrial base for years to come. These funding decisions about what the military will and will not buy are a primary factor in determining whether America will retain its military primacy a decade from now. The critical workforce ingredients in sustaining an industrial base capable of </w:t>
      </w:r>
      <w:r w:rsidRPr="00CF2107">
        <w:rPr>
          <w:rFonts w:eastAsia="Cambria"/>
          <w:u w:val="single"/>
        </w:rPr>
        <w:t>building next-generation systems are specialized design</w:t>
      </w:r>
      <w:r w:rsidRPr="00CF2107">
        <w:rPr>
          <w:rFonts w:eastAsia="Cambria"/>
          <w:sz w:val="14"/>
        </w:rPr>
        <w:t xml:space="preserve">, </w:t>
      </w:r>
      <w:r w:rsidRPr="00CF2107">
        <w:rPr>
          <w:rFonts w:eastAsia="Cambria"/>
          <w:u w:val="single"/>
        </w:rPr>
        <w:t>engineering, and manufacturing skills.</w:t>
      </w:r>
      <w:r w:rsidRPr="00CF2107">
        <w:rPr>
          <w:rFonts w:eastAsia="Cambria"/>
          <w:sz w:val="14"/>
        </w:rPr>
        <w:t xml:space="preserve"> The consolidation of the defense industry during the 1990s has placed an increased burden on a small collection of defense companies, and the consolidation of major defense contractors has led to a general reduction in the number of available workers. Already at a turning point, </w:t>
      </w:r>
      <w:r w:rsidRPr="00CF2107">
        <w:rPr>
          <w:rFonts w:eastAsia="Cambria"/>
          <w:u w:val="single"/>
        </w:rPr>
        <w:t xml:space="preserve">the potential closure of major defense manufacturing lines in the next five years with no additional scheduled production could shrink this national asset even further. </w:t>
      </w:r>
      <w:r w:rsidRPr="00CF2107">
        <w:rPr>
          <w:rFonts w:eastAsia="Cambria"/>
          <w:sz w:val="14"/>
        </w:rPr>
        <w:t xml:space="preserve">While the manufacturing workforce alone should not dictate congressional defense acquisition decisions, the potential defense "brain drain" must be considered when Congress determines whether or not to permanently shut down major production lines--particularly shipbuilding and aerospace. More often than not, once these highly skilled workers exit the federal workforce, they are difficult to recruit back and more expensive to retrain with significant project gaps. Given the inherently unpredictable nature of the international security system, Congress must take a long-term perspective for defense planning. More specifically, </w:t>
      </w:r>
      <w:r w:rsidRPr="00CF2107">
        <w:rPr>
          <w:rFonts w:eastAsia="Cambria"/>
          <w:u w:val="single"/>
        </w:rPr>
        <w:t>Congress should closely examine the national security implications of the pending closure of several major production lines, including the F-22 Raptor, C-17 Globemaster III, F/A-18E/F, F-15E Strike Eagle, High Mobility Artillery Rocket System, Airborne Laser, and various rotary-wing programs when crafting the annual defense bills for FY 2010.</w:t>
      </w:r>
    </w:p>
    <w:p w14:paraId="544636B5"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 Defense Industrial Base solves war</w:t>
      </w:r>
    </w:p>
    <w:p w14:paraId="24AD8F47" w14:textId="77777777" w:rsidR="00CF2107" w:rsidRPr="00CF2107" w:rsidRDefault="00CF2107" w:rsidP="00CF2107">
      <w:pPr>
        <w:rPr>
          <w:rFonts w:eastAsia="Cambria"/>
        </w:rPr>
      </w:pPr>
      <w:r w:rsidRPr="00CF2107">
        <w:rPr>
          <w:rFonts w:eastAsia="Cambria"/>
          <w:b/>
          <w:bCs/>
          <w:sz w:val="26"/>
        </w:rPr>
        <w:t>O’Hanlon 11</w:t>
      </w:r>
      <w:r w:rsidRPr="00CF2107">
        <w:rPr>
          <w:rFonts w:eastAsia="Cambria"/>
        </w:rPr>
        <w:t xml:space="preserve"> (Michael O’Hanlon obtained his Ph.D. from Princeton in public and international affairs. He is a senior fellow in Foreign Policy at the Brookings Institution, where he specializes in U.S. defense strategy, the use of military force, homeland security and American foreign policy. O’Hanlon is a lecturer at Princeton University and professor at Johns Hopkins University. “The National Security Industrial Base: A Crucial Asset of the United States, Whose Future May Be in Jeopardy,” Brookings, February 2011, </w:t>
      </w:r>
      <w:hyperlink r:id="rId31" w:history="1">
        <w:r w:rsidRPr="00CF2107">
          <w:rPr>
            <w:rFonts w:eastAsia="Cambria"/>
          </w:rPr>
          <w:t>https://www.brookings.edu/wp-content/uploads/2016/06/02_defense_ohanlon.pdf</w:t>
        </w:r>
      </w:hyperlink>
      <w:r w:rsidRPr="00CF2107">
        <w:rPr>
          <w:rFonts w:eastAsia="Cambria"/>
        </w:rPr>
        <w:t>) //Haus</w:t>
      </w:r>
    </w:p>
    <w:p w14:paraId="315E623F" w14:textId="77777777" w:rsidR="00CF2107" w:rsidRPr="00CF2107" w:rsidRDefault="00CF2107" w:rsidP="00CF2107">
      <w:pPr>
        <w:rPr>
          <w:rFonts w:eastAsia="Cambria"/>
          <w:sz w:val="14"/>
          <w:szCs w:val="14"/>
        </w:rPr>
      </w:pPr>
      <w:r w:rsidRPr="00CF2107">
        <w:rPr>
          <w:rFonts w:eastAsia="Cambria"/>
          <w:sz w:val="14"/>
          <w:szCs w:val="14"/>
        </w:rPr>
        <w:t xml:space="preserve">THE GOOD AND BAD OF TODAY’S AMERICAN ECONOMY AND THE UNDERPINNINGS TO THE NATION’S DEFENSE INDUSTRIAL SECTOR </w:t>
      </w:r>
    </w:p>
    <w:p w14:paraId="0CEBE15B" w14:textId="77777777" w:rsidR="00CF2107" w:rsidRPr="00CF2107" w:rsidRDefault="00CF2107" w:rsidP="00CF2107">
      <w:pPr>
        <w:rPr>
          <w:rFonts w:eastAsia="Cambria"/>
          <w:sz w:val="14"/>
        </w:rPr>
      </w:pPr>
      <w:r w:rsidRPr="00CF2107">
        <w:rPr>
          <w:rFonts w:eastAsia="Cambria"/>
          <w:u w:val="single"/>
        </w:rPr>
        <w:t>The defense</w:t>
      </w:r>
      <w:r w:rsidRPr="00CF2107">
        <w:rPr>
          <w:rFonts w:eastAsia="Cambria"/>
          <w:sz w:val="14"/>
        </w:rPr>
        <w:t xml:space="preserve"> and broader aerospace and </w:t>
      </w:r>
      <w:r w:rsidRPr="00CF2107">
        <w:rPr>
          <w:rFonts w:eastAsia="Cambria"/>
          <w:u w:val="single"/>
        </w:rPr>
        <w:t>national security industrial base is often thought of as the “arsenal of democracy”</w:t>
      </w:r>
      <w:r w:rsidRPr="00CF2107">
        <w:rPr>
          <w:rFonts w:eastAsia="Cambria"/>
          <w:sz w:val="14"/>
        </w:rPr>
        <w:t xml:space="preserve"> going back to the term first coined by FDR during World War II. And in this role, </w:t>
      </w:r>
      <w:r w:rsidRPr="00CF2107">
        <w:rPr>
          <w:rFonts w:eastAsia="Cambria"/>
          <w:u w:val="single"/>
        </w:rPr>
        <w:t>it has certainly played its part in defending America, from the</w:t>
      </w:r>
      <w:r w:rsidRPr="00CF2107">
        <w:rPr>
          <w:rFonts w:eastAsia="Cambria"/>
          <w:sz w:val="14"/>
        </w:rPr>
        <w:t xml:space="preserve"> astounding 324,000 </w:t>
      </w:r>
      <w:r w:rsidRPr="00CF2107">
        <w:rPr>
          <w:rFonts w:eastAsia="Cambria"/>
          <w:u w:val="single"/>
        </w:rPr>
        <w:t xml:space="preserve">aircraft and </w:t>
      </w:r>
      <w:r w:rsidRPr="00CF2107">
        <w:rPr>
          <w:rFonts w:eastAsia="Cambria"/>
          <w:sz w:val="14"/>
        </w:rPr>
        <w:t xml:space="preserve">88,000 </w:t>
      </w:r>
      <w:r w:rsidRPr="00CF2107">
        <w:rPr>
          <w:rFonts w:eastAsia="Cambria"/>
          <w:u w:val="single"/>
        </w:rPr>
        <w:t>tanks manufactured by</w:t>
      </w:r>
      <w:r w:rsidRPr="00CF2107">
        <w:rPr>
          <w:rFonts w:eastAsia="Cambria"/>
          <w:sz w:val="14"/>
        </w:rPr>
        <w:t xml:space="preserve"> the </w:t>
      </w:r>
      <w:r w:rsidRPr="00CF2107">
        <w:rPr>
          <w:rFonts w:eastAsia="Cambria"/>
          <w:u w:val="single"/>
        </w:rPr>
        <w:t>U.S. firms</w:t>
      </w:r>
      <w:r w:rsidRPr="00CF2107">
        <w:rPr>
          <w:rFonts w:eastAsia="Cambria"/>
          <w:sz w:val="14"/>
        </w:rPr>
        <w:t xml:space="preserve"> during World War II (amazing numbers to think about given today’s D.C. debates over whether to buy 172 F-22s or 500 EFVs or not) to the Mine Resistant Ambush Protected (MRAP) vehicles and Reaper drones that our servicemen and women use today in Afghanistan.</w:t>
      </w:r>
    </w:p>
    <w:p w14:paraId="50312B10" w14:textId="77777777" w:rsidR="00CF2107" w:rsidRPr="00CF2107" w:rsidRDefault="00CF2107" w:rsidP="00CF2107">
      <w:pPr>
        <w:rPr>
          <w:rFonts w:eastAsia="Cambria"/>
          <w:sz w:val="14"/>
        </w:rPr>
      </w:pPr>
      <w:r w:rsidRPr="00CF2107">
        <w:rPr>
          <w:rFonts w:eastAsia="Cambria"/>
          <w:sz w:val="14"/>
        </w:rPr>
        <w:t xml:space="preserve">Historically, </w:t>
      </w:r>
      <w:r w:rsidRPr="00CF2107">
        <w:rPr>
          <w:rFonts w:eastAsia="Cambria"/>
          <w:b/>
          <w:iCs/>
          <w:u w:val="single"/>
        </w:rPr>
        <w:t>the vitality of the base has been wrapped up within the state of American military excellence</w:t>
      </w:r>
      <w:r w:rsidRPr="00CF2107">
        <w:rPr>
          <w:rFonts w:eastAsia="Cambria"/>
          <w:sz w:val="14"/>
        </w:rPr>
        <w:t xml:space="preserve">. This may not have been true in Revolutionary War times, when the colonists helped create a form of guerrilla warfare and depended far more on classic insurgent methods than on military might of the classic sort. But it has been largely true ever since, culminating in the </w:t>
      </w:r>
      <w:r w:rsidRPr="00CF2107">
        <w:rPr>
          <w:rFonts w:eastAsia="Cambria"/>
          <w:b/>
          <w:iCs/>
          <w:u w:val="single"/>
        </w:rPr>
        <w:t>victories of</w:t>
      </w:r>
      <w:r w:rsidRPr="00CF2107">
        <w:rPr>
          <w:rFonts w:eastAsia="Cambria"/>
          <w:u w:val="single"/>
        </w:rPr>
        <w:t xml:space="preserve"> the world </w:t>
      </w:r>
      <w:r w:rsidRPr="00CF2107">
        <w:rPr>
          <w:rFonts w:eastAsia="Cambria"/>
          <w:b/>
          <w:iCs/>
          <w:u w:val="single"/>
        </w:rPr>
        <w:t>wars</w:t>
      </w:r>
      <w:r w:rsidRPr="00CF2107">
        <w:rPr>
          <w:rFonts w:eastAsia="Cambria"/>
          <w:u w:val="single"/>
        </w:rPr>
        <w:t xml:space="preserve"> as well as the nonviolent triumph over the Warsaw Pact in the Cold War that was</w:t>
      </w:r>
      <w:r w:rsidRPr="00CF2107">
        <w:rPr>
          <w:rFonts w:eastAsia="Cambria"/>
          <w:b/>
          <w:iCs/>
          <w:u w:val="single"/>
        </w:rPr>
        <w:t xml:space="preserve"> due largely to the nation’s strong</w:t>
      </w:r>
      <w:r w:rsidRPr="00CF2107">
        <w:rPr>
          <w:rFonts w:eastAsia="Cambria"/>
          <w:sz w:val="14"/>
        </w:rPr>
        <w:t xml:space="preserve"> economy and high technology prowess in </w:t>
      </w:r>
      <w:r w:rsidRPr="00CF2107">
        <w:rPr>
          <w:rFonts w:eastAsia="Cambria"/>
          <w:b/>
          <w:iCs/>
          <w:u w:val="single"/>
        </w:rPr>
        <w:t>defense</w:t>
      </w:r>
      <w:r w:rsidRPr="00CF2107">
        <w:rPr>
          <w:rFonts w:eastAsia="Cambria"/>
          <w:sz w:val="14"/>
        </w:rPr>
        <w:t xml:space="preserve"> as well as nondefense </w:t>
      </w:r>
      <w:r w:rsidRPr="00CF2107">
        <w:rPr>
          <w:rFonts w:eastAsia="Cambria"/>
          <w:u w:val="single"/>
        </w:rPr>
        <w:t>realms</w:t>
      </w:r>
      <w:r w:rsidRPr="00CF2107">
        <w:rPr>
          <w:rFonts w:eastAsia="Cambria"/>
          <w:sz w:val="14"/>
        </w:rPr>
        <w:t>.</w:t>
      </w:r>
    </w:p>
    <w:p w14:paraId="094DD7D6" w14:textId="77777777" w:rsidR="00CF2107" w:rsidRPr="00CF2107" w:rsidRDefault="00CF2107" w:rsidP="00CF2107">
      <w:pPr>
        <w:rPr>
          <w:rFonts w:eastAsia="Cambria"/>
          <w:sz w:val="16"/>
          <w:szCs w:val="16"/>
        </w:rPr>
      </w:pPr>
      <w:r w:rsidRPr="00CF2107">
        <w:rPr>
          <w:rFonts w:eastAsia="Cambria"/>
          <w:sz w:val="16"/>
          <w:szCs w:val="16"/>
        </w:rPr>
        <w:t xml:space="preserve">Today those traditional strengths are at risk, and this is all the more concerning given the complex future we face. In a period during which China is rising, extremism and terrorism are thriving, American manufacturing is declining, and technology is evolving at a fast pace, the planning frameworks for American defense policy are much harder to establish. </w:t>
      </w:r>
    </w:p>
    <w:p w14:paraId="0A5DEA1D" w14:textId="77777777" w:rsidR="00CF2107" w:rsidRPr="00CF2107" w:rsidRDefault="00CF2107" w:rsidP="00CF2107">
      <w:pPr>
        <w:rPr>
          <w:rFonts w:eastAsia="Cambria"/>
          <w:sz w:val="16"/>
        </w:rPr>
      </w:pPr>
      <w:r w:rsidRPr="00CF2107">
        <w:rPr>
          <w:rFonts w:eastAsia="Cambria"/>
          <w:sz w:val="16"/>
        </w:rPr>
        <w:t>At the level of grand strateg</w:t>
      </w:r>
      <w:r w:rsidRPr="00CF2107">
        <w:rPr>
          <w:rFonts w:eastAsia="Cambria"/>
          <w:sz w:val="16"/>
          <w:szCs w:val="18"/>
        </w:rPr>
        <w:t>y,</w:t>
      </w:r>
      <w:r w:rsidRPr="00CF2107">
        <w:rPr>
          <w:rFonts w:eastAsia="Cambria"/>
          <w:sz w:val="16"/>
        </w:rPr>
        <w:t xml:space="preserve"> </w:t>
      </w:r>
      <w:r w:rsidRPr="00CF2107">
        <w:rPr>
          <w:rFonts w:eastAsia="Cambria"/>
          <w:u w:val="single"/>
        </w:rPr>
        <w:t>the United States retains many impressive strengths. It is still the world’s top economic power</w:t>
      </w:r>
      <w:r w:rsidRPr="00CF2107">
        <w:rPr>
          <w:rFonts w:eastAsia="Cambria"/>
          <w:sz w:val="16"/>
        </w:rPr>
        <w:t xml:space="preserve">, with more than 20 percent of global GDP even according to purchasing power parity calculations, and 25 percent according to classic exchange-rate calculations.1 Those who compare this data to the 50 percent share of global output that the United States accounted for after World War II as evidence of U.S. decline forget that the postwar period was highly unusual because so many other powers had been so (temporarily) weakened by war. In fact, </w:t>
      </w:r>
      <w:r w:rsidRPr="00CF2107">
        <w:rPr>
          <w:rFonts w:eastAsia="Cambria"/>
          <w:u w:val="single"/>
        </w:rPr>
        <w:t>it was largely U.S. grand strategy that led to the rapid recovery of western European democracies as well as Japan</w:t>
      </w:r>
      <w:r w:rsidRPr="00CF2107">
        <w:rPr>
          <w:rFonts w:eastAsia="Cambria"/>
          <w:sz w:val="16"/>
        </w:rPr>
        <w:t xml:space="preserve">, to say nothing of the rise of new economic powerhouses like South Korea and Taiwan, in the ensuing decades. We helped them recover and grow on purpose. Thus, the decline in U.S. GDP as a percentage of the global total should arguably be seen more as a success of American strategy than a weakness or failing. The international institutions that Washington led the way in creating, the foreign aid it provided, and the alliance system it forged made possible economic trends that have generally worked to the U.S. advantage.2 </w:t>
      </w:r>
    </w:p>
    <w:p w14:paraId="4FEB04F2" w14:textId="77777777" w:rsidR="00CF2107" w:rsidRPr="00CF2107" w:rsidRDefault="00CF2107" w:rsidP="00CF2107">
      <w:pPr>
        <w:rPr>
          <w:rFonts w:eastAsia="Cambria"/>
          <w:sz w:val="16"/>
          <w:szCs w:val="16"/>
        </w:rPr>
      </w:pPr>
      <w:r w:rsidRPr="00CF2107">
        <w:rPr>
          <w:rFonts w:eastAsia="Cambria"/>
          <w:sz w:val="16"/>
          <w:szCs w:val="16"/>
        </w:rPr>
        <w:t xml:space="preserve">As a further benefit of the success of this strategy, most key nations around the world viewed the United States as either friendly or benign. That remains true, even in eras where American popularity declines. As of today, the United States leads a global alliance system of more than 60 partner states that collectively account for almost 80 percent of global GDP and more than 80 percent of total global military spending between them.3 </w:t>
      </w:r>
    </w:p>
    <w:p w14:paraId="06298A6A" w14:textId="77777777" w:rsidR="00CF2107" w:rsidRPr="00CF2107" w:rsidRDefault="00CF2107" w:rsidP="00CF2107">
      <w:pPr>
        <w:rPr>
          <w:rFonts w:eastAsia="Cambria"/>
          <w:sz w:val="14"/>
          <w:szCs w:val="16"/>
        </w:rPr>
      </w:pPr>
      <w:r w:rsidRPr="00CF2107">
        <w:rPr>
          <w:rFonts w:eastAsia="Cambria"/>
          <w:sz w:val="14"/>
          <w:szCs w:val="16"/>
        </w:rPr>
        <w:t xml:space="preserve">It should be noted therefore that the </w:t>
      </w:r>
      <w:r w:rsidRPr="00CF2107">
        <w:rPr>
          <w:rFonts w:eastAsia="Cambria"/>
          <w:u w:val="single"/>
        </w:rPr>
        <w:t xml:space="preserve">defense industrial bases </w:t>
      </w:r>
      <w:r w:rsidRPr="00CF2107">
        <w:rPr>
          <w:rFonts w:eastAsia="Cambria"/>
          <w:sz w:val="14"/>
        </w:rPr>
        <w:t>of</w:t>
      </w:r>
      <w:r w:rsidRPr="00CF2107">
        <w:rPr>
          <w:rFonts w:eastAsia="Cambria"/>
          <w:sz w:val="14"/>
          <w:szCs w:val="16"/>
        </w:rPr>
        <w:t xml:space="preserve"> these other states </w:t>
      </w:r>
      <w:r w:rsidRPr="00CF2107">
        <w:rPr>
          <w:rFonts w:eastAsia="Cambria"/>
          <w:u w:val="single"/>
        </w:rPr>
        <w:t>may</w:t>
      </w:r>
      <w:r w:rsidRPr="00CF2107">
        <w:rPr>
          <w:rFonts w:eastAsia="Cambria"/>
          <w:sz w:val="14"/>
          <w:szCs w:val="16"/>
        </w:rPr>
        <w:t xml:space="preserve"> also </w:t>
      </w:r>
      <w:r w:rsidRPr="00CF2107">
        <w:rPr>
          <w:rFonts w:eastAsia="Cambria"/>
          <w:u w:val="single"/>
        </w:rPr>
        <w:t>be thought of as part of our overall global security structure</w:t>
      </w:r>
      <w:r w:rsidRPr="00CF2107">
        <w:rPr>
          <w:rFonts w:eastAsia="Cambria"/>
          <w:sz w:val="14"/>
          <w:szCs w:val="16"/>
        </w:rPr>
        <w:t xml:space="preserve">. That system includes the NATO alliance, the system of bilateral alliances in East Asia and the Western Pacific, the Rio Pact in Latin America at least at a formal level, and (less formally but quite significantly) American security partnerships with Taiwan, Israel, the Gulf Cooperation Council, and Iraq and Afghanistan. Arguably even Pakistan and India are best seen as part of this system rather than outside of it; at worst they are neutrals. Among the world’s major nations, only China and Russia are essentially outside this somewhat informal but still quite significant network. And America’s actual open nemeses as well as potential adversaries—Iran, North Korea, perhaps Venezuela, Syria and Burma and one or two other such countries—collectively account for 1 to 2 percent of global economic output or military power. </w:t>
      </w:r>
    </w:p>
    <w:p w14:paraId="02AFB777"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The U.S. defense industry is key to sustaining military strength and leadership </w:t>
      </w:r>
    </w:p>
    <w:p w14:paraId="2A1DF120" w14:textId="77777777" w:rsidR="00CF2107" w:rsidRPr="00CF2107" w:rsidRDefault="00CF2107" w:rsidP="00CF2107">
      <w:pPr>
        <w:rPr>
          <w:rFonts w:eastAsia="Cambria"/>
        </w:rPr>
      </w:pPr>
      <w:r w:rsidRPr="00CF2107">
        <w:rPr>
          <w:rFonts w:eastAsia="Cambria"/>
          <w:b/>
          <w:bCs/>
          <w:sz w:val="26"/>
        </w:rPr>
        <w:t>Watts 08</w:t>
      </w:r>
      <w:r w:rsidRPr="00CF2107">
        <w:rPr>
          <w:rFonts w:eastAsia="Cambria"/>
        </w:rPr>
        <w:t xml:space="preserve"> (Barry D. Watts, expert on air power, Air Force transformation, net assessment, and the military use of space. Watts obtained a degree in science in mathematics from the US Air Force Academy and philosophy from the University of Pittsburgh. “The US Defense Industrial Base: Past, Present and Future,” </w:t>
      </w:r>
      <w:r w:rsidRPr="00CF2107">
        <w:rPr>
          <w:rFonts w:eastAsia="Cambria"/>
          <w:i/>
        </w:rPr>
        <w:t>CSBA</w:t>
      </w:r>
      <w:r w:rsidRPr="00CF2107">
        <w:rPr>
          <w:rFonts w:eastAsia="Cambria"/>
        </w:rPr>
        <w:t xml:space="preserve">, 2008, </w:t>
      </w:r>
      <w:hyperlink r:id="rId32" w:history="1">
        <w:r w:rsidRPr="00CF2107">
          <w:rPr>
            <w:rFonts w:eastAsia="Cambria"/>
          </w:rPr>
          <w:t>https://apps.dtic.mil/dtic/tr/fulltext/u2/a490689.pdf</w:t>
        </w:r>
      </w:hyperlink>
      <w:r w:rsidRPr="00CF2107">
        <w:rPr>
          <w:rFonts w:eastAsia="Cambria"/>
        </w:rPr>
        <w:t>) //Haus</w:t>
      </w:r>
    </w:p>
    <w:p w14:paraId="59B82880" w14:textId="77777777" w:rsidR="00CF2107" w:rsidRPr="00CF2107" w:rsidRDefault="00CF2107" w:rsidP="00CF2107">
      <w:pPr>
        <w:rPr>
          <w:rFonts w:eastAsia="Cambria"/>
          <w:sz w:val="14"/>
        </w:rPr>
      </w:pPr>
      <w:r w:rsidRPr="00CF2107">
        <w:rPr>
          <w:rFonts w:eastAsia="Cambria"/>
          <w:sz w:val="14"/>
        </w:rPr>
        <w:t xml:space="preserve">Since World War II, </w:t>
      </w:r>
      <w:r w:rsidRPr="00CF2107">
        <w:rPr>
          <w:rFonts w:eastAsia="Cambria"/>
          <w:u w:val="single"/>
        </w:rPr>
        <w:t>the United States’ military strategy has emphasized exploiting technological superiority to deter war, win conflicts, and shape the behavior of other nations, allies as well as adversaries, during peacetime</w:t>
      </w:r>
      <w:r w:rsidRPr="00CF2107">
        <w:rPr>
          <w:rFonts w:eastAsia="Cambria"/>
          <w:sz w:val="14"/>
        </w:rPr>
        <w:t xml:space="preserve">. Against this criterion, </w:t>
      </w:r>
      <w:r w:rsidRPr="00CF2107">
        <w:rPr>
          <w:rFonts w:eastAsia="Cambria"/>
          <w:b/>
          <w:iCs/>
          <w:u w:val="single"/>
        </w:rPr>
        <w:t>the defense industry has to be given high marks for its contributions to national defense.</w:t>
      </w:r>
      <w:r w:rsidRPr="00CF2107">
        <w:rPr>
          <w:rFonts w:eastAsia="Cambria"/>
          <w:sz w:val="14"/>
        </w:rPr>
        <w:t xml:space="preserve"> Of course, </w:t>
      </w:r>
      <w:r w:rsidRPr="00CF2107">
        <w:rPr>
          <w:rFonts w:eastAsia="Cambria"/>
          <w:u w:val="single"/>
        </w:rPr>
        <w:t>the United States had the resources</w:t>
      </w:r>
      <w:r w:rsidRPr="00CF2107">
        <w:rPr>
          <w:rFonts w:eastAsia="Cambria"/>
          <w:sz w:val="14"/>
        </w:rPr>
        <w:t xml:space="preserve"> to pursue a strategy that sought, as much as possible, </w:t>
      </w:r>
      <w:r w:rsidRPr="00CF2107">
        <w:rPr>
          <w:rFonts w:eastAsia="Cambria"/>
          <w:u w:val="single"/>
        </w:rPr>
        <w:t>to substitute technology and equipment for the blood of its warriors.</w:t>
      </w:r>
      <w:r w:rsidRPr="00CF2107">
        <w:rPr>
          <w:rFonts w:eastAsia="Cambria"/>
          <w:sz w:val="14"/>
        </w:rPr>
        <w:t xml:space="preserve"> Since the 1940s, the United States has outspent all other nations with the exception of the Soviet Union from 1970 until the early 1980s. Since the Cold War ended, the US military has been able to outspend all actual or prospective rivals by even wider margins, although this fact must be balanced against its greater commitments. </w:t>
      </w:r>
    </w:p>
    <w:p w14:paraId="08F6991C" w14:textId="77777777" w:rsidR="00CF2107" w:rsidRPr="00CF2107" w:rsidRDefault="00CF2107" w:rsidP="00CF2107">
      <w:pPr>
        <w:rPr>
          <w:rFonts w:eastAsia="Cambria"/>
          <w:sz w:val="14"/>
          <w:szCs w:val="14"/>
        </w:rPr>
      </w:pPr>
      <w:r w:rsidRPr="00CF2107">
        <w:rPr>
          <w:rFonts w:eastAsia="Cambria"/>
          <w:sz w:val="14"/>
          <w:szCs w:val="14"/>
        </w:rPr>
        <w:t xml:space="preserve">Significant portions of the US military have been engaged in combat operations more or less continuously since 1991. </w:t>
      </w:r>
    </w:p>
    <w:p w14:paraId="775C7C25" w14:textId="77777777" w:rsidR="00CF2107" w:rsidRPr="00CF2107" w:rsidRDefault="00CF2107" w:rsidP="00CF2107">
      <w:pPr>
        <w:rPr>
          <w:rFonts w:eastAsia="Cambria"/>
          <w:u w:val="single"/>
        </w:rPr>
      </w:pPr>
      <w:r w:rsidRPr="00CF2107">
        <w:rPr>
          <w:rFonts w:eastAsia="Cambria"/>
          <w:sz w:val="14"/>
        </w:rPr>
        <w:t>Granting these caveats</w:t>
      </w:r>
      <w:r w:rsidRPr="00CF2107">
        <w:rPr>
          <w:rFonts w:eastAsia="Cambria"/>
          <w:u w:val="single"/>
        </w:rPr>
        <w:t>, the United States has nonetheless outdone other nations in the development of superior systems in most important arenas of military competition.</w:t>
      </w:r>
      <w:r w:rsidRPr="00CF2107">
        <w:rPr>
          <w:rFonts w:eastAsia="Cambria"/>
          <w:sz w:val="14"/>
        </w:rPr>
        <w:t xml:space="preserve"> Today, </w:t>
      </w:r>
      <w:r w:rsidRPr="00CF2107">
        <w:rPr>
          <w:rFonts w:eastAsia="Cambria"/>
          <w:u w:val="single"/>
        </w:rPr>
        <w:t>US nuclear submarines, surface combatants, tactical combat aircraft, bombers, main battle tanks, reconnaissance satellites and navigation satellites are the leaders in their respective classes.</w:t>
      </w:r>
      <w:r w:rsidRPr="00CF2107">
        <w:rPr>
          <w:rFonts w:eastAsia="Cambria"/>
          <w:sz w:val="14"/>
        </w:rPr>
        <w:t xml:space="preserve"> In underlying areas such as low-observables technologies, submarine quieting, acoustic detection, digital signal processing for a range of applications, active electronically scanned arrays, near-real-time sensor-to- shooter targeting connectivity, and all-weather guided munitions, </w:t>
      </w:r>
      <w:r w:rsidRPr="00CF2107">
        <w:rPr>
          <w:rFonts w:eastAsia="Cambria"/>
          <w:b/>
          <w:iCs/>
          <w:u w:val="single"/>
        </w:rPr>
        <w:t>the defense industry has given the US military substantial leads, many of which have been sustained over periods of decades.</w:t>
      </w:r>
      <w:r w:rsidRPr="00CF2107">
        <w:rPr>
          <w:rFonts w:eastAsia="Cambria"/>
          <w:u w:val="single"/>
        </w:rPr>
        <w:t xml:space="preserve"> </w:t>
      </w:r>
    </w:p>
    <w:p w14:paraId="32138164" w14:textId="77777777" w:rsidR="00CF2107" w:rsidRPr="00CF2107" w:rsidRDefault="00CF2107" w:rsidP="00CF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CF2107">
        <w:rPr>
          <w:rFonts w:eastAsia="MS Gothic" w:cs="Times New Roman"/>
          <w:b/>
          <w:sz w:val="52"/>
          <w:szCs w:val="32"/>
        </w:rPr>
        <w:t>Executive DA</w:t>
      </w:r>
    </w:p>
    <w:p w14:paraId="3157AD2D"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w:t>
      </w:r>
    </w:p>
    <w:p w14:paraId="0B9B54A4"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Executive power over arms sales is high. </w:t>
      </w:r>
    </w:p>
    <w:p w14:paraId="610AE161" w14:textId="77777777" w:rsidR="00CF2107" w:rsidRPr="00CF2107" w:rsidRDefault="00CF2107" w:rsidP="00CF2107">
      <w:pPr>
        <w:rPr>
          <w:rFonts w:eastAsia="Cambria"/>
        </w:rPr>
      </w:pPr>
      <w:r w:rsidRPr="00CF2107">
        <w:rPr>
          <w:rFonts w:eastAsia="Cambria"/>
          <w:b/>
          <w:bCs/>
          <w:sz w:val="26"/>
        </w:rPr>
        <w:t>Anderson 6/14</w:t>
      </w:r>
      <w:r w:rsidRPr="00CF2107">
        <w:rPr>
          <w:rFonts w:eastAsia="Cambria"/>
        </w:rPr>
        <w:t xml:space="preserve"> (Scott- fellow in Governance Studies @ Brookings, former attorney for the Office of the Legal Adviser @ the USDOS, “Untangling the Yemen Arms Sales Debate”, Lawfare, 6/14/19, </w:t>
      </w:r>
      <w:hyperlink r:id="rId33" w:history="1">
        <w:r w:rsidRPr="00CF2107">
          <w:rPr>
            <w:rFonts w:eastAsia="Cambria"/>
          </w:rPr>
          <w:t>https://www.lawfareblog.com/untangling-yemen-arms-sales-debate</w:t>
        </w:r>
      </w:hyperlink>
      <w:r w:rsidRPr="00CF2107">
        <w:rPr>
          <w:rFonts w:eastAsia="Cambria"/>
        </w:rPr>
        <w:t>) CSJ</w:t>
      </w:r>
    </w:p>
    <w:p w14:paraId="79754337" w14:textId="77777777" w:rsidR="00CF2107" w:rsidRPr="00CF2107" w:rsidRDefault="00CF2107" w:rsidP="00CF2107">
      <w:pPr>
        <w:rPr>
          <w:rFonts w:eastAsia="Cambria"/>
          <w:sz w:val="16"/>
        </w:rPr>
      </w:pPr>
      <w:r w:rsidRPr="00CF2107">
        <w:rPr>
          <w:rFonts w:eastAsia="Cambria"/>
          <w:sz w:val="16"/>
        </w:rPr>
        <w:t xml:space="preserve">Over the past several weeks, </w:t>
      </w:r>
      <w:r w:rsidRPr="00CF2107">
        <w:rPr>
          <w:rFonts w:eastAsia="Cambria"/>
          <w:u w:val="single"/>
        </w:rPr>
        <w:t>a new front has opened up in the legal fight over U.S. support for the Saudi-led military intervention in Yemen: the president’s authority to pursue arms sales.</w:t>
      </w:r>
      <w:r w:rsidRPr="00CF2107">
        <w:rPr>
          <w:rFonts w:eastAsia="Cambria"/>
          <w:sz w:val="16"/>
        </w:rPr>
        <w:t xml:space="preserve"> For months, congressional opponents of the Yemen conflict have blocked certain arms sales to Saudi Arabia and its coalition partners, citing human rights and other concerns. But on May 24, Secretary of State Mike Pompeo </w:t>
      </w:r>
      <w:hyperlink r:id="rId34" w:history="1">
        <w:r w:rsidRPr="00CF2107">
          <w:rPr>
            <w:rFonts w:eastAsia="Cambria"/>
            <w:sz w:val="16"/>
            <w:szCs w:val="32"/>
          </w:rPr>
          <w:t>announced</w:t>
        </w:r>
      </w:hyperlink>
      <w:r w:rsidRPr="00CF2107">
        <w:rPr>
          <w:rFonts w:eastAsia="Cambria"/>
          <w:sz w:val="16"/>
        </w:rPr>
        <w:t xml:space="preserve"> that the Trump administration was bypassing congressional review for these and other arms sales on the grounds that they were necessary to address the emergency triggered by Iran’s efforts to destabilize the region. Members of Congress pushed back hard, introducing one set of joint resolutions that would prohibit the specific arms sales in question and another proposal that, according to its authors, will eventually allow Congress to reconsider U.S. security assistance to Saudi Arabia altogether. Like </w:t>
      </w:r>
      <w:hyperlink r:id="rId35" w:history="1">
        <w:r w:rsidRPr="00CF2107">
          <w:rPr>
            <w:rFonts w:eastAsia="Cambria"/>
            <w:sz w:val="16"/>
            <w:szCs w:val="32"/>
          </w:rPr>
          <w:t>recent congressional efforts</w:t>
        </w:r>
      </w:hyperlink>
      <w:r w:rsidRPr="00CF2107">
        <w:rPr>
          <w:rFonts w:eastAsia="Cambria"/>
          <w:sz w:val="16"/>
        </w:rPr>
        <w:t xml:space="preserve"> to use provisions in the War Powers Resolution to end U.S. involvement in Yemen, </w:t>
      </w:r>
      <w:r w:rsidRPr="00CF2107">
        <w:rPr>
          <w:rFonts w:eastAsia="Cambria"/>
          <w:u w:val="single"/>
        </w:rPr>
        <w:t>this disagreement over arms sales centers on the novel use of certain relatively obscure statutory provisions.</w:t>
      </w:r>
      <w:r w:rsidRPr="00CF2107">
        <w:rPr>
          <w:rFonts w:eastAsia="Cambria"/>
          <w:sz w:val="16"/>
        </w:rPr>
        <w:t xml:space="preserve"> And once again, opponents of the Yemen conflict in Congress appear to be at an institutional disadvantage due to the president’s veto authority. That said, as with the war powers debate, relevant legal authorities provide members of Congress with ample opportunity to force debate and make President Trump and his allies take public stances on his increasingly unpopular Yemen policies. This raises the political costs of those policies and provides a mechanism through which these members can build support for more concrete legislative action in the future, up to and including potential changes to the president’s legal authority over arms sales. Arms Sales and the Law </w:t>
      </w:r>
      <w:r w:rsidRPr="00CF2107">
        <w:rPr>
          <w:rFonts w:eastAsia="Cambria"/>
          <w:u w:val="single"/>
        </w:rPr>
        <w:t xml:space="preserve">The president’s authority to engage in arms sales is rooted in statute. Since at least </w:t>
      </w:r>
      <w:hyperlink r:id="rId36" w:history="1">
        <w:r w:rsidRPr="00CF2107">
          <w:rPr>
            <w:rFonts w:eastAsia="Cambria"/>
            <w:szCs w:val="32"/>
            <w:u w:val="single"/>
          </w:rPr>
          <w:t>1795</w:t>
        </w:r>
      </w:hyperlink>
      <w:r w:rsidRPr="00CF2107">
        <w:rPr>
          <w:rFonts w:eastAsia="Cambria"/>
          <w:u w:val="single"/>
        </w:rPr>
        <w:t xml:space="preserve">, Congress has permitted the executive branch to transfer or sell arms to allies to help advance their common defense interests. The most recent version of this authority is provided by the </w:t>
      </w:r>
      <w:hyperlink r:id="rId37" w:history="1">
        <w:r w:rsidRPr="00CF2107">
          <w:rPr>
            <w:rFonts w:eastAsia="Cambria"/>
            <w:szCs w:val="32"/>
            <w:u w:val="single"/>
          </w:rPr>
          <w:t>Arms Export Control Act</w:t>
        </w:r>
      </w:hyperlink>
      <w:r w:rsidRPr="00CF2107">
        <w:rPr>
          <w:rFonts w:eastAsia="Cambria"/>
          <w:u w:val="single"/>
        </w:rPr>
        <w:t xml:space="preserve"> (AECA) in coordination with the related </w:t>
      </w:r>
      <w:hyperlink r:id="rId38" w:history="1">
        <w:r w:rsidRPr="00CF2107">
          <w:rPr>
            <w:rFonts w:eastAsia="Cambria"/>
            <w:szCs w:val="32"/>
            <w:u w:val="single"/>
          </w:rPr>
          <w:t>Foreign Assistance Act</w:t>
        </w:r>
      </w:hyperlink>
      <w:r w:rsidRPr="00CF2107">
        <w:rPr>
          <w:rFonts w:eastAsia="Cambria"/>
          <w:u w:val="single"/>
        </w:rPr>
        <w:t xml:space="preserve"> (FAA).</w:t>
      </w:r>
      <w:r w:rsidRPr="00CF2107">
        <w:rPr>
          <w:rFonts w:eastAsia="Cambria"/>
          <w:sz w:val="16"/>
        </w:rPr>
        <w:t xml:space="preserve"> Unsurprisingly, however, the modern Congress does not leave U.S. arms sales entirely up to the president’s discretion. Instead, it imposes a number of conditions on what the president may sell (or permit to be sold) and how. Enacted in </w:t>
      </w:r>
      <w:hyperlink r:id="rId39" w:history="1">
        <w:r w:rsidRPr="00CF2107">
          <w:rPr>
            <w:rFonts w:eastAsia="Cambria"/>
            <w:sz w:val="16"/>
            <w:szCs w:val="32"/>
          </w:rPr>
          <w:t>1976</w:t>
        </w:r>
      </w:hyperlink>
      <w:r w:rsidRPr="00CF2107">
        <w:rPr>
          <w:rFonts w:eastAsia="Cambria"/>
          <w:sz w:val="16"/>
        </w:rPr>
        <w:t xml:space="preserve"> following a </w:t>
      </w:r>
      <w:hyperlink r:id="rId40" w:anchor="page=4" w:history="1">
        <w:r w:rsidRPr="00CF2107">
          <w:rPr>
            <w:rFonts w:eastAsia="Cambria"/>
            <w:sz w:val="16"/>
            <w:szCs w:val="32"/>
          </w:rPr>
          <w:t xml:space="preserve">series of arms sales-related </w:t>
        </w:r>
      </w:hyperlink>
      <w:hyperlink r:id="rId41" w:anchor="page=4" w:history="1">
        <w:r w:rsidRPr="00CF2107">
          <w:rPr>
            <w:rFonts w:eastAsia="Cambria"/>
            <w:sz w:val="16"/>
            <w:szCs w:val="32"/>
          </w:rPr>
          <w:t>controversies</w:t>
        </w:r>
      </w:hyperlink>
      <w:r w:rsidRPr="00CF2107">
        <w:rPr>
          <w:rFonts w:eastAsia="Cambria"/>
          <w:sz w:val="16"/>
        </w:rPr>
        <w:t xml:space="preserve">, </w:t>
      </w:r>
      <w:r w:rsidRPr="00CF2107">
        <w:rPr>
          <w:rFonts w:eastAsia="Cambria"/>
          <w:u w:val="single"/>
        </w:rPr>
        <w:t>the AECA was originally intended to promote shared executive branch and congressional control over arms sales</w:t>
      </w:r>
      <w:r w:rsidRPr="00CF2107">
        <w:rPr>
          <w:rFonts w:eastAsia="Cambria"/>
          <w:sz w:val="16"/>
        </w:rPr>
        <w:t xml:space="preserve">. To accomplish this, Congress </w:t>
      </w:r>
      <w:hyperlink r:id="rId42" w:anchor="page=12" w:history="1">
        <w:r w:rsidRPr="00CF2107">
          <w:rPr>
            <w:rFonts w:eastAsia="Cambria"/>
            <w:sz w:val="16"/>
            <w:szCs w:val="32"/>
          </w:rPr>
          <w:t>amended</w:t>
        </w:r>
      </w:hyperlink>
      <w:r w:rsidRPr="00CF2107">
        <w:rPr>
          <w:rFonts w:eastAsia="Cambria"/>
          <w:sz w:val="16"/>
        </w:rPr>
        <w:t xml:space="preserve"> Section 36 of the existing Foreign Military Sales Act of 1968 to require the president to provide Congress with a “certification” of any proposed sale of defense articles or services to a foreign government—or any effort to license a private actor to conduct such a sale—above a certain threshold in value 30 days before the finalization of that sale. During the certification period, Congress could object to the sale through a </w:t>
      </w:r>
      <w:hyperlink r:id="rId43" w:history="1">
        <w:r w:rsidRPr="00CF2107">
          <w:rPr>
            <w:rFonts w:eastAsia="Cambria"/>
            <w:sz w:val="16"/>
            <w:szCs w:val="32"/>
          </w:rPr>
          <w:t>concurrent resolution</w:t>
        </w:r>
      </w:hyperlink>
      <w:r w:rsidRPr="00CF2107">
        <w:rPr>
          <w:rFonts w:eastAsia="Cambria"/>
          <w:sz w:val="16"/>
        </w:rPr>
        <w:t xml:space="preserve">—meaning a resolution approved by the House and the Senate but not presented to the president for signature or veto—pursuant to certain expedited procedures defined in </w:t>
      </w:r>
      <w:hyperlink r:id="rId44" w:anchor="page=37" w:history="1">
        <w:r w:rsidRPr="00CF2107">
          <w:rPr>
            <w:rFonts w:eastAsia="Cambria"/>
            <w:sz w:val="16"/>
            <w:szCs w:val="32"/>
          </w:rPr>
          <w:t>Section 601</w:t>
        </w:r>
      </w:hyperlink>
      <w:r w:rsidRPr="00CF2107">
        <w:rPr>
          <w:rFonts w:eastAsia="Cambria"/>
          <w:sz w:val="16"/>
        </w:rPr>
        <w:t xml:space="preserve"> of the AECA, which makes it possible for a senator to force at least a procedural vote and ensure that the measure can proceed in a timely manner so long as it has majority support. Such a resolution would, under the AECA, prohibit the president from moving forward with the sale unless he certified to Congress that “an emergency exist[ed] which require[d] such sale in the national security interests of the United States.” Functionally, this procedure gave a simple majority in Congress substantial control over U.S. arms sales. But this arrangement was not destined to last. </w:t>
      </w:r>
      <w:r w:rsidRPr="00CF2107">
        <w:rPr>
          <w:rFonts w:eastAsia="Cambria"/>
          <w:u w:val="single"/>
        </w:rPr>
        <w:t xml:space="preserve">In its 1983 decision in the matter of </w:t>
      </w:r>
      <w:hyperlink r:id="rId45" w:history="1">
        <w:r w:rsidRPr="00CF2107">
          <w:rPr>
            <w:rFonts w:eastAsia="Cambria"/>
            <w:i/>
            <w:iCs/>
            <w:szCs w:val="32"/>
            <w:u w:val="single"/>
          </w:rPr>
          <w:t>INS v. Chadha</w:t>
        </w:r>
      </w:hyperlink>
      <w:r w:rsidRPr="00CF2107">
        <w:rPr>
          <w:rFonts w:eastAsia="Cambria"/>
          <w:u w:val="single"/>
        </w:rPr>
        <w:t>, the Supreme Court held that a similar legislative veto provision in a different statute was unconstitutional, because it evaded the constitutional requirement that substantive legislation be presented to the president for a potential veto before having legal effect.</w:t>
      </w:r>
      <w:r w:rsidRPr="00CF2107">
        <w:rPr>
          <w:rFonts w:eastAsia="Cambria"/>
          <w:sz w:val="16"/>
        </w:rPr>
        <w:t xml:space="preserve"> This raised serious doubts as to whether the AECA’s various legislative veto provisions would withstand constitutional scrutiny if challenged in the courts. In 1986, </w:t>
      </w:r>
      <w:r w:rsidRPr="00CF2107">
        <w:rPr>
          <w:rFonts w:eastAsia="Cambria"/>
          <w:u w:val="single"/>
        </w:rPr>
        <w:t xml:space="preserve">Congress responded by </w:t>
      </w:r>
      <w:hyperlink r:id="rId46" w:history="1">
        <w:r w:rsidRPr="00CF2107">
          <w:rPr>
            <w:rFonts w:eastAsia="Cambria"/>
            <w:szCs w:val="32"/>
            <w:u w:val="single"/>
          </w:rPr>
          <w:t>amending</w:t>
        </w:r>
      </w:hyperlink>
      <w:r w:rsidRPr="00CF2107">
        <w:rPr>
          <w:rFonts w:eastAsia="Cambria"/>
          <w:u w:val="single"/>
        </w:rPr>
        <w:t xml:space="preserve"> Section 36 to substitute resolutions in place of concurrent resolutions for the statute’s legislative veto provisions, ensuring their constitutionality. But this substantially weakened congressional control, as the president now had the power to veto any effort to stop a proposed arms sale. </w:t>
      </w:r>
      <w:r w:rsidRPr="00CF2107">
        <w:rPr>
          <w:rFonts w:eastAsia="Cambria"/>
          <w:sz w:val="16"/>
        </w:rPr>
        <w:t xml:space="preserve">Since shortly before the AECA was enacted, Congress and the executive branch have </w:t>
      </w:r>
      <w:r w:rsidRPr="00CF2107">
        <w:rPr>
          <w:rFonts w:eastAsia="Cambria"/>
          <w:u w:val="single"/>
        </w:rPr>
        <w:t>supplemented these formal requirements with informal arrangements that are not set out in statute.</w:t>
      </w:r>
      <w:r w:rsidRPr="00CF2107">
        <w:rPr>
          <w:rFonts w:eastAsia="Cambria"/>
          <w:sz w:val="16"/>
        </w:rPr>
        <w:t xml:space="preserve"> As a matter of practice, the executive branch shares information regarding qualifying arms sales with relevant congressional committees prior to formal certification so that the committees may voice concerns without causing a public diplomatic incident. The Obama administration </w:t>
      </w:r>
      <w:hyperlink r:id="rId47" w:history="1">
        <w:r w:rsidRPr="00CF2107">
          <w:rPr>
            <w:rFonts w:eastAsia="Cambria"/>
            <w:sz w:val="16"/>
            <w:szCs w:val="32"/>
          </w:rPr>
          <w:t>updated these procedures</w:t>
        </w:r>
      </w:hyperlink>
      <w:r w:rsidRPr="00CF2107">
        <w:rPr>
          <w:rFonts w:eastAsia="Cambria"/>
          <w:sz w:val="16"/>
        </w:rPr>
        <w:t xml:space="preserve">, </w:t>
      </w:r>
      <w:r w:rsidRPr="00CF2107">
        <w:rPr>
          <w:rFonts w:eastAsia="Cambria"/>
          <w:u w:val="single"/>
        </w:rPr>
        <w:t xml:space="preserve">creating a “tiered review” process </w:t>
      </w:r>
      <w:r w:rsidRPr="00CF2107">
        <w:rPr>
          <w:rFonts w:eastAsia="Cambria"/>
          <w:sz w:val="16"/>
        </w:rPr>
        <w:t xml:space="preserve">that is still in use today. Here is how a State Department official </w:t>
      </w:r>
      <w:hyperlink r:id="rId48" w:anchor="page=8" w:history="1">
        <w:r w:rsidRPr="00CF2107">
          <w:rPr>
            <w:rFonts w:eastAsia="Cambria"/>
            <w:sz w:val="16"/>
            <w:szCs w:val="32"/>
          </w:rPr>
          <w:t>described</w:t>
        </w:r>
      </w:hyperlink>
      <w:r w:rsidRPr="00CF2107">
        <w:rPr>
          <w:rFonts w:eastAsia="Cambria"/>
          <w:sz w:val="16"/>
        </w:rPr>
        <w:t xml:space="preserve"> the process in June 2017 congressional testimony: For nearly all [arms sales], </w:t>
      </w:r>
      <w:r w:rsidRPr="00CF2107">
        <w:rPr>
          <w:rFonts w:eastAsia="Cambria"/>
          <w:u w:val="single"/>
        </w:rPr>
        <w:t xml:space="preserve">once the Administration has made a decision to approve a [transaction] above the statutory notification threshold, we provide a draft notification to [relevant congressional c]ommittee[s] under a process we call “tiered review.” </w:t>
      </w:r>
      <w:r w:rsidRPr="00CF2107">
        <w:rPr>
          <w:rFonts w:eastAsia="Cambria"/>
          <w:sz w:val="16"/>
        </w:rPr>
        <w:t xml:space="preserve">This entails a Congressional review period during which the[y] can ask questions or raise concerns prior to the Department of State initiating formal notification. </w:t>
      </w:r>
      <w:r w:rsidRPr="00CF2107">
        <w:rPr>
          <w:rFonts w:eastAsia="Cambria"/>
          <w:u w:val="single"/>
        </w:rPr>
        <w:t>The purpose is to provide Congress the opportunity to raise concerns</w:t>
      </w:r>
      <w:r w:rsidRPr="00CF2107">
        <w:rPr>
          <w:rFonts w:eastAsia="Cambria"/>
          <w:sz w:val="16"/>
        </w:rPr>
        <w:t xml:space="preserve">, and have these concerns addressed, in a confidential process with the Administration, so that our bilateral relationship with the country in question is protected during this process. If, during the Tiered Review period, the Committee raises significant concerns about a [transaction], we will typically extend the review period until we can resolve those concerns. By voicing concerns, members of Congress involved in this tiered review process can theoretically hold up certification indefinitely. This gives them a de facto veto over proposed arms sales but only for as long as the executive branch is willing to tolerate this informal understanding and hold off on proceeding to formal certification. That said, Congress can always reevaluate how much authority it delegates to the executive branch—and it might well do so if these informal arrangements were to fall apart. At present, the AECA </w:t>
      </w:r>
      <w:hyperlink r:id="rId49" w:history="1">
        <w:r w:rsidRPr="00CF2107">
          <w:rPr>
            <w:rFonts w:eastAsia="Cambria"/>
            <w:sz w:val="16"/>
            <w:szCs w:val="32"/>
          </w:rPr>
          <w:t>generally requires</w:t>
        </w:r>
      </w:hyperlink>
      <w:r w:rsidRPr="00CF2107">
        <w:rPr>
          <w:rFonts w:eastAsia="Cambria"/>
          <w:sz w:val="16"/>
        </w:rPr>
        <w:t xml:space="preserve"> that the president notify the speaker of the House of Representatives, the House Committee on Foreign Affairs and the chairman of the Senate Committee on Foreign Relations 30 days before pursuing any transaction that is, for defense articles or services, valued at $50 million or more; for “major defense equipment,” valued at $14 million or more; or, for “design and construction services,” valued at $200 million or more. These requirements apply regardless of whether the transaction is taking place directly through government-to-government sales (through what is called the Foreign Military Sales, or FMS, program) or a private company is being licensed to provide the defense articles or services in question (through what is called the Direct Commercial Sales, or DCS, program). The dollar threshold and period of advance notice can vary with certain conditions—for example, if the buyer is a NATO member. But much of Congress’s influence is exercised before this process even starts, through the nonstatutory pre-certification process. Pompeo’s Emergency Proclamation and Its Aftermath This legal background provides important context for understanding how the controversy surrounding the Trump administration’s recent decision has unfolded. The conflict between the Trump administration and Congress arguably began when Democratic Sen. Robert Menendez, the ranking member on the Senate foreign relations committee, </w:t>
      </w:r>
      <w:hyperlink r:id="rId50" w:history="1">
        <w:r w:rsidRPr="00CF2107">
          <w:rPr>
            <w:rFonts w:eastAsia="Cambria"/>
            <w:sz w:val="16"/>
            <w:szCs w:val="32"/>
          </w:rPr>
          <w:t>put a “hold”</w:t>
        </w:r>
      </w:hyperlink>
      <w:r w:rsidRPr="00CF2107">
        <w:rPr>
          <w:rFonts w:eastAsia="Cambria"/>
          <w:sz w:val="16"/>
        </w:rPr>
        <w:t xml:space="preserve"> on the sale of certain precision-guided munitions to Saudi Arabia in June 2018. His letter announcing the hold, which cited the concerns of a bipartisan group of senators with U.S. policy toward Yemen, made clear that he was relying on the informal pre-certification process: It indicated that he “[could not] support moving forward with the formal congressional notification process” and requested “additional briefings” to address the policy concerns he identified. This hold remained in place for several months and may have expanded to cover other possible arms sales to Saudi Arabia and its coalition partners in Yemen. It may also have limited the Trump administration’s efforts to pursue such sales even if they were not formally subject to a hold, due to fears that they would encounter similar objections. Regardless, on May 24, </w:t>
      </w:r>
      <w:r w:rsidRPr="00CF2107">
        <w:rPr>
          <w:rFonts w:eastAsia="Cambria"/>
          <w:u w:val="single"/>
        </w:rPr>
        <w:t>Pompeo announced that the Trump administration had elected to move forward with the precision-guided munitions sales</w:t>
      </w:r>
      <w:r w:rsidRPr="00CF2107">
        <w:rPr>
          <w:rFonts w:eastAsia="Cambria"/>
          <w:sz w:val="16"/>
        </w:rPr>
        <w:t xml:space="preserve"> as part of a </w:t>
      </w:r>
      <w:hyperlink r:id="rId51" w:anchor="page=129" w:history="1">
        <w:r w:rsidRPr="00CF2107">
          <w:rPr>
            <w:rFonts w:eastAsia="Cambria"/>
            <w:sz w:val="16"/>
            <w:szCs w:val="32"/>
          </w:rPr>
          <w:t>tranche of 22 FMS and DCS sales</w:t>
        </w:r>
      </w:hyperlink>
      <w:r w:rsidRPr="00CF2107">
        <w:rPr>
          <w:rFonts w:eastAsia="Cambria"/>
          <w:sz w:val="16"/>
        </w:rPr>
        <w:t xml:space="preserve"> to Jordan, Saudi Arabia and the United Arab Emirates (UAE) valued at more than $8 billion. He transmitted a </w:t>
      </w:r>
      <w:hyperlink r:id="rId52" w:anchor="page=128" w:history="1">
        <w:r w:rsidRPr="00CF2107">
          <w:rPr>
            <w:rFonts w:eastAsia="Cambria"/>
            <w:sz w:val="16"/>
            <w:szCs w:val="32"/>
          </w:rPr>
          <w:t>determination and associated memorandum</w:t>
        </w:r>
      </w:hyperlink>
      <w:r w:rsidRPr="00CF2107">
        <w:rPr>
          <w:rFonts w:eastAsia="Cambria"/>
          <w:sz w:val="16"/>
        </w:rPr>
        <w:t xml:space="preserve"> to Congress indicating that the arms sales were necessary to counter the “emergency” posed by Iran’s threats to regional stability, including through their support for Houthi rebels in Yemen. As Pompeo described in an associated statement: “These sales will support our allies, enhance Middle East stability, and help these nations to deter and defend themselves from the Islamic Republic of Iran. Delaying this shipment could cause degraded systems and a lack of necessary parts and maintenance that could create severe airworthiness and interoperability concerns for our key partners, during a time of increasing regional volatility. These national security concerns have been exacerbated by many months of Congressional delay in addressing these critical requirements, and have called into doubt our reliability as a provider of defense capabilities, opening opportunities for U.S. adversaries to exploit. ... Today’s action will quickly augment our partners’ capacity to provide for their own self-defense and reinforce recent changes to U.S. posture in the region to deter Iran.” Despite the language of “emergency,” Pompeo was not making the type of declaration used by the president under the </w:t>
      </w:r>
      <w:hyperlink r:id="rId53" w:history="1">
        <w:r w:rsidRPr="00CF2107">
          <w:rPr>
            <w:rFonts w:eastAsia="Cambria"/>
            <w:sz w:val="16"/>
            <w:szCs w:val="32"/>
          </w:rPr>
          <w:t>National Emergencies Act</w:t>
        </w:r>
      </w:hyperlink>
      <w:r w:rsidRPr="00CF2107">
        <w:rPr>
          <w:rFonts w:eastAsia="Cambria"/>
          <w:sz w:val="16"/>
        </w:rPr>
        <w:t xml:space="preserve"> to try and </w:t>
      </w:r>
      <w:hyperlink r:id="rId54" w:history="1">
        <w:r w:rsidRPr="00CF2107">
          <w:rPr>
            <w:rFonts w:eastAsia="Cambria"/>
            <w:sz w:val="16"/>
            <w:szCs w:val="32"/>
          </w:rPr>
          <w:t>secure border wall funding</w:t>
        </w:r>
      </w:hyperlink>
      <w:r w:rsidRPr="00CF2107">
        <w:rPr>
          <w:rFonts w:eastAsia="Cambria"/>
          <w:sz w:val="16"/>
        </w:rPr>
        <w:t xml:space="preserve"> or </w:t>
      </w:r>
      <w:hyperlink r:id="rId55" w:history="1">
        <w:r w:rsidRPr="00CF2107">
          <w:rPr>
            <w:rFonts w:eastAsia="Cambria"/>
            <w:sz w:val="16"/>
            <w:szCs w:val="32"/>
          </w:rPr>
          <w:t>threaten tariffs against Mexico</w:t>
        </w:r>
      </w:hyperlink>
      <w:r w:rsidRPr="00CF2107">
        <w:rPr>
          <w:rFonts w:eastAsia="Cambria"/>
          <w:sz w:val="16"/>
        </w:rPr>
        <w:t xml:space="preserve">. Instead, </w:t>
      </w:r>
      <w:r w:rsidRPr="00CF2107">
        <w:rPr>
          <w:rFonts w:eastAsia="Cambria"/>
          <w:u w:val="single"/>
        </w:rPr>
        <w:t xml:space="preserve">Pompeo was relying on the emergency exception built into the AECA’s </w:t>
      </w:r>
      <w:hyperlink r:id="rId56" w:history="1">
        <w:r w:rsidRPr="00CF2107">
          <w:rPr>
            <w:rFonts w:eastAsia="Cambria"/>
            <w:szCs w:val="32"/>
            <w:u w:val="single"/>
          </w:rPr>
          <w:t>Section 36 requirements</w:t>
        </w:r>
      </w:hyperlink>
      <w:r w:rsidRPr="00CF2107">
        <w:rPr>
          <w:rFonts w:eastAsia="Cambria"/>
          <w:u w:val="single"/>
        </w:rPr>
        <w:t xml:space="preserve">, which allows the president (or designees) to bypass congressional certification whenever they assert that “an emergency exists which requires the proposed [arms sale] in the national security interests of the United States.” The statute does not identify any specific conditions for what constitutes such an emergency but, instead, simply requires that the president “set forth in the certification a detailed justification for his determination[.]” </w:t>
      </w:r>
      <w:r w:rsidRPr="00CF2107">
        <w:rPr>
          <w:rFonts w:eastAsia="Cambria"/>
          <w:sz w:val="16"/>
        </w:rPr>
        <w:t xml:space="preserve">Why the Trump administration chose to use the emergency exception instead of simply disregarding Menendez’s hold and moving forward with the formal certification period is unclear. Pompeo’s </w:t>
      </w:r>
      <w:hyperlink r:id="rId57" w:history="1">
        <w:r w:rsidRPr="00CF2107">
          <w:rPr>
            <w:rFonts w:eastAsia="Cambria"/>
            <w:sz w:val="16"/>
            <w:szCs w:val="32"/>
          </w:rPr>
          <w:t>statement</w:t>
        </w:r>
      </w:hyperlink>
      <w:r w:rsidRPr="00CF2107">
        <w:rPr>
          <w:rFonts w:eastAsia="Cambria"/>
          <w:sz w:val="16"/>
        </w:rPr>
        <w:t xml:space="preserve">, and recent testimony by State Department officials, contend that </w:t>
      </w:r>
      <w:r w:rsidRPr="00CF2107">
        <w:rPr>
          <w:rFonts w:eastAsia="Cambria"/>
          <w:u w:val="single"/>
        </w:rPr>
        <w:t xml:space="preserve">Pompeo’s use of the emergency exception is an extraordinary—but precedented—act </w:t>
      </w:r>
      <w:r w:rsidRPr="00CF2107">
        <w:rPr>
          <w:rFonts w:eastAsia="Cambria"/>
          <w:sz w:val="16"/>
        </w:rPr>
        <w:t xml:space="preserve">that should have no bearing on the pre-certification process, which the administration wishes to keep in place: “I intend for this determination to be a one-time event. </w:t>
      </w:r>
      <w:r w:rsidRPr="00CF2107">
        <w:rPr>
          <w:rFonts w:eastAsia="Cambria"/>
          <w:u w:val="single"/>
        </w:rPr>
        <w:t>Section 36 is a long-recognized authority and has been utilized by at least four previous administrations since 1979</w:t>
      </w:r>
      <w:r w:rsidRPr="00CF2107">
        <w:rPr>
          <w:rFonts w:eastAsia="Cambria"/>
          <w:sz w:val="16"/>
        </w:rPr>
        <w:t xml:space="preserve">, including Presidents Reagan and Carter. This specific measure does not alter our long-standing arms transfer review process with Congress. I look forward to continuing to work with Congress to develop prudent measures to advance and protect U.S. national security interests in the region.” While Pompeo is correct that prior administrations have used the waiver in question to similar effect </w:t>
      </w:r>
      <w:hyperlink r:id="rId58" w:history="1">
        <w:r w:rsidRPr="00CF2107">
          <w:rPr>
            <w:rFonts w:eastAsia="Cambria"/>
            <w:sz w:val="16"/>
            <w:szCs w:val="32"/>
          </w:rPr>
          <w:t>a handful of times</w:t>
        </w:r>
      </w:hyperlink>
      <w:r w:rsidRPr="00CF2107">
        <w:rPr>
          <w:rFonts w:eastAsia="Cambria"/>
          <w:sz w:val="16"/>
        </w:rPr>
        <w:t xml:space="preserve">, it’s not clear whether they have done so to move forward sales that were already subject to pre-certification objections. Regardless, the Trump administration may have calculated that using the emergency exception to avoid the certification process entirely would be less damaging to the norms underlying the pre-certification process than just disregarding them entirely. Or it may simply have wished to avoid giving Congress a window in which it could adopt a joint resolution of disapproval, requiring Trump to use his veto authority once again. If motivated by this latter logic, however, the Trump administration appears to have miscalculated badly. On June 5, a bipartisan coalition of senators </w:t>
      </w:r>
      <w:hyperlink r:id="rId59" w:history="1">
        <w:r w:rsidRPr="00CF2107">
          <w:rPr>
            <w:rFonts w:eastAsia="Cambria"/>
            <w:sz w:val="16"/>
            <w:szCs w:val="32"/>
          </w:rPr>
          <w:t>introduced</w:t>
        </w:r>
      </w:hyperlink>
      <w:r w:rsidRPr="00CF2107">
        <w:rPr>
          <w:rFonts w:eastAsia="Cambria"/>
          <w:sz w:val="16"/>
        </w:rPr>
        <w:t xml:space="preserve"> not one but 22</w:t>
      </w:r>
      <w:hyperlink r:id="rId60" w:history="1">
        <w:r w:rsidRPr="00CF2107">
          <w:rPr>
            <w:rFonts w:eastAsia="Cambria"/>
            <w:sz w:val="16"/>
            <w:szCs w:val="32"/>
          </w:rPr>
          <w:t xml:space="preserve"> individual joint resolutions of disapproval</w:t>
        </w:r>
      </w:hyperlink>
      <w:r w:rsidRPr="00CF2107">
        <w:rPr>
          <w:rFonts w:eastAsia="Cambria"/>
          <w:sz w:val="16"/>
        </w:rPr>
        <w:t xml:space="preserve">, one for each DCS and FMS case covered by Pompeo’s emergency pronouncement. Each resolution is currently sitting in the Senate foreign relations committee, where chairman (and Trump ally) James Risch would normally be in a strong position to prevent them from coming up for a vote. The expedited procedures provided for in Section 601 of the AECA, however, allow a majority of the Senate to move a joint resolution of disapproval out of committee, on to the Senate floor, and to a final vote in a manner of days. (The AECA also </w:t>
      </w:r>
      <w:hyperlink r:id="rId61" w:history="1">
        <w:r w:rsidRPr="00CF2107">
          <w:rPr>
            <w:rFonts w:eastAsia="Cambria"/>
            <w:sz w:val="16"/>
            <w:szCs w:val="32"/>
          </w:rPr>
          <w:t>directs</w:t>
        </w:r>
      </w:hyperlink>
      <w:r w:rsidRPr="00CF2107">
        <w:rPr>
          <w:rFonts w:eastAsia="Cambria"/>
          <w:sz w:val="16"/>
        </w:rPr>
        <w:t xml:space="preserve"> the House to treat any such resolutions as “highly privileged,” though moving them forward is less likely to be an issue there due to Democratic control.) Notably, there was initially a parliamentary question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w:t>
      </w:r>
      <w:hyperlink r:id="rId62" w:history="1">
        <w:r w:rsidRPr="00CF2107">
          <w:rPr>
            <w:rFonts w:eastAsia="Cambria"/>
            <w:sz w:val="16"/>
            <w:szCs w:val="32"/>
          </w:rPr>
          <w:t>confirmed</w:t>
        </w:r>
      </w:hyperlink>
      <w:r w:rsidRPr="00CF2107">
        <w:rPr>
          <w:rFonts w:eastAsia="Cambria"/>
          <w:sz w:val="16"/>
        </w:rPr>
        <w:t xml:space="preserve">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 That said, it seems unlikely that any of the joint resolutions will reach this stage. Given that each is co-sponsored by four Republican senators, they seem to have the minimum votes necessary to pass the Senate as well as the Democrat-controlled House. But Trump is almost certain to veto them, and it seems unlikely that two-thirds of both the House and the Senate will support an effort to override these vetoes. As a result, the outcome here is likely to resemble the outcome of the Yemen war powers debate, with Trump using his veto to continue to pursue his increasingly unpopular Yemen policies over bipartisan objections.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 </w:t>
      </w:r>
    </w:p>
    <w:p w14:paraId="22A09449"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Plan </w:t>
      </w:r>
      <w:r w:rsidRPr="00CF2107">
        <w:rPr>
          <w:rFonts w:eastAsia="MS Gothic" w:cs="Times New Roman"/>
          <w:b/>
          <w:iCs/>
          <w:sz w:val="26"/>
          <w:u w:val="single"/>
        </w:rPr>
        <w:t>emboldens</w:t>
      </w:r>
      <w:r w:rsidRPr="00CF2107">
        <w:rPr>
          <w:rFonts w:eastAsia="MS Gothic" w:cs="Times New Roman"/>
          <w:b/>
          <w:iCs/>
          <w:sz w:val="26"/>
        </w:rPr>
        <w:t xml:space="preserve"> Congress.  </w:t>
      </w:r>
    </w:p>
    <w:p w14:paraId="05657F60" w14:textId="77777777" w:rsidR="00CF2107" w:rsidRPr="00CF2107" w:rsidRDefault="00CF2107" w:rsidP="00CF2107">
      <w:pPr>
        <w:rPr>
          <w:rFonts w:eastAsia="Cambria"/>
        </w:rPr>
      </w:pPr>
      <w:r w:rsidRPr="00CF2107">
        <w:rPr>
          <w:rFonts w:eastAsia="Cambria"/>
          <w:b/>
          <w:bCs/>
          <w:sz w:val="26"/>
        </w:rPr>
        <w:t>Klukowski 11</w:t>
      </w:r>
      <w:r w:rsidRPr="00CF2107">
        <w:rPr>
          <w:rFonts w:eastAsia="Cambria"/>
        </w:rPr>
        <w:t>, Kenneth Klukowski is a Research Fellow at Liberty University School of Law and a Fellow and Senior Legal Analyst at the American Civil Rights Union and is a National-Bestselling Author. George Mason University School of Law, J.D. 2008; University of Notre Dame, B.B.A. 1998, “MAKING EXECUTIVE PRIVILEGE WORK: A MULTI-FACTOR TEST IN AN AGE OF CZARS AND CONGRESSIONAL OVERSIGHT” 2011, 59 Clev. St. L. Rev. 31</w:t>
      </w:r>
    </w:p>
    <w:p w14:paraId="21D44AF6" w14:textId="77777777" w:rsidR="00CF2107" w:rsidRPr="00CF2107" w:rsidRDefault="00CF2107" w:rsidP="00CF2107">
      <w:pPr>
        <w:rPr>
          <w:rFonts w:ascii="Times New Roman" w:eastAsia="Times New Roman" w:hAnsi="Times New Roman" w:cs="Times New Roman"/>
          <w:sz w:val="16"/>
        </w:rPr>
      </w:pPr>
      <w:r w:rsidRPr="00CF2107">
        <w:rPr>
          <w:rFonts w:eastAsia="Cambria"/>
          <w:u w:val="single"/>
        </w:rPr>
        <w:t>The courts should attach special importance to presidential deliberations regarding an Article II power</w:t>
      </w:r>
      <w:r w:rsidRPr="00CF2107">
        <w:rPr>
          <w:rFonts w:ascii="Times New Roman" w:eastAsia="Times New Roman" w:hAnsi="Times New Roman" w:cs="Times New Roman"/>
          <w:sz w:val="16"/>
        </w:rPr>
        <w:t xml:space="preserve">. The brevity of Article II’s text leaves a great deal open to inference and interpretation. </w:t>
      </w:r>
      <w:r w:rsidRPr="00CF2107">
        <w:rPr>
          <w:rFonts w:eastAsia="Cambria"/>
          <w:u w:val="single"/>
        </w:rPr>
        <w:t>Executive orders that carry the force of law but that codify policy in a manner similar to statutes raise questions as to the limits of unilateral executive policymaking</w:t>
      </w:r>
      <w:r w:rsidRPr="00CF2107">
        <w:rPr>
          <w:rFonts w:ascii="Times New Roman" w:eastAsia="Times New Roman" w:hAnsi="Times New Roman" w:cs="Times New Roman"/>
          <w:sz w:val="16"/>
        </w:rPr>
        <w:t xml:space="preserve">. </w:t>
      </w:r>
      <w:r w:rsidRPr="00CF2107">
        <w:rPr>
          <w:rFonts w:eastAsia="Cambria"/>
          <w:u w:val="single"/>
        </w:rPr>
        <w:t>The President entering into executive agreements with other nations</w:t>
      </w:r>
      <w:r w:rsidRPr="00CF2107">
        <w:rPr>
          <w:rFonts w:ascii="Times New Roman" w:eastAsia="Times New Roman" w:hAnsi="Times New Roman" w:cs="Times New Roman"/>
          <w:sz w:val="16"/>
        </w:rPr>
        <w:t xml:space="preserve">,328 without either submitting the agreement to the Senate as a treaty that requires a two-thirds vote for ratification,329 </w:t>
      </w:r>
      <w:r w:rsidRPr="00CF2107">
        <w:rPr>
          <w:rFonts w:eastAsia="Cambria"/>
          <w:u w:val="single"/>
        </w:rPr>
        <w:t>aggressively asserts the President’s foreign policy powers</w:t>
      </w:r>
      <w:r w:rsidRPr="00CF2107">
        <w:rPr>
          <w:rFonts w:ascii="Times New Roman" w:eastAsia="Times New Roman" w:hAnsi="Times New Roman" w:cs="Times New Roman"/>
          <w:sz w:val="16"/>
        </w:rPr>
        <w:t>. Certainly there are aspects of the modern administrative state that can raise those concerns. But there are also core powers committed to the President—and to him alone—by the Constitution. Although the Court has at times not focused on that fact as a rigid basis for decision,</w:t>
      </w:r>
      <w:r w:rsidRPr="00CF2107">
        <w:rPr>
          <w:rFonts w:eastAsia="Cambria"/>
          <w:u w:val="single"/>
        </w:rPr>
        <w:t>330 a growing emphasis on textualism in recent years should lead to a robust protection of the President’s confidentiality</w:t>
      </w:r>
      <w:r w:rsidRPr="00CF2107">
        <w:rPr>
          <w:rFonts w:ascii="Times New Roman" w:eastAsia="Times New Roman" w:hAnsi="Times New Roman" w:cs="Times New Roman"/>
          <w:sz w:val="16"/>
        </w:rPr>
        <w:t xml:space="preserve"> in discussing express Article II actions with his senior advisory staff, just as this emphasis might call for a reexamination of various other areas of recent government practice that might be at odds with the constitutional framework. </w:t>
      </w:r>
      <w:r w:rsidRPr="00CF2107">
        <w:rPr>
          <w:rFonts w:eastAsia="Cambria"/>
          <w:u w:val="single"/>
        </w:rPr>
        <w:t xml:space="preserve">Only one rationale is obvious as to why the White House would not advocate for this position and instead encourage the court to not reach the merits of the case: </w:t>
      </w:r>
      <w:r w:rsidRPr="00CF2107">
        <w:rPr>
          <w:rFonts w:eastAsia="Cambria"/>
          <w:b/>
          <w:iCs/>
          <w:u w:val="single"/>
        </w:rPr>
        <w:t>the White House is not confident it would receive an outcome better than the status quo.</w:t>
      </w:r>
      <w:r w:rsidRPr="00CF2107">
        <w:rPr>
          <w:rFonts w:ascii="Times New Roman" w:eastAsia="Times New Roman" w:hAnsi="Times New Roman" w:cs="Times New Roman"/>
          <w:sz w:val="16"/>
        </w:rPr>
        <w:t xml:space="preserve"> The White House is concerned that in addressing the merits of executive privilege cases, the judiciary will allow for a requirement that the White House senior staff to provide at least some information. Alternatively, </w:t>
      </w:r>
      <w:r w:rsidRPr="00CF2107">
        <w:rPr>
          <w:rFonts w:eastAsia="Cambria"/>
          <w:u w:val="single"/>
        </w:rPr>
        <w:t>the White House could fear that the courts would fashion a new framework or rule of law, and this framework could be even less desirable to the White House than the status quo.</w:t>
      </w:r>
      <w:r w:rsidRPr="00CF2107">
        <w:rPr>
          <w:rFonts w:ascii="Times New Roman" w:eastAsia="Times New Roman" w:hAnsi="Times New Roman" w:cs="Times New Roman"/>
          <w:sz w:val="16"/>
        </w:rPr>
        <w:t xml:space="preserve"> Or perhaps the White House would be compelled to provide the information to a judge for an in camera inspection for the judge to determine what is privileged. Thus, in </w:t>
      </w:r>
      <w:r w:rsidRPr="00CF2107">
        <w:rPr>
          <w:rFonts w:eastAsia="Cambria"/>
          <w:b/>
          <w:iCs/>
          <w:u w:val="single"/>
        </w:rPr>
        <w:t>the spirit of the popular axiom of “better the devil you know,” the White House would rather the courts not engage in executive privilege</w:t>
      </w:r>
      <w:r w:rsidRPr="00CF2107">
        <w:rPr>
          <w:rFonts w:ascii="Times New Roman" w:eastAsia="Times New Roman" w:hAnsi="Times New Roman" w:cs="Times New Roman"/>
          <w:sz w:val="16"/>
        </w:rPr>
        <w:t xml:space="preserve">. But this approach is mistaken. </w:t>
      </w:r>
      <w:r w:rsidRPr="00CF2107">
        <w:rPr>
          <w:rFonts w:eastAsia="Cambria"/>
          <w:u w:val="single"/>
        </w:rPr>
        <w:t>Recent lawsuits over executive privilege have become acrimonious and degrade relations between the political branches</w:t>
      </w:r>
      <w:r w:rsidRPr="00CF2107">
        <w:rPr>
          <w:rFonts w:ascii="Times New Roman" w:eastAsia="Times New Roman" w:hAnsi="Times New Roman" w:cs="Times New Roman"/>
          <w:sz w:val="16"/>
        </w:rPr>
        <w:t xml:space="preserve">. If not clearly resolved by the judiciary, such suits will only encourage more litigation to the point that it would become a tiresome next step that could be expected whenever a future President attempts to assert confidentiality. By reaching the merits of a case involving these controversies, the courts can restore appropriate balance of protection for presidential deliberations with Congress’s need for information to perform oversight, regardless of party. This could in turn help generate goodwill between the political branches essential for optimal interbranch relations as contemplated by the Constitution’s tripartite framework. The lawsuits discussed in this Article from the George W. Bush presidency were a continuation of various cases litigated during the Clinton presidency. The same could now happen with the Obama presidency. These overlapping scandals eroded executive privilege.331 The Court rejected any “protective function privilege” for Secret Service agents that until that point had been theorized as an aspect of executive privilege.332 White House staff protections—including executive privileges involving the White House Counsel’s Office—were diminished.333 </w:t>
      </w:r>
      <w:r w:rsidRPr="00CF2107">
        <w:rPr>
          <w:rFonts w:eastAsia="Cambria"/>
          <w:u w:val="single"/>
        </w:rPr>
        <w:t>Commenting on the narrowing of executive privilege, Professor Turley expressed concern as to how these cases weakened the presidency</w:t>
      </w:r>
      <w:r w:rsidRPr="00CF2107">
        <w:rPr>
          <w:rFonts w:ascii="Times New Roman" w:eastAsia="Times New Roman" w:hAnsi="Times New Roman" w:cs="Times New Roman"/>
          <w:sz w:val="16"/>
        </w:rPr>
        <w:t xml:space="preserve">.334 To be fair, two distinctive differences between Clinton’s assertions of executive privilege and those of earlier administrations were that Clinton freely asserted the privilege and did so even for unofficial matters, whereas prior Presidents were reluctant to assert it and even then did so only regarding official actions.335 Professors Jonathan Turley and Nelson Lund credit part of this damage to Bernard Nussbaum, Clinton’s first White House counsel, for failing to maintain proper boundaries between President Clinton’s official activities versus private activities by working on matters that stemmed from the President’s personal matters.336 This left the courts to draw lines excluding such private activities from executive-privilege protection. But they were nonetheless executive privilege cases. And the defeat of several executive-privilege assertions by President Clinton saddled future administrations with a disadvantage against congressional investigators.337 </w:t>
      </w:r>
      <w:r w:rsidRPr="00CF2107">
        <w:rPr>
          <w:rFonts w:eastAsia="Cambria"/>
          <w:u w:val="single"/>
        </w:rPr>
        <w:t xml:space="preserve">Such controversies, if they bear fruit for an opposition Congress, will only continue this aggravation between the branches </w:t>
      </w:r>
      <w:r w:rsidRPr="00CF2107">
        <w:rPr>
          <w:rFonts w:eastAsia="Cambria"/>
          <w:b/>
          <w:iCs/>
          <w:u w:val="single"/>
        </w:rPr>
        <w:t xml:space="preserve">and further embolden a Congress controlled by the opposition party to push the envelope </w:t>
      </w:r>
      <w:r w:rsidRPr="00CF2107">
        <w:rPr>
          <w:rFonts w:eastAsia="Cambria"/>
          <w:u w:val="single"/>
        </w:rPr>
        <w:t>on investigatory limits</w:t>
      </w:r>
      <w:r w:rsidRPr="00CF2107">
        <w:rPr>
          <w:rFonts w:ascii="Times New Roman" w:eastAsia="Times New Roman" w:hAnsi="Times New Roman" w:cs="Times New Roman"/>
          <w:sz w:val="16"/>
        </w:rPr>
        <w:t xml:space="preserve">. Even if no illegalities are involved, it is “inherent in the nature of presidential communications that they often could prove embarrassing if publicly released: that is a fundamental reason for the very existence of the privilege.”338 Of course, when Congress is entitled to the information in question, then aggressive congressional action ought to result in the acquisition of the sought-after material. </w:t>
      </w:r>
      <w:r w:rsidRPr="00CF2107">
        <w:rPr>
          <w:rFonts w:eastAsia="Cambria"/>
          <w:u w:val="single"/>
        </w:rPr>
        <w:t>And all this plays out on a political stage, where both the President and his congressional opponents choose to tackle the rigorous challenges of political life in our democratic system.</w:t>
      </w:r>
      <w:r w:rsidRPr="00CF2107">
        <w:rPr>
          <w:rFonts w:ascii="Times New Roman" w:eastAsia="Times New Roman" w:hAnsi="Times New Roman" w:cs="Times New Roman"/>
          <w:sz w:val="16"/>
        </w:rPr>
        <w:t xml:space="preserve"> It should be no surprise to any student of American politics that “[a] President’s political adversaries can be expected to seek presidential communications and executive branch deliberative information for the very reason that public disclosure might prove embarrassing to the President.”339 </w:t>
      </w:r>
    </w:p>
    <w:p w14:paraId="684C84F9"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A Bipart Congress is already attempting to curtail Pres Powers – giving up ground on Arms Sales will spill up</w:t>
      </w:r>
    </w:p>
    <w:p w14:paraId="5A963AD8" w14:textId="77777777" w:rsidR="00CF2107" w:rsidRPr="00CF2107" w:rsidRDefault="00CF2107" w:rsidP="00CF2107">
      <w:pPr>
        <w:rPr>
          <w:rFonts w:ascii="Times New Roman" w:eastAsia="Cambria" w:hAnsi="Times New Roman"/>
          <w:bCs/>
          <w:sz w:val="24"/>
        </w:rPr>
      </w:pPr>
      <w:r w:rsidRPr="00CF2107">
        <w:rPr>
          <w:rFonts w:eastAsia="Cambria"/>
          <w:b/>
          <w:bCs/>
          <w:sz w:val="26"/>
        </w:rPr>
        <w:t>Luce 6/9/19</w:t>
      </w:r>
      <w:r w:rsidRPr="00CF2107">
        <w:rPr>
          <w:rFonts w:eastAsia="Cambria"/>
        </w:rPr>
        <w:t xml:space="preserve">, Dan De Luce is a National affairs and Global Reporter for NBC and used to work for Reuters, The Guardian, and the Foreign Policy magazine, “Dem, GOP senators want to check Trump’s power to sell arms to Saudis”, </w:t>
      </w:r>
      <w:hyperlink r:id="rId63" w:history="1">
        <w:r w:rsidRPr="00CF2107">
          <w:rPr>
            <w:rFonts w:eastAsia="Cambria"/>
          </w:rPr>
          <w:t>https://www.nbcnews.com/politics/congress/dem-gop-senators-want-check-trump-s-power-sell-arms-n1015581</w:t>
        </w:r>
      </w:hyperlink>
      <w:r w:rsidRPr="00CF2107">
        <w:rPr>
          <w:rFonts w:eastAsia="Cambria"/>
        </w:rPr>
        <w:t xml:space="preserve"> </w:t>
      </w:r>
    </w:p>
    <w:p w14:paraId="505C4A02" w14:textId="77777777" w:rsidR="00CF2107" w:rsidRPr="00CF2107" w:rsidRDefault="00CF2107" w:rsidP="00CF2107">
      <w:pPr>
        <w:rPr>
          <w:rFonts w:eastAsia="Cambria"/>
          <w:sz w:val="16"/>
        </w:rPr>
      </w:pPr>
      <w:r w:rsidRPr="00CF2107">
        <w:rPr>
          <w:rFonts w:eastAsia="Cambria"/>
          <w:sz w:val="16"/>
        </w:rPr>
        <w:t xml:space="preserve">WASHINGTON — </w:t>
      </w:r>
      <w:r w:rsidRPr="00CF2107">
        <w:rPr>
          <w:rFonts w:eastAsia="Cambria"/>
          <w:u w:val="single"/>
        </w:rPr>
        <w:t>Two senators plan to introduce a bill Monday designed to force a vote on current and future U.S. arms sales and other military support to Saudi Arabia, saying it was time lawmakers checked President Donald Trump's attempts to bypass Congress on foreign policy. The bill, sponsored by Sens.</w:t>
      </w:r>
      <w:r w:rsidRPr="00CF2107">
        <w:rPr>
          <w:rFonts w:eastAsia="Cambria"/>
          <w:sz w:val="16"/>
        </w:rPr>
        <w:t xml:space="preserve"> Todd Young, R-Ind., and Chris Murphy, D-Conn., </w:t>
      </w:r>
      <w:r w:rsidRPr="00CF2107">
        <w:rPr>
          <w:rFonts w:eastAsia="Cambria"/>
          <w:u w:val="single"/>
        </w:rPr>
        <w:t xml:space="preserve">who both sit on the Foreign Relations Committee, marks the latest counterpunch by lawmakers who strongly oppose </w:t>
      </w:r>
      <w:r w:rsidRPr="00CF2107">
        <w:rPr>
          <w:rFonts w:eastAsia="Cambria"/>
          <w:sz w:val="16"/>
        </w:rPr>
        <w:t xml:space="preserve">selling weapons to Saudi Arabia and who are outraged at the </w:t>
      </w:r>
      <w:r w:rsidRPr="00CF2107">
        <w:rPr>
          <w:rFonts w:eastAsia="Cambria"/>
          <w:u w:val="single"/>
        </w:rPr>
        <w:t xml:space="preserve">Trump administration's recent decision to sidestep Congress on an arms deal worth billions of dollars. </w:t>
      </w:r>
      <w:r w:rsidRPr="00CF2107">
        <w:rPr>
          <w:rFonts w:eastAsia="Cambria"/>
          <w:sz w:val="16"/>
        </w:rPr>
        <w:t>"</w:t>
      </w:r>
      <w:r w:rsidRPr="00CF2107">
        <w:rPr>
          <w:rFonts w:eastAsia="Cambria"/>
          <w:b/>
          <w:iCs/>
          <w:u w:val="single"/>
        </w:rPr>
        <w:t xml:space="preserve">The process we are setting in motion will </w:t>
      </w:r>
      <w:r w:rsidRPr="00CF2107">
        <w:rPr>
          <w:rFonts w:eastAsia="Cambria"/>
          <w:u w:val="single"/>
        </w:rPr>
        <w:t>allow Congress to weigh in on the totality of our security relationship with Saudi Arabia</w:t>
      </w:r>
      <w:r w:rsidRPr="00CF2107">
        <w:rPr>
          <w:rFonts w:eastAsia="Cambria"/>
          <w:sz w:val="16"/>
        </w:rPr>
        <w:t xml:space="preserve">, not just one arms sale, </w:t>
      </w:r>
      <w:r w:rsidRPr="00CF2107">
        <w:rPr>
          <w:rFonts w:eastAsia="Cambria"/>
          <w:u w:val="single"/>
        </w:rPr>
        <w:t>and</w:t>
      </w:r>
      <w:r w:rsidRPr="00CF2107">
        <w:rPr>
          <w:rFonts w:eastAsia="Cambria"/>
          <w:b/>
          <w:iCs/>
          <w:u w:val="single"/>
        </w:rPr>
        <w:t xml:space="preserve"> restore Congress's role in foreign policy-making,</w:t>
      </w:r>
      <w:r w:rsidRPr="00CF2107">
        <w:rPr>
          <w:rFonts w:eastAsia="Cambria"/>
          <w:sz w:val="16"/>
        </w:rPr>
        <w:t xml:space="preserve">" Murphy said in a statement. Last week, </w:t>
      </w:r>
      <w:r w:rsidRPr="00CF2107">
        <w:rPr>
          <w:rFonts w:eastAsia="Cambria"/>
          <w:u w:val="single"/>
        </w:rPr>
        <w:t>a bipartisan group of senators</w:t>
      </w:r>
      <w:r w:rsidRPr="00CF2107">
        <w:rPr>
          <w:rFonts w:eastAsia="Cambria"/>
          <w:sz w:val="16"/>
        </w:rPr>
        <w:t>, including Murphy and Young</w:t>
      </w:r>
      <w:r w:rsidRPr="00CF2107">
        <w:rPr>
          <w:rFonts w:eastAsia="Cambria"/>
          <w:u w:val="single"/>
        </w:rPr>
        <w:t>, proposed nearly two dozen resolutions that would require votes on each of the arms sales</w:t>
      </w:r>
      <w:r w:rsidRPr="00CF2107">
        <w:rPr>
          <w:rFonts w:eastAsia="Cambria"/>
          <w:sz w:val="16"/>
        </w:rPr>
        <w:t xml:space="preserve"> that make up the $8.1 billion weapons package to </w:t>
      </w:r>
      <w:hyperlink r:id="rId64" w:tgtFrame="_blank" w:history="1">
        <w:r w:rsidRPr="00CF2107">
          <w:rPr>
            <w:rFonts w:eastAsia="Cambria"/>
            <w:sz w:val="16"/>
          </w:rPr>
          <w:t>Saudi Arabia</w:t>
        </w:r>
      </w:hyperlink>
      <w:r w:rsidRPr="00CF2107">
        <w:rPr>
          <w:rFonts w:eastAsia="Cambria"/>
          <w:sz w:val="16"/>
        </w:rPr>
        <w:t xml:space="preserve">, the United Arab Emirates and Jordan announced by the Trump administration on May 24. By law, arm sales require congressional approval but the Trump administration avoided any review by lawmakers for the controversial deal by declaring a national security "emergency," citing the threat posed by Iran. </w:t>
      </w:r>
      <w:r w:rsidRPr="00CF2107">
        <w:rPr>
          <w:rFonts w:eastAsia="Cambria"/>
          <w:b/>
          <w:iCs/>
          <w:u w:val="single"/>
        </w:rPr>
        <w:t>Now Murphy and Young are proposing a separate resolution that would allow Congress to</w:t>
      </w:r>
      <w:r w:rsidRPr="00CF2107">
        <w:rPr>
          <w:rFonts w:eastAsia="Cambria"/>
          <w:sz w:val="16"/>
        </w:rPr>
        <w:t xml:space="preserve"> vote on not only the expedited arms deal last month but to </w:t>
      </w:r>
      <w:r w:rsidRPr="00CF2107">
        <w:rPr>
          <w:rFonts w:eastAsia="Cambria"/>
          <w:b/>
          <w:iCs/>
          <w:u w:val="single"/>
        </w:rPr>
        <w:t xml:space="preserve">block or restrict future weapons sales and military assistance to Saudi Arabia. </w:t>
      </w:r>
      <w:r w:rsidRPr="00CF2107">
        <w:rPr>
          <w:rFonts w:eastAsia="Cambria"/>
          <w:sz w:val="16"/>
        </w:rPr>
        <w:t>Frustration over Saudi Arabia's killing of Washington Post columnist Jamal Khashoggi and its intervention in Yemen's civil war — and Trump's reluctance to criticize Riyadh — has sparked a growing bipartisan response in Congress. "Our arms sales to Saudi Arabia demand Congressional oversight," Young said in a statement. "This bipartisan resolution simply asks the Secretary of State to report on some basic questions before moving forward with them. The ongoing humanitarian crisis and complicated security environment in Yemen requires our sustained attention and we cannot permit U.S. military equipment to worsen the situation on the ground." Murphy said the administration "has effectively given a blank check to the Saudis — turning a blind eye to the brutal murder of Jamal Khashoggi and allowing their ballistic missile program to expand," and added: "</w:t>
      </w:r>
      <w:r w:rsidRPr="00CF2107">
        <w:rPr>
          <w:rFonts w:eastAsia="Cambria"/>
          <w:u w:val="single"/>
        </w:rPr>
        <w:t xml:space="preserve">Congress needs to change how we do business with the Kingdom." </w:t>
      </w:r>
      <w:r w:rsidRPr="00CF2107">
        <w:rPr>
          <w:rFonts w:eastAsia="Cambria"/>
          <w:b/>
          <w:iCs/>
          <w:u w:val="single"/>
        </w:rPr>
        <w:t>In a vote in March</w:t>
      </w:r>
      <w:r w:rsidRPr="00CF2107">
        <w:rPr>
          <w:rFonts w:eastAsia="Cambria"/>
          <w:sz w:val="16"/>
        </w:rPr>
        <w:t xml:space="preserve"> to end U.S. military support for the Saudi-led war in Yemen and </w:t>
      </w:r>
      <w:r w:rsidRPr="00CF2107">
        <w:rPr>
          <w:rFonts w:eastAsia="Cambria"/>
          <w:b/>
          <w:iCs/>
          <w:u w:val="single"/>
        </w:rPr>
        <w:t xml:space="preserve">to curtail presidential war powers, seven Republican senators sided with Democrats to pass the bill. But Trump vetoed the legislation last month. </w:t>
      </w:r>
      <w:r w:rsidRPr="00CF2107">
        <w:rPr>
          <w:rFonts w:eastAsia="Cambria"/>
          <w:sz w:val="16"/>
        </w:rPr>
        <w:t>It remains unclear whether more Republicans will join Democratic senators to form a sufficient majority to overcome a future presidential veto on the new resolutions being proposed on Saudi arms sales. "We believe we would gain lots of bipartisan support on this," said a Democratic congressional aide, who was not authorized to speak on the record. The Trump administration has rejected criticism of its staunch support for Saudi Arabia, portraying the country as an important bulwark against Iran, citing Iran's backing of Houthi rebels in Yemen and Houthi rocket attacks into Saudi territory. Trump often has argued that arms sales to Saudi Arabia are important for U.S. defense companies and generate jobs for Americans. Secretary of State Mike Pompeo defended the decision last month to fast-track the massive arms package, saying the threat from Iran required urgent action and that Washington needed to act as a reliable supplier of weapons and ammunition for its Arab partners. “The United States is, and must remain, a reliable security partner to our allies and partners around the world," a U.S. State Department spokesperson said Sunday. "While we will not comment on proposed Congressional actions, the Department has met the requirements of the law and followed relevant practice in invoking this emergency authority, and is moving the arms transfers forward.” The State Department oversees U.S. arms exports. The resolution cites an obscure provision of the Foreign Assistance Act, which allows Congress to request information on a country's human rights record within 30 days. After receiving a report, Congress can then vote on restricting or halting security assistance to that country, congressional aides said. Apart from setting up votes on weapons deals for Riyadh, the resolution would also force the administration to offer a public accounting to Congress on the kingdom's human rights record. The Trump administration has yet to provide a report to Congress as required by law as to whether Saudi Arabia's crown prince, Mohammed bin Salman, was personally responsible for the death of Khashoggi, who was killed at the Saudi consulate in Istanbul</w:t>
      </w:r>
    </w:p>
    <w:p w14:paraId="7F900AE3"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Prevents </w:t>
      </w:r>
      <w:r w:rsidRPr="00CF2107">
        <w:rPr>
          <w:rFonts w:eastAsia="MS Gothic" w:cs="Times New Roman"/>
          <w:b/>
          <w:iCs/>
          <w:sz w:val="26"/>
          <w:u w:val="single"/>
        </w:rPr>
        <w:t>global war</w:t>
      </w:r>
      <w:r w:rsidRPr="00CF2107">
        <w:rPr>
          <w:rFonts w:eastAsia="MS Gothic" w:cs="Times New Roman"/>
          <w:b/>
          <w:iCs/>
          <w:sz w:val="26"/>
        </w:rPr>
        <w:t xml:space="preserve">. </w:t>
      </w:r>
    </w:p>
    <w:p w14:paraId="53FE9056" w14:textId="77777777" w:rsidR="00CF2107" w:rsidRPr="00CF2107" w:rsidRDefault="00CF2107" w:rsidP="00CF2107">
      <w:pPr>
        <w:rPr>
          <w:rFonts w:eastAsia="Cambria"/>
        </w:rPr>
      </w:pPr>
      <w:r w:rsidRPr="00CF2107">
        <w:rPr>
          <w:rFonts w:eastAsia="Cambria"/>
          <w:b/>
          <w:bCs/>
          <w:sz w:val="26"/>
        </w:rPr>
        <w:t>Yoo, 17</w:t>
      </w:r>
      <w:r w:rsidRPr="00CF2107">
        <w:rPr>
          <w:rFonts w:eastAsia="Cambria"/>
        </w:rPr>
        <w:t xml:space="preserve"> – (John Yoo is a Korean American attorney, law professor, former government official, and author. Focuses on foreign policy and separation of powers, Yoo is currently the Emanuel S. Heller Professor of Law at the University of California, Berkeley. Trump’s Syria Strike Was Constitutional </w:t>
      </w:r>
      <w:hyperlink r:id="rId65" w:history="1">
        <w:r w:rsidRPr="00CF2107">
          <w:rPr>
            <w:rFonts w:eastAsia="Cambria"/>
          </w:rPr>
          <w:t>https://www.nationalreview.com/2017/04/trump-syria-strike-constitutional-presidents-have-broad-war-powers/</w:t>
        </w:r>
      </w:hyperlink>
      <w:r w:rsidRPr="00CF2107">
        <w:rPr>
          <w:rFonts w:eastAsia="Cambria"/>
        </w:rPr>
        <w:t>) NL</w:t>
      </w:r>
    </w:p>
    <w:p w14:paraId="67F42668" w14:textId="77777777" w:rsidR="00CF2107" w:rsidRPr="00CF2107" w:rsidRDefault="00CF2107" w:rsidP="00CF2107">
      <w:pPr>
        <w:rPr>
          <w:rFonts w:eastAsia="Cambria"/>
          <w:sz w:val="16"/>
        </w:rPr>
      </w:pPr>
      <w:r w:rsidRPr="00CF2107">
        <w:rPr>
          <w:rFonts w:eastAsia="Cambria"/>
          <w:u w:val="single"/>
        </w:rPr>
        <w:t xml:space="preserve">Our Constitution has </w:t>
      </w:r>
      <w:r w:rsidRPr="00CF2107">
        <w:rPr>
          <w:rFonts w:eastAsia="Cambria"/>
          <w:b/>
          <w:iCs/>
          <w:u w:val="single"/>
        </w:rPr>
        <w:t>succeeded</w:t>
      </w:r>
      <w:r w:rsidRPr="00CF2107">
        <w:rPr>
          <w:rFonts w:eastAsia="Cambria"/>
          <w:sz w:val="16"/>
        </w:rPr>
        <w:t xml:space="preserve"> </w:t>
      </w:r>
      <w:r w:rsidRPr="00CF2107">
        <w:rPr>
          <w:rFonts w:eastAsia="Cambria"/>
          <w:u w:val="single"/>
        </w:rPr>
        <w:t xml:space="preserve">because it favors </w:t>
      </w:r>
      <w:r w:rsidRPr="00CF2107">
        <w:rPr>
          <w:rFonts w:eastAsia="Cambria"/>
          <w:b/>
          <w:bCs/>
          <w:iCs/>
          <w:u w:val="single"/>
        </w:rPr>
        <w:t>swift presidential action in war</w:t>
      </w:r>
      <w:r w:rsidRPr="00CF2107">
        <w:rPr>
          <w:rFonts w:eastAsia="Cambria"/>
          <w:sz w:val="16"/>
        </w:rPr>
        <w:t xml:space="preserve">,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CF2107">
        <w:rPr>
          <w:rFonts w:eastAsia="Cambria"/>
          <w:u w:val="single"/>
        </w:rPr>
        <w:t xml:space="preserve">A </w:t>
      </w:r>
      <w:r w:rsidRPr="00CF2107">
        <w:rPr>
          <w:rFonts w:eastAsia="Cambria"/>
          <w:b/>
          <w:bCs/>
          <w:iCs/>
          <w:u w:val="single"/>
        </w:rPr>
        <w:t>radical change</w:t>
      </w:r>
      <w:r w:rsidRPr="00CF2107">
        <w:rPr>
          <w:rFonts w:eastAsia="Cambria"/>
          <w:b/>
          <w:iCs/>
          <w:u w:val="single"/>
        </w:rPr>
        <w:t xml:space="preserve"> in the system</w:t>
      </w:r>
      <w:r w:rsidRPr="00CF2107">
        <w:rPr>
          <w:rFonts w:eastAsia="Cambria"/>
          <w:sz w:val="16"/>
        </w:rPr>
        <w:t xml:space="preserve"> </w:t>
      </w:r>
      <w:r w:rsidRPr="00CF2107">
        <w:rPr>
          <w:rFonts w:eastAsia="Cambria"/>
          <w:u w:val="single"/>
        </w:rPr>
        <w:t>for making war might appease critics of presidential power</w:t>
      </w:r>
      <w:r w:rsidRPr="00CF2107">
        <w:rPr>
          <w:rFonts w:eastAsia="Cambria"/>
          <w:sz w:val="16"/>
        </w:rPr>
        <w:t xml:space="preserve">. </w:t>
      </w:r>
      <w:r w:rsidRPr="00CF2107">
        <w:rPr>
          <w:rFonts w:eastAsia="Cambria"/>
          <w:u w:val="single"/>
        </w:rPr>
        <w:t xml:space="preserve">But it could also </w:t>
      </w:r>
      <w:r w:rsidRPr="00CF2107">
        <w:rPr>
          <w:rFonts w:eastAsia="Cambria"/>
          <w:b/>
          <w:bCs/>
          <w:iCs/>
          <w:u w:val="single"/>
        </w:rPr>
        <w:t>seriously threaten American national security</w:t>
      </w:r>
      <w:r w:rsidRPr="00CF2107">
        <w:rPr>
          <w:rFonts w:eastAsia="Cambria"/>
          <w:sz w:val="16"/>
        </w:rPr>
        <w:t xml:space="preserve">. </w:t>
      </w:r>
      <w:r w:rsidRPr="00CF2107">
        <w:rPr>
          <w:rFonts w:eastAsia="Cambria"/>
          <w:u w:val="single"/>
        </w:rPr>
        <w:t xml:space="preserve">In order to </w:t>
      </w:r>
      <w:r w:rsidRPr="00CF2107">
        <w:rPr>
          <w:rFonts w:eastAsia="Cambria"/>
          <w:b/>
          <w:bCs/>
          <w:iCs/>
          <w:u w:val="single"/>
        </w:rPr>
        <w:t>forestall another 9/11</w:t>
      </w:r>
      <w:r w:rsidRPr="00CF2107">
        <w:rPr>
          <w:rFonts w:eastAsia="Cambria"/>
          <w:sz w:val="16"/>
        </w:rPr>
        <w:t xml:space="preserve"> attack or </w:t>
      </w:r>
      <w:r w:rsidRPr="00CF2107">
        <w:rPr>
          <w:rFonts w:eastAsia="Cambria"/>
          <w:u w:val="single"/>
        </w:rPr>
        <w:t xml:space="preserve">take advantage of a window of opportunity to </w:t>
      </w:r>
      <w:r w:rsidRPr="00CF2107">
        <w:rPr>
          <w:rFonts w:eastAsia="Cambria"/>
          <w:b/>
          <w:bCs/>
          <w:iCs/>
          <w:u w:val="single"/>
        </w:rPr>
        <w:t>strike terrorists</w:t>
      </w:r>
      <w:r w:rsidRPr="00CF2107">
        <w:rPr>
          <w:rFonts w:eastAsia="Cambria"/>
          <w:bCs/>
          <w:u w:val="single"/>
        </w:rPr>
        <w:t xml:space="preserve"> </w:t>
      </w:r>
      <w:r w:rsidRPr="00CF2107">
        <w:rPr>
          <w:rFonts w:eastAsia="Cambria"/>
          <w:u w:val="single"/>
        </w:rPr>
        <w:t xml:space="preserve">or </w:t>
      </w:r>
      <w:r w:rsidRPr="00CF2107">
        <w:rPr>
          <w:rFonts w:eastAsia="Cambria"/>
          <w:b/>
          <w:bCs/>
          <w:iCs/>
          <w:u w:val="single"/>
        </w:rPr>
        <w:t>rogue nations</w:t>
      </w:r>
      <w:r w:rsidRPr="00CF2107">
        <w:rPr>
          <w:rFonts w:eastAsia="Cambria"/>
          <w:b/>
          <w:bCs/>
          <w:u w:val="single"/>
        </w:rPr>
        <w:t>,</w:t>
      </w:r>
      <w:r w:rsidRPr="00CF2107">
        <w:rPr>
          <w:rFonts w:eastAsia="Cambria"/>
          <w:u w:val="single"/>
        </w:rPr>
        <w:t xml:space="preserve"> the executive branch needs </w:t>
      </w:r>
      <w:r w:rsidRPr="00CF2107">
        <w:rPr>
          <w:rFonts w:eastAsia="Cambria"/>
          <w:b/>
          <w:bCs/>
          <w:iCs/>
          <w:u w:val="single"/>
        </w:rPr>
        <w:t>flexibility</w:t>
      </w:r>
      <w:r w:rsidRPr="00CF2107">
        <w:rPr>
          <w:rFonts w:eastAsia="Cambria"/>
          <w:sz w:val="16"/>
        </w:rPr>
        <w:t xml:space="preserve">. </w:t>
      </w:r>
      <w:r w:rsidRPr="00CF2107">
        <w:rPr>
          <w:rFonts w:eastAsia="Cambria"/>
          <w:u w:val="single"/>
        </w:rPr>
        <w:t>It is not hard to think of situations where congressional consent cannot be obtained in time to act</w:t>
      </w:r>
      <w:r w:rsidRPr="00CF2107">
        <w:rPr>
          <w:rFonts w:eastAsia="Cambria"/>
          <w:sz w:val="16"/>
        </w:rPr>
        <w:t xml:space="preserve">. </w:t>
      </w:r>
      <w:r w:rsidRPr="00CF2107">
        <w:rPr>
          <w:rFonts w:eastAsia="Cambria"/>
          <w:u w:val="single"/>
        </w:rPr>
        <w:t>Time for congressional deliberation</w:t>
      </w:r>
      <w:r w:rsidRPr="00CF2107">
        <w:rPr>
          <w:rFonts w:eastAsia="Cambria"/>
          <w:sz w:val="16"/>
        </w:rPr>
        <w:t xml:space="preserve">, which can lead to passivity and isolation and not smarter decisions, </w:t>
      </w:r>
      <w:r w:rsidRPr="00CF2107">
        <w:rPr>
          <w:rFonts w:eastAsia="Cambria"/>
          <w:u w:val="single"/>
        </w:rPr>
        <w:t xml:space="preserve">will come at the price of </w:t>
      </w:r>
      <w:r w:rsidRPr="00CF2107">
        <w:rPr>
          <w:rFonts w:eastAsia="Cambria"/>
          <w:b/>
          <w:bCs/>
          <w:iCs/>
          <w:u w:val="single"/>
        </w:rPr>
        <w:t>speed</w:t>
      </w:r>
      <w:r w:rsidRPr="00CF2107">
        <w:rPr>
          <w:rFonts w:eastAsia="Cambria"/>
          <w:u w:val="single"/>
        </w:rPr>
        <w:t xml:space="preserve"> and </w:t>
      </w:r>
      <w:r w:rsidRPr="00CF2107">
        <w:rPr>
          <w:rFonts w:eastAsia="Cambria"/>
          <w:b/>
          <w:bCs/>
          <w:iCs/>
          <w:u w:val="single"/>
        </w:rPr>
        <w:t>secrecy</w:t>
      </w:r>
      <w:r w:rsidRPr="00CF2107">
        <w:rPr>
          <w:rFonts w:eastAsia="Cambria"/>
          <w:b/>
          <w:bCs/>
          <w:sz w:val="16"/>
        </w:rPr>
        <w:t>.</w:t>
      </w:r>
      <w:r w:rsidRPr="00CF2107">
        <w:rPr>
          <w:rFonts w:eastAsia="Cambria"/>
          <w:sz w:val="16"/>
        </w:rPr>
        <w:t xml:space="preserve"> The Constitution creates a presidency that can respond forcefully to prevent serious threats to our national security. </w:t>
      </w:r>
      <w:r w:rsidRPr="00CF2107">
        <w:rPr>
          <w:rFonts w:eastAsia="Cambria"/>
          <w:u w:val="single"/>
        </w:rPr>
        <w:t>Presidents can take the initiative</w:t>
      </w:r>
      <w:r w:rsidRPr="00CF2107">
        <w:rPr>
          <w:rFonts w:eastAsia="Cambria"/>
          <w:sz w:val="16"/>
        </w:rPr>
        <w:t xml:space="preserve">, </w:t>
      </w:r>
      <w:r w:rsidRPr="00CF2107">
        <w:rPr>
          <w:rFonts w:eastAsia="Cambria"/>
          <w:u w:val="single"/>
        </w:rPr>
        <w:t>and Congress can use its funding power to check presidents</w:t>
      </w:r>
      <w:r w:rsidRPr="00CF2107">
        <w:rPr>
          <w:rFonts w:eastAsia="Cambria"/>
          <w:sz w:val="16"/>
        </w:rPr>
        <w:t xml:space="preserve">. </w:t>
      </w:r>
      <w:r w:rsidRPr="00CF2107">
        <w:rPr>
          <w:rFonts w:eastAsia="Cambria"/>
          <w:u w:val="single"/>
        </w:rPr>
        <w:t xml:space="preserve">Instead of demanding a </w:t>
      </w:r>
      <w:r w:rsidRPr="00CF2107">
        <w:rPr>
          <w:rFonts w:eastAsia="Cambria"/>
          <w:b/>
          <w:iCs/>
          <w:u w:val="single"/>
        </w:rPr>
        <w:t>legalistic process</w:t>
      </w:r>
      <w:r w:rsidRPr="00CF2107">
        <w:rPr>
          <w:rFonts w:eastAsia="Cambria"/>
          <w:sz w:val="16"/>
        </w:rPr>
        <w:t xml:space="preserve"> to begin war, </w:t>
      </w:r>
      <w:r w:rsidRPr="00CF2107">
        <w:rPr>
          <w:rFonts w:eastAsia="Cambria"/>
          <w:u w:val="single"/>
        </w:rPr>
        <w:t>the Framers left war to politics</w:t>
      </w:r>
      <w:r w:rsidRPr="00CF2107">
        <w:rPr>
          <w:rFonts w:eastAsia="Cambria"/>
          <w:sz w:val="16"/>
        </w:rPr>
        <w:t xml:space="preserve">. </w:t>
      </w:r>
      <w:r w:rsidRPr="00CF2107">
        <w:rPr>
          <w:rFonts w:eastAsia="Cambria"/>
          <w:u w:val="single"/>
        </w:rPr>
        <w:t>As we confront the new challenges of</w:t>
      </w:r>
      <w:r w:rsidRPr="00CF2107">
        <w:rPr>
          <w:rFonts w:eastAsia="Cambria"/>
          <w:sz w:val="16"/>
        </w:rPr>
        <w:t xml:space="preserve"> </w:t>
      </w:r>
      <w:r w:rsidRPr="00CF2107">
        <w:rPr>
          <w:rFonts w:eastAsia="Cambria"/>
          <w:b/>
          <w:bCs/>
          <w:iCs/>
          <w:u w:val="single"/>
        </w:rPr>
        <w:t>terrorism</w:t>
      </w:r>
      <w:r w:rsidRPr="00CF2107">
        <w:rPr>
          <w:rFonts w:eastAsia="Cambria"/>
          <w:b/>
          <w:bCs/>
          <w:u w:val="single"/>
        </w:rPr>
        <w:t xml:space="preserve">, </w:t>
      </w:r>
      <w:r w:rsidRPr="00CF2107">
        <w:rPr>
          <w:rFonts w:eastAsia="Cambria"/>
          <w:b/>
          <w:bCs/>
          <w:iCs/>
          <w:u w:val="single"/>
        </w:rPr>
        <w:t>rogue nations</w:t>
      </w:r>
      <w:r w:rsidRPr="00CF2107">
        <w:rPr>
          <w:rFonts w:eastAsia="Cambria"/>
          <w:u w:val="single"/>
        </w:rPr>
        <w:t>, and</w:t>
      </w:r>
      <w:r w:rsidRPr="00CF2107">
        <w:rPr>
          <w:rFonts w:eastAsia="Cambria"/>
          <w:b/>
          <w:bCs/>
          <w:u w:val="single"/>
        </w:rPr>
        <w:t xml:space="preserve"> </w:t>
      </w:r>
      <w:r w:rsidRPr="00CF2107">
        <w:rPr>
          <w:rFonts w:eastAsia="Cambria"/>
          <w:b/>
          <w:bCs/>
          <w:iCs/>
          <w:u w:val="single"/>
        </w:rPr>
        <w:t>WMD proliferation</w:t>
      </w:r>
      <w:r w:rsidRPr="00CF2107">
        <w:rPr>
          <w:rFonts w:eastAsia="Cambria"/>
          <w:u w:val="single"/>
        </w:rPr>
        <w:t xml:space="preserve">, now is </w:t>
      </w:r>
      <w:r w:rsidRPr="00CF2107">
        <w:rPr>
          <w:rFonts w:eastAsia="Cambria"/>
          <w:b/>
          <w:bCs/>
          <w:iCs/>
          <w:u w:val="single"/>
        </w:rPr>
        <w:t>not the time</w:t>
      </w:r>
      <w:r w:rsidRPr="00CF2107">
        <w:rPr>
          <w:rFonts w:eastAsia="Cambria"/>
          <w:u w:val="single"/>
        </w:rPr>
        <w:t xml:space="preserve"> to introduce </w:t>
      </w:r>
      <w:r w:rsidRPr="00CF2107">
        <w:rPr>
          <w:rFonts w:eastAsia="Cambria"/>
          <w:b/>
          <w:bCs/>
          <w:iCs/>
          <w:u w:val="single"/>
        </w:rPr>
        <w:t>sweeping</w:t>
      </w:r>
      <w:r w:rsidRPr="00CF2107">
        <w:rPr>
          <w:rFonts w:eastAsia="Cambria"/>
          <w:b/>
          <w:bCs/>
          <w:u w:val="single"/>
        </w:rPr>
        <w:t xml:space="preserve">, </w:t>
      </w:r>
      <w:r w:rsidRPr="00CF2107">
        <w:rPr>
          <w:rFonts w:eastAsia="Cambria"/>
          <w:b/>
          <w:bCs/>
          <w:iCs/>
          <w:u w:val="single"/>
        </w:rPr>
        <w:t>untested changes</w:t>
      </w:r>
      <w:r w:rsidRPr="00CF2107">
        <w:rPr>
          <w:rFonts w:eastAsia="Cambria"/>
          <w:sz w:val="16"/>
        </w:rPr>
        <w:t xml:space="preserve"> in the way we make war.</w:t>
      </w:r>
    </w:p>
    <w:p w14:paraId="1C724497"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2NC/INR – UQ ext</w:t>
      </w:r>
    </w:p>
    <w:p w14:paraId="66BE2267"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Executive power over arms sales is high. </w:t>
      </w:r>
    </w:p>
    <w:p w14:paraId="273AC98C" w14:textId="77777777" w:rsidR="00CF2107" w:rsidRPr="00CF2107" w:rsidRDefault="00CF2107" w:rsidP="00CF2107">
      <w:pPr>
        <w:rPr>
          <w:rFonts w:eastAsia="Cambria"/>
        </w:rPr>
      </w:pPr>
      <w:r w:rsidRPr="00CF2107">
        <w:rPr>
          <w:rFonts w:eastAsia="Cambria"/>
        </w:rPr>
        <w:t>--Quotation marks added to indicate quotes</w:t>
      </w:r>
    </w:p>
    <w:p w14:paraId="1552CA91" w14:textId="77777777" w:rsidR="00CF2107" w:rsidRPr="00CF2107" w:rsidRDefault="00CF2107" w:rsidP="00CF2107">
      <w:pPr>
        <w:rPr>
          <w:rFonts w:eastAsia="Cambria"/>
        </w:rPr>
      </w:pPr>
      <w:r w:rsidRPr="00CF2107">
        <w:rPr>
          <w:rFonts w:eastAsia="Cambria"/>
          <w:b/>
          <w:bCs/>
          <w:sz w:val="26"/>
        </w:rPr>
        <w:t>Anderson 6/14</w:t>
      </w:r>
      <w:r w:rsidRPr="00CF2107">
        <w:rPr>
          <w:rFonts w:eastAsia="Cambria"/>
        </w:rPr>
        <w:t xml:space="preserve"> (Scott- fellow in Governance Studies @ Brookings, former attorney for the Office of the Legal Adviser @ the USDOS, “Untangling the Yemen Arms Sales Debate”, Lawfare, 6/14/19, </w:t>
      </w:r>
      <w:hyperlink r:id="rId66" w:history="1">
        <w:r w:rsidRPr="00CF2107">
          <w:rPr>
            <w:rFonts w:eastAsia="Cambria"/>
          </w:rPr>
          <w:t>https://www.lawfareblog.com/untangling-yemen-arms-sales-debate</w:t>
        </w:r>
      </w:hyperlink>
      <w:r w:rsidRPr="00CF2107">
        <w:rPr>
          <w:rFonts w:eastAsia="Cambria"/>
        </w:rPr>
        <w:t>) CSJ</w:t>
      </w:r>
    </w:p>
    <w:p w14:paraId="2431D3D3" w14:textId="77777777" w:rsidR="00CF2107" w:rsidRPr="00CF2107" w:rsidRDefault="00CF2107" w:rsidP="00CF2107">
      <w:pPr>
        <w:rPr>
          <w:rFonts w:eastAsia="Cambria"/>
          <w:sz w:val="16"/>
        </w:rPr>
      </w:pPr>
      <w:r w:rsidRPr="00CF2107">
        <w:rPr>
          <w:rFonts w:eastAsia="Cambria"/>
          <w:sz w:val="16"/>
        </w:rPr>
        <w:t xml:space="preserve">Over the past several weeks, </w:t>
      </w:r>
      <w:r w:rsidRPr="00CF2107">
        <w:rPr>
          <w:rFonts w:eastAsia="Cambria"/>
          <w:u w:val="single"/>
        </w:rPr>
        <w:t>a new front has opened up in the legal fight over U.S. support for the Saudi-led military intervention in Yemen: the president’s authority to pursue arms sales.</w:t>
      </w:r>
      <w:r w:rsidRPr="00CF2107">
        <w:rPr>
          <w:rFonts w:eastAsia="Cambria"/>
          <w:sz w:val="16"/>
        </w:rPr>
        <w:t xml:space="preserve"> For months, congressional opponents of the Yemen conflict have blocked certain arms sales to Saudi Arabia and its coalition partners, citing human rights and other concerns. But on May 24, Secretary of State Mike Pompeo </w:t>
      </w:r>
      <w:hyperlink r:id="rId67" w:history="1">
        <w:r w:rsidRPr="00CF2107">
          <w:rPr>
            <w:rFonts w:eastAsia="Cambria"/>
            <w:sz w:val="16"/>
            <w:szCs w:val="32"/>
          </w:rPr>
          <w:t>announced</w:t>
        </w:r>
      </w:hyperlink>
      <w:r w:rsidRPr="00CF2107">
        <w:rPr>
          <w:rFonts w:eastAsia="Cambria"/>
          <w:sz w:val="16"/>
        </w:rPr>
        <w:t xml:space="preserve"> that the Trump administration was bypassing congressional review for these and other arms sales on the grounds that they were necessary to address the emergency triggered by Iran’s efforts to destabilize the region. Members of Congress pushed back hard, introducing one set of joint resolutions that would prohibit the specific arms sales in question and another proposal that, according to its authors, will eventually allow Congress to reconsider U.S. security assistance to Saudi Arabia altogether. Like </w:t>
      </w:r>
      <w:hyperlink r:id="rId68" w:history="1">
        <w:r w:rsidRPr="00CF2107">
          <w:rPr>
            <w:rFonts w:eastAsia="Cambria"/>
            <w:sz w:val="16"/>
            <w:szCs w:val="32"/>
          </w:rPr>
          <w:t>recent congressional efforts</w:t>
        </w:r>
      </w:hyperlink>
      <w:r w:rsidRPr="00CF2107">
        <w:rPr>
          <w:rFonts w:eastAsia="Cambria"/>
          <w:sz w:val="16"/>
        </w:rPr>
        <w:t xml:space="preserve"> to use provisions in the War Powers Resolution to end U.S. involvement in Yemen, </w:t>
      </w:r>
      <w:r w:rsidRPr="00CF2107">
        <w:rPr>
          <w:rFonts w:eastAsia="Cambria"/>
          <w:u w:val="single"/>
        </w:rPr>
        <w:t>this disagreement over arms sales centers on the novel use of certain relatively obscure statutory provisions.</w:t>
      </w:r>
      <w:r w:rsidRPr="00CF2107">
        <w:rPr>
          <w:rFonts w:eastAsia="Cambria"/>
          <w:sz w:val="16"/>
        </w:rPr>
        <w:t xml:space="preserve"> And once again, opponents of the Yemen conflict in Congress appear to be at an institutional disadvantage due to the president’s veto authority. That said, as with the war powers debate, relevant legal authorities provide members of Congress with ample opportunity to force debate and make President Trump and his allies take public stances on his increasingly unpopular Yemen policies. This raises the political costs of those policies and provides a mechanism through which these members can build support for more concrete legislative action in the future, up to and including potential changes to the president’s legal authority over arms sales. Arms Sales and the Law </w:t>
      </w:r>
      <w:r w:rsidRPr="00CF2107">
        <w:rPr>
          <w:rFonts w:eastAsia="Cambria"/>
          <w:u w:val="single"/>
        </w:rPr>
        <w:t xml:space="preserve">The president’s authority to engage in arms sales is rooted in statute. Since at least </w:t>
      </w:r>
      <w:hyperlink r:id="rId69" w:history="1">
        <w:r w:rsidRPr="00CF2107">
          <w:rPr>
            <w:rFonts w:eastAsia="Cambria"/>
            <w:szCs w:val="32"/>
            <w:u w:val="single"/>
          </w:rPr>
          <w:t>1795</w:t>
        </w:r>
      </w:hyperlink>
      <w:r w:rsidRPr="00CF2107">
        <w:rPr>
          <w:rFonts w:eastAsia="Cambria"/>
          <w:u w:val="single"/>
        </w:rPr>
        <w:t xml:space="preserve">, Congress has permitted the executive branch to transfer or sell arms to allies to help advance their common defense interests. The most recent version of this authority is provided by the </w:t>
      </w:r>
      <w:hyperlink r:id="rId70" w:history="1">
        <w:r w:rsidRPr="00CF2107">
          <w:rPr>
            <w:rFonts w:eastAsia="Cambria"/>
            <w:szCs w:val="32"/>
            <w:u w:val="single"/>
          </w:rPr>
          <w:t>Arms Export Control Act</w:t>
        </w:r>
      </w:hyperlink>
      <w:r w:rsidRPr="00CF2107">
        <w:rPr>
          <w:rFonts w:eastAsia="Cambria"/>
          <w:u w:val="single"/>
        </w:rPr>
        <w:t xml:space="preserve"> (AECA) in coordination with the related </w:t>
      </w:r>
      <w:hyperlink r:id="rId71" w:history="1">
        <w:r w:rsidRPr="00CF2107">
          <w:rPr>
            <w:rFonts w:eastAsia="Cambria"/>
            <w:szCs w:val="32"/>
            <w:u w:val="single"/>
          </w:rPr>
          <w:t>Foreign Assistance Act</w:t>
        </w:r>
      </w:hyperlink>
      <w:r w:rsidRPr="00CF2107">
        <w:rPr>
          <w:rFonts w:eastAsia="Cambria"/>
          <w:u w:val="single"/>
        </w:rPr>
        <w:t xml:space="preserve"> (FAA).</w:t>
      </w:r>
      <w:r w:rsidRPr="00CF2107">
        <w:rPr>
          <w:rFonts w:eastAsia="Cambria"/>
          <w:sz w:val="16"/>
        </w:rPr>
        <w:t xml:space="preserve"> Unsurprisingly, however, the modern Congress does not leave U.S. arms sales entirely up to the president’s discretion. Instead, it imposes a number of conditions on what the president may sell (or permit to be sold) and how. Enacted in </w:t>
      </w:r>
      <w:hyperlink r:id="rId72" w:history="1">
        <w:r w:rsidRPr="00CF2107">
          <w:rPr>
            <w:rFonts w:eastAsia="Cambria"/>
            <w:sz w:val="16"/>
            <w:szCs w:val="32"/>
          </w:rPr>
          <w:t>1976</w:t>
        </w:r>
      </w:hyperlink>
      <w:r w:rsidRPr="00CF2107">
        <w:rPr>
          <w:rFonts w:eastAsia="Cambria"/>
          <w:sz w:val="16"/>
        </w:rPr>
        <w:t xml:space="preserve"> following a </w:t>
      </w:r>
      <w:hyperlink r:id="rId73" w:anchor="page=4" w:history="1">
        <w:r w:rsidRPr="00CF2107">
          <w:rPr>
            <w:rFonts w:eastAsia="Cambria"/>
            <w:sz w:val="16"/>
            <w:szCs w:val="32"/>
          </w:rPr>
          <w:t xml:space="preserve">series of arms sales-related </w:t>
        </w:r>
      </w:hyperlink>
      <w:hyperlink r:id="rId74" w:anchor="page=4" w:history="1">
        <w:r w:rsidRPr="00CF2107">
          <w:rPr>
            <w:rFonts w:eastAsia="Cambria"/>
            <w:sz w:val="16"/>
            <w:szCs w:val="32"/>
          </w:rPr>
          <w:t>controversies</w:t>
        </w:r>
      </w:hyperlink>
      <w:r w:rsidRPr="00CF2107">
        <w:rPr>
          <w:rFonts w:eastAsia="Cambria"/>
          <w:sz w:val="16"/>
        </w:rPr>
        <w:t xml:space="preserve">, </w:t>
      </w:r>
      <w:r w:rsidRPr="00CF2107">
        <w:rPr>
          <w:rFonts w:eastAsia="Cambria"/>
          <w:u w:val="single"/>
        </w:rPr>
        <w:t>the AECA was originally intended to promote shared executive branch and congressional control over arms sales</w:t>
      </w:r>
      <w:r w:rsidRPr="00CF2107">
        <w:rPr>
          <w:rFonts w:eastAsia="Cambria"/>
          <w:sz w:val="16"/>
        </w:rPr>
        <w:t xml:space="preserve">. To accomplish this, Congress </w:t>
      </w:r>
      <w:hyperlink r:id="rId75" w:anchor="page=12" w:history="1">
        <w:r w:rsidRPr="00CF2107">
          <w:rPr>
            <w:rFonts w:eastAsia="Cambria"/>
            <w:sz w:val="16"/>
            <w:szCs w:val="32"/>
          </w:rPr>
          <w:t>amended</w:t>
        </w:r>
      </w:hyperlink>
      <w:r w:rsidRPr="00CF2107">
        <w:rPr>
          <w:rFonts w:eastAsia="Cambria"/>
          <w:sz w:val="16"/>
        </w:rPr>
        <w:t xml:space="preserve"> Section 36 of the existing Foreign Military Sales Act of 1968 to require the president to provide Congress with a “certification” of any proposed sale of defense articles or services to a foreign government—or any effort to license a private actor to conduct such a sale—above a certain threshold in value 30 days before the finalization of that sale. During the certification period, Congress could object to the sale through a </w:t>
      </w:r>
      <w:hyperlink r:id="rId76" w:history="1">
        <w:r w:rsidRPr="00CF2107">
          <w:rPr>
            <w:rFonts w:eastAsia="Cambria"/>
            <w:sz w:val="16"/>
            <w:szCs w:val="32"/>
          </w:rPr>
          <w:t>concurrent resolution</w:t>
        </w:r>
      </w:hyperlink>
      <w:r w:rsidRPr="00CF2107">
        <w:rPr>
          <w:rFonts w:eastAsia="Cambria"/>
          <w:sz w:val="16"/>
        </w:rPr>
        <w:t xml:space="preserve">—meaning a resolution approved by the House and the Senate but not presented to the president for signature or veto—pursuant to certain expedited procedures defined in </w:t>
      </w:r>
      <w:hyperlink r:id="rId77" w:anchor="page=37" w:history="1">
        <w:r w:rsidRPr="00CF2107">
          <w:rPr>
            <w:rFonts w:eastAsia="Cambria"/>
            <w:sz w:val="16"/>
            <w:szCs w:val="32"/>
          </w:rPr>
          <w:t>Section 601</w:t>
        </w:r>
      </w:hyperlink>
      <w:r w:rsidRPr="00CF2107">
        <w:rPr>
          <w:rFonts w:eastAsia="Cambria"/>
          <w:sz w:val="16"/>
        </w:rPr>
        <w:t xml:space="preserve"> of the AECA, which makes it possible for a senator to force at least a procedural vote and ensure that the measure can proceed in a timely manner so long as it has majority support. Such a resolution would, under the AECA, prohibit the president from moving forward with the sale unless he certified to Congress that “an emergency exist[ed] which require[d] such sale in the national security interests of the United States.” Functionally, this procedure gave a simple majority in Congress substantial control over U.S. arms sales. But this arrangement was not destined to last. </w:t>
      </w:r>
      <w:r w:rsidRPr="00CF2107">
        <w:rPr>
          <w:rFonts w:eastAsia="Cambria"/>
          <w:u w:val="single"/>
        </w:rPr>
        <w:t xml:space="preserve">In its 1983 decision in the matter of </w:t>
      </w:r>
      <w:hyperlink r:id="rId78" w:history="1">
        <w:r w:rsidRPr="00CF2107">
          <w:rPr>
            <w:rFonts w:eastAsia="Cambria"/>
            <w:i/>
            <w:iCs/>
            <w:szCs w:val="32"/>
            <w:u w:val="single"/>
          </w:rPr>
          <w:t>INS v. Chadha</w:t>
        </w:r>
      </w:hyperlink>
      <w:r w:rsidRPr="00CF2107">
        <w:rPr>
          <w:rFonts w:eastAsia="Cambria"/>
          <w:u w:val="single"/>
        </w:rPr>
        <w:t>, the Supreme Court held that a similar legislative veto provision in a different statute was unconstitutional, because it evaded the constitutional requirement that substantive legislation be presented to the president for a potential veto before having legal effect.</w:t>
      </w:r>
      <w:r w:rsidRPr="00CF2107">
        <w:rPr>
          <w:rFonts w:eastAsia="Cambria"/>
          <w:sz w:val="16"/>
        </w:rPr>
        <w:t xml:space="preserve"> This raised serious doubts as to whether the AECA’s various legislative veto provisions would withstand constitutional scrutiny if challenged in the courts. In 1986, </w:t>
      </w:r>
      <w:r w:rsidRPr="00CF2107">
        <w:rPr>
          <w:rFonts w:eastAsia="Cambria"/>
          <w:u w:val="single"/>
        </w:rPr>
        <w:t xml:space="preserve">Congress responded by </w:t>
      </w:r>
      <w:hyperlink r:id="rId79" w:history="1">
        <w:r w:rsidRPr="00CF2107">
          <w:rPr>
            <w:rFonts w:eastAsia="Cambria"/>
            <w:szCs w:val="32"/>
            <w:u w:val="single"/>
          </w:rPr>
          <w:t>amending</w:t>
        </w:r>
      </w:hyperlink>
      <w:r w:rsidRPr="00CF2107">
        <w:rPr>
          <w:rFonts w:eastAsia="Cambria"/>
          <w:u w:val="single"/>
        </w:rPr>
        <w:t xml:space="preserve"> Section 36 to substitute resolutions in place of concurrent resolutions for the statute’s legislative veto provisions, ensuring their constitutionality. But this substantially weakened congressional control, as the president now had the power to veto any effort to stop a proposed arms sale. </w:t>
      </w:r>
      <w:r w:rsidRPr="00CF2107">
        <w:rPr>
          <w:rFonts w:eastAsia="Cambria"/>
          <w:sz w:val="16"/>
        </w:rPr>
        <w:t xml:space="preserve">Since shortly before the AECA was enacted, Congress and the executive branch have </w:t>
      </w:r>
      <w:r w:rsidRPr="00CF2107">
        <w:rPr>
          <w:rFonts w:eastAsia="Cambria"/>
          <w:u w:val="single"/>
        </w:rPr>
        <w:t>supplemented these formal requirements with informal arrangements that are not set out in statute.</w:t>
      </w:r>
      <w:r w:rsidRPr="00CF2107">
        <w:rPr>
          <w:rFonts w:eastAsia="Cambria"/>
          <w:sz w:val="16"/>
        </w:rPr>
        <w:t xml:space="preserve"> As a matter of practice, the executive branch shares information regarding qualifying arms sales with relevant congressional committees prior to formal certification so that the committees may voice concerns without causing a public diplomatic incident. The Obama administration </w:t>
      </w:r>
      <w:hyperlink r:id="rId80" w:history="1">
        <w:r w:rsidRPr="00CF2107">
          <w:rPr>
            <w:rFonts w:eastAsia="Cambria"/>
            <w:sz w:val="16"/>
            <w:szCs w:val="32"/>
          </w:rPr>
          <w:t>updated these procedures</w:t>
        </w:r>
      </w:hyperlink>
      <w:r w:rsidRPr="00CF2107">
        <w:rPr>
          <w:rFonts w:eastAsia="Cambria"/>
          <w:sz w:val="16"/>
        </w:rPr>
        <w:t xml:space="preserve">, </w:t>
      </w:r>
      <w:r w:rsidRPr="00CF2107">
        <w:rPr>
          <w:rFonts w:eastAsia="Cambria"/>
          <w:u w:val="single"/>
        </w:rPr>
        <w:t xml:space="preserve">creating a “tiered review” process </w:t>
      </w:r>
      <w:r w:rsidRPr="00CF2107">
        <w:rPr>
          <w:rFonts w:eastAsia="Cambria"/>
          <w:sz w:val="16"/>
        </w:rPr>
        <w:t xml:space="preserve">that is still in use today. Here is how a State Department official </w:t>
      </w:r>
      <w:hyperlink r:id="rId81" w:anchor="page=8" w:history="1">
        <w:r w:rsidRPr="00CF2107">
          <w:rPr>
            <w:rFonts w:eastAsia="Cambria"/>
            <w:sz w:val="16"/>
            <w:szCs w:val="32"/>
          </w:rPr>
          <w:t>described</w:t>
        </w:r>
      </w:hyperlink>
      <w:r w:rsidRPr="00CF2107">
        <w:rPr>
          <w:rFonts w:eastAsia="Cambria"/>
          <w:sz w:val="16"/>
        </w:rPr>
        <w:t xml:space="preserve"> the process in June 2017 congressional testimony: For nearly all [arms sales], </w:t>
      </w:r>
      <w:r w:rsidRPr="00CF2107">
        <w:rPr>
          <w:rFonts w:eastAsia="Cambria"/>
          <w:u w:val="single"/>
        </w:rPr>
        <w:t xml:space="preserve">once the Administration has made a decision to approve a [transaction] above the statutory notification threshold, we provide a draft notification to [relevant congressional c]ommittee[s] under a process we call “tiered review.” </w:t>
      </w:r>
      <w:r w:rsidRPr="00CF2107">
        <w:rPr>
          <w:rFonts w:eastAsia="Cambria"/>
          <w:sz w:val="16"/>
        </w:rPr>
        <w:t xml:space="preserve">This entails a Congressional review period during which the[y] can ask questions or raise concerns prior to the Department of State initiating formal notification. </w:t>
      </w:r>
      <w:r w:rsidRPr="00CF2107">
        <w:rPr>
          <w:rFonts w:eastAsia="Cambria"/>
          <w:u w:val="single"/>
        </w:rPr>
        <w:t>The purpose is to provide Congress the opportunity to raise concerns</w:t>
      </w:r>
      <w:r w:rsidRPr="00CF2107">
        <w:rPr>
          <w:rFonts w:eastAsia="Cambria"/>
          <w:sz w:val="16"/>
        </w:rPr>
        <w:t xml:space="preserve">, and have these concerns addressed, in a confidential process with the Administration, so that our bilateral relationship with the country in question is protected during this process. If, during the Tiered Review period, the Committee raises significant concerns about a [transaction], we will typically extend the review period until we can resolve those concerns. By voicing concerns, members of Congress involved in this tiered review process can theoretically hold up certification indefinitely. This gives them a de facto veto over proposed arms sales but only for as long as the executive branch is willing to tolerate this informal understanding and hold off on proceeding to formal certification. That said, Congress can always reevaluate how much authority it delegates to the executive branch—and it might well do so if these informal arrangements were to fall apart. At present, the AECA </w:t>
      </w:r>
      <w:hyperlink r:id="rId82" w:history="1">
        <w:r w:rsidRPr="00CF2107">
          <w:rPr>
            <w:rFonts w:eastAsia="Cambria"/>
            <w:sz w:val="16"/>
            <w:szCs w:val="32"/>
          </w:rPr>
          <w:t>generally requires</w:t>
        </w:r>
      </w:hyperlink>
      <w:r w:rsidRPr="00CF2107">
        <w:rPr>
          <w:rFonts w:eastAsia="Cambria"/>
          <w:sz w:val="16"/>
        </w:rPr>
        <w:t xml:space="preserve"> that the president notify the speaker of the House of Representatives, the House Committee on Foreign Affairs and the chairman of the Senate Committee on Foreign Relations 30 days before pursuing any transaction that is, for defense articles or services, valued at $50 million or more; for “major defense equipment,” valued at $14 million or more; or, for “design and construction services,” valued at $200 million or more. These requirements apply regardless of whether the transaction is taking place directly through government-to-government sales (through what is called the Foreign Military Sales, or FMS, program) or a private company is being licensed to provide the defense articles or services in question (through what is called the Direct Commercial Sales, or DCS, program). The dollar threshold and period of advance notice can vary with certain conditions—for example, if the buyer is a NATO member. But much of Congress’s influence is exercised before this process even starts, through the nonstatutory pre-certification process. Pompeo’s Emergency Proclamation and Its Aftermath This legal background provides important context for understanding how the controversy surrounding the Trump administration’s recent decision has unfolded. The conflict between the Trump administration and Congress arguably began when Democratic Sen. Robert Menendez, the ranking member on the Senate foreign relations committee, </w:t>
      </w:r>
      <w:hyperlink r:id="rId83" w:history="1">
        <w:r w:rsidRPr="00CF2107">
          <w:rPr>
            <w:rFonts w:eastAsia="Cambria"/>
            <w:sz w:val="16"/>
            <w:szCs w:val="32"/>
          </w:rPr>
          <w:t>put a “hold”</w:t>
        </w:r>
      </w:hyperlink>
      <w:r w:rsidRPr="00CF2107">
        <w:rPr>
          <w:rFonts w:eastAsia="Cambria"/>
          <w:sz w:val="16"/>
        </w:rPr>
        <w:t xml:space="preserve"> on the sale of certain precision-guided munitions to Saudi Arabia in June 2018. His letter announcing the hold, which cited the concerns of a bipartisan group of senators with U.S. policy toward Yemen, made clear that he was relying on the informal pre-certification process: It indicated that he “[could not] support moving forward with the formal congressional notification process” and requested “additional briefings” to address the policy concerns he identified. This hold remained in place for several months and may have expanded to cover other possible arms sales to Saudi Arabia and its coalition partners in Yemen. It may also have limited the Trump administration’s efforts to pursue such sales even if they were not formally subject to a hold, due to fears that they would encounter similar objections. Regardless, on May 24, </w:t>
      </w:r>
      <w:r w:rsidRPr="00CF2107">
        <w:rPr>
          <w:rFonts w:eastAsia="Cambria"/>
          <w:u w:val="single"/>
        </w:rPr>
        <w:t>Pompeo announced that the Trump administration had elected to move forward with the precision-guided munitions sales</w:t>
      </w:r>
      <w:r w:rsidRPr="00CF2107">
        <w:rPr>
          <w:rFonts w:eastAsia="Cambria"/>
          <w:sz w:val="16"/>
        </w:rPr>
        <w:t xml:space="preserve"> as part of a </w:t>
      </w:r>
      <w:hyperlink r:id="rId84" w:anchor="page=129" w:history="1">
        <w:r w:rsidRPr="00CF2107">
          <w:rPr>
            <w:rFonts w:eastAsia="Cambria"/>
            <w:sz w:val="16"/>
            <w:szCs w:val="32"/>
          </w:rPr>
          <w:t>tranche of 22 FMS and DCS sales</w:t>
        </w:r>
      </w:hyperlink>
      <w:r w:rsidRPr="00CF2107">
        <w:rPr>
          <w:rFonts w:eastAsia="Cambria"/>
          <w:sz w:val="16"/>
        </w:rPr>
        <w:t xml:space="preserve"> to Jordan, Saudi Arabia and the United Arab Emirates (UAE) valued at more than $8 billion. He transmitted a </w:t>
      </w:r>
      <w:hyperlink r:id="rId85" w:anchor="page=128" w:history="1">
        <w:r w:rsidRPr="00CF2107">
          <w:rPr>
            <w:rFonts w:eastAsia="Cambria"/>
            <w:sz w:val="16"/>
            <w:szCs w:val="32"/>
          </w:rPr>
          <w:t>determination and associated memorandum</w:t>
        </w:r>
      </w:hyperlink>
      <w:r w:rsidRPr="00CF2107">
        <w:rPr>
          <w:rFonts w:eastAsia="Cambria"/>
          <w:sz w:val="16"/>
        </w:rPr>
        <w:t xml:space="preserve"> to Congress indicating that the arms sales were necessary to counter the “emergency” posed by Iran’s threats to regional stability, including through their support for Houthi rebels in Yemen. As Pompeo described in an associated statement: “These sales will support our allies, enhance Middle East stability, and help these nations to deter and defend themselves from the Islamic Republic of Iran. Delaying this shipment could cause degraded systems and a lack of necessary parts and maintenance that could create severe airworthiness and interoperability concerns for our key partners, during a time of increasing regional volatility. These national security concerns have been exacerbated by many months of Congressional delay in addressing these critical requirements, and have called into doubt our reliability as a provider of defense capabilities, opening opportunities for U.S. adversaries to exploit. ... Today’s action will quickly augment our partners’ capacity to provide for their own self-defense and reinforce recent changes to U.S. posture in the region to deter Iran.” Despite the language of “emergency,” Pompeo was not making the type of declaration used by the president under the </w:t>
      </w:r>
      <w:hyperlink r:id="rId86" w:history="1">
        <w:r w:rsidRPr="00CF2107">
          <w:rPr>
            <w:rFonts w:eastAsia="Cambria"/>
            <w:sz w:val="16"/>
            <w:szCs w:val="32"/>
          </w:rPr>
          <w:t>National Emergencies Act</w:t>
        </w:r>
      </w:hyperlink>
      <w:r w:rsidRPr="00CF2107">
        <w:rPr>
          <w:rFonts w:eastAsia="Cambria"/>
          <w:sz w:val="16"/>
        </w:rPr>
        <w:t xml:space="preserve"> to try and </w:t>
      </w:r>
      <w:hyperlink r:id="rId87" w:history="1">
        <w:r w:rsidRPr="00CF2107">
          <w:rPr>
            <w:rFonts w:eastAsia="Cambria"/>
            <w:sz w:val="16"/>
            <w:szCs w:val="32"/>
          </w:rPr>
          <w:t>secure border wall funding</w:t>
        </w:r>
      </w:hyperlink>
      <w:r w:rsidRPr="00CF2107">
        <w:rPr>
          <w:rFonts w:eastAsia="Cambria"/>
          <w:sz w:val="16"/>
        </w:rPr>
        <w:t xml:space="preserve"> or </w:t>
      </w:r>
      <w:hyperlink r:id="rId88" w:history="1">
        <w:r w:rsidRPr="00CF2107">
          <w:rPr>
            <w:rFonts w:eastAsia="Cambria"/>
            <w:sz w:val="16"/>
            <w:szCs w:val="32"/>
          </w:rPr>
          <w:t>threaten tariffs against Mexico</w:t>
        </w:r>
      </w:hyperlink>
      <w:r w:rsidRPr="00CF2107">
        <w:rPr>
          <w:rFonts w:eastAsia="Cambria"/>
          <w:sz w:val="16"/>
        </w:rPr>
        <w:t xml:space="preserve">. Instead, </w:t>
      </w:r>
      <w:r w:rsidRPr="00CF2107">
        <w:rPr>
          <w:rFonts w:eastAsia="Cambria"/>
          <w:u w:val="single"/>
        </w:rPr>
        <w:t xml:space="preserve">Pompeo was relying on the emergency exception built into the AECA’s </w:t>
      </w:r>
      <w:hyperlink r:id="rId89" w:history="1">
        <w:r w:rsidRPr="00CF2107">
          <w:rPr>
            <w:rFonts w:eastAsia="Cambria"/>
            <w:szCs w:val="32"/>
            <w:u w:val="single"/>
          </w:rPr>
          <w:t>Section 36 requirements</w:t>
        </w:r>
      </w:hyperlink>
      <w:r w:rsidRPr="00CF2107">
        <w:rPr>
          <w:rFonts w:eastAsia="Cambria"/>
          <w:u w:val="single"/>
        </w:rPr>
        <w:t xml:space="preserve">, which allows the president (or designees) to bypass congressional certification whenever they assert that “an emergency exists which requires the proposed [arms sale] in the national security interests of the United States.” The statute does not identify any specific conditions for what constitutes such an emergency but, instead, simply requires that the president “set forth in the certification a detailed justification for his determination[.]” </w:t>
      </w:r>
      <w:r w:rsidRPr="00CF2107">
        <w:rPr>
          <w:rFonts w:eastAsia="Cambria"/>
          <w:sz w:val="16"/>
        </w:rPr>
        <w:t xml:space="preserve">Why the Trump administration chose to use the emergency exception instead of simply disregarding Menendez’s hold and moving forward with the formal certification period is unclear. Pompeo’s </w:t>
      </w:r>
      <w:hyperlink r:id="rId90" w:history="1">
        <w:r w:rsidRPr="00CF2107">
          <w:rPr>
            <w:rFonts w:eastAsia="Cambria"/>
            <w:sz w:val="16"/>
            <w:szCs w:val="32"/>
          </w:rPr>
          <w:t>statement</w:t>
        </w:r>
      </w:hyperlink>
      <w:r w:rsidRPr="00CF2107">
        <w:rPr>
          <w:rFonts w:eastAsia="Cambria"/>
          <w:sz w:val="16"/>
        </w:rPr>
        <w:t xml:space="preserve">, and recent testimony by State Department officials, contend that </w:t>
      </w:r>
      <w:r w:rsidRPr="00CF2107">
        <w:rPr>
          <w:rFonts w:eastAsia="Cambria"/>
          <w:u w:val="single"/>
        </w:rPr>
        <w:t xml:space="preserve">Pompeo’s use of the emergency exception is an extraordinary—but precedented—act </w:t>
      </w:r>
      <w:r w:rsidRPr="00CF2107">
        <w:rPr>
          <w:rFonts w:eastAsia="Cambria"/>
          <w:sz w:val="16"/>
        </w:rPr>
        <w:t xml:space="preserve">that should have no bearing on the pre-certification process, which the administration wishes to keep in place: “I intend for this determination to be a one-time event. </w:t>
      </w:r>
      <w:r w:rsidRPr="00CF2107">
        <w:rPr>
          <w:rFonts w:eastAsia="Cambria"/>
          <w:u w:val="single"/>
        </w:rPr>
        <w:t>Section 36 is a long-recognized authority and has been utilized by at least four previous administrations since 1979</w:t>
      </w:r>
      <w:r w:rsidRPr="00CF2107">
        <w:rPr>
          <w:rFonts w:eastAsia="Cambria"/>
          <w:sz w:val="16"/>
        </w:rPr>
        <w:t xml:space="preserve">, including Presidents Reagan and Carter. This specific measure does not alter our long-standing arms transfer review process with Congress. I look forward to continuing to work with Congress to develop prudent measures to advance and protect U.S. national security interests in the region.” While Pompeo is correct that prior administrations have used the waiver in question to similar effect </w:t>
      </w:r>
      <w:hyperlink r:id="rId91" w:history="1">
        <w:r w:rsidRPr="00CF2107">
          <w:rPr>
            <w:rFonts w:eastAsia="Cambria"/>
            <w:sz w:val="16"/>
            <w:szCs w:val="32"/>
          </w:rPr>
          <w:t>a handful of times</w:t>
        </w:r>
      </w:hyperlink>
      <w:r w:rsidRPr="00CF2107">
        <w:rPr>
          <w:rFonts w:eastAsia="Cambria"/>
          <w:sz w:val="16"/>
        </w:rPr>
        <w:t xml:space="preserve">, it’s not clear whether they have done so to move forward sales that were already subject to pre-certification objections. Regardless, the Trump administration may have calculated that using the emergency exception to avoid the certification process entirely would be less damaging to the norms underlying the pre-certification process than just disregarding them entirely. Or it may simply have wished to avoid giving Congress a window in which it could adopt a joint resolution of disapproval, requiring Trump to use his veto authority once again. If motivated by this latter logic, however, the Trump administration appears to have miscalculated badly. On June 5, a bipartisan coalition of senators </w:t>
      </w:r>
      <w:hyperlink r:id="rId92" w:history="1">
        <w:r w:rsidRPr="00CF2107">
          <w:rPr>
            <w:rFonts w:eastAsia="Cambria"/>
            <w:sz w:val="16"/>
            <w:szCs w:val="32"/>
          </w:rPr>
          <w:t>introduced</w:t>
        </w:r>
      </w:hyperlink>
      <w:r w:rsidRPr="00CF2107">
        <w:rPr>
          <w:rFonts w:eastAsia="Cambria"/>
          <w:sz w:val="16"/>
        </w:rPr>
        <w:t xml:space="preserve"> not one but 22</w:t>
      </w:r>
      <w:hyperlink r:id="rId93" w:history="1">
        <w:r w:rsidRPr="00CF2107">
          <w:rPr>
            <w:rFonts w:eastAsia="Cambria"/>
            <w:sz w:val="16"/>
            <w:szCs w:val="32"/>
          </w:rPr>
          <w:t xml:space="preserve"> individual joint resolutions of disapproval</w:t>
        </w:r>
      </w:hyperlink>
      <w:r w:rsidRPr="00CF2107">
        <w:rPr>
          <w:rFonts w:eastAsia="Cambria"/>
          <w:sz w:val="16"/>
        </w:rPr>
        <w:t xml:space="preserve">, one for each DCS and FMS case covered by Pompeo’s emergency pronouncement. Each resolution is currently sitting in the Senate foreign relations committee, where chairman (and Trump ally) James Risch would normally be in a strong position to prevent them from coming up for a vote. The expedited procedures provided for in Section 601 of the AECA, however, allow a majority of the Senate to move a joint resolution of disapproval out of committee, on to the Senate floor, and to a final vote in a manner of days. (The AECA also </w:t>
      </w:r>
      <w:hyperlink r:id="rId94" w:history="1">
        <w:r w:rsidRPr="00CF2107">
          <w:rPr>
            <w:rFonts w:eastAsia="Cambria"/>
            <w:sz w:val="16"/>
            <w:szCs w:val="32"/>
          </w:rPr>
          <w:t>directs</w:t>
        </w:r>
      </w:hyperlink>
      <w:r w:rsidRPr="00CF2107">
        <w:rPr>
          <w:rFonts w:eastAsia="Cambria"/>
          <w:sz w:val="16"/>
        </w:rPr>
        <w:t xml:space="preserve"> the House to treat any such resolutions as “highly privileged,” though moving them forward is less likely to be an issue there due to Democratic control.) Notably, there was initially a parliamentary question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w:t>
      </w:r>
      <w:hyperlink r:id="rId95" w:history="1">
        <w:r w:rsidRPr="00CF2107">
          <w:rPr>
            <w:rFonts w:eastAsia="Cambria"/>
            <w:sz w:val="16"/>
            <w:szCs w:val="32"/>
          </w:rPr>
          <w:t>confirmed</w:t>
        </w:r>
      </w:hyperlink>
      <w:r w:rsidRPr="00CF2107">
        <w:rPr>
          <w:rFonts w:eastAsia="Cambria"/>
          <w:sz w:val="16"/>
        </w:rPr>
        <w:t xml:space="preserve">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 That said, it seems unlikely that any of the joint resolutions will reach this stage. Given that each is co-sponsored by four Republican senators, they seem to have the minimum votes necessary to pass the Senate as well as the Democrat-controlled House. But Trump is almost certain to veto them, and it seems unlikely that two-thirds of both the House and the Senate will support an effort to override these vetoes. As a result, the outcome here is likely to resemble the outcome of the Yemen war powers debate, with Trump using his veto to continue to pursue his increasingly unpopular Yemen policies over bipartisan objections.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 </w:t>
      </w:r>
    </w:p>
    <w:p w14:paraId="26981381"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Trade policy authority proves. </w:t>
      </w:r>
    </w:p>
    <w:p w14:paraId="33310B23" w14:textId="77777777" w:rsidR="00CF2107" w:rsidRPr="00CF2107" w:rsidRDefault="00CF2107" w:rsidP="00CF2107">
      <w:pPr>
        <w:rPr>
          <w:rFonts w:eastAsia="Cambria"/>
        </w:rPr>
      </w:pPr>
      <w:r w:rsidRPr="00CF2107">
        <w:rPr>
          <w:rFonts w:eastAsia="Cambria"/>
          <w:b/>
          <w:bCs/>
          <w:sz w:val="26"/>
        </w:rPr>
        <w:t>Bromund 18</w:t>
      </w:r>
      <w:r w:rsidRPr="00CF2107">
        <w:rPr>
          <w:rFonts w:eastAsia="Cambria"/>
        </w:rPr>
        <w:t xml:space="preserve"> (Theodore- Senior Research Fellow in Anglo-American Relations @ The Heritage Foundation, “Cracking Down on Presidential Power”, The Heritage Foundation, </w:t>
      </w:r>
      <w:hyperlink r:id="rId96" w:history="1">
        <w:r w:rsidRPr="00CF2107">
          <w:rPr>
            <w:rFonts w:eastAsia="Cambria"/>
          </w:rPr>
          <w:t>https://www.heritage.org/political-process/commentary/cracking-down-presidential-power</w:t>
        </w:r>
      </w:hyperlink>
      <w:r w:rsidRPr="00CF2107">
        <w:rPr>
          <w:rFonts w:eastAsia="Cambria"/>
        </w:rPr>
        <w:t>) CSJ</w:t>
      </w:r>
    </w:p>
    <w:p w14:paraId="7B851E4B" w14:textId="77777777" w:rsidR="00CF2107" w:rsidRPr="00CF2107" w:rsidRDefault="00CF2107" w:rsidP="00CF2107">
      <w:pPr>
        <w:rPr>
          <w:rFonts w:eastAsia="Times New Roman"/>
          <w:sz w:val="16"/>
        </w:rPr>
      </w:pPr>
      <w:r w:rsidRPr="00CF2107">
        <w:rPr>
          <w:rFonts w:eastAsia="Cambria"/>
          <w:sz w:val="16"/>
        </w:rPr>
        <w:t xml:space="preserve">The power of the presidency has grown at the expense of Congress. </w:t>
      </w:r>
      <w:r w:rsidRPr="00CF2107">
        <w:rPr>
          <w:rFonts w:eastAsia="Cambria"/>
          <w:u w:val="single"/>
        </w:rPr>
        <w:t>President Donald Trump’s trade policy is the latest illustration of the fact that the chief executive in the United States is over-mighty. Unfortunately, the progressive left likes it that way.</w:t>
      </w:r>
      <w:r w:rsidRPr="00CF2107">
        <w:rPr>
          <w:rFonts w:eastAsia="Cambria"/>
          <w:sz w:val="16"/>
        </w:rPr>
        <w:t xml:space="preserve"> The founders meant the presidency to be a powerful yet limited office. But President Woodrow Wilson viewed the Constitution’s separation of powers as a problem to be overcome by a powerful president, who would run the administrative state and inspire the people with his progressive oratory. And since the start of World War II, in the name of national security or political convenience, </w:t>
      </w:r>
      <w:r w:rsidRPr="00CF2107">
        <w:rPr>
          <w:rFonts w:eastAsia="Cambria"/>
          <w:u w:val="single"/>
        </w:rPr>
        <w:t xml:space="preserve">Congress has sidelined itself by delegating power after power to the executive. </w:t>
      </w:r>
      <w:r w:rsidRPr="00CF2107">
        <w:rPr>
          <w:rFonts w:eastAsia="Cambria"/>
          <w:sz w:val="16"/>
        </w:rPr>
        <w:t xml:space="preserve">This is not — strictly speaking — unconstitutional. But it traduces the spirit of the Constitution. </w:t>
      </w:r>
      <w:r w:rsidRPr="00CF2107">
        <w:rPr>
          <w:rFonts w:eastAsia="Cambria"/>
          <w:u w:val="single"/>
        </w:rPr>
        <w:t xml:space="preserve">For example, the Constitution gives Congress the power “to regulate Commerce with foreign nations.” But as Trump’s imposition of tariffs shows, Congress has delegated much of this power to the president. </w:t>
      </w:r>
      <w:r w:rsidRPr="00CF2107">
        <w:rPr>
          <w:rFonts w:eastAsia="Cambria"/>
          <w:sz w:val="16"/>
        </w:rPr>
        <w:t xml:space="preserve">In 1962, the Trade Expansion Act (TEA) gave the president power to levy sanctions in cases where U.S. national security is (supposedly) at risk. </w:t>
      </w:r>
      <w:r w:rsidRPr="00CF2107">
        <w:rPr>
          <w:rFonts w:eastAsia="Cambria"/>
          <w:u w:val="single"/>
        </w:rPr>
        <w:t>But since national security is in the eyes of the president, the act amounted to an unconditional grant of Congress’ power to the White House.</w:t>
      </w:r>
      <w:r w:rsidRPr="00CF2107">
        <w:rPr>
          <w:rFonts w:eastAsia="Cambria"/>
          <w:sz w:val="16"/>
        </w:rPr>
        <w:t xml:space="preserve"> Congress repeated its mistake with Section 301 of the Trade Act of 1974, which authorizes the president to act against foreign violators — as he perceives them — of a trade agreement. The spirit of the 1974 act was right: We normally focus too little on enforcing our agreements. But in practice, the act was another unilateral giveaway of congressional power. True, some presidents have used these powers for good. The TEA led to the most successful round of post-war tariff cutting. But these temporary successes came at the cost of the permanent diminution of Congress. </w:t>
      </w:r>
      <w:r w:rsidRPr="00CF2107">
        <w:rPr>
          <w:rFonts w:eastAsia="Cambria"/>
          <w:u w:val="single"/>
        </w:rPr>
        <w:t xml:space="preserve">Trade is just one area in which the presidency has grown as the legislature waned. </w:t>
      </w:r>
      <w:r w:rsidRPr="00CF2107">
        <w:rPr>
          <w:rFonts w:eastAsia="Cambria"/>
          <w:sz w:val="16"/>
        </w:rPr>
        <w:t xml:space="preserve">In the early 1950s, President Dwight Eisenhower fought off the Bricker Amendment, which sought to limit the power of the executive to make agreements with foreign nations. For years, the amendment has been ridiculed: Ike described its progenitor, Sen. John Bricker (R-Ohio), as “almost psychopathic.” But today, Bricker’s concerns seem reasonable. Ike did not need to be restrained by Bricker, but not all future presidents would be as responsible as Eisenhower. </w:t>
      </w:r>
      <w:r w:rsidRPr="00CF2107">
        <w:rPr>
          <w:rFonts w:eastAsia="Cambria"/>
          <w:u w:val="single"/>
        </w:rPr>
        <w:t>It is easy to say that the only person who needs restraining is Trump. That belief is wrong: President Barack Obama used the powers that Bricker sought to restrict to negotiate the Paris climate agreement and the Iran nuclear deal.</w:t>
      </w:r>
      <w:r w:rsidRPr="00CF2107">
        <w:rPr>
          <w:rFonts w:eastAsia="Cambria"/>
          <w:sz w:val="16"/>
        </w:rPr>
        <w:t xml:space="preserve"> And when Obama said in 2014 that “I’ve got a pen, and I’ve got a phone” — alluding to his intention to rely on executive actions if Congress didn’t do what he wanted it to — progressive Democrats cheered. If you condemn Trump but not Obama, you do not have a principled belief in the separation of powers. Trump is creating the conditions for Congress to claw back some of its power, as shown recently by the Senate vote against his trade policy. But this is about Trump. </w:t>
      </w:r>
      <w:r w:rsidRPr="00CF2107">
        <w:rPr>
          <w:rFonts w:eastAsia="Cambria"/>
          <w:u w:val="single"/>
        </w:rPr>
        <w:t xml:space="preserve">There is no wider consensus that the executive is too powerful. </w:t>
      </w:r>
      <w:r w:rsidRPr="00CF2107">
        <w:rPr>
          <w:rFonts w:eastAsia="Cambria"/>
          <w:sz w:val="16"/>
        </w:rPr>
        <w:t xml:space="preserve">Nor are we likely to reach such a consensus, for a simple reason: ever since Wilson, </w:t>
      </w:r>
      <w:r w:rsidRPr="00CF2107">
        <w:rPr>
          <w:rFonts w:eastAsia="Cambria"/>
          <w:u w:val="single"/>
        </w:rPr>
        <w:t xml:space="preserve">the left has wanted a strong president, on the grounds that the best way for it to achieve its goals is to empower the president at the expense of Congress. </w:t>
      </w:r>
      <w:r w:rsidRPr="00CF2107">
        <w:rPr>
          <w:rFonts w:eastAsia="Cambria"/>
          <w:sz w:val="16"/>
        </w:rPr>
        <w:t>The enduring balance between the legislature and the executive in the United States can be restored and sustained only if the left accepts this balance is necessary. But that would require the left to give up on its strategy for achieving its goals. The left hates Trump. But it doesn’t hate him that much</w:t>
      </w:r>
    </w:p>
    <w:p w14:paraId="3CE8289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Congress has </w:t>
      </w:r>
      <w:r w:rsidRPr="00CF2107">
        <w:rPr>
          <w:rFonts w:eastAsia="MS Gothic" w:cs="Times New Roman"/>
          <w:b/>
          <w:iCs/>
          <w:sz w:val="26"/>
          <w:u w:val="single"/>
        </w:rPr>
        <w:t>chosen</w:t>
      </w:r>
      <w:r w:rsidRPr="00CF2107">
        <w:rPr>
          <w:rFonts w:eastAsia="MS Gothic" w:cs="Times New Roman"/>
          <w:b/>
          <w:iCs/>
          <w:sz w:val="26"/>
        </w:rPr>
        <w:t xml:space="preserve"> to abdicate authority---BUT, that’s </w:t>
      </w:r>
      <w:r w:rsidRPr="00CF2107">
        <w:rPr>
          <w:rFonts w:eastAsia="MS Gothic" w:cs="Times New Roman"/>
          <w:b/>
          <w:iCs/>
          <w:sz w:val="26"/>
          <w:u w:val="single"/>
        </w:rPr>
        <w:t>reversable</w:t>
      </w:r>
      <w:r w:rsidRPr="00CF2107">
        <w:rPr>
          <w:rFonts w:eastAsia="MS Gothic" w:cs="Times New Roman"/>
          <w:b/>
          <w:iCs/>
          <w:sz w:val="26"/>
        </w:rPr>
        <w:t xml:space="preserve">. </w:t>
      </w:r>
    </w:p>
    <w:p w14:paraId="316B1B87" w14:textId="77777777" w:rsidR="00CF2107" w:rsidRPr="00CF2107" w:rsidRDefault="00CF2107" w:rsidP="00CF2107">
      <w:pPr>
        <w:rPr>
          <w:rFonts w:eastAsia="Cambria"/>
          <w:iCs/>
        </w:rPr>
      </w:pPr>
      <w:r w:rsidRPr="00CF2107">
        <w:rPr>
          <w:rFonts w:eastAsia="Cambria"/>
          <w:b/>
          <w:bCs/>
          <w:iCs/>
          <w:sz w:val="26"/>
        </w:rPr>
        <w:t>Edwards 17</w:t>
      </w:r>
      <w:r w:rsidRPr="00CF2107">
        <w:rPr>
          <w:rFonts w:eastAsia="Cambria"/>
          <w:iCs/>
        </w:rPr>
        <w:t xml:space="preserve"> (Mickey- a former eight-term member of Congress, taught government for 13 years at Harvard and Princeton, vice president of the Aspen Institute, “We No Longer Have Three Branches of Government” , Politico, </w:t>
      </w:r>
      <w:hyperlink r:id="rId97" w:history="1">
        <w:r w:rsidRPr="00CF2107">
          <w:rPr>
            <w:rFonts w:eastAsia="Cambria"/>
            <w:iCs/>
          </w:rPr>
          <w:t>https://www.politico.com/magazine/story/2017/02/three-branches-government-separation-powers-executive-legislative-judicial-214812</w:t>
        </w:r>
      </w:hyperlink>
      <w:r w:rsidRPr="00CF2107">
        <w:rPr>
          <w:rFonts w:eastAsia="Cambria"/>
          <w:iCs/>
        </w:rPr>
        <w:t>) CSJ</w:t>
      </w:r>
    </w:p>
    <w:p w14:paraId="750BD39F" w14:textId="77777777" w:rsidR="00CF2107" w:rsidRPr="00CF2107" w:rsidRDefault="00CF2107" w:rsidP="00CF2107">
      <w:pPr>
        <w:rPr>
          <w:rFonts w:eastAsia="Cambria"/>
          <w:iCs/>
          <w:u w:val="single"/>
        </w:rPr>
      </w:pPr>
      <w:r w:rsidRPr="00CF2107">
        <w:rPr>
          <w:rFonts w:eastAsia="Cambria"/>
          <w:iCs/>
          <w:sz w:val="16"/>
        </w:rPr>
        <w:t xml:space="preserve">For more than a dozen years, teaching government classes to graduate students at Harvard and Princeton, I filled my students’ heads with facts that no longer seem to be true. They have become “alternate facts,” or perhaps just outdated ones. It has been my habit to begin each semester by slowly taking students through the Constitution, each article and section in turn, emphasizing not only each provision but why it was included. Fundamental to the constitutional process, I taught, was the unique delineation of authority and responsibility: the separation of powers that so cleanly distinguished American government from those that had gone before it. There were three branches, independent of each other, with varied duties and roughly equal. The greater power—overtaxing, spending, deciding whether to go to war, confirming members of the president’s Cabinet and justices of the Supreme Court—had been placed in the Congress, I said, because while the Founders had created a republic, they also added a sprinkling of democracy: The people would choose who would do the actual governing. I would underscore this point by noting the provisions that made clear the Framers’ deliberate rejection of a parliamentary system like the ones they had known in Europe, where legislative and executive power were joined. Here, it was to be the people, not the parties, that ruled, I told my students. I believed it to be true—certainly it was what the Founders intended, and it was pretty close to the reality when I was first elected to Congress 40 years ago. But it’s no longer accurate. Instead of three equal, independent branches, each a check on the others, today’s federal government is, for practical purposes, made up of either two branches or one, depending on how you do the math. </w:t>
      </w:r>
      <w:r w:rsidRPr="00CF2107">
        <w:rPr>
          <w:rFonts w:eastAsia="Cambria"/>
          <w:u w:val="single"/>
        </w:rPr>
        <w:t>The modern presidency has become a giant centrifuge,</w:t>
      </w:r>
      <w:r w:rsidRPr="00CF2107">
        <w:rPr>
          <w:rFonts w:eastAsia="Cambria"/>
          <w:iCs/>
          <w:sz w:val="16"/>
        </w:rPr>
        <w:t xml:space="preserve"> sucking power from both Congress and the states, </w:t>
      </w:r>
      <w:r w:rsidRPr="00CF2107">
        <w:rPr>
          <w:rFonts w:eastAsia="Cambria"/>
          <w:u w:val="single"/>
        </w:rPr>
        <w:t>making de facto law through regulation and executive order. Yet the growing power of the executive is not merely a case of presidential power lust. For decades, the Supreme Court has consistently held that on most policy questions, foreign as well as domestic, statute trumps fiat</w:t>
      </w:r>
      <w:r w:rsidRPr="00CF2107">
        <w:rPr>
          <w:rFonts w:eastAsia="Cambria"/>
          <w:iCs/>
          <w:sz w:val="16"/>
        </w:rPr>
        <w:t xml:space="preserve"> (as recently as 2014’s decision Zivotofsky v. Kerry, the court declared that “the executive is not free from the ordinary controls and checks of Congress merely because foreign affairs are at issue”). </w:t>
      </w:r>
      <w:r w:rsidRPr="00CF2107">
        <w:rPr>
          <w:rFonts w:eastAsia="Cambria"/>
          <w:u w:val="single"/>
        </w:rPr>
        <w:t xml:space="preserve">But if Congress subordinates its constitutional duties to political concerns, what then? Presidents have managed to accumulate such a prominent place at the top of what is now increasingly a pyramid rather than a horizontal structure of three connected blocks because for more than a generation, Congress has willingly abandoned both its constitutional responsibilities and its ability to effectively serve as a check on the executive </w:t>
      </w:r>
      <w:r w:rsidRPr="00CF2107">
        <w:rPr>
          <w:rFonts w:eastAsia="Cambria"/>
          <w:iCs/>
          <w:sz w:val="16"/>
        </w:rPr>
        <w:t xml:space="preserve">even when it wishes to do so. In the days after Donald Trump’s election, even after the new Congress was sworn in, congressional leaders waited eagerly to receive direction from the incoming president on budgetary, and even legislative, priorities. It is, at this point, a familiar pattern. When Barack Obama was president, Congressman Steve Israel, who had been tasked with overseeing House Democrats’ messaging, noted that Obama was, in fact, “our messenger in chief.” To a considerable extent, Republicans and Democrats in Congress have taken to seeing themselves not as part of a separate and competing branch of government, but as arms of their respective political parties. Under the speakership of Newt Gingrich, in an attempt to demonstrate its new cost-cutting zeal, the Congress began to unilaterally disarm itself. Staffing (and thus expertise) was reduced. Foreign travel was scaled back, leaving members of Congress dependent on whatever information the executive branch wished to share with them about important international issues, or what they could discern from reading newspapers. That diminished capacity was further decreased in 2011, when Congress stripped itself of the ability to designate specific spending priorities through appropriations earmarks. As a result, members of Congress were not only deprived of an important tool for negotiating with their colleagues, but </w:t>
      </w:r>
      <w:r w:rsidRPr="00CF2107">
        <w:rPr>
          <w:rFonts w:eastAsia="Cambria"/>
          <w:u w:val="single"/>
        </w:rPr>
        <w:t>power over spending decisions</w:t>
      </w:r>
      <w:r w:rsidRPr="00CF2107">
        <w:rPr>
          <w:rFonts w:eastAsia="Cambria"/>
          <w:iCs/>
          <w:sz w:val="16"/>
        </w:rPr>
        <w:t>—a fundamental congressional responsibility—</w:t>
      </w:r>
      <w:r w:rsidRPr="00CF2107">
        <w:rPr>
          <w:rFonts w:eastAsia="Cambria"/>
          <w:u w:val="single"/>
        </w:rPr>
        <w:t xml:space="preserve">was ceded to executive branch </w:t>
      </w:r>
      <w:r w:rsidRPr="00CF2107">
        <w:rPr>
          <w:rFonts w:eastAsia="Cambria"/>
          <w:iCs/>
          <w:sz w:val="16"/>
        </w:rPr>
        <w:t xml:space="preserve">bureaucrats whose decisions about which government projects would be funded lacked any public transparency. Congress’ abdication of responsibility predates Gingrich, however. The Constitution clearly provided that the United States would not send its children to fight and die in foreign wars unless the people themselves, through their elected representatives, thought the sacrifice necessary. Although presidents command the military, they do not decide when troops are to be sent into combat, except in the case of invasion or civil insurrection. Reacting to presidential overreach (beginning with Truman taking the nation to war in Korea without first seeking congressional authorization, and continuing through an undeclared war in Vietnam during the Johnson and Nixon years), Congress eventually stepped in, years later, in an attempt to reassert its authority but clumsily did the reverse: Under the 1973 War Powers Act, hailed by its sponsors as a means to restrain the executive, presidents were given free rein to go to war so long as they notified Congress first. Members of Congress congratulated themselves for providing that they could step in within 60 days to call a halt to a presidentially initiated conflict although it was not likely that Congress would pull back support with American troops engaged in combat. In that one spectacularly ill-considered action, the Congress stepped back from its single-most important obligation: deciding, as the peoples’ representatives, if and when America would wage war. </w:t>
      </w:r>
      <w:r w:rsidRPr="00CF2107">
        <w:rPr>
          <w:rFonts w:eastAsia="Cambria"/>
          <w:u w:val="single"/>
        </w:rPr>
        <w:t>Other international issues speak to a similar trend of congressional retreat from constitutional responsibilities.</w:t>
      </w:r>
      <w:r w:rsidRPr="00CF2107">
        <w:rPr>
          <w:rFonts w:eastAsia="Cambria"/>
          <w:iCs/>
          <w:sz w:val="16"/>
        </w:rPr>
        <w:t xml:space="preserve"> During the just-ended presidential election, both Trump and Senator Bernie Sanders were sharply critical of international trade agreements that they believed disadvantage the United States. Since Congress is the only body authorized to write American law, it had acted over the years to provide safeguards on matters ranging from environmental protections to worker safety. But for decades, it has repeatedly </w:t>
      </w:r>
      <w:r w:rsidRPr="00CF2107">
        <w:rPr>
          <w:rFonts w:eastAsia="Cambria"/>
          <w:u w:val="single"/>
        </w:rPr>
        <w:t xml:space="preserve">surrendered its power to protect American interests in trade deals, bowing to presidents’ requests to simply accept whatever agreements the executive strikes with other countries </w:t>
      </w:r>
      <w:r w:rsidRPr="00CF2107">
        <w:rPr>
          <w:rFonts w:eastAsia="Cambria"/>
          <w:iCs/>
          <w:sz w:val="16"/>
        </w:rPr>
        <w:t xml:space="preserve">(often without any congressional input). </w:t>
      </w:r>
      <w:r w:rsidRPr="00CF2107">
        <w:rPr>
          <w:rFonts w:eastAsia="Cambria"/>
          <w:u w:val="single"/>
        </w:rPr>
        <w:t>As a result, Congress has agreed to take up trade pacts on a “fast track,”</w:t>
      </w:r>
      <w:r w:rsidRPr="00CF2107">
        <w:rPr>
          <w:rFonts w:eastAsia="Cambria"/>
          <w:iCs/>
          <w:sz w:val="16"/>
        </w:rPr>
        <w:t xml:space="preserve"> denying its members the right to make any changes in the terms of the agreement, even though the Constitution explicitly gives Congress the authority to make the laws that govern international commerce. Congress has stripped itself of the power to insist that international trade be conducted in a way not harmful to American national interests and, specifically, the interests of American workers. Americans have become accustomed to seeing Congress—especially when it’s controlled by the same party that holds the White House—wait for presidents to submit their proposed federal budgets before beginning serious discussions about spending decisions. But </w:t>
      </w:r>
      <w:r w:rsidRPr="00CF2107">
        <w:rPr>
          <w:rFonts w:eastAsia="Cambria"/>
          <w:u w:val="single"/>
        </w:rPr>
        <w:t>presidents prepare national budget proposals not because they are entitled to tell Congress what to do, but only because Congress has tasked the president with doing so</w:t>
      </w:r>
      <w:r w:rsidRPr="00CF2107">
        <w:rPr>
          <w:rFonts w:eastAsia="Cambria"/>
          <w:iCs/>
          <w:sz w:val="16"/>
        </w:rPr>
        <w:t xml:space="preserve"> in order to give the legislature a better sense of his thinking—and give members of Congress the chance to gather the information they need from the executive branch to decide how much to spend (and on what) and whether to increase taxes to pay for it. </w:t>
      </w:r>
      <w:r w:rsidRPr="00CF2107">
        <w:rPr>
          <w:rFonts w:eastAsia="Cambria"/>
          <w:u w:val="single"/>
        </w:rPr>
        <w:t>By stripping itself of sufficient resources to compete with the executive, Congress has made itself not the parent of the national budget, but a secondary player often forced by its own inadequacy to tinker at the edges with what presidents demand.</w:t>
      </w:r>
    </w:p>
    <w:p w14:paraId="61C262D6" w14:textId="77777777" w:rsidR="00CF2107" w:rsidRPr="00CF2107" w:rsidRDefault="00CF2107" w:rsidP="00CF2107">
      <w:pPr>
        <w:keepNext/>
        <w:keepLines/>
        <w:spacing w:before="40" w:after="0"/>
        <w:outlineLvl w:val="3"/>
        <w:rPr>
          <w:rFonts w:eastAsia="MS Gothic" w:cs="Times New Roman"/>
          <w:b/>
          <w:bCs/>
          <w:iCs/>
          <w:sz w:val="26"/>
        </w:rPr>
      </w:pPr>
      <w:r w:rsidRPr="00CF2107">
        <w:rPr>
          <w:rFonts w:eastAsia="MS Gothic" w:cs="Times New Roman"/>
          <w:bCs/>
          <w:iCs/>
          <w:sz w:val="26"/>
        </w:rPr>
        <w:t xml:space="preserve">President has free reign in foreign Policy </w:t>
      </w:r>
    </w:p>
    <w:p w14:paraId="7956911E" w14:textId="77777777" w:rsidR="00CF2107" w:rsidRPr="00CF2107" w:rsidRDefault="00CF2107" w:rsidP="00CF2107">
      <w:pPr>
        <w:rPr>
          <w:rFonts w:eastAsia="Cambria"/>
        </w:rPr>
      </w:pPr>
      <w:r w:rsidRPr="00CF2107">
        <w:rPr>
          <w:rFonts w:eastAsia="Cambria"/>
          <w:b/>
          <w:bCs/>
          <w:sz w:val="26"/>
        </w:rPr>
        <w:t>Halperin 6/10</w:t>
      </w:r>
      <w:r w:rsidRPr="00CF2107">
        <w:rPr>
          <w:rFonts w:eastAsia="Cambria"/>
        </w:rPr>
        <w:t xml:space="preserve"> 19 (Morton H. Halperin is a Senior Advisor to the Open Society Foundations and the Open Society Policy Center. Dr. Halperin worked for many years for the American Civil Liberties Union (ACLU). He was Director of the Center for National Security Studies from 1975 to 1992; from 1984 to 1992 he was also the Director of the Washington Office of the ACLU. Dr. Halperin has testified more than 50 times before congressional committees on civil liberties issues. He served in the Clinton, Nixon and Johnson administrations, in the Defense and State Departments and on the staff of the National Security Council, most recently as Director of the Policy Planning Staff at the Department of State (1998-2001). He is the author of numerous books and articles on national security and civil liberties. including The Lawless State (1976) and Bureaucratic Politics and Foreign Policy (2006).)</w:t>
      </w:r>
    </w:p>
    <w:p w14:paraId="090A22E3" w14:textId="77777777" w:rsidR="00CF2107" w:rsidRPr="00CF2107" w:rsidRDefault="00CF2107" w:rsidP="00CF2107">
      <w:pPr>
        <w:rPr>
          <w:rFonts w:eastAsia="Cambria"/>
          <w:u w:val="single"/>
        </w:rPr>
      </w:pPr>
      <w:r w:rsidRPr="00CF2107">
        <w:rPr>
          <w:rFonts w:eastAsia="Cambria"/>
          <w:b/>
          <w:bCs/>
          <w:sz w:val="16"/>
        </w:rPr>
        <w:t xml:space="preserve">    </w:t>
      </w:r>
      <w:r w:rsidRPr="00CF2107">
        <w:rPr>
          <w:rFonts w:eastAsia="Cambria"/>
          <w:sz w:val="16"/>
        </w:rPr>
        <w:t xml:space="preserve">A critical turning point came at the start of the Korean War. Congressional leaders, in response to President Truman’s request for a declaration of war, told Truman that he should act on his own authority. Subsequent presidents have not even bothered asking Congress to wage war. </w:t>
      </w:r>
      <w:r w:rsidRPr="00CF2107">
        <w:rPr>
          <w:rFonts w:eastAsia="Cambria"/>
          <w:u w:val="single"/>
        </w:rPr>
        <w:t>Every president since Roosevelt has acquired more and more executive power with little or no resistance from Congress, and often with its acquiescence and sometimes at its urging.</w:t>
      </w:r>
      <w:r w:rsidRPr="00CF2107">
        <w:rPr>
          <w:rFonts w:eastAsia="Cambria"/>
          <w:sz w:val="16"/>
        </w:rPr>
        <w:t xml:space="preserve"> After Watergate, Congress sought to recover some of its authority. A handful of reforms, such as the Freedom of Information Act, the Foreign Intelligence Surveillance Act, and the creation of the Senate and House intelligence committees, made a difference.  But most of the reforms failed. </w:t>
      </w:r>
      <w:r w:rsidRPr="00CF2107">
        <w:rPr>
          <w:rFonts w:eastAsia="Cambria"/>
          <w:u w:val="single"/>
        </w:rPr>
        <w:t>The president’s ability to go to war and to sustain combat operations without congressional approval has only increased, as has his ability to impose economic sanctions, deny immigrants and visitors access to the United States, and control the release of information to Congress and the public.</w:t>
      </w:r>
    </w:p>
    <w:p w14:paraId="64E92306"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2NC/INR – link ext</w:t>
      </w:r>
    </w:p>
    <w:p w14:paraId="3B543189" w14:textId="77777777" w:rsidR="00CF2107" w:rsidRPr="00CF2107" w:rsidRDefault="00CF2107" w:rsidP="00CF2107">
      <w:pPr>
        <w:keepNext/>
        <w:keepLines/>
        <w:spacing w:before="40" w:after="0"/>
        <w:outlineLvl w:val="3"/>
        <w:rPr>
          <w:rFonts w:eastAsiaTheme="majorEastAsia" w:cstheme="majorBidi"/>
          <w:b/>
          <w:iCs/>
          <w:sz w:val="26"/>
        </w:rPr>
      </w:pPr>
      <w:r w:rsidRPr="00CF2107">
        <w:rPr>
          <w:rFonts w:eastAsiaTheme="majorEastAsia" w:cstheme="majorBidi"/>
          <w:b/>
          <w:iCs/>
          <w:sz w:val="26"/>
        </w:rPr>
        <w:t>Yes link – the 22 sales are worth $8 billion</w:t>
      </w:r>
    </w:p>
    <w:p w14:paraId="27FD23F8" w14:textId="77777777" w:rsidR="00CF2107" w:rsidRPr="00CF2107" w:rsidRDefault="00CF2107" w:rsidP="00CF2107">
      <w:r w:rsidRPr="00CF2107">
        <w:rPr>
          <w:b/>
          <w:bCs/>
          <w:sz w:val="26"/>
        </w:rPr>
        <w:t>Demirjian 19</w:t>
      </w:r>
      <w:r w:rsidRPr="00CF2107">
        <w:t>, (Karoun Demirjian is a congressional reporter covering national security, including defense, foreign policy, intelligence and matters concerning the judiciary), 7-17-2019, “House votes to block Trump’s arms sales to Saudi Arabia, setting up a likely veto,” Washington Post, https://www.washingtonpost.com/national-security/house-votes-to-block-trumps-arms-sales-to-saudi-arabia-setting-up-likely-veto/2019/07/17/7f329a9c-a8ce-11e9-9214-246e594de5d5_story.html?utm_term=.e91a0fa82138</w:t>
      </w:r>
    </w:p>
    <w:p w14:paraId="3559BAB5" w14:textId="77777777" w:rsidR="00CF2107" w:rsidRPr="00CF2107" w:rsidRDefault="00CF2107" w:rsidP="00CF2107">
      <w:pPr>
        <w:rPr>
          <w:sz w:val="16"/>
        </w:rPr>
      </w:pPr>
      <w:r w:rsidRPr="00CF2107">
        <w:rPr>
          <w:sz w:val="16"/>
        </w:rPr>
        <w:t xml:space="preserve">The House voted Wednesday to undo </w:t>
      </w:r>
      <w:r w:rsidRPr="00CF2107">
        <w:rPr>
          <w:u w:val="single"/>
        </w:rPr>
        <w:t>President Trump’s bid to</w:t>
      </w:r>
      <w:r w:rsidRPr="00CF2107">
        <w:rPr>
          <w:sz w:val="16"/>
        </w:rPr>
        <w:t xml:space="preserve"> sidestep Congress and complete several arms sales benefiting Saudi Arabia and the United Arab Emirates, sending three disapproval resolutions to the Oval Office, where they are expected to be vetoed.</w:t>
      </w:r>
    </w:p>
    <w:p w14:paraId="4E5C94E2" w14:textId="77777777" w:rsidR="00CF2107" w:rsidRPr="00CF2107" w:rsidRDefault="00CF2107" w:rsidP="00CF2107">
      <w:pPr>
        <w:rPr>
          <w:sz w:val="16"/>
        </w:rPr>
      </w:pPr>
      <w:r w:rsidRPr="00CF2107">
        <w:rPr>
          <w:sz w:val="16"/>
        </w:rPr>
        <w:t xml:space="preserve">The Trump administration announced in May that it would invoke emergency authority to </w:t>
      </w:r>
      <w:r w:rsidRPr="00CF2107">
        <w:rPr>
          <w:u w:val="single"/>
        </w:rPr>
        <w:t xml:space="preserve">push through 22 deals </w:t>
      </w:r>
      <w:r w:rsidRPr="00CF2107">
        <w:rPr>
          <w:b/>
          <w:bCs/>
          <w:u w:val="single"/>
        </w:rPr>
        <w:t>worth more than $8 billion</w:t>
      </w:r>
      <w:r w:rsidRPr="00CF2107">
        <w:rPr>
          <w:sz w:val="16"/>
        </w:rPr>
        <w:t xml:space="preserve">, </w:t>
      </w:r>
      <w:r w:rsidRPr="00CF2107">
        <w:rPr>
          <w:u w:val="single"/>
        </w:rPr>
        <w:t>sales that include missiles, munitions and surveillance aircraft</w:t>
      </w:r>
      <w:r w:rsidRPr="00CF2107">
        <w:rPr>
          <w:sz w:val="16"/>
        </w:rPr>
        <w:t>. A bipartisan majority in both the House and Senate — but not a veto-proof majority — objected to the move, which would replenish part of the Saudi arsenal that lawmakers say has been used against civilians in Yemen’s long-running civil war.</w:t>
      </w:r>
    </w:p>
    <w:p w14:paraId="50C887DA" w14:textId="77777777" w:rsidR="00CF2107" w:rsidRPr="00CF2107" w:rsidRDefault="00CF2107" w:rsidP="00CF2107">
      <w:pPr>
        <w:rPr>
          <w:sz w:val="16"/>
          <w:szCs w:val="16"/>
        </w:rPr>
      </w:pPr>
      <w:r w:rsidRPr="00CF2107">
        <w:rPr>
          <w:sz w:val="16"/>
          <w:szCs w:val="16"/>
        </w:rPr>
        <w:t>Members of both parties also object to the idea of rewarding Saudi leaders at a time when most lawmakers want to punish them for the killing of the Saudi journalist Jamal Khashoggi.</w:t>
      </w:r>
    </w:p>
    <w:p w14:paraId="3810A9A9" w14:textId="77777777" w:rsidR="00CF2107" w:rsidRPr="00CF2107" w:rsidRDefault="00CF2107" w:rsidP="00CF2107">
      <w:pPr>
        <w:rPr>
          <w:sz w:val="16"/>
          <w:szCs w:val="16"/>
        </w:rPr>
      </w:pPr>
      <w:r w:rsidRPr="00CF2107">
        <w:rPr>
          <w:sz w:val="16"/>
          <w:szCs w:val="16"/>
        </w:rPr>
        <w:t>But only four Republicans — Reps. Mike Gallagher (Wis.), Trey Hollingsworth (Ind.), Thomas Massie (Ky.) and Alex Mooney (W.Va.), plus newly independent Rep. Justin Amash (Mich.) — joined Democrats to pass the resolutions, which the Senate approved last month.</w:t>
      </w:r>
    </w:p>
    <w:p w14:paraId="72498EB6" w14:textId="77777777" w:rsidR="00CF2107" w:rsidRPr="00CF2107" w:rsidRDefault="00CF2107" w:rsidP="00CF2107">
      <w:pPr>
        <w:rPr>
          <w:sz w:val="16"/>
          <w:szCs w:val="16"/>
        </w:rPr>
      </w:pPr>
      <w:r w:rsidRPr="00CF2107">
        <w:rPr>
          <w:sz w:val="16"/>
          <w:szCs w:val="16"/>
        </w:rPr>
        <w:t>The Trump administration has insisted that the weapons sales are necessary to counter an increasing threat from Iran, which is suspected in attacks on petrochemical tankers in recent weeks and shot down a U.S. Navy surveillance drone.</w:t>
      </w:r>
    </w:p>
    <w:p w14:paraId="0AF4BF8D" w14:textId="77777777" w:rsidR="00CF2107" w:rsidRPr="00CF2107" w:rsidRDefault="00CF2107" w:rsidP="00CF2107">
      <w:pPr>
        <w:keepNext/>
        <w:keepLines/>
        <w:spacing w:before="40" w:after="0"/>
        <w:outlineLvl w:val="3"/>
        <w:rPr>
          <w:rFonts w:eastAsiaTheme="majorEastAsia" w:cstheme="majorBidi"/>
          <w:b/>
          <w:iCs/>
          <w:sz w:val="26"/>
        </w:rPr>
      </w:pPr>
      <w:r w:rsidRPr="00CF2107">
        <w:rPr>
          <w:rFonts w:eastAsiaTheme="majorEastAsia" w:cstheme="majorBidi"/>
          <w:b/>
          <w:iCs/>
          <w:sz w:val="26"/>
        </w:rPr>
        <w:t>wHat is happening (at: we already sold the arms)</w:t>
      </w:r>
    </w:p>
    <w:p w14:paraId="6A653932" w14:textId="77777777" w:rsidR="00CF2107" w:rsidRPr="00CF2107" w:rsidRDefault="00CF2107" w:rsidP="00CF2107">
      <w:r w:rsidRPr="00CF2107">
        <w:rPr>
          <w:b/>
          <w:bCs/>
          <w:sz w:val="26"/>
        </w:rPr>
        <w:t>DSCA no date</w:t>
      </w:r>
      <w:r w:rsidRPr="00CF2107">
        <w:t>, (The Defense Security Cooperation Agency, as part of the United States Department of Defense, provides financial and technical assistance, transfer of defense matériel, training and services to allies, and promotes military-to-military contacts), “C6 - Foreign Military Sales Case Implementation and Execution,” Defense Security Cooperation Agency Security Assistance Management Manual, https://www.samm.dsca.mil/chapter/chapter-6</w:t>
      </w:r>
    </w:p>
    <w:p w14:paraId="36116682" w14:textId="4479B53B" w:rsidR="00CF2107" w:rsidRPr="00CF2107" w:rsidRDefault="00CF2107" w:rsidP="00CF2107">
      <w:pPr>
        <w:rPr>
          <w:sz w:val="16"/>
        </w:rPr>
      </w:pPr>
      <w:r w:rsidRPr="00CF2107">
        <w:rPr>
          <w:sz w:val="16"/>
        </w:rPr>
        <w:t xml:space="preserve">C6.8.2. USG-Requested Case Cancellations. </w:t>
      </w:r>
      <w:r w:rsidRPr="00CF2107">
        <w:rPr>
          <w:u w:val="single"/>
        </w:rPr>
        <w:t>In accordance with the LOA Standard Terms and Conditions</w:t>
      </w:r>
      <w:r w:rsidRPr="00CF2107">
        <w:rPr>
          <w:sz w:val="16"/>
        </w:rPr>
        <w:t xml:space="preserve"> (See Figure C5.F4.), </w:t>
      </w:r>
      <w:r w:rsidRPr="00CF2107">
        <w:rPr>
          <w:u w:val="single"/>
        </w:rPr>
        <w:t>the USG may cancel a case</w:t>
      </w:r>
      <w:r w:rsidRPr="00CF2107">
        <w:rPr>
          <w:sz w:val="16"/>
        </w:rPr>
        <w:t xml:space="preserve"> (or any part of a case) when U.S. national interest requires. The </w:t>
      </w:r>
      <w:r w:rsidRPr="00CF2107">
        <w:rPr>
          <w:u w:val="single"/>
        </w:rPr>
        <w:t>amount of administrative charges</w:t>
      </w:r>
      <w:r w:rsidRPr="00CF2107">
        <w:rPr>
          <w:sz w:val="16"/>
        </w:rPr>
        <w:t xml:space="preserve"> assessed against cases cancelled by the USG </w:t>
      </w:r>
      <w:r w:rsidRPr="00CF2107">
        <w:rPr>
          <w:u w:val="single"/>
        </w:rPr>
        <w:t>must be approved by DSCA</w:t>
      </w:r>
      <w:r w:rsidRPr="00CF2107">
        <w:rPr>
          <w:sz w:val="16"/>
        </w:rPr>
        <w:t xml:space="preserve"> (Directorate of Business Operations (DBO) Financial Policy &amp; Analysis (FPA) Division) even if the proposed amount is $0.</w:t>
      </w:r>
    </w:p>
    <w:p w14:paraId="5EF17EBC" w14:textId="64C35E9C"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Granting Congress foreign policy oversight curtails broader executive power</w:t>
      </w:r>
    </w:p>
    <w:p w14:paraId="7197DF2A" w14:textId="77777777" w:rsidR="00CF2107" w:rsidRPr="00CF2107" w:rsidRDefault="00CF2107" w:rsidP="00CF2107">
      <w:pPr>
        <w:rPr>
          <w:rFonts w:eastAsia="Cambria"/>
          <w:b/>
          <w:bCs/>
          <w:sz w:val="26"/>
        </w:rPr>
      </w:pPr>
      <w:r w:rsidRPr="00CF2107">
        <w:rPr>
          <w:rFonts w:eastAsia="Cambria"/>
          <w:b/>
          <w:bCs/>
          <w:sz w:val="26"/>
        </w:rPr>
        <w:t>Caldwell</w:t>
      </w:r>
      <w:r w:rsidRPr="00CF2107">
        <w:rPr>
          <w:rFonts w:eastAsia="Cambria"/>
        </w:rPr>
        <w:t>, Senior Advisor for Concerned Veterans of America,</w:t>
      </w:r>
      <w:r w:rsidRPr="00CF2107">
        <w:rPr>
          <w:rFonts w:eastAsia="Cambria"/>
          <w:b/>
          <w:bCs/>
          <w:sz w:val="26"/>
        </w:rPr>
        <w:t xml:space="preserve"> 2019</w:t>
      </w:r>
    </w:p>
    <w:p w14:paraId="6A594B89" w14:textId="77777777" w:rsidR="00CF2107" w:rsidRPr="00CF2107" w:rsidRDefault="00CF2107" w:rsidP="00CF2107">
      <w:pPr>
        <w:rPr>
          <w:rFonts w:eastAsia="Cambria"/>
        </w:rPr>
      </w:pPr>
      <w:r w:rsidRPr="00CF2107">
        <w:rPr>
          <w:rFonts w:eastAsia="Cambria"/>
        </w:rPr>
        <w:t xml:space="preserve">(Dan, “Congress should step up on the threat of war with Iran,” The Hill, July 10, </w:t>
      </w:r>
      <w:hyperlink r:id="rId98" w:history="1">
        <w:r w:rsidRPr="00CF2107">
          <w:rPr>
            <w:rFonts w:eastAsia="Cambria"/>
          </w:rPr>
          <w:t>https://thehill.com/blogs/congress-blog/politics/452267-congress-should-step-up-on-the-threat-of-war-with-iran</w:t>
        </w:r>
      </w:hyperlink>
      <w:r w:rsidRPr="00CF2107">
        <w:rPr>
          <w:rFonts w:eastAsia="Cambria"/>
        </w:rPr>
        <w:t xml:space="preserve">, accessed 7.10.19, ah @ ddi) </w:t>
      </w:r>
    </w:p>
    <w:p w14:paraId="7EB3BB94" w14:textId="77777777" w:rsidR="00CF2107" w:rsidRPr="00CF2107" w:rsidRDefault="00CF2107" w:rsidP="00CF2107">
      <w:pPr>
        <w:rPr>
          <w:rFonts w:eastAsia="Cambria"/>
          <w:sz w:val="16"/>
        </w:rPr>
      </w:pPr>
      <w:r w:rsidRPr="00CF2107">
        <w:rPr>
          <w:rFonts w:eastAsia="Cambria"/>
          <w:u w:val="single"/>
        </w:rPr>
        <w:t>A Congress actively engaged in foreign policy would bring</w:t>
      </w:r>
      <w:r w:rsidRPr="00CF2107">
        <w:rPr>
          <w:rFonts w:eastAsia="Cambria"/>
          <w:sz w:val="16"/>
        </w:rPr>
        <w:t xml:space="preserve"> a renewed sense of </w:t>
      </w:r>
      <w:r w:rsidRPr="00CF2107">
        <w:rPr>
          <w:rFonts w:eastAsia="Cambria"/>
          <w:u w:val="single"/>
        </w:rPr>
        <w:t>accountability to</w:t>
      </w:r>
      <w:r w:rsidRPr="00CF2107">
        <w:rPr>
          <w:rFonts w:eastAsia="Cambria"/>
          <w:sz w:val="16"/>
        </w:rPr>
        <w:t xml:space="preserve"> what has become an almost </w:t>
      </w:r>
      <w:r w:rsidRPr="00CF2107">
        <w:rPr>
          <w:rFonts w:eastAsia="Cambria"/>
          <w:u w:val="single"/>
        </w:rPr>
        <w:t>singular authority concentrated in the executive</w:t>
      </w:r>
      <w:r w:rsidRPr="00CF2107">
        <w:rPr>
          <w:rFonts w:eastAsia="Cambria"/>
          <w:sz w:val="16"/>
        </w:rPr>
        <w:t xml:space="preserve"> branch. In the last six months, </w:t>
      </w:r>
      <w:r w:rsidRPr="00CF2107">
        <w:rPr>
          <w:rFonts w:eastAsia="Cambria"/>
          <w:u w:val="single"/>
        </w:rPr>
        <w:t>we have begun to see some hints</w:t>
      </w:r>
      <w:r w:rsidRPr="00CF2107">
        <w:rPr>
          <w:rFonts w:eastAsia="Cambria"/>
          <w:sz w:val="16"/>
        </w:rPr>
        <w:t xml:space="preserve"> of such accountability. </w:t>
      </w:r>
      <w:r w:rsidRPr="00CF2107">
        <w:rPr>
          <w:rFonts w:eastAsia="Cambria"/>
          <w:u w:val="single"/>
        </w:rPr>
        <w:t>Both the House and Senate have shown a renewed interest in asserting themselves in the conduct of American foreign policy</w:t>
      </w:r>
      <w:r w:rsidRPr="00CF2107">
        <w:rPr>
          <w:rFonts w:eastAsia="Cambria"/>
          <w:sz w:val="16"/>
        </w:rPr>
        <w:t xml:space="preserve"> -- a crucial step in adopting a more restrained approach to the use of military force. Earlier this year, </w:t>
      </w:r>
      <w:r w:rsidRPr="00CF2107">
        <w:rPr>
          <w:rFonts w:eastAsia="Cambria"/>
          <w:u w:val="single"/>
        </w:rPr>
        <w:t>Congress was united in using the War Powers Act to demand an end to American support for the Saudi-led war in Yemen</w:t>
      </w:r>
      <w:r w:rsidRPr="00CF2107">
        <w:rPr>
          <w:rFonts w:eastAsia="Cambria"/>
          <w:sz w:val="16"/>
        </w:rPr>
        <w:t xml:space="preserve">. In June, </w:t>
      </w:r>
      <w:r w:rsidRPr="00CF2107">
        <w:rPr>
          <w:rFonts w:eastAsia="Cambria"/>
          <w:u w:val="single"/>
        </w:rPr>
        <w:t>the House</w:t>
      </w:r>
      <w:r w:rsidRPr="00CF2107">
        <w:rPr>
          <w:rFonts w:eastAsia="Cambria"/>
          <w:sz w:val="16"/>
        </w:rPr>
        <w:t xml:space="preserve"> of Representatives </w:t>
      </w:r>
      <w:r w:rsidRPr="00CF2107">
        <w:rPr>
          <w:rFonts w:eastAsia="Cambria"/>
          <w:u w:val="single"/>
        </w:rPr>
        <w:t>passed a measure to repeal</w:t>
      </w:r>
      <w:r w:rsidRPr="00CF2107">
        <w:rPr>
          <w:rFonts w:eastAsia="Cambria"/>
          <w:sz w:val="16"/>
        </w:rPr>
        <w:t xml:space="preserve"> the 2001 Authorization for Use of Military Force (</w:t>
      </w:r>
      <w:r w:rsidRPr="00CF2107">
        <w:rPr>
          <w:rFonts w:eastAsia="Cambria"/>
          <w:u w:val="single"/>
        </w:rPr>
        <w:t>AUMF</w:t>
      </w:r>
      <w:r w:rsidRPr="00CF2107">
        <w:rPr>
          <w:rFonts w:eastAsia="Cambria"/>
          <w:sz w:val="16"/>
        </w:rPr>
        <w:t xml:space="preserve">) — a law enacted to authorize force against Al Qaida and the Taliban in Afghanistan, but which has since been used to justify military action all over the world and against groups that did not exist in September 2001. And it might soon be used to justify sending American troops to Iran, unless Congress takes action. Leading the charge in the House are Reps. Matt </w:t>
      </w:r>
      <w:r w:rsidRPr="00CF2107">
        <w:rPr>
          <w:rFonts w:eastAsia="Cambria"/>
          <w:u w:val="single"/>
        </w:rPr>
        <w:t>Gaetz</w:t>
      </w:r>
      <w:r w:rsidRPr="00CF2107">
        <w:rPr>
          <w:rFonts w:eastAsia="Cambria"/>
          <w:sz w:val="16"/>
        </w:rPr>
        <w:t xml:space="preserve"> (R-Fla.) </w:t>
      </w:r>
      <w:r w:rsidRPr="00CF2107">
        <w:rPr>
          <w:rFonts w:eastAsia="Cambria"/>
          <w:u w:val="single"/>
        </w:rPr>
        <w:t>and</w:t>
      </w:r>
      <w:r w:rsidRPr="00CF2107">
        <w:rPr>
          <w:rFonts w:eastAsia="Cambria"/>
          <w:sz w:val="16"/>
        </w:rPr>
        <w:t xml:space="preserve"> Ro </w:t>
      </w:r>
      <w:r w:rsidRPr="00CF2107">
        <w:rPr>
          <w:rFonts w:eastAsia="Cambria"/>
          <w:u w:val="single"/>
        </w:rPr>
        <w:t>Khanna</w:t>
      </w:r>
      <w:r w:rsidRPr="00CF2107">
        <w:rPr>
          <w:rFonts w:eastAsia="Cambria"/>
          <w:sz w:val="16"/>
        </w:rPr>
        <w:t xml:space="preserve"> (D-Calif.), who </w:t>
      </w:r>
      <w:r w:rsidRPr="00CF2107">
        <w:rPr>
          <w:rFonts w:eastAsia="Cambria"/>
          <w:u w:val="single"/>
        </w:rPr>
        <w:t>introduced a bipartisan amendment to the 2020 National Defense Authorization Act that would require congressional authorization for any use of offensive military force</w:t>
      </w:r>
      <w:r w:rsidRPr="00CF2107">
        <w:rPr>
          <w:rFonts w:eastAsia="Cambria"/>
          <w:sz w:val="16"/>
        </w:rPr>
        <w:t xml:space="preserve"> against Iran. The amendment would also clarify that neither the 2001 nor 2002 AUMF (which was passed to authorize the original invasion of Iraq in 2003) can be used to justify military action against Iran. </w:t>
      </w:r>
    </w:p>
    <w:p w14:paraId="0D7B9FC4" w14:textId="77777777" w:rsidR="005340DD" w:rsidRPr="00BC4710" w:rsidRDefault="005340DD" w:rsidP="005340DD">
      <w:pPr>
        <w:pStyle w:val="Heading4"/>
      </w:pPr>
      <w:r>
        <w:t>Executive power over trade spills over to other areas of broader executive authority</w:t>
      </w:r>
    </w:p>
    <w:p w14:paraId="5AACD65A" w14:textId="77777777" w:rsidR="005340DD" w:rsidRDefault="005340DD" w:rsidP="005340DD">
      <w:r w:rsidRPr="00BC4710">
        <w:rPr>
          <w:rStyle w:val="Style13ptBold"/>
        </w:rPr>
        <w:t xml:space="preserve">Claussen 17 </w:t>
      </w:r>
      <w:r>
        <w:t xml:space="preserve">(Kathleen Claussen, Associate Professor of Law at the University of Miami, </w:t>
      </w:r>
      <w:r w:rsidRPr="00052E76">
        <w:t xml:space="preserve">“Trading Spaces: The Changing Role of the Executive in U.S. Trade Lawmaking,” </w:t>
      </w:r>
      <w:r w:rsidRPr="00052E76">
        <w:rPr>
          <w:i/>
          <w:iCs/>
        </w:rPr>
        <w:t>University of Miami Law Institutional Repository</w:t>
      </w:r>
      <w:r w:rsidRPr="00052E76">
        <w:t>, 2017,</w:t>
      </w:r>
      <w:r>
        <w:t xml:space="preserve"> </w:t>
      </w:r>
      <w:r w:rsidRPr="00052E76">
        <w:t>https://repository.law.miami.edu/cgi/viewcontent.cgi?article=1549&amp;context=fac_articles )///JP</w:t>
      </w:r>
    </w:p>
    <w:p w14:paraId="33A824B8" w14:textId="77777777" w:rsidR="005340DD" w:rsidRPr="00BC4710" w:rsidRDefault="005340DD" w:rsidP="005340DD">
      <w:pPr>
        <w:rPr>
          <w:rStyle w:val="StyleUnderline"/>
        </w:rPr>
      </w:pPr>
      <w:r w:rsidRPr="00BC4710">
        <w:rPr>
          <w:sz w:val="16"/>
        </w:rPr>
        <w:t xml:space="preserve">The newly constitutionalized trade law regime does far more than reduce tariffs.37 These agreements take on added significance for governance and foreign relations. Today's </w:t>
      </w:r>
      <w:r w:rsidRPr="00BC4710">
        <w:rPr>
          <w:rStyle w:val="StyleUnderline"/>
        </w:rPr>
        <w:t xml:space="preserve">FTAs </w:t>
      </w:r>
      <w:r w:rsidRPr="00BC4710">
        <w:rPr>
          <w:sz w:val="16"/>
        </w:rPr>
        <w:t>are more than just multifunctional: they</w:t>
      </w:r>
      <w:r w:rsidRPr="00BC4710">
        <w:rPr>
          <w:rStyle w:val="StyleUnderline"/>
        </w:rPr>
        <w:t xml:space="preserve"> are law-creating, institution-building, foundational administrative agreements through which the executive creates new law by way of everyday engagements with foreign governments.</w:t>
      </w:r>
    </w:p>
    <w:p w14:paraId="54958182" w14:textId="77777777" w:rsidR="005340DD" w:rsidRPr="00BC4710" w:rsidRDefault="005340DD" w:rsidP="005340DD">
      <w:pPr>
        <w:rPr>
          <w:sz w:val="16"/>
        </w:rPr>
      </w:pPr>
      <w:r w:rsidRPr="00BC4710">
        <w:rPr>
          <w:rStyle w:val="StyleUnderline"/>
        </w:rPr>
        <w:t>Each of the subject-specific chapters of the modern bilateral or multilateral trade agreement creates opportunities for interaction between the two or more countries that are managed by executive agencies.</w:t>
      </w:r>
      <w:r w:rsidRPr="00BC4710">
        <w:rPr>
          <w:sz w:val="16"/>
        </w:rPr>
        <w:t xml:space="preserve"> For example, take </w:t>
      </w:r>
      <w:r w:rsidRPr="00BC4710">
        <w:rPr>
          <w:rStyle w:val="StyleUnderline"/>
        </w:rPr>
        <w:t>the CAFTA-DR Labor Chapter</w:t>
      </w:r>
      <w:r w:rsidRPr="00BC4710">
        <w:rPr>
          <w:sz w:val="16"/>
        </w:rPr>
        <w:t xml:space="preserve">. This chapter </w:t>
      </w:r>
      <w:r w:rsidRPr="00BC4710">
        <w:rPr>
          <w:rStyle w:val="StyleUnderline"/>
        </w:rPr>
        <w:t>provides for each party's effective enforcement of its labor laws, among other procedural guarantees the state must provide in respect of internationally recognized labor principles</w:t>
      </w:r>
      <w:r w:rsidRPr="00BC4710">
        <w:rPr>
          <w:sz w:val="16"/>
        </w:rPr>
        <w:t xml:space="preserve">. In Article 16.4, </w:t>
      </w:r>
      <w:r w:rsidRPr="00BC4710">
        <w:rPr>
          <w:rStyle w:val="StyleUnderline"/>
        </w:rPr>
        <w:t>the chapter creates a "Labor Affairs Council" comprised of "cabinet-level or equivalent representatives of the Parties, or their designees</w:t>
      </w:r>
      <w:r w:rsidRPr="00BC4710">
        <w:rPr>
          <w:sz w:val="16"/>
        </w:rPr>
        <w:t xml:space="preserve">." </w:t>
      </w:r>
      <w:r w:rsidRPr="00BC4710">
        <w:rPr>
          <w:rStyle w:val="StyleUnderline"/>
        </w:rPr>
        <w:t xml:space="preserve">The Council is intended to meet "to oversee the implementation of and review progress under this Chapter," </w:t>
      </w:r>
      <w:r w:rsidRPr="00BC4710">
        <w:rPr>
          <w:sz w:val="16"/>
        </w:rPr>
        <w:t>including additional institutional arrangements set out in Article 16.5,</w:t>
      </w:r>
      <w:r w:rsidRPr="00BC4710">
        <w:rPr>
          <w:rStyle w:val="StyleUnderline"/>
        </w:rPr>
        <w:t xml:space="preserve"> and establishes "contact points" to serve as channels for and of communication on labor-related matters.</w:t>
      </w:r>
      <w:r w:rsidRPr="00BC4710">
        <w:rPr>
          <w:sz w:val="16"/>
        </w:rPr>
        <w:t xml:space="preserve"> Article 16.5 creates </w:t>
      </w:r>
      <w:r w:rsidRPr="00BC4710">
        <w:rPr>
          <w:rStyle w:val="StyleUnderline"/>
        </w:rPr>
        <w:t>a "Labor Cooperation and Capacity Building Mechanism</w:t>
      </w:r>
      <w:r w:rsidRPr="00BC4710">
        <w:rPr>
          <w:sz w:val="16"/>
        </w:rPr>
        <w:t xml:space="preserve">." The Mechanism </w:t>
      </w:r>
      <w:r w:rsidRPr="00BC4710">
        <w:rPr>
          <w:rStyle w:val="StyleUnderline"/>
        </w:rPr>
        <w:t>is a means through which the contact points can build capacity related to labor issues.</w:t>
      </w:r>
      <w:r w:rsidRPr="00BC4710">
        <w:rPr>
          <w:sz w:val="16"/>
        </w:rPr>
        <w:t xml:space="preserve"> Specifically, Annex 16.5provides that </w:t>
      </w:r>
      <w:r w:rsidRPr="00BC4710">
        <w:rPr>
          <w:rStyle w:val="StyleUnderline"/>
        </w:rPr>
        <w:t>the Mechanism "may initiate bilateral or regional cooperative activities on labor issues."</w:t>
      </w:r>
      <w:r w:rsidRPr="00BC4710">
        <w:rPr>
          <w:sz w:val="16"/>
        </w:rPr>
        <w:t xml:space="preserve"> In addition to these already robust interactions, Article 16.6 also provides for </w:t>
      </w:r>
      <w:r w:rsidRPr="00BC4710">
        <w:rPr>
          <w:rStyle w:val="StyleUnderline"/>
        </w:rPr>
        <w:t>cooperative labor consultations to discuss any matter arising under the chapter</w:t>
      </w:r>
      <w:r w:rsidRPr="00BC4710">
        <w:rPr>
          <w:sz w:val="16"/>
        </w:rPr>
        <w:t xml:space="preserve">, and, under Article 16.7, </w:t>
      </w:r>
      <w:r w:rsidRPr="00BC4710">
        <w:rPr>
          <w:rStyle w:val="StyleUnderline"/>
        </w:rPr>
        <w:t>the parties are obligated to work together to agree on members for a labor roster.</w:t>
      </w:r>
      <w:r w:rsidRPr="00BC4710">
        <w:rPr>
          <w:sz w:val="16"/>
        </w:rPr>
        <w:t xml:space="preserve"> Through these several initiatives, </w:t>
      </w:r>
      <w:r w:rsidRPr="00BC4710">
        <w:rPr>
          <w:rStyle w:val="StyleUnderline"/>
        </w:rPr>
        <w:t xml:space="preserve">the executive entrenches its engagement with foreign partners. </w:t>
      </w:r>
      <w:r w:rsidRPr="00BC4710">
        <w:rPr>
          <w:sz w:val="16"/>
        </w:rPr>
        <w:t>The same is true for other chapters within the CAFTA-DR, and for other agreements.</w:t>
      </w:r>
    </w:p>
    <w:p w14:paraId="069629D4" w14:textId="77777777" w:rsidR="005340DD" w:rsidRPr="00BC4710" w:rsidRDefault="005340DD" w:rsidP="005340DD">
      <w:pPr>
        <w:rPr>
          <w:rStyle w:val="StyleUnderline"/>
        </w:rPr>
      </w:pPr>
      <w:r w:rsidRPr="00BC4710">
        <w:rPr>
          <w:sz w:val="16"/>
        </w:rPr>
        <w:t xml:space="preserve">Thus, today's agreements are managerial trade agreements in at least two respects. First, </w:t>
      </w:r>
      <w:r w:rsidRPr="00BC4710">
        <w:rPr>
          <w:rStyle w:val="StyleUnderline"/>
        </w:rPr>
        <w:t>they manage relations between sovereigns at the substantive and normative level</w:t>
      </w:r>
      <w:r w:rsidRPr="00BC4710">
        <w:rPr>
          <w:sz w:val="16"/>
        </w:rPr>
        <w:t xml:space="preserve">. Second, </w:t>
      </w:r>
      <w:r w:rsidRPr="00BC4710">
        <w:rPr>
          <w:rStyle w:val="StyleUnderline"/>
        </w:rPr>
        <w:t>they empower the executive branch to take on managerial responsibilities in ways likely unforeseen by the legislative branch, occasionally prompting legislators to rein in their delegation</w:t>
      </w:r>
      <w:r w:rsidRPr="00BC4710">
        <w:rPr>
          <w:sz w:val="16"/>
        </w:rPr>
        <w:t>. These agr</w:t>
      </w:r>
      <w:r w:rsidRPr="00BC4710">
        <w:rPr>
          <w:rStyle w:val="StyleUnderline"/>
        </w:rPr>
        <w:t>eements are both institution-creating and institutions themselves that manage broad sectors of the global economy, resulting from and contributing to international trade law.</w:t>
      </w:r>
    </w:p>
    <w:p w14:paraId="49CF5613" w14:textId="77777777" w:rsidR="005340DD" w:rsidRPr="00BC4710" w:rsidRDefault="005340DD" w:rsidP="005340DD">
      <w:pPr>
        <w:rPr>
          <w:rStyle w:val="StyleUnderline"/>
        </w:rPr>
      </w:pPr>
      <w:r w:rsidRPr="00BC4710">
        <w:rPr>
          <w:sz w:val="16"/>
        </w:rPr>
        <w:t xml:space="preserve">In addition to the regularly scheduled engagements between executives, </w:t>
      </w:r>
      <w:r w:rsidRPr="00BC4710">
        <w:rPr>
          <w:rStyle w:val="StyleUnderline"/>
        </w:rPr>
        <w:t>the executive also has broad authority to take enforcement actions under the now several enforceable commitments the agreements include</w:t>
      </w:r>
      <w:r w:rsidRPr="00BC4710">
        <w:rPr>
          <w:sz w:val="16"/>
        </w:rPr>
        <w:t xml:space="preserve">. An additional important element of the dispute settlement chapters of these trade agreements is </w:t>
      </w:r>
      <w:r w:rsidRPr="00BC4710">
        <w:rPr>
          <w:rStyle w:val="StyleUnderline"/>
        </w:rPr>
        <w:t>their extension to matters on the trade periphery,</w:t>
      </w:r>
      <w:r w:rsidRPr="00BC4710">
        <w:rPr>
          <w:sz w:val="16"/>
        </w:rPr>
        <w:t xml:space="preserve"> as I have termed it, </w:t>
      </w:r>
      <w:r w:rsidRPr="00BC4710">
        <w:rPr>
          <w:rStyle w:val="StyleUnderline"/>
        </w:rPr>
        <w:t>allowing the executive to enforce commitments related to labor and environment,</w:t>
      </w:r>
      <w:r w:rsidRPr="00BC4710">
        <w:rPr>
          <w:sz w:val="16"/>
        </w:rPr>
        <w:t xml:space="preserve"> for example. In the newest trade agreements, nearly all the chapters are subject to dispute settlement, meaning that one party can bring a case to enforce the commitments in those chapters against the other party or parties.38 Th</w:t>
      </w:r>
      <w:r w:rsidRPr="00BC4710">
        <w:rPr>
          <w:rStyle w:val="StyleUnderline"/>
        </w:rPr>
        <w:t>e executive takes the decision on whether to bring such a case, manages the submissions process</w:t>
      </w:r>
      <w:r w:rsidRPr="00BC4710">
        <w:rPr>
          <w:sz w:val="16"/>
        </w:rPr>
        <w:t xml:space="preserve"> and to some degree the rules and players, but, importantly, </w:t>
      </w:r>
      <w:r w:rsidRPr="00BC4710">
        <w:rPr>
          <w:rStyle w:val="StyleUnderline"/>
        </w:rPr>
        <w:t>it also delegates decision-making authority to an arbitral panel. If the complaining party is successful, the agreement empowers the executive to take binding trade-related action across a wide spectrum of areas</w:t>
      </w:r>
      <w:r w:rsidRPr="00BC4710">
        <w:rPr>
          <w:sz w:val="16"/>
        </w:rPr>
        <w:t xml:space="preserve">. These </w:t>
      </w:r>
      <w:r w:rsidRPr="00BC4710">
        <w:rPr>
          <w:rStyle w:val="StyleUnderline"/>
        </w:rPr>
        <w:t>enforceable commitments further lend these agreements to careful management and administration by the executive and enable the executive to create new law through dispute settlement panels. They have a continuous lawmaking effect.</w:t>
      </w:r>
    </w:p>
    <w:p w14:paraId="52A13503" w14:textId="737207A0" w:rsidR="005340DD" w:rsidRPr="005340DD" w:rsidRDefault="005340DD" w:rsidP="005340DD">
      <w:pPr>
        <w:rPr>
          <w:u w:val="single"/>
        </w:rPr>
      </w:pPr>
      <w:r w:rsidRPr="00BC4710">
        <w:rPr>
          <w:sz w:val="16"/>
        </w:rPr>
        <w:t xml:space="preserve">Although an elaborate and delicate balance governs the making of our trade agreements, </w:t>
      </w:r>
      <w:r w:rsidRPr="00BC4710">
        <w:rPr>
          <w:rStyle w:val="StyleUnderline"/>
        </w:rPr>
        <w:t>the institutions that result provide the executive with considerable latitude and additional tools in the everyday management of U.S. trade relations.</w:t>
      </w:r>
      <w:r w:rsidRPr="00BC4710">
        <w:rPr>
          <w:sz w:val="16"/>
        </w:rPr>
        <w:t xml:space="preserve"> Although </w:t>
      </w:r>
      <w:r w:rsidRPr="00BC4710">
        <w:rPr>
          <w:rStyle w:val="StyleUnderline"/>
        </w:rPr>
        <w:t>the executive once had a reasonably minor role in foreign commerce, the executive currently supervises and uses various procedural tools to enact more law</w:t>
      </w:r>
      <w:r w:rsidRPr="00BC4710">
        <w:rPr>
          <w:sz w:val="16"/>
        </w:rPr>
        <w:t xml:space="preserve">. This is described in greater detail in the next Part. </w:t>
      </w:r>
      <w:r w:rsidRPr="00BC4710">
        <w:rPr>
          <w:rStyle w:val="StyleUnderline"/>
        </w:rPr>
        <w:t xml:space="preserve">The current literature has not taken full note of the emergence and evolution of the managerial U.S. trade law regime. </w:t>
      </w:r>
      <w:r w:rsidRPr="00BC4710">
        <w:rPr>
          <w:sz w:val="16"/>
        </w:rPr>
        <w:t xml:space="preserve">Most studies of our foreign trade law view the agreement-making process as the epiphenomenal result of a complex executive-legislative architecture rather than as an institutionalization. </w:t>
      </w:r>
      <w:r w:rsidRPr="00BC4710">
        <w:rPr>
          <w:rStyle w:val="StyleUnderline"/>
        </w:rPr>
        <w:t>From treaties to agreements to institutions, the U.S. contribution to international trade law has transformed.</w:t>
      </w:r>
    </w:p>
    <w:p w14:paraId="503023C9" w14:textId="5335D109"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An emboldened, unified Congress through the plan picks fights with Trump over Saudi Arabia risks nullifying </w:t>
      </w:r>
      <w:r w:rsidRPr="00CF2107">
        <w:rPr>
          <w:rFonts w:eastAsia="MS Gothic" w:cs="Times New Roman"/>
          <w:b/>
          <w:iCs/>
          <w:sz w:val="26"/>
          <w:u w:val="single"/>
        </w:rPr>
        <w:t>any</w:t>
      </w:r>
      <w:r w:rsidRPr="00CF2107">
        <w:rPr>
          <w:rFonts w:eastAsia="MS Gothic" w:cs="Times New Roman"/>
          <w:b/>
          <w:iCs/>
          <w:sz w:val="26"/>
        </w:rPr>
        <w:t xml:space="preserve"> ongoing arms sales </w:t>
      </w:r>
    </w:p>
    <w:p w14:paraId="61D9BC25" w14:textId="77777777" w:rsidR="00CF2107" w:rsidRPr="00CF2107" w:rsidRDefault="00CF2107" w:rsidP="00CF2107">
      <w:pPr>
        <w:rPr>
          <w:rFonts w:eastAsia="Cambria"/>
          <w:b/>
          <w:bCs/>
          <w:sz w:val="26"/>
        </w:rPr>
      </w:pPr>
      <w:r w:rsidRPr="00CF2107">
        <w:rPr>
          <w:rFonts w:eastAsia="Cambria"/>
          <w:b/>
          <w:bCs/>
          <w:sz w:val="26"/>
        </w:rPr>
        <w:t>Flatley and Wadhams</w:t>
      </w:r>
      <w:r w:rsidRPr="00CF2107">
        <w:rPr>
          <w:rFonts w:eastAsia="Cambria"/>
        </w:rPr>
        <w:t xml:space="preserve">, Staff Writers at Bloomberg, </w:t>
      </w:r>
      <w:r w:rsidRPr="00CF2107">
        <w:rPr>
          <w:rFonts w:eastAsia="Cambria"/>
          <w:b/>
          <w:bCs/>
          <w:sz w:val="26"/>
        </w:rPr>
        <w:t xml:space="preserve">2019 </w:t>
      </w:r>
    </w:p>
    <w:p w14:paraId="7913C762" w14:textId="77777777" w:rsidR="00CF2107" w:rsidRPr="00CF2107" w:rsidRDefault="00CF2107" w:rsidP="00CF2107">
      <w:pPr>
        <w:rPr>
          <w:rFonts w:eastAsia="Cambria"/>
        </w:rPr>
      </w:pPr>
      <w:r w:rsidRPr="00CF2107">
        <w:rPr>
          <w:rFonts w:eastAsia="Cambria"/>
        </w:rPr>
        <w:t xml:space="preserve">(Daniel and Nick, “Trump Bypasses Congress Over Saudi Arms, Sparking Lawmakers' Ire,” Bloomberg, May 24, </w:t>
      </w:r>
      <w:hyperlink r:id="rId99" w:history="1">
        <w:r w:rsidRPr="00CF2107">
          <w:rPr>
            <w:rFonts w:eastAsia="Cambria"/>
          </w:rPr>
          <w:t>https://www.bloomberg.com/news/articles/2019-05-24/trump-s-move-to-force-saudi-arms-deal-sparks-anger-in-congress</w:t>
        </w:r>
      </w:hyperlink>
      <w:r w:rsidRPr="00CF2107">
        <w:rPr>
          <w:rFonts w:eastAsia="Cambria"/>
        </w:rPr>
        <w:t xml:space="preserve">, accessed 7/10/19, ah @ ddi) </w:t>
      </w:r>
    </w:p>
    <w:p w14:paraId="06D4E2AE" w14:textId="77777777" w:rsidR="00CF2107" w:rsidRPr="00CF2107" w:rsidRDefault="00CF2107" w:rsidP="00CF2107">
      <w:pPr>
        <w:rPr>
          <w:rFonts w:eastAsia="Cambria"/>
          <w:sz w:val="16"/>
        </w:rPr>
      </w:pPr>
      <w:r w:rsidRPr="00CF2107">
        <w:rPr>
          <w:rFonts w:eastAsia="Cambria"/>
          <w:u w:val="single"/>
        </w:rPr>
        <w:t>The move is one</w:t>
      </w:r>
      <w:r w:rsidRPr="00CF2107">
        <w:rPr>
          <w:rFonts w:eastAsia="Cambria"/>
          <w:sz w:val="16"/>
        </w:rPr>
        <w:t xml:space="preserve"> more </w:t>
      </w:r>
      <w:r w:rsidRPr="00CF2107">
        <w:rPr>
          <w:rFonts w:eastAsia="Cambria"/>
          <w:u w:val="single"/>
        </w:rPr>
        <w:t>example of tension between the legislative and executive branches, as Trump</w:t>
      </w:r>
      <w:r w:rsidRPr="00CF2107">
        <w:rPr>
          <w:rFonts w:eastAsia="Cambria"/>
          <w:sz w:val="16"/>
        </w:rPr>
        <w:t xml:space="preserve"> also </w:t>
      </w:r>
      <w:r w:rsidRPr="00CF2107">
        <w:rPr>
          <w:rFonts w:eastAsia="Cambria"/>
          <w:u w:val="single"/>
        </w:rPr>
        <w:t>tests the limits of his constitutional authority</w:t>
      </w:r>
      <w:r w:rsidRPr="00CF2107">
        <w:rPr>
          <w:rFonts w:eastAsia="Cambria"/>
          <w:sz w:val="16"/>
        </w:rPr>
        <w:t xml:space="preserve"> in how government contracts are awarded, where taxpayer money is spent and to what extent he must cooperate with congressional oversight of his administration. In a letter to Risch explaining the decision to allow sales to Saudi Arabia, the United Arab Emirates and Jordan, Pompeo said Iran’s “malign activities” in the region necessitated the decision to sidestep congressional approval. He said the weapons sales “must occur as quickly as possible in order to deter further Iranian adventurism in the Gulf and throughout the Middle East.” </w:t>
      </w:r>
      <w:r w:rsidRPr="00CF2107">
        <w:rPr>
          <w:rFonts w:eastAsia="Cambria"/>
          <w:u w:val="single"/>
        </w:rPr>
        <w:t>Pompeo said in a statement on Friday that his “emergency notification” would total about $8.1 billion and involve “arms transfers</w:t>
      </w:r>
      <w:r w:rsidRPr="00CF2107">
        <w:rPr>
          <w:rFonts w:eastAsia="Cambria"/>
          <w:sz w:val="16"/>
        </w:rPr>
        <w:t xml:space="preserve">” to Jordan and the United Arab Emirates as well as Saudi Arabia. While most Republican lawmakers have stood by Trump, even </w:t>
      </w:r>
      <w:r w:rsidRPr="00CF2107">
        <w:rPr>
          <w:rFonts w:eastAsia="Cambria"/>
          <w:u w:val="single"/>
        </w:rPr>
        <w:t>allies like</w:t>
      </w:r>
      <w:r w:rsidRPr="00CF2107">
        <w:rPr>
          <w:rFonts w:eastAsia="Cambria"/>
          <w:sz w:val="16"/>
        </w:rPr>
        <w:t xml:space="preserve"> South Carolina Senator Lindsey </w:t>
      </w:r>
      <w:r w:rsidRPr="00CF2107">
        <w:rPr>
          <w:rFonts w:eastAsia="Cambria"/>
          <w:u w:val="single"/>
        </w:rPr>
        <w:t>Graham have expressed concern about the precedent this sets for overruling Congress</w:t>
      </w:r>
      <w:r w:rsidRPr="00CF2107">
        <w:rPr>
          <w:rFonts w:eastAsia="Cambria"/>
          <w:sz w:val="16"/>
        </w:rPr>
        <w:t xml:space="preserve">. Graham said Thursday that the Senate has “tools to deal with the administration,” but </w:t>
      </w:r>
      <w:r w:rsidRPr="00CF2107">
        <w:rPr>
          <w:rFonts w:eastAsia="Cambria"/>
          <w:u w:val="single"/>
        </w:rPr>
        <w:t>he has not yet indicated what action he and other lawmakers would try to take.</w:t>
      </w:r>
      <w:r w:rsidRPr="00CF2107">
        <w:rPr>
          <w:rFonts w:eastAsia="Cambria"/>
          <w:sz w:val="16"/>
        </w:rPr>
        <w:t xml:space="preserve"> “</w:t>
      </w:r>
      <w:r w:rsidRPr="00CF2107">
        <w:rPr>
          <w:rFonts w:eastAsia="Cambria"/>
          <w:u w:val="single"/>
        </w:rPr>
        <w:t>There’s pretty widespread concern that now’s not the time to go back to business as usual with Saudi Arabia</w:t>
      </w:r>
      <w:r w:rsidRPr="00CF2107">
        <w:rPr>
          <w:rFonts w:eastAsia="Cambria"/>
          <w:sz w:val="16"/>
        </w:rPr>
        <w:t xml:space="preserve">,” Graham said, adding that he voiced his concerns to Pompeo. For more than a year, Menendez has had a hold on $2 billion in precision-guided munitions kits for Saudi Arabia and an additional $1 billion sale to the United Arab Emirates over concerns about civilian casualties from the Saudi-led military campaign in Yemen. Other </w:t>
      </w:r>
      <w:r w:rsidRPr="00CF2107">
        <w:rPr>
          <w:rFonts w:eastAsia="Cambria"/>
          <w:u w:val="single"/>
        </w:rPr>
        <w:t xml:space="preserve">lawmakers have placed holds on other Saudi arms sales. </w:t>
      </w:r>
      <w:r w:rsidRPr="00CF2107">
        <w:rPr>
          <w:rFonts w:eastAsia="Cambria"/>
          <w:sz w:val="16"/>
        </w:rPr>
        <w:t xml:space="preserve">“President </w:t>
      </w:r>
      <w:r w:rsidRPr="00CF2107">
        <w:rPr>
          <w:rFonts w:eastAsia="Cambria"/>
          <w:u w:val="single"/>
        </w:rPr>
        <w:t>Trump circumventing Congress to sell more weapons to Saudi Arabia is unacceptable</w:t>
      </w:r>
      <w:r w:rsidRPr="00CF2107">
        <w:rPr>
          <w:rFonts w:eastAsia="Cambria"/>
          <w:sz w:val="16"/>
        </w:rPr>
        <w:t xml:space="preserve">,” Democratic Senator Dianne Feinstein of California said in a statement Friday. “The Saudi-led war in Yemen is not an emergency, it is a crime against humanity.” In a statement later on Friday, Pompeo said his decision wouldn’t “alter our long-standing arms transfer review process with Congress. I look forward to continuing to work with Congress to develop prudent measures to advance and protect U.S. national security interests in the region.” Trump’s first foreign visit as president was to Saudi Arabia, and he has cultivated a close relationship with the country he considers to be a crucial ally in his efforts to isolate Iran. Yet </w:t>
      </w:r>
      <w:r w:rsidRPr="00CF2107">
        <w:rPr>
          <w:rFonts w:eastAsia="Cambria"/>
          <w:u w:val="single"/>
        </w:rPr>
        <w:t>both Democrats and Republicans have urged the U.S. to hold the Saudis accountable for the killing last October of columnist Jamal Khashoggi</w:t>
      </w:r>
      <w:r w:rsidRPr="00CF2107">
        <w:rPr>
          <w:rFonts w:eastAsia="Cambria"/>
          <w:sz w:val="16"/>
        </w:rPr>
        <w:t xml:space="preserve"> and for the kingdom’s role in the Yemen conflict. Menendez said Thursday </w:t>
      </w:r>
      <w:r w:rsidRPr="00CF2107">
        <w:rPr>
          <w:rFonts w:eastAsia="Cambria"/>
          <w:u w:val="single"/>
        </w:rPr>
        <w:t xml:space="preserve">there would be bipartisan opposition if the Trump administration overrules the holds, and he warned that the companies involved may face consequences. </w:t>
      </w:r>
      <w:r w:rsidRPr="00CF2107">
        <w:rPr>
          <w:rFonts w:eastAsia="Cambria"/>
          <w:sz w:val="16"/>
        </w:rPr>
        <w:t>“</w:t>
      </w:r>
      <w:r w:rsidRPr="00CF2107">
        <w:rPr>
          <w:rFonts w:eastAsia="Cambria"/>
          <w:u w:val="single"/>
        </w:rPr>
        <w:t>Any attempt to export under that provision would be a violation of the Export Control Act</w:t>
      </w:r>
      <w:r w:rsidRPr="00CF2107">
        <w:rPr>
          <w:rFonts w:eastAsia="Cambria"/>
          <w:sz w:val="16"/>
        </w:rPr>
        <w:t xml:space="preserve">,” Menendez said in an interview. “Do they want to subject themselves to the liability of that?” </w:t>
      </w:r>
      <w:r w:rsidRPr="00CF2107">
        <w:rPr>
          <w:rFonts w:eastAsia="Cambria"/>
          <w:u w:val="single"/>
        </w:rPr>
        <w:t>Menendez</w:t>
      </w:r>
      <w:r w:rsidRPr="00CF2107">
        <w:rPr>
          <w:rFonts w:eastAsia="Cambria"/>
          <w:sz w:val="16"/>
        </w:rPr>
        <w:t xml:space="preserve"> said in a statement Thursday that </w:t>
      </w:r>
      <w:r w:rsidRPr="00CF2107">
        <w:rPr>
          <w:rFonts w:eastAsia="Cambria"/>
          <w:sz w:val="16"/>
          <w:szCs w:val="16"/>
        </w:rPr>
        <w:t xml:space="preserve">he </w:t>
      </w:r>
      <w:r w:rsidRPr="00CF2107">
        <w:rPr>
          <w:rFonts w:eastAsia="Cambria"/>
          <w:u w:val="single"/>
        </w:rPr>
        <w:t>would “pursue all appropriate legislative and other means to nullify these and any planned ongoing sales should the administration move forward in this manner</w:t>
      </w:r>
      <w:r w:rsidRPr="00CF2107">
        <w:rPr>
          <w:rFonts w:eastAsia="Cambria"/>
          <w:sz w:val="16"/>
        </w:rPr>
        <w:t xml:space="preserve">.” </w:t>
      </w:r>
    </w:p>
    <w:p w14:paraId="3008EC3A"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 is looking to check power now – any successful checks like the plan means they take away more power</w:t>
      </w:r>
    </w:p>
    <w:p w14:paraId="615B3DB1" w14:textId="77777777" w:rsidR="00CF2107" w:rsidRPr="00CF2107" w:rsidRDefault="00CF2107" w:rsidP="00CF2107">
      <w:pPr>
        <w:rPr>
          <w:rFonts w:eastAsia="Cambria"/>
        </w:rPr>
      </w:pPr>
      <w:r w:rsidRPr="00CF2107">
        <w:rPr>
          <w:rFonts w:eastAsia="Cambria"/>
          <w:b/>
          <w:bCs/>
          <w:sz w:val="26"/>
        </w:rPr>
        <w:t>DeMuth 16</w:t>
      </w:r>
      <w:r w:rsidRPr="00CF2107">
        <w:rPr>
          <w:rFonts w:eastAsia="Cambria"/>
        </w:rPr>
        <w:t>, Christopher DeMuth is a Distinguished Fellow at the Hudson Institute, “Our Voracious Executive Branch”, 2016, https://www.hudson.org/research/12576-our-voracious-executive-branch</w:t>
      </w:r>
    </w:p>
    <w:p w14:paraId="045A9A3A" w14:textId="77777777" w:rsidR="00CF2107" w:rsidRPr="00CF2107" w:rsidRDefault="00CF2107" w:rsidP="00CF2107">
      <w:pPr>
        <w:spacing w:after="450"/>
        <w:textAlignment w:val="baseline"/>
        <w:rPr>
          <w:rFonts w:eastAsia="Cambria"/>
          <w:u w:val="single"/>
        </w:rPr>
      </w:pPr>
      <w:r w:rsidRPr="00CF2107">
        <w:rPr>
          <w:rFonts w:ascii="Georgia" w:eastAsia="Times New Roman" w:hAnsi="Georgia" w:cs="Times New Roman"/>
          <w:color w:val="191919"/>
          <w:sz w:val="14"/>
        </w:rPr>
        <w:t xml:space="preserve">The evolutionary, </w:t>
      </w:r>
      <w:r w:rsidRPr="00CF2107">
        <w:rPr>
          <w:rFonts w:eastAsia="Cambria"/>
          <w:u w:val="single"/>
        </w:rPr>
        <w:t>adaptive nature of executive government may suggest that the prospects are dim for controlling its future course</w:t>
      </w:r>
      <w:r w:rsidRPr="00CF2107">
        <w:rPr>
          <w:rFonts w:ascii="Georgia" w:eastAsia="Times New Roman" w:hAnsi="Georgia" w:cs="Times New Roman"/>
          <w:color w:val="191919"/>
          <w:sz w:val="14"/>
        </w:rPr>
        <w:t xml:space="preserve">. </w:t>
      </w:r>
      <w:r w:rsidRPr="00CF2107">
        <w:rPr>
          <w:rFonts w:eastAsia="Cambria"/>
          <w:u w:val="single"/>
        </w:rPr>
        <w:t xml:space="preserve">Yet </w:t>
      </w:r>
      <w:r w:rsidRPr="00CF2107">
        <w:rPr>
          <w:rFonts w:ascii="Georgia" w:eastAsia="Times New Roman" w:hAnsi="Georgia" w:cs="Times New Roman"/>
          <w:color w:val="191919"/>
          <w:sz w:val="14"/>
        </w:rPr>
        <w:t xml:space="preserve">in private life, affluence and technology—in the form of the automobile, television, birth-control pill, Internet, and mobile smartphone—have brought many serious problems along with their cornucopian benefits. </w:t>
      </w:r>
      <w:r w:rsidRPr="00CF2107">
        <w:rPr>
          <w:rFonts w:eastAsia="Cambria"/>
          <w:u w:val="single"/>
        </w:rPr>
        <w:t>Over time, we have learned to control the problems.</w:t>
      </w:r>
      <w:r w:rsidRPr="00CF2107">
        <w:rPr>
          <w:rFonts w:ascii="Georgia" w:eastAsia="Times New Roman" w:hAnsi="Georgia" w:cs="Times New Roman"/>
          <w:color w:val="191919"/>
          <w:sz w:val="14"/>
        </w:rPr>
        <w:t xml:space="preserve"> True progressivism consists of realizing the benefits while limiting the harms of the growing powers that wealth and technology place in our hands. That should be our goal in the public sphere as well. </w:t>
      </w:r>
      <w:r w:rsidRPr="00CF2107">
        <w:rPr>
          <w:rFonts w:eastAsia="Cambria"/>
          <w:u w:val="single"/>
        </w:rPr>
        <w:t xml:space="preserve">A possible opening lies in the excesses of the </w:t>
      </w:r>
      <w:r w:rsidRPr="00CF2107">
        <w:rPr>
          <w:rFonts w:ascii="Georgia" w:eastAsia="Times New Roman" w:hAnsi="Georgia" w:cs="Times New Roman"/>
          <w:color w:val="191919"/>
          <w:sz w:val="14"/>
        </w:rPr>
        <w:t xml:space="preserve">Obama </w:t>
      </w:r>
      <w:r w:rsidRPr="00CF2107">
        <w:rPr>
          <w:rFonts w:eastAsia="Cambria"/>
          <w:u w:val="single"/>
        </w:rPr>
        <w:t>administration</w:t>
      </w:r>
      <w:r w:rsidRPr="00CF2107">
        <w:rPr>
          <w:rFonts w:ascii="Georgia" w:eastAsia="Times New Roman" w:hAnsi="Georgia" w:cs="Times New Roman"/>
          <w:color w:val="191919"/>
          <w:sz w:val="14"/>
        </w:rPr>
        <w:t xml:space="preserve">, which have broken the mold of post-1970 regulation. </w:t>
      </w:r>
      <w:r w:rsidRPr="00CF2107">
        <w:rPr>
          <w:rFonts w:eastAsia="Cambria"/>
          <w:u w:val="single"/>
        </w:rPr>
        <w:t xml:space="preserve">Making national policy by decree violates the requirements of public notice, participation, and responsiveness that have legitimized executive lawmaking. </w:t>
      </w:r>
      <w:r w:rsidRPr="00CF2107">
        <w:rPr>
          <w:rFonts w:ascii="Georgia" w:eastAsia="Times New Roman" w:hAnsi="Georgia" w:cs="Times New Roman"/>
          <w:color w:val="191919"/>
          <w:sz w:val="14"/>
        </w:rPr>
        <w:t xml:space="preserve">The Obamacare and Dodd-Frank programs are making mock of their consumerist pretensions. Billed as providing “Affordable Care and Patient Protection” and “Wall Street Reform and Consumer Protection,” in practice both programs consist of active collaboration with large producers. They are throwbacks to New Deal industrial regimes and are degrading health insurance and banking services in ways that are increasingly conspicuous. The president’s imposition of New Deal utility controls on the Internet is even more jarringly anachronistic and is alienating sophisticated technologists. </w:t>
      </w:r>
      <w:r w:rsidRPr="00CF2107">
        <w:rPr>
          <w:rFonts w:eastAsia="Cambria"/>
          <w:u w:val="single"/>
        </w:rPr>
        <w:t>The administration may be taking America to a further, darker stage of executive lawmaking—more authoritarian and syndicalist. But it may instead be provoking reactions that, once underway, could go beyond correcting individual abuses</w:t>
      </w:r>
      <w:r w:rsidRPr="00CF2107">
        <w:rPr>
          <w:rFonts w:ascii="Georgia" w:eastAsia="Times New Roman" w:hAnsi="Georgia" w:cs="Times New Roman"/>
          <w:color w:val="191919"/>
          <w:sz w:val="14"/>
        </w:rPr>
        <w:t xml:space="preserve">. The courts—and not only conservative judges and justices—are clearly rethinking many of their doctrines of deference to executive discretion, and their decisions could rouse Congress to broader responses: </w:t>
      </w:r>
      <w:r w:rsidRPr="00CF2107">
        <w:rPr>
          <w:rFonts w:ascii="inherit" w:eastAsia="Times New Roman" w:hAnsi="inherit" w:cs="Times New Roman"/>
          <w:color w:val="191919"/>
          <w:sz w:val="14"/>
        </w:rPr>
        <w:t xml:space="preserve">The administration’s practice of </w:t>
      </w:r>
      <w:r w:rsidRPr="00CF2107">
        <w:rPr>
          <w:rFonts w:eastAsia="Cambria"/>
          <w:b/>
          <w:iCs/>
          <w:u w:val="single"/>
        </w:rPr>
        <w:t>skirting notice-and-comment rulemaking</w:t>
      </w:r>
      <w:r w:rsidRPr="00CF2107">
        <w:rPr>
          <w:rFonts w:ascii="inherit" w:eastAsia="Times New Roman" w:hAnsi="inherit" w:cs="Times New Roman"/>
          <w:color w:val="191919"/>
          <w:sz w:val="14"/>
        </w:rPr>
        <w:t xml:space="preserve">, in its actions on immigration, transgender restrooms, and other matters, </w:t>
      </w:r>
      <w:r w:rsidRPr="00CF2107">
        <w:rPr>
          <w:rFonts w:eastAsia="Cambria"/>
          <w:u w:val="single"/>
        </w:rPr>
        <w:t>is being vigorously litigated. The cases are prompting Congress to consider banning now-common agency lawmaking by such devices as “guidance documents”</w:t>
      </w:r>
      <w:r w:rsidRPr="00CF2107">
        <w:rPr>
          <w:rFonts w:ascii="inherit" w:eastAsia="Times New Roman" w:hAnsi="inherit" w:cs="Times New Roman"/>
          <w:color w:val="191919"/>
          <w:sz w:val="14"/>
        </w:rPr>
        <w:t xml:space="preserve"> and the notorious “Dear Colleague” letters from the Education Department’s Office for Civil Rights. The Supreme Court recently issued its second unanimous decision in recent years rejecting the administration’s denial of hearings to citizens caught in its impossibly expansive definition of “waters of the United States.” This could embolden Congress to revisit the Clean Water Act and, even better, to guarantee citizens hearings before tribunals that are independent of prosecuting agencies. Another recent Supreme Court decision held that the </w:t>
      </w:r>
      <w:r w:rsidRPr="00CF2107">
        <w:rPr>
          <w:rFonts w:ascii="inherit" w:eastAsia="Times New Roman" w:hAnsi="inherit" w:cs="Times New Roman"/>
          <w:color w:val="191919"/>
          <w:sz w:val="14"/>
          <w:szCs w:val="21"/>
          <w:bdr w:val="none" w:sz="0" w:space="0" w:color="auto" w:frame="1"/>
        </w:rPr>
        <w:t>EPA</w:t>
      </w:r>
      <w:r w:rsidRPr="00CF2107">
        <w:rPr>
          <w:rFonts w:ascii="inherit" w:eastAsia="Times New Roman" w:hAnsi="inherit" w:cs="Times New Roman"/>
          <w:color w:val="191919"/>
          <w:sz w:val="14"/>
        </w:rPr>
        <w:t xml:space="preserve"> must take account of the costs as well as benefits of its pollution controls under a general “appropriate and necessary” statutory standard, and recent Court of Appeals decisions have applied similar reasoning to certain </w:t>
      </w:r>
      <w:r w:rsidRPr="00CF2107">
        <w:rPr>
          <w:rFonts w:ascii="inherit" w:eastAsia="Times New Roman" w:hAnsi="inherit" w:cs="Times New Roman"/>
          <w:color w:val="191919"/>
          <w:sz w:val="14"/>
          <w:szCs w:val="21"/>
          <w:bdr w:val="none" w:sz="0" w:space="0" w:color="auto" w:frame="1"/>
        </w:rPr>
        <w:t>SEC</w:t>
      </w:r>
      <w:r w:rsidRPr="00CF2107">
        <w:rPr>
          <w:rFonts w:ascii="inherit" w:eastAsia="Times New Roman" w:hAnsi="inherit" w:cs="Times New Roman"/>
          <w:color w:val="191919"/>
          <w:sz w:val="14"/>
        </w:rPr>
        <w:t xml:space="preserve"> rules. The decisions point the way to a general statutory requirement that agency benefit-cost assessments be subject to judicial review. </w:t>
      </w:r>
      <w:r w:rsidRPr="00CF2107">
        <w:rPr>
          <w:rFonts w:eastAsia="Cambria"/>
          <w:u w:val="single"/>
        </w:rPr>
        <w:t>Strong legal and constitutional challenges are underway</w:t>
      </w:r>
      <w:r w:rsidRPr="00CF2107">
        <w:rPr>
          <w:rFonts w:ascii="inherit" w:eastAsia="Times New Roman" w:hAnsi="inherit" w:cs="Times New Roman"/>
          <w:color w:val="191919"/>
          <w:sz w:val="14"/>
        </w:rPr>
        <w:t xml:space="preserve"> to key features of Obamacare, Dodd-Frank, and the </w:t>
      </w:r>
      <w:r w:rsidRPr="00CF2107">
        <w:rPr>
          <w:rFonts w:ascii="inherit" w:eastAsia="Times New Roman" w:hAnsi="inherit" w:cs="Times New Roman"/>
          <w:color w:val="191919"/>
          <w:sz w:val="14"/>
          <w:szCs w:val="21"/>
          <w:bdr w:val="none" w:sz="0" w:space="0" w:color="auto" w:frame="1"/>
        </w:rPr>
        <w:t>EPA</w:t>
      </w:r>
      <w:r w:rsidRPr="00CF2107">
        <w:rPr>
          <w:rFonts w:ascii="inherit" w:eastAsia="Times New Roman" w:hAnsi="inherit" w:cs="Times New Roman"/>
          <w:color w:val="191919"/>
          <w:sz w:val="14"/>
        </w:rPr>
        <w:t xml:space="preserve">’s Clean Power Plan and have produced some promising preliminary decisions. </w:t>
      </w:r>
      <w:r w:rsidRPr="00CF2107">
        <w:rPr>
          <w:rFonts w:eastAsia="Cambria"/>
          <w:b/>
          <w:iCs/>
          <w:u w:val="single"/>
        </w:rPr>
        <w:t xml:space="preserve">Further successes would strengthen Congress’s hand in these momentous instances of executive unilateralism, and might even prompt a movement away from congressional over-delegation. </w:t>
      </w:r>
      <w:r w:rsidRPr="00CF2107">
        <w:rPr>
          <w:rFonts w:eastAsia="Cambria"/>
          <w:u w:val="single"/>
        </w:rPr>
        <w:t>Measures such as these would be in the time-honored political tradition</w:t>
      </w:r>
      <w:r w:rsidRPr="00CF2107">
        <w:rPr>
          <w:rFonts w:ascii="Georgia" w:eastAsia="Times New Roman" w:hAnsi="Georgia" w:cs="Times New Roman"/>
          <w:color w:val="191919"/>
          <w:sz w:val="14"/>
        </w:rPr>
        <w:t xml:space="preserve">, going back to the Declaration of Independence and Magna Carta, of taking concrete abuses as the occasion for instigating broader reform. In seizing the opportunities as they arise, </w:t>
      </w:r>
      <w:r w:rsidRPr="00CF2107">
        <w:rPr>
          <w:rFonts w:eastAsia="Cambria"/>
          <w:u w:val="single"/>
        </w:rPr>
        <w:t>we should keep in mind that the ultimate goal is to correct the pathologies of concentrated executive power and to make our system of specialized, pertinacious lawmaking more representative, moderate, and respectful of the problem-solving strengths of private society.</w:t>
      </w:r>
      <w:r w:rsidRPr="00CF2107">
        <w:rPr>
          <w:rFonts w:ascii="Georgia" w:eastAsia="Times New Roman" w:hAnsi="Georgia" w:cs="Times New Roman"/>
          <w:color w:val="191919"/>
          <w:sz w:val="14"/>
        </w:rPr>
        <w:t xml:space="preserve"> And </w:t>
      </w:r>
      <w:r w:rsidRPr="00CF2107">
        <w:rPr>
          <w:rFonts w:eastAsia="Cambria"/>
          <w:u w:val="single"/>
        </w:rPr>
        <w:t>that will take something more: a great reawakening in Congress itself that leads to more vigorous legislating and a more auspicious balance of the powers of making and administering our laws.</w:t>
      </w:r>
    </w:p>
    <w:p w14:paraId="22DB5E44"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 taking some power now – plan makes it worse</w:t>
      </w:r>
    </w:p>
    <w:p w14:paraId="54BC1D36" w14:textId="77777777" w:rsidR="00CF2107" w:rsidRPr="00CF2107" w:rsidRDefault="00CF2107" w:rsidP="00CF2107">
      <w:pPr>
        <w:rPr>
          <w:rFonts w:eastAsia="Cambria"/>
        </w:rPr>
      </w:pPr>
      <w:r w:rsidRPr="00CF2107">
        <w:rPr>
          <w:rFonts w:eastAsia="Cambria"/>
          <w:b/>
          <w:bCs/>
          <w:sz w:val="26"/>
        </w:rPr>
        <w:t>Paul 8</w:t>
      </w:r>
      <w:r w:rsidRPr="00CF2107">
        <w:rPr>
          <w:rFonts w:eastAsia="Cambria"/>
        </w:rPr>
        <w:t xml:space="preserve">, Christopher Paul is a Senior Social Scientist at RAND, “US Presidential War Powers: Legacy Chains in Military Intervention Decisionmaking,” Journal of Peace Research (Vol. 45, No. 5), </w:t>
      </w:r>
      <w:hyperlink r:id="rId100" w:anchor="metadata_info_tab_contentfs" w:history="1">
        <w:r w:rsidRPr="00CF2107">
          <w:rPr>
            <w:rFonts w:eastAsia="Cambria"/>
          </w:rPr>
          <w:t>https://www.jstor.org/stable/27640739?seq=1#metadata_info_tab_contentfs</w:t>
        </w:r>
      </w:hyperlink>
    </w:p>
    <w:p w14:paraId="4FB97789" w14:textId="77777777" w:rsidR="00CF2107" w:rsidRPr="00CF2107" w:rsidRDefault="00CF2107" w:rsidP="00CF2107">
      <w:pPr>
        <w:rPr>
          <w:rFonts w:eastAsia="Cambria"/>
          <w:sz w:val="14"/>
          <w:szCs w:val="19"/>
        </w:rPr>
      </w:pPr>
      <w:r w:rsidRPr="00CF2107">
        <w:rPr>
          <w:rFonts w:eastAsia="Cambria"/>
          <w:sz w:val="14"/>
          <w:szCs w:val="19"/>
        </w:rPr>
        <w:t xml:space="preserve">Pierson (2000) </w:t>
      </w:r>
      <w:r w:rsidRPr="00CF2107">
        <w:rPr>
          <w:rFonts w:eastAsia="Cambria"/>
          <w:u w:val="single"/>
        </w:rPr>
        <w:t>suggests that social scientists are invoking path dependence with increasing frequency but that clear definitions are rare</w:t>
      </w:r>
      <w:r w:rsidRPr="00CF2107">
        <w:rPr>
          <w:rFonts w:eastAsia="Cambria"/>
          <w:sz w:val="14"/>
          <w:szCs w:val="19"/>
        </w:rPr>
        <w:t>. He finds that usage fluctuates between a broader conception ('history matters') and a narrower conception (</w:t>
      </w:r>
      <w:r w:rsidRPr="00CF2107">
        <w:rPr>
          <w:rFonts w:eastAsia="Cambria"/>
          <w:u w:val="single"/>
        </w:rPr>
        <w:t>'once started down a track, costs of reversal are very high</w:t>
      </w:r>
      <w:r w:rsidRPr="00CF2107">
        <w:rPr>
          <w:rFonts w:eastAsia="Cambria"/>
          <w:sz w:val="14"/>
          <w:szCs w:val="19"/>
        </w:rPr>
        <w:t xml:space="preserve">'). Pierson (2000: 252) further suggests that </w:t>
      </w:r>
      <w:r w:rsidRPr="00CF2107">
        <w:rPr>
          <w:rFonts w:eastAsia="Cambria"/>
          <w:u w:val="single"/>
        </w:rPr>
        <w:t xml:space="preserve">path dependence can be effectively articulated as an 'increasing returns' process - a term, borrowed from economists, suggesting that </w:t>
      </w:r>
      <w:r w:rsidRPr="00CF2107">
        <w:rPr>
          <w:rFonts w:eastAsia="Cambria"/>
          <w:b/>
          <w:iCs/>
          <w:u w:val="single"/>
        </w:rPr>
        <w:t>'the probability of further steps along the same path increases with each move down that path'</w:t>
      </w:r>
      <w:r w:rsidRPr="00CF2107">
        <w:rPr>
          <w:rFonts w:eastAsia="Cambria"/>
          <w:u w:val="single"/>
        </w:rPr>
        <w:t>,</w:t>
      </w:r>
      <w:r w:rsidRPr="00CF2107">
        <w:rPr>
          <w:rFonts w:eastAsia="Cambria"/>
          <w:sz w:val="14"/>
          <w:szCs w:val="19"/>
        </w:rPr>
        <w:t xml:space="preserve"> either because the relative benefits of the path pursued compared with other choices increase over time </w:t>
      </w:r>
      <w:r w:rsidRPr="00CF2107">
        <w:rPr>
          <w:rFonts w:eastAsia="Cambria"/>
          <w:i/>
          <w:iCs/>
          <w:sz w:val="14"/>
          <w:szCs w:val="20"/>
        </w:rPr>
        <w:t xml:space="preserve">or </w:t>
      </w:r>
      <w:r w:rsidRPr="00CF2107">
        <w:rPr>
          <w:rFonts w:eastAsia="Cambria"/>
          <w:sz w:val="14"/>
          <w:szCs w:val="19"/>
        </w:rPr>
        <w:t xml:space="preserve">because the costs of switching </w:t>
      </w:r>
      <w:r w:rsidRPr="00CF2107">
        <w:rPr>
          <w:rFonts w:eastAsia="Cambria"/>
          <w:sz w:val="14"/>
          <w:szCs w:val="15"/>
        </w:rPr>
        <w:t xml:space="preserve">to </w:t>
      </w:r>
      <w:r w:rsidRPr="00CF2107">
        <w:rPr>
          <w:rFonts w:eastAsia="Cambria"/>
          <w:sz w:val="14"/>
          <w:szCs w:val="19"/>
        </w:rPr>
        <w:t xml:space="preserve">some previously possible option increase over time. Mahoney (2000: 512) </w:t>
      </w:r>
      <w:r w:rsidRPr="00CF2107">
        <w:rPr>
          <w:rFonts w:eastAsia="Cambria"/>
          <w:u w:val="single"/>
        </w:rPr>
        <w:t>equates 'increasing returns' with 'self-reinforcing sequences' and suggests path reproduction due to institutional imperatives</w:t>
      </w:r>
      <w:r w:rsidRPr="00CF2107">
        <w:rPr>
          <w:rFonts w:eastAsia="Cambria"/>
          <w:sz w:val="14"/>
          <w:szCs w:val="19"/>
        </w:rPr>
        <w:t xml:space="preserve"> rather than the strictly economic logic implied by increasing returns. Pierson concludes that </w:t>
      </w:r>
      <w:r w:rsidRPr="00CF2107">
        <w:rPr>
          <w:rFonts w:eastAsia="Cambria"/>
          <w:u w:val="single"/>
        </w:rPr>
        <w:t>policy processes that include four particular features</w:t>
      </w:r>
      <w:r w:rsidRPr="00CF2107">
        <w:rPr>
          <w:rFonts w:eastAsia="Cambria"/>
          <w:sz w:val="14"/>
          <w:szCs w:val="19"/>
        </w:rPr>
        <w:t xml:space="preserve"> (multiple equilibria, contingency, a critical role for timing and sequencing, and inertia) </w:t>
      </w:r>
      <w:r w:rsidRPr="00CF2107">
        <w:rPr>
          <w:rFonts w:eastAsia="Cambria"/>
          <w:u w:val="single"/>
        </w:rPr>
        <w:t>are likely to be marked by 'increasing returns' path dependence</w:t>
      </w:r>
      <w:r w:rsidRPr="00CF2107">
        <w:rPr>
          <w:rFonts w:eastAsia="Cambria"/>
          <w:sz w:val="14"/>
          <w:szCs w:val="19"/>
        </w:rPr>
        <w:t xml:space="preserve">. </w:t>
      </w:r>
      <w:r w:rsidRPr="00CF2107">
        <w:rPr>
          <w:rFonts w:eastAsia="Cambria"/>
          <w:i/>
          <w:iCs/>
          <w:sz w:val="14"/>
          <w:szCs w:val="20"/>
        </w:rPr>
        <w:t xml:space="preserve">As </w:t>
      </w:r>
      <w:r w:rsidRPr="00CF2107">
        <w:rPr>
          <w:rFonts w:eastAsia="Cambria"/>
          <w:sz w:val="14"/>
          <w:szCs w:val="19"/>
        </w:rPr>
        <w:t xml:space="preserve">will become obvious through the extended example later in the article, </w:t>
      </w:r>
      <w:r w:rsidRPr="00CF2107">
        <w:rPr>
          <w:rFonts w:eastAsia="Cambria"/>
          <w:u w:val="single"/>
        </w:rPr>
        <w:t>the war powers policy area has all four features</w:t>
      </w:r>
      <w:r w:rsidRPr="00CF2107">
        <w:rPr>
          <w:rFonts w:eastAsia="Cambria"/>
          <w:sz w:val="14"/>
          <w:szCs w:val="19"/>
        </w:rPr>
        <w:t xml:space="preserve">. This article advocates a narrow usage for path dependence. Like a cat climbing a tree, </w:t>
      </w:r>
      <w:r w:rsidRPr="00CF2107">
        <w:rPr>
          <w:rFonts w:eastAsia="Cambria"/>
          <w:u w:val="single"/>
        </w:rPr>
        <w:t>path dependence makes a return to choices not taken more difficult.</w:t>
      </w:r>
      <w:r w:rsidRPr="00CF2107">
        <w:rPr>
          <w:rFonts w:eastAsia="Cambria"/>
          <w:sz w:val="14"/>
          <w:szCs w:val="19"/>
        </w:rPr>
        <w:t xml:space="preserve"> Legacy chains can be viewed as cases of increasing returns path dependence, </w:t>
      </w:r>
      <w:r w:rsidRPr="00CF2107">
        <w:rPr>
          <w:rFonts w:eastAsia="Cambria"/>
          <w:i/>
          <w:iCs/>
          <w:sz w:val="14"/>
          <w:szCs w:val="20"/>
        </w:rPr>
        <w:t xml:space="preserve">at least initially. </w:t>
      </w:r>
      <w:r w:rsidRPr="00CF2107">
        <w:rPr>
          <w:rFonts w:eastAsia="Cambria"/>
          <w:sz w:val="14"/>
          <w:szCs w:val="19"/>
        </w:rPr>
        <w:t>One of the critical insights of the legacy chains argument is the way in which legacies change over time. While 'increasing returns' path dependence suggests a monotonic function, whereby the cost to return to a path previously not taken always increases</w:t>
      </w:r>
      <w:r w:rsidRPr="00CF2107">
        <w:rPr>
          <w:rFonts w:eastAsia="Cambria"/>
          <w:u w:val="single"/>
        </w:rPr>
        <w:t>, the legacy chains argument allows for the cost of change to decrease over time, either through simple attenuation or because of new institutional inputs</w:t>
      </w:r>
      <w:r w:rsidRPr="00CF2107">
        <w:rPr>
          <w:rFonts w:eastAsia="Cambria"/>
          <w:sz w:val="14"/>
          <w:szCs w:val="19"/>
        </w:rPr>
        <w:t xml:space="preserve">. For example, there have been at least two serious efforts {1983 and 1995) to amend or repeal the War Powers Resolution (Fisher, 2004: 151). Both failed because the cost of switching (the second type of increasing returns) remained too high; removing what limits the existing War Powers Resolution contains without guarantee of being able to put a stronger resolution in place risks the appearance of a further abdication of legislative authority over war-making. However, </w:t>
      </w:r>
      <w:r w:rsidRPr="00CF2107">
        <w:rPr>
          <w:rFonts w:eastAsia="Cambria"/>
          <w:u w:val="single"/>
        </w:rPr>
        <w:t>one can imagine a future abuse of presidential war powers so egregious that congress is willing to pay the cost of switching and advance new war powers legislation</w:t>
      </w:r>
      <w:r w:rsidRPr="00CF2107">
        <w:rPr>
          <w:rFonts w:eastAsia="Cambria"/>
          <w:sz w:val="14"/>
          <w:szCs w:val="19"/>
        </w:rPr>
        <w:t>. Each failure of the War Powers Resolution makes it slightly less costly to change or abandon in the future. Aminzade (1992: 463) asserts that</w:t>
      </w:r>
    </w:p>
    <w:p w14:paraId="192B9139"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2NC/INR - ! ext</w:t>
      </w:r>
    </w:p>
    <w:p w14:paraId="55114F9B" w14:textId="77777777" w:rsidR="00CF2107" w:rsidRPr="00CF2107" w:rsidRDefault="00CF2107" w:rsidP="00CF2107">
      <w:pPr>
        <w:keepNext/>
        <w:keepLines/>
        <w:spacing w:before="40" w:after="0"/>
        <w:outlineLvl w:val="3"/>
        <w:rPr>
          <w:rFonts w:eastAsiaTheme="majorEastAsia" w:cstheme="majorBidi"/>
          <w:b/>
          <w:iCs/>
          <w:sz w:val="26"/>
        </w:rPr>
      </w:pPr>
      <w:r w:rsidRPr="00CF2107">
        <w:rPr>
          <w:rFonts w:eastAsiaTheme="majorEastAsia" w:cstheme="majorBidi"/>
          <w:b/>
          <w:iCs/>
          <w:sz w:val="26"/>
        </w:rPr>
        <w:t>Executive powers are key to curb emissions</w:t>
      </w:r>
    </w:p>
    <w:p w14:paraId="1427D35D" w14:textId="77777777" w:rsidR="00CF2107" w:rsidRPr="00CF2107" w:rsidRDefault="00CF2107" w:rsidP="00CF2107">
      <w:r w:rsidRPr="00CF2107">
        <w:rPr>
          <w:b/>
          <w:bCs/>
          <w:sz w:val="26"/>
        </w:rPr>
        <w:t xml:space="preserve">Mogensen 19 </w:t>
      </w:r>
      <w:r w:rsidRPr="00CF2107">
        <w:t>(Jackie Mogensen, assistant editor, “Five Things a Democratic President Could Do By Declaring a National Emergency Over Climate Change,” Mother Jones, March 8, 2019, https://www.motherjones.com/politics/2019/03/what-democratic-president-could-do-climate-national-emergency/)</w:t>
      </w:r>
    </w:p>
    <w:p w14:paraId="56E45965" w14:textId="77777777" w:rsidR="00CF2107" w:rsidRPr="00CF2107" w:rsidRDefault="00CF2107" w:rsidP="00CF2107">
      <w:pPr>
        <w:rPr>
          <w:u w:val="single"/>
        </w:rPr>
      </w:pPr>
      <w:r w:rsidRPr="00CF2107">
        <w:t xml:space="preserve">1. </w:t>
      </w:r>
      <w:r w:rsidRPr="00CF2107">
        <w:rPr>
          <w:u w:val="single"/>
        </w:rPr>
        <w:t>Divert military money to fund renewable energy and climate-related construction projects</w:t>
      </w:r>
    </w:p>
    <w:p w14:paraId="114663E4" w14:textId="77777777" w:rsidR="00CF2107" w:rsidRPr="00CF2107" w:rsidRDefault="00CF2107" w:rsidP="00CF2107">
      <w:pPr>
        <w:rPr>
          <w:u w:val="single"/>
        </w:rPr>
      </w:pPr>
      <w:r w:rsidRPr="00CF2107">
        <w:t xml:space="preserve">If this sounds familiar, that’s because it’s basically what Trump plans to do for his wall. In his emergency declaration, Trump invoked statute 10 USC 2808 to unlock “up to $3.6 billion” of Pentagon funds for wall construction, </w:t>
      </w:r>
      <w:hyperlink r:id="rId101" w:history="1">
        <w:r w:rsidRPr="00CF2107">
          <w:t>according to</w:t>
        </w:r>
      </w:hyperlink>
      <w:r w:rsidRPr="00CF2107">
        <w:t xml:space="preserve"> the White House. Importantly, </w:t>
      </w:r>
      <w:r w:rsidRPr="00CF2107">
        <w:rPr>
          <w:u w:val="single"/>
        </w:rPr>
        <w:t>statute 2808 only authorizes the president to redistribute military funding for construction projects that support the military</w:t>
      </w:r>
      <w:r w:rsidRPr="00CF2107">
        <w:t xml:space="preserve">. It’s </w:t>
      </w:r>
      <w:hyperlink r:id="rId102" w:history="1">
        <w:r w:rsidRPr="00CF2107">
          <w:t>unclear</w:t>
        </w:r>
      </w:hyperlink>
      <w:r w:rsidRPr="00CF2107">
        <w:t xml:space="preserve"> if Trump’s argument that the wall supports the military will withstand legal muster, but if the courts give it the go-ahead, </w:t>
      </w:r>
      <w:r w:rsidRPr="00CF2107">
        <w:rPr>
          <w:u w:val="single"/>
        </w:rPr>
        <w:t>it’s possible that the same statute could also be applied to fund green energy construction projects</w:t>
      </w:r>
      <w:r w:rsidRPr="00CF2107">
        <w:t>, according to Boyle—</w:t>
      </w:r>
      <w:r w:rsidRPr="00CF2107">
        <w:rPr>
          <w:u w:val="single"/>
        </w:rPr>
        <w:t>assuming the federal government could successfully argue that fighting climate change is supporting the military.</w:t>
      </w:r>
    </w:p>
    <w:p w14:paraId="5472E064" w14:textId="77777777" w:rsidR="00CF2107" w:rsidRPr="00CF2107" w:rsidRDefault="00CF2107" w:rsidP="00CF2107">
      <w:r w:rsidRPr="00CF2107">
        <w:t xml:space="preserve">In a January </w:t>
      </w:r>
      <w:hyperlink r:id="rId103" w:history="1">
        <w:r w:rsidRPr="00CF2107">
          <w:t>story</w:t>
        </w:r>
      </w:hyperlink>
      <w:r w:rsidRPr="00CF2107">
        <w:t xml:space="preserve"> for Legal Planet, a law blog run by the University of California-Los Angeles and Berkeley, Farber writes that </w:t>
      </w:r>
      <w:r w:rsidRPr="00CF2107">
        <w:rPr>
          <w:u w:val="single"/>
        </w:rPr>
        <w:t>those projects could include building wind or solar farms or new transmission lines for renewable power sources</w:t>
      </w:r>
      <w:r w:rsidRPr="00CF2107">
        <w:t xml:space="preserve">. Depending on what standard the court sets, </w:t>
      </w:r>
      <w:r w:rsidRPr="00CF2107">
        <w:rPr>
          <w:u w:val="single"/>
        </w:rPr>
        <w:t>“anything that increases reliability to the grid could be supporting the military,”</w:t>
      </w:r>
      <w:r w:rsidRPr="00CF2107">
        <w:t xml:space="preserve"> he says.</w:t>
      </w:r>
    </w:p>
    <w:p w14:paraId="56174FDE" w14:textId="77777777" w:rsidR="00CF2107" w:rsidRPr="00CF2107" w:rsidRDefault="00CF2107" w:rsidP="00CF2107">
      <w:r w:rsidRPr="00CF2107">
        <w:t xml:space="preserve">There’s also another possible interpretation of statute 2808, according to Mark Nevitt, a former environmental attorney in the Navy Judge Advocate General’s Corps who served as the Defense Department’s regional environmental counsel in Norfolk, Virginia: </w:t>
      </w:r>
      <w:r w:rsidRPr="00CF2107">
        <w:rPr>
          <w:u w:val="single"/>
        </w:rPr>
        <w:t>to use funds to protect vulnerable military bases from rising sea levels, violent storms, or other climate-related threats.</w:t>
      </w:r>
      <w:r w:rsidRPr="00CF2107">
        <w:t xml:space="preserve"> (The amount of money available for these sorts of projects depends on how much </w:t>
      </w:r>
      <w:hyperlink r:id="rId104" w:history="1">
        <w:r w:rsidRPr="00CF2107">
          <w:t>has already been allocated</w:t>
        </w:r>
      </w:hyperlink>
      <w:r w:rsidRPr="00CF2107">
        <w:t xml:space="preserve"> for military construction.) </w:t>
      </w:r>
    </w:p>
    <w:p w14:paraId="575FD4EF" w14:textId="77777777" w:rsidR="00CF2107" w:rsidRPr="00CF2107" w:rsidRDefault="00CF2107" w:rsidP="00CF2107">
      <w:r w:rsidRPr="00CF2107">
        <w:rPr>
          <w:u w:val="single"/>
        </w:rPr>
        <w:t xml:space="preserve">The case for renovating military bases could be supported by a </w:t>
      </w:r>
      <w:hyperlink r:id="rId105" w:history="1">
        <w:r w:rsidRPr="00CF2107">
          <w:rPr>
            <w:u w:val="single"/>
          </w:rPr>
          <w:t>January 2019</w:t>
        </w:r>
      </w:hyperlink>
      <w:r w:rsidRPr="00CF2107">
        <w:rPr>
          <w:u w:val="single"/>
        </w:rPr>
        <w:t xml:space="preserve"> </w:t>
      </w:r>
      <w:hyperlink r:id="rId106" w:history="1">
        <w:r w:rsidRPr="00CF2107">
          <w:rPr>
            <w:u w:val="single"/>
          </w:rPr>
          <w:t>Pentagon report</w:t>
        </w:r>
      </w:hyperlink>
      <w:r w:rsidRPr="00CF2107">
        <w:rPr>
          <w:u w:val="single"/>
        </w:rPr>
        <w:t xml:space="preserve"> focused on 79 “priority” armed-forces installations across military branches</w:t>
      </w:r>
      <w:r w:rsidRPr="00CF2107">
        <w:t xml:space="preserve">. It showed that 53 installations currently see recurrent flooding, 43 experience drought, 36 are threatened by wildfires, six face desertification, and one is confronting thawing permafrost. </w:t>
      </w:r>
      <w:r w:rsidRPr="00CF2107">
        <w:rPr>
          <w:u w:val="single"/>
        </w:rPr>
        <w:t xml:space="preserve">And those are just the installations that are currently encountering climate threats; an even greater number of installations will be vulnerable in the next 20 years, </w:t>
      </w:r>
      <w:r w:rsidRPr="00CF2107">
        <w:t>the report found. </w:t>
      </w:r>
    </w:p>
    <w:p w14:paraId="1278B423" w14:textId="77777777" w:rsidR="00CF2107" w:rsidRPr="00CF2107" w:rsidRDefault="00CF2107" w:rsidP="00CF2107">
      <w:pPr>
        <w:rPr>
          <w:u w:val="single"/>
        </w:rPr>
      </w:pPr>
      <w:r w:rsidRPr="00CF2107">
        <w:t xml:space="preserve">2. </w:t>
      </w:r>
      <w:r w:rsidRPr="00CF2107">
        <w:rPr>
          <w:u w:val="single"/>
        </w:rPr>
        <w:t>Block domestic oil drilling</w:t>
      </w:r>
    </w:p>
    <w:p w14:paraId="3BA357FD" w14:textId="77777777" w:rsidR="00CF2107" w:rsidRPr="00CF2107" w:rsidRDefault="00CF2107" w:rsidP="00CF2107">
      <w:r w:rsidRPr="00CF2107">
        <w:t xml:space="preserve">Farber’s </w:t>
      </w:r>
      <w:hyperlink r:id="rId107" w:history="1">
        <w:r w:rsidRPr="00CF2107">
          <w:t>blog post</w:t>
        </w:r>
      </w:hyperlink>
      <w:r w:rsidRPr="00CF2107">
        <w:t xml:space="preserve"> makes the point bluntly: “</w:t>
      </w:r>
      <w:r w:rsidRPr="00CF2107">
        <w:rPr>
          <w:u w:val="single"/>
        </w:rPr>
        <w:t>If climate change is a national emergency caused by fossil fuels, then suspension [of oil leases] seems like a logical response.</w:t>
      </w:r>
      <w:r w:rsidRPr="00CF2107">
        <w:t xml:space="preserve">” In an interview, he adds, </w:t>
      </w:r>
      <w:r w:rsidRPr="00CF2107">
        <w:rPr>
          <w:u w:val="single"/>
        </w:rPr>
        <w:t xml:space="preserve">“Federal oil leases </w:t>
      </w:r>
      <w:hyperlink r:id="rId108" w:history="1">
        <w:r w:rsidRPr="00CF2107">
          <w:rPr>
            <w:u w:val="single"/>
          </w:rPr>
          <w:t>have a clause</w:t>
        </w:r>
      </w:hyperlink>
      <w:r w:rsidRPr="00CF2107">
        <w:rPr>
          <w:u w:val="single"/>
        </w:rPr>
        <w:t xml:space="preserve"> allowing them to be suspended during national emergencies. So, one pretty dramatic possibility would be to go suspend a lot of oil leases, </w:t>
      </w:r>
      <w:r w:rsidRPr="00CF2107">
        <w:t>which obviously would create a huge uproar—but that might or might not be a good thing.”</w:t>
      </w:r>
    </w:p>
    <w:p w14:paraId="0473645F" w14:textId="77777777" w:rsidR="00CF2107" w:rsidRPr="00CF2107" w:rsidRDefault="00CF2107" w:rsidP="00CF2107">
      <w:pPr>
        <w:rPr>
          <w:u w:val="single"/>
        </w:rPr>
      </w:pPr>
      <w:r w:rsidRPr="00CF2107">
        <w:t xml:space="preserve">This could, in theory, apply to more than 38,000 oil and gas leases on federal land (the amount in the 2017 fiscal year, the most recent </w:t>
      </w:r>
      <w:hyperlink r:id="rId109" w:history="1">
        <w:r w:rsidRPr="00CF2107">
          <w:t>data</w:t>
        </w:r>
      </w:hyperlink>
      <w:r w:rsidRPr="00CF2107">
        <w:t xml:space="preserve"> available from the Interior Department). So </w:t>
      </w:r>
      <w:r w:rsidRPr="00CF2107">
        <w:rPr>
          <w:u w:val="single"/>
        </w:rPr>
        <w:t>suspending oil leases could have a major impact on emissions</w:t>
      </w:r>
      <w:r w:rsidRPr="00CF2107">
        <w:t xml:space="preserve">; according to a </w:t>
      </w:r>
      <w:hyperlink r:id="rId110" w:history="1">
        <w:r w:rsidRPr="00CF2107">
          <w:t>2018 report</w:t>
        </w:r>
      </w:hyperlink>
      <w:r w:rsidRPr="00CF2107">
        <w:t xml:space="preserve"> by the Trump administration, </w:t>
      </w:r>
      <w:r w:rsidRPr="00CF2107">
        <w:rPr>
          <w:u w:val="single"/>
        </w:rPr>
        <w:t>drilling on public lands contributes nearly a quarter of all greenhouse gas emissions in the United States. </w:t>
      </w:r>
    </w:p>
    <w:p w14:paraId="59DE53B9" w14:textId="77777777" w:rsidR="00CF2107" w:rsidRPr="00CF2107" w:rsidRDefault="00CF2107" w:rsidP="00CF2107">
      <w:r w:rsidRPr="00CF2107">
        <w:t xml:space="preserve">3. </w:t>
      </w:r>
      <w:r w:rsidRPr="00CF2107">
        <w:rPr>
          <w:u w:val="single"/>
        </w:rPr>
        <w:t>Restrict car emissions</w:t>
      </w:r>
    </w:p>
    <w:p w14:paraId="413EB76C" w14:textId="77777777" w:rsidR="00CF2107" w:rsidRPr="00CF2107" w:rsidRDefault="00CF2107" w:rsidP="00CF2107">
      <w:pPr>
        <w:rPr>
          <w:u w:val="single"/>
        </w:rPr>
      </w:pPr>
      <w:r w:rsidRPr="00CF2107">
        <w:rPr>
          <w:u w:val="single"/>
        </w:rPr>
        <w:t>Statute 49 USC 114</w:t>
      </w:r>
      <w:r w:rsidRPr="00CF2107">
        <w:t xml:space="preserve">, which grants the Transportation Security Administration administrator the ability to “coordinate domestic transportation” during a national emergency, </w:t>
      </w:r>
      <w:r w:rsidRPr="00CF2107">
        <w:rPr>
          <w:u w:val="single"/>
        </w:rPr>
        <w:t>could possibly be interpreted to place restrictions on vehicle use and slash car emissions</w:t>
      </w:r>
      <w:r w:rsidRPr="00CF2107">
        <w:t>, according to Farber. “</w:t>
      </w:r>
      <w:r w:rsidRPr="00CF2107">
        <w:rPr>
          <w:u w:val="single"/>
        </w:rPr>
        <w:t>Who knows exactly what ‘coordinate transportation’ means, right?”</w:t>
      </w:r>
      <w:r w:rsidRPr="00CF2107">
        <w:t xml:space="preserve"> he says. </w:t>
      </w:r>
      <w:r w:rsidRPr="00CF2107">
        <w:rPr>
          <w:u w:val="single"/>
        </w:rPr>
        <w:t>“So if you could even start to move things using that power, it could be pretty useful.”</w:t>
      </w:r>
    </w:p>
    <w:p w14:paraId="1E0F948F" w14:textId="77777777" w:rsidR="00CF2107" w:rsidRPr="00CF2107" w:rsidRDefault="00CF2107" w:rsidP="00CF2107">
      <w:r w:rsidRPr="00CF2107">
        <w:rPr>
          <w:u w:val="single"/>
        </w:rPr>
        <w:t>The largest source of greenhouse gas emissions from the United States comes from transportation and electricity generation, each with 28 percent of the country’s share of emissions</w:t>
      </w:r>
      <w:r w:rsidRPr="00CF2107">
        <w:t xml:space="preserve">, </w:t>
      </w:r>
      <w:hyperlink r:id="rId111" w:history="1">
        <w:r w:rsidRPr="00CF2107">
          <w:t>according to the Environmental Protection Agency</w:t>
        </w:r>
      </w:hyperlink>
      <w:r w:rsidRPr="00CF2107">
        <w:t xml:space="preserve">. And, as Nevitt points out, </w:t>
      </w:r>
      <w:r w:rsidRPr="00CF2107">
        <w:rPr>
          <w:u w:val="single"/>
        </w:rPr>
        <w:t xml:space="preserve">the United States emits about </w:t>
      </w:r>
      <w:hyperlink r:id="rId112" w:history="1">
        <w:r w:rsidRPr="00CF2107">
          <w:rPr>
            <w:u w:val="single"/>
          </w:rPr>
          <w:t>15 percent</w:t>
        </w:r>
      </w:hyperlink>
      <w:r w:rsidRPr="00CF2107">
        <w:rPr>
          <w:u w:val="single"/>
        </w:rPr>
        <w:t xml:space="preserve"> of the worldwide greenhouse gas emissions, second to China. So cutting down on our own greenhouses gas emissions could make a difference for the planet, even without coordinating with other countries</w:t>
      </w:r>
      <w:r w:rsidRPr="00CF2107">
        <w:t xml:space="preserve"> (though an international climate agreement is certainly ideal, Nevitt says).</w:t>
      </w:r>
    </w:p>
    <w:p w14:paraId="56C3021F" w14:textId="77777777" w:rsidR="00CF2107" w:rsidRPr="00CF2107" w:rsidRDefault="00CF2107" w:rsidP="00CF2107">
      <w:pPr>
        <w:rPr>
          <w:u w:val="single"/>
        </w:rPr>
      </w:pPr>
      <w:r w:rsidRPr="00CF2107">
        <w:rPr>
          <w:u w:val="single"/>
        </w:rPr>
        <w:t>4. Overhaul trade with countries that buy and sell fossil fuels</w:t>
      </w:r>
    </w:p>
    <w:p w14:paraId="123546BE" w14:textId="77777777" w:rsidR="00CF2107" w:rsidRPr="00CF2107" w:rsidRDefault="00CF2107" w:rsidP="00CF2107">
      <w:r w:rsidRPr="00CF2107">
        <w:rPr>
          <w:u w:val="single"/>
        </w:rPr>
        <w:t>Another step would be to invoke the International Emergency Economic Powers Act,</w:t>
      </w:r>
      <w:r w:rsidRPr="00CF2107">
        <w:t xml:space="preserve"> a law which authorizes the president to regulate commerce with foreign countries after declaring a national emergency </w:t>
      </w:r>
      <w:r w:rsidRPr="00CF2107">
        <w:rPr>
          <w:u w:val="single"/>
        </w:rPr>
        <w:t xml:space="preserve">over “any unusual and extraordinary threat, </w:t>
      </w:r>
      <w:r w:rsidRPr="00CF2107">
        <w:t xml:space="preserve">which has its source in whole or substantial part outside the United States.” </w:t>
      </w:r>
      <w:r w:rsidRPr="00CF2107">
        <w:rPr>
          <w:u w:val="single"/>
        </w:rPr>
        <w:t>Climate change would meet that definition</w:t>
      </w:r>
      <w:r w:rsidRPr="00CF2107">
        <w:t>, Farber argues.</w:t>
      </w:r>
    </w:p>
    <w:p w14:paraId="20E79495" w14:textId="77777777" w:rsidR="00CF2107" w:rsidRPr="00CF2107" w:rsidRDefault="00CF2107" w:rsidP="00CF2107">
      <w:pPr>
        <w:rPr>
          <w:u w:val="single"/>
        </w:rPr>
      </w:pPr>
      <w:r w:rsidRPr="00CF2107">
        <w:rPr>
          <w:u w:val="single"/>
        </w:rPr>
        <w:t>One specific application of that law could be to regulate coal exports</w:t>
      </w:r>
      <w:r w:rsidRPr="00CF2107">
        <w:t>. “We export a bunch of coal…It would be really useful if we could clamp down on that,” says Farber. “</w:t>
      </w:r>
      <w:r w:rsidRPr="00CF2107">
        <w:rPr>
          <w:u w:val="single"/>
        </w:rPr>
        <w:t>We should not be helping countries like India build new coal-fired power plants.”</w:t>
      </w:r>
    </w:p>
    <w:p w14:paraId="6F3BDC63" w14:textId="77777777" w:rsidR="00CF2107" w:rsidRPr="00CF2107" w:rsidRDefault="00CF2107" w:rsidP="00CF2107">
      <w:r w:rsidRPr="00CF2107">
        <w:rPr>
          <w:u w:val="single"/>
        </w:rPr>
        <w:t>Another option would be to institute sanctions limiting trade with certain polluter countries</w:t>
      </w:r>
      <w:r w:rsidRPr="00CF2107">
        <w:t>. “The president has international emergency economic powers, which we use for things like imposing sanctions on people or countries or different kinds of commercial transactions,” says Farber.</w:t>
      </w:r>
    </w:p>
    <w:p w14:paraId="6682AE02" w14:textId="77777777" w:rsidR="00CF2107" w:rsidRPr="00CF2107" w:rsidRDefault="00CF2107" w:rsidP="00CF2107">
      <w:pPr>
        <w:rPr>
          <w:u w:val="single"/>
        </w:rPr>
      </w:pPr>
      <w:r w:rsidRPr="00CF2107">
        <w:rPr>
          <w:u w:val="single"/>
        </w:rPr>
        <w:t>5. Motivate Congress to pass climate legislation</w:t>
      </w:r>
    </w:p>
    <w:p w14:paraId="3E5A803B" w14:textId="77777777" w:rsidR="00CF2107" w:rsidRPr="00CF2107" w:rsidRDefault="00CF2107" w:rsidP="00CF2107">
      <w:r w:rsidRPr="00CF2107">
        <w:rPr>
          <w:u w:val="single"/>
        </w:rPr>
        <w:t>While this is the only step that doesn’t require legal wrangling, it might also be the hardest given the environment in Washington.</w:t>
      </w:r>
      <w:r w:rsidRPr="00CF2107">
        <w:t xml:space="preserve"> That said, Nevitt notes that </w:t>
      </w:r>
      <w:r w:rsidRPr="00CF2107">
        <w:rPr>
          <w:u w:val="single"/>
        </w:rPr>
        <w:t>declaring a national emergency over climate change could still have a rhetorical advantage—an action that shows the country where a president’s priorities are. “The president has enormous authorities and enormous communications ability with the bully pulpit,”</w:t>
      </w:r>
      <w:r w:rsidRPr="00CF2107">
        <w:t xml:space="preserve"> says Nevitt. “So </w:t>
      </w:r>
      <w:r w:rsidRPr="00CF2107">
        <w:rPr>
          <w:u w:val="single"/>
        </w:rPr>
        <w:t>using this nomenclature, this lexicon of ‘climate emergency,’ has certain rhetorical advantages to spark legislation or spark movement</w:t>
      </w:r>
      <w:r w:rsidRPr="00CF2107">
        <w:t>.” (Of course, Congress’ opposition to Trump’s wall and emergency declaration shows that the chamber doesn’t always bend easily to a president’s wishes.)</w:t>
      </w:r>
    </w:p>
    <w:p w14:paraId="30F63ACA" w14:textId="77777777" w:rsidR="00CF2107" w:rsidRPr="00CF2107" w:rsidRDefault="00CF2107" w:rsidP="00CF2107">
      <w:pPr>
        <w:keepNext/>
        <w:keepLines/>
        <w:spacing w:before="40" w:after="0"/>
        <w:outlineLvl w:val="3"/>
        <w:rPr>
          <w:rFonts w:eastAsiaTheme="majorEastAsia" w:cstheme="majorBidi"/>
          <w:b/>
          <w:iCs/>
          <w:sz w:val="26"/>
        </w:rPr>
      </w:pPr>
      <w:r w:rsidRPr="00CF2107">
        <w:rPr>
          <w:rFonts w:eastAsiaTheme="majorEastAsia" w:cstheme="majorBidi"/>
          <w:b/>
          <w:iCs/>
          <w:sz w:val="26"/>
        </w:rPr>
        <w:t>Executive emergency powers would let future presidents mitigate warming</w:t>
      </w:r>
    </w:p>
    <w:p w14:paraId="713A2BAD" w14:textId="77777777" w:rsidR="00CF2107" w:rsidRPr="00CF2107" w:rsidRDefault="00CF2107" w:rsidP="00CF2107">
      <w:r w:rsidRPr="00CF2107">
        <w:rPr>
          <w:b/>
          <w:bCs/>
          <w:sz w:val="26"/>
        </w:rPr>
        <w:t xml:space="preserve">Kahn 2/19 </w:t>
      </w:r>
      <w:r w:rsidRPr="00CF2107">
        <w:t>(Brian Kahn, senior reporter, “</w:t>
      </w:r>
      <w:hyperlink r:id="rId113" w:history="1">
        <w:r w:rsidRPr="00CF2107">
          <w:t>How the Next President Could Declare a National Emergency Over Climate Change</w:t>
        </w:r>
      </w:hyperlink>
      <w:r w:rsidRPr="00CF2107">
        <w:t xml:space="preserve">,” </w:t>
      </w:r>
      <w:r w:rsidRPr="00CF2107">
        <w:rPr>
          <w:i/>
          <w:iCs/>
        </w:rPr>
        <w:t>Gizmodo</w:t>
      </w:r>
      <w:r w:rsidRPr="00CF2107">
        <w:t xml:space="preserve">, February 19, 2019, </w:t>
      </w:r>
      <w:hyperlink r:id="rId114" w:history="1">
        <w:r w:rsidRPr="00CF2107">
          <w:t>https://earther.gizmodo.com/how-the-next-president-could-declare-a-national-emergen-1832636899)///JP</w:t>
        </w:r>
      </w:hyperlink>
    </w:p>
    <w:p w14:paraId="5FAA72F3" w14:textId="77777777" w:rsidR="00CF2107" w:rsidRPr="00CF2107" w:rsidRDefault="00CF2107" w:rsidP="00CF2107">
      <w:pPr>
        <w:rPr>
          <w:u w:val="single"/>
        </w:rPr>
      </w:pPr>
      <w:r w:rsidRPr="00CF2107">
        <w:t xml:space="preserve">As it turns out, </w:t>
      </w:r>
      <w:r w:rsidRPr="00CF2107">
        <w:rPr>
          <w:u w:val="single"/>
        </w:rPr>
        <w:t>the president has a few potential avenues to quickly address both fossil fuel production and renewable energy</w:t>
      </w:r>
      <w:r w:rsidRPr="00CF2107">
        <w:t xml:space="preserve">, but the powers aren’t nearly as sweeping as Republicans fear and advocates hope. </w:t>
      </w:r>
      <w:r w:rsidRPr="00CF2107">
        <w:rPr>
          <w:u w:val="single"/>
        </w:rPr>
        <w:t>A climate crisis national emergency declaration isn’t going to lead to the complete decarbonization of the U.S., but it could start to unwind a system that keeps churning carbon dioxide into the atmosphere at a dangerous rate.</w:t>
      </w:r>
    </w:p>
    <w:p w14:paraId="2908ABB8" w14:textId="77777777" w:rsidR="00CF2107" w:rsidRPr="00CF2107" w:rsidRDefault="00CF2107" w:rsidP="00CF2107">
      <w:pPr>
        <w:rPr>
          <w:u w:val="single"/>
        </w:rPr>
      </w:pPr>
      <w:r w:rsidRPr="00CF2107">
        <w:t xml:space="preserve">Imagine that around 11 p.m. on November 3, 2020, CNN calls Florida for Kamala Harris, making it clear Trump will be a one-term president. Democrats also hold the House, but the battle for the Senate comes down to Texas. Beto O’Rourke’s run at John Cornyn’s seat ends like his race against Ted Cruz, with the hope of turning Texas purple dying out in the state’s deep red rural counties. As a result, </w:t>
      </w:r>
      <w:r w:rsidRPr="00CF2107">
        <w:rPr>
          <w:u w:val="single"/>
        </w:rPr>
        <w:t>Republicans hang onto the Senate and with that, any hope of meaningful climate action making it through the legislative branch goes out the window for at least two more years.</w:t>
      </w:r>
    </w:p>
    <w:p w14:paraId="4CB08AB5" w14:textId="77777777" w:rsidR="00CF2107" w:rsidRPr="00CF2107" w:rsidRDefault="00CF2107" w:rsidP="00CF2107">
      <w:pPr>
        <w:rPr>
          <w:u w:val="single"/>
        </w:rPr>
      </w:pPr>
      <w:r w:rsidRPr="00CF2107">
        <w:t xml:space="preserve">Harris said </w:t>
      </w:r>
      <w:r w:rsidRPr="00CF2107">
        <w:rPr>
          <w:u w:val="single"/>
        </w:rPr>
        <w:t xml:space="preserve">opioids and gun violence are both national emergencies </w:t>
      </w:r>
      <w:hyperlink r:id="rId115" w:tgtFrame="_blank" w:history="1">
        <w:r w:rsidRPr="00CF2107">
          <w:rPr>
            <w:u w:val="single"/>
          </w:rPr>
          <w:t>early in the campaign</w:t>
        </w:r>
      </w:hyperlink>
      <w:r w:rsidRPr="00CF2107">
        <w:rPr>
          <w:u w:val="single"/>
        </w:rPr>
        <w:t>, leaving the door open to her issuing a declaration</w:t>
      </w:r>
      <w:r w:rsidRPr="00CF2107">
        <w:t xml:space="preserve">. But recognizing the urgent message in the UN’s </w:t>
      </w:r>
      <w:hyperlink r:id="rId116" w:history="1">
        <w:r w:rsidRPr="00CF2107">
          <w:t>special 2018 report on climate change</w:t>
        </w:r>
      </w:hyperlink>
      <w:r w:rsidRPr="00CF2107">
        <w:t xml:space="preserve">, imagine </w:t>
      </w:r>
      <w:r w:rsidRPr="00CF2107">
        <w:rPr>
          <w:u w:val="single"/>
        </w:rPr>
        <w:t xml:space="preserve">President-elect Harris instead announces on her first day in office that she’ll sign a declaration for a national emergency to address the climate crisis. </w:t>
      </w:r>
    </w:p>
    <w:p w14:paraId="2BC62BEE" w14:textId="77777777" w:rsidR="00CF2107" w:rsidRPr="00CF2107" w:rsidRDefault="00CF2107" w:rsidP="00CF2107">
      <w:r w:rsidRPr="00CF2107">
        <w:t xml:space="preserve">In declaring an emergency, Harris will have to outline what emergency powers she’d use. The Brennan Center for Justice has </w:t>
      </w:r>
      <w:hyperlink r:id="rId117" w:tgtFrame="_blank" w:history="1">
        <w:r w:rsidRPr="00CF2107">
          <w:t>identified nearly 140 statutes</w:t>
        </w:r>
      </w:hyperlink>
      <w:r w:rsidRPr="00CF2107">
        <w:t xml:space="preserve"> that any president can draw on when declaring a national emergency that give them power to regulate, move money around, and even use industry to do the government’s bidding. </w:t>
      </w:r>
    </w:p>
    <w:p w14:paraId="6C900BB2" w14:textId="77777777" w:rsidR="00CF2107" w:rsidRPr="00CF2107" w:rsidRDefault="00CF2107" w:rsidP="00CF2107">
      <w:pPr>
        <w:rPr>
          <w:u w:val="single"/>
        </w:rPr>
      </w:pPr>
      <w:r w:rsidRPr="00CF2107">
        <w:rPr>
          <w:u w:val="single"/>
        </w:rPr>
        <w:t>All these powers are tied to the idea of a national security emergency</w:t>
      </w:r>
      <w:r w:rsidRPr="00CF2107">
        <w:t>, with recent declarations springing up in wake of the September 11 terrorist attacks and Russia’s invasion of the Ukraine. But as we’ve seen with the Trump wall declaration, presidents have a pretty wide latitude for interpreting what constitutes a threat to national security.</w:t>
      </w:r>
      <w:r w:rsidRPr="00CF2107">
        <w:rPr>
          <w:u w:val="single"/>
        </w:rPr>
        <w:t xml:space="preserve"> A future president may argue there’s ample reason to declare a climate change national emergency, given the myriad ways in which it undermines U.S. security at home and abroad.</w:t>
      </w:r>
    </w:p>
    <w:p w14:paraId="6D1D9B61" w14:textId="77777777" w:rsidR="00CF2107" w:rsidRPr="00CF2107" w:rsidRDefault="00CF2107" w:rsidP="00CF2107">
      <w:pPr>
        <w:rPr>
          <w:u w:val="single"/>
        </w:rPr>
      </w:pPr>
      <w:r w:rsidRPr="00CF2107">
        <w:t>“There are very few restrictions on president’s ability to declare a national emergency,” Andrew Boyle, a counsel at the Brennan Center’s Liberty and National Security Program, told Earther. “</w:t>
      </w:r>
      <w:r w:rsidRPr="00CF2107">
        <w:rPr>
          <w:u w:val="single"/>
        </w:rPr>
        <w:t xml:space="preserve">Certainly around climate change and all the possible ramifications, billions of dollars in devastation climate change can cause, migration issues, food scarcity, all these are things that come with climate change that could inform the basis for president declaring of national emergency.” </w:t>
      </w:r>
    </w:p>
    <w:p w14:paraId="23DED1D9" w14:textId="77777777" w:rsidR="00CF2107" w:rsidRPr="00CF2107" w:rsidRDefault="00CF2107" w:rsidP="00CF2107">
      <w:pPr>
        <w:rPr>
          <w:u w:val="single"/>
        </w:rPr>
      </w:pPr>
      <w:r w:rsidRPr="00CF2107">
        <w:t xml:space="preserve">Once Harris declares a national emergency over climate change, what can she do? Boyle suggested there’s not a lot in the aforementioned 140 statutes that could reduce carbon pollution in ways like, say, tightening fuel economy standards. But the </w:t>
      </w:r>
      <w:r w:rsidRPr="00CF2107">
        <w:rPr>
          <w:u w:val="single"/>
        </w:rPr>
        <w:t>broad powers do present some other disruptive ways of addressing climate change.</w:t>
      </w:r>
    </w:p>
    <w:p w14:paraId="3625442E" w14:textId="77777777" w:rsidR="00CF2107" w:rsidRPr="00CF2107" w:rsidRDefault="00CF2107" w:rsidP="00CF2107">
      <w:r w:rsidRPr="00CF2107">
        <w:t xml:space="preserve">An </w:t>
      </w:r>
      <w:hyperlink r:id="rId118" w:tgtFrame="_blank" w:history="1">
        <w:r w:rsidRPr="00CF2107">
          <w:t>analysis by Dan Farber</w:t>
        </w:r>
      </w:hyperlink>
      <w:r w:rsidRPr="00CF2107">
        <w:t>, a University of California, Berkeley law professor at Legal Planet, found a few statutes President Harris could draw on to address the climate crisis via presidential fiat in what, as a reminder, is a completely hypothetical scenario.</w:t>
      </w:r>
    </w:p>
    <w:p w14:paraId="4EB56417" w14:textId="77777777" w:rsidR="00CF2107" w:rsidRPr="00CF2107" w:rsidRDefault="00CF2107" w:rsidP="00CF2107">
      <w:pPr>
        <w:rPr>
          <w:u w:val="single"/>
        </w:rPr>
      </w:pPr>
      <w:r w:rsidRPr="00CF2107">
        <w:rPr>
          <w:u w:val="single"/>
        </w:rPr>
        <w:t>“Some of the powers are broader than others,” he told Earther. “They don’t add up to complete leeway in using federal funds or imposing special regulations, but they do provide significant authority.”</w:t>
      </w:r>
    </w:p>
    <w:p w14:paraId="5E20A533" w14:textId="2CFAC1AF" w:rsidR="00CF2107" w:rsidRPr="00CF2107" w:rsidRDefault="00CF2107" w:rsidP="00CF2107">
      <w:r w:rsidRPr="00CF2107">
        <w:rPr>
          <w:u w:val="single"/>
        </w:rPr>
        <w:t>That leeway could allow future President Harris to both address the cause of climate change</w:t>
      </w:r>
      <w:r w:rsidRPr="00CF2107">
        <w:t xml:space="preserve"> (fossil fuel extraction) </w:t>
      </w:r>
      <w:r w:rsidRPr="00CF2107">
        <w:rPr>
          <w:u w:val="single"/>
        </w:rPr>
        <w:t>and ramp up the solutions. On the cause side, among the national emergency statutes available are a suite tied to fossil fuel extraction and public lands</w:t>
      </w:r>
      <w:r w:rsidRPr="00CF2107">
        <w:t xml:space="preserve">. Under </w:t>
      </w:r>
      <w:hyperlink r:id="rId119" w:tgtFrame="_blank" w:history="1">
        <w:r w:rsidRPr="00CF2107">
          <w:t>43 U.S. Code § 1341</w:t>
        </w:r>
      </w:hyperlink>
      <w:r w:rsidRPr="00CF2107">
        <w:t xml:space="preserve">, </w:t>
      </w:r>
      <w:r w:rsidRPr="00CF2107">
        <w:rPr>
          <w:u w:val="single"/>
        </w:rPr>
        <w:t>the president can declare that certain areas of the outer Continental Shelf are “restricted from exploration and operation</w:t>
      </w:r>
      <w:r w:rsidRPr="00CF2107">
        <w:t xml:space="preserve">” if those regions are needed for national defense. </w:t>
      </w:r>
      <w:r w:rsidRPr="00CF2107">
        <w:rPr>
          <w:u w:val="single"/>
        </w:rPr>
        <w:t xml:space="preserve">That means offshore oil and gas leasing—something Trump has tried to </w:t>
      </w:r>
      <w:hyperlink r:id="rId120" w:history="1">
        <w:r w:rsidRPr="00CF2107">
          <w:rPr>
            <w:u w:val="single"/>
          </w:rPr>
          <w:t>ramp up with limited results</w:t>
        </w:r>
      </w:hyperlink>
      <w:r w:rsidRPr="00CF2107">
        <w:rPr>
          <w:u w:val="single"/>
        </w:rPr>
        <w:t>—could instead be wound down.</w:t>
      </w:r>
      <w:r w:rsidRPr="00CF2107">
        <w:t xml:space="preserve"> Under </w:t>
      </w:r>
      <w:hyperlink r:id="rId121" w:tgtFrame="_blank" w:history="1">
        <w:r w:rsidRPr="00CF2107">
          <w:t>43 U.S. Code § 155</w:t>
        </w:r>
      </w:hyperlink>
      <w:r w:rsidRPr="00CF2107">
        <w:t xml:space="preserve">, </w:t>
      </w:r>
      <w:r w:rsidRPr="00CF2107">
        <w:rPr>
          <w:u w:val="single"/>
        </w:rPr>
        <w:t>the president can also restrict access to and utilization of public lands. This, again, could be used to shut down fossil fuel exploration and production on the roughly 640 million acres of public land</w:t>
      </w:r>
      <w:r w:rsidRPr="00CF2107">
        <w:t xml:space="preserve"> the U.S. operates, including drilling in </w:t>
      </w:r>
      <w:hyperlink r:id="rId122" w:history="1">
        <w:r w:rsidRPr="00CF2107">
          <w:t>places like the Arctic National Wildlife Refuge</w:t>
        </w:r>
      </w:hyperlink>
      <w:r w:rsidRPr="00CF2107">
        <w:t>.</w:t>
      </w:r>
    </w:p>
    <w:p w14:paraId="376EF201" w14:textId="799EDA11"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Executive powers are key to mitigate natural disasters, nuclear accidents, cyber-attacks, ag disasters, pandemics, and terror attacks</w:t>
      </w:r>
    </w:p>
    <w:p w14:paraId="3646CFFA" w14:textId="0F341C9A" w:rsidR="00CF2107" w:rsidRPr="00CF2107" w:rsidRDefault="00CF2107" w:rsidP="00CF2107">
      <w:pPr>
        <w:rPr>
          <w:rFonts w:eastAsia="Cambria"/>
          <w:sz w:val="20"/>
          <w:szCs w:val="20"/>
        </w:rPr>
      </w:pPr>
      <w:r w:rsidRPr="00CF2107">
        <w:rPr>
          <w:rFonts w:eastAsia="Cambria"/>
          <w:b/>
          <w:bCs/>
          <w:sz w:val="26"/>
          <w:szCs w:val="26"/>
        </w:rPr>
        <w:t>Friedman, 12</w:t>
      </w:r>
      <w:r w:rsidRPr="00CF2107">
        <w:rPr>
          <w:rFonts w:eastAsia="Cambria"/>
        </w:rPr>
        <w:t xml:space="preserve"> </w:t>
      </w:r>
      <w:r w:rsidRPr="00CF2107">
        <w:rPr>
          <w:rFonts w:eastAsia="Cambria"/>
          <w:sz w:val="20"/>
          <w:szCs w:val="20"/>
        </w:rPr>
        <w:t>– (Joshua L. Friedman, M.B.A., 2009, University of Baltimore, Merrick School of Business; J.D., 2007, University of Maryland Francis King Carey School of Law; B.A., 2004, University of Maryland, College Park; Attorney Advisor, United States Social Security Administration, Office of Disability Adjudication and Review. Emergency Powers of the Executive: The President’s Authority When All Hell Breaks Loose, 25 J.L. &amp; Health 265 (2012) </w:t>
      </w:r>
      <w:r w:rsidRPr="00CF2107">
        <w:rPr>
          <w:rFonts w:eastAsia="Cambria"/>
          <w:sz w:val="20"/>
          <w:szCs w:val="20"/>
        </w:rPr>
        <w:br/>
        <w:t>available at </w:t>
      </w:r>
      <w:hyperlink r:id="rId123" w:history="1">
        <w:r w:rsidRPr="00CF2107">
          <w:rPr>
            <w:rFonts w:eastAsia="Cambria"/>
            <w:sz w:val="20"/>
            <w:szCs w:val="20"/>
          </w:rPr>
          <w:t>https://engagedscholarship.csuohio.edu/jlh/vol25/iss2/4</w:t>
        </w:r>
      </w:hyperlink>
      <w:r w:rsidRPr="00CF2107">
        <w:rPr>
          <w:rFonts w:eastAsia="Cambria"/>
          <w:sz w:val="20"/>
          <w:szCs w:val="20"/>
        </w:rPr>
        <w:t>)</w:t>
      </w:r>
    </w:p>
    <w:p w14:paraId="55A58BD3" w14:textId="77777777" w:rsidR="00CF2107" w:rsidRPr="00CF2107" w:rsidRDefault="00CF2107" w:rsidP="00CF2107">
      <w:pPr>
        <w:rPr>
          <w:rFonts w:eastAsia="Cambria"/>
          <w:sz w:val="14"/>
        </w:rPr>
      </w:pPr>
      <w:r w:rsidRPr="00CF2107">
        <w:rPr>
          <w:rFonts w:eastAsia="Cambria"/>
          <w:u w:val="single"/>
        </w:rPr>
        <w:t>Immediate Response</w:t>
      </w:r>
      <w:r w:rsidRPr="00CF2107">
        <w:rPr>
          <w:rFonts w:eastAsia="Cambria"/>
          <w:sz w:val="14"/>
        </w:rPr>
        <w:t xml:space="preserve"> – </w:t>
      </w:r>
      <w:r w:rsidRPr="00CF2107">
        <w:rPr>
          <w:rFonts w:eastAsia="Cambria"/>
          <w:u w:val="single"/>
        </w:rPr>
        <w:t>This is no time for timorous action</w:t>
      </w:r>
      <w:r w:rsidRPr="00CF2107">
        <w:rPr>
          <w:rFonts w:eastAsia="Cambria"/>
          <w:sz w:val="14"/>
        </w:rPr>
        <w:t xml:space="preserve">.275 Finally, </w:t>
      </w:r>
      <w:r w:rsidRPr="00CF2107">
        <w:rPr>
          <w:rFonts w:eastAsia="Cambria"/>
          <w:u w:val="single"/>
        </w:rPr>
        <w:t>of all</w:t>
      </w:r>
      <w:r w:rsidRPr="00CF2107">
        <w:rPr>
          <w:rFonts w:eastAsia="Cambria"/>
          <w:sz w:val="14"/>
        </w:rPr>
        <w:t xml:space="preserve"> of the possible applications of </w:t>
      </w:r>
      <w:r w:rsidRPr="00CF2107">
        <w:rPr>
          <w:rFonts w:eastAsia="Cambria"/>
          <w:u w:val="single"/>
        </w:rPr>
        <w:t>Presidential authority</w:t>
      </w:r>
      <w:r w:rsidRPr="00CF2107">
        <w:rPr>
          <w:rFonts w:eastAsia="Cambria"/>
          <w:sz w:val="14"/>
        </w:rPr>
        <w:t xml:space="preserve"> previously listed, </w:t>
      </w:r>
      <w:r w:rsidRPr="00CF2107">
        <w:rPr>
          <w:rFonts w:eastAsia="Cambria"/>
          <w:u w:val="single"/>
        </w:rPr>
        <w:t>the concept of ―immediate response‖ is the most significant</w:t>
      </w:r>
      <w:r w:rsidRPr="00CF2107">
        <w:rPr>
          <w:rFonts w:eastAsia="Cambria"/>
          <w:sz w:val="14"/>
        </w:rPr>
        <w:t xml:space="preserve"> yet the least regulated. An </w:t>
      </w:r>
      <w:r w:rsidRPr="00CF2107">
        <w:rPr>
          <w:rFonts w:eastAsia="Cambria"/>
          <w:u w:val="single"/>
        </w:rPr>
        <w:t>immediate response</w:t>
      </w:r>
      <w:r w:rsidRPr="00CF2107">
        <w:rPr>
          <w:rFonts w:eastAsia="Cambria"/>
          <w:sz w:val="14"/>
        </w:rPr>
        <w:t xml:space="preserve"> scenario </w:t>
      </w:r>
      <w:r w:rsidRPr="00CF2107">
        <w:rPr>
          <w:rFonts w:eastAsia="Cambria"/>
          <w:u w:val="single"/>
        </w:rPr>
        <w:t>applies to extreme situations</w:t>
      </w:r>
      <w:r w:rsidRPr="00CF2107">
        <w:rPr>
          <w:rFonts w:eastAsia="Cambria"/>
          <w:sz w:val="14"/>
        </w:rPr>
        <w:t xml:space="preserve"> where the President must take immediate action </w:t>
      </w:r>
      <w:r w:rsidRPr="00CF2107">
        <w:rPr>
          <w:rFonts w:eastAsia="Cambria"/>
          <w:u w:val="single"/>
        </w:rPr>
        <w:t>in response to a disaster or terrorist attack</w:t>
      </w:r>
      <w:r w:rsidRPr="00CF2107">
        <w:rPr>
          <w:rFonts w:eastAsia="Cambria"/>
          <w:sz w:val="14"/>
        </w:rPr>
        <w:t xml:space="preserve">.276 After a severe disaster takes place, rioting, insurrection, or other serious disturbances are likely. As these incidents ―would hamper efforts to counteract the effects of the disaster, ‖277 </w:t>
      </w:r>
      <w:r w:rsidRPr="00CF2107">
        <w:rPr>
          <w:rFonts w:eastAsia="Cambria"/>
          <w:u w:val="single"/>
        </w:rPr>
        <w:t>immediate action is crucial to ―prevent human suffering, save lives, or mitigate great property damage, even without prior authorization</w:t>
      </w:r>
      <w:r w:rsidRPr="00CF2107">
        <w:rPr>
          <w:rFonts w:eastAsia="Cambria"/>
          <w:sz w:val="14"/>
        </w:rPr>
        <w:t xml:space="preserve">‖278 to counteract the effects of the disaster. This principle exists only within an exigent emergency scenario that ―overwhelms the capabilities of local authorities.‖279 Immediate response was implemented when Timothy McVeigh bombed the Alfred P. Murrah federal building on April 19, 1995.280 The Oklahoma City bombing was the largest domestic terrorist attack in the history of the United States, killing 168 individuals and seriously wounding 800 more.281 The bombing marked the largest act of terrorism within U.S. borders prior to September 11, 2001. 282 Due to the large scale of fatalities and injured, this attack on the federal building decimated the ability of the local authorities to immediately respond to the attack.283 However, the military was able to assist local authorities by providing ―medevac aircraft, ambulances, bomb detection dog teams, and various military personnel.‖284 Military ―commanders at Fort Sill and Tinker Air Force Base provided this support under the theory of the . . . immediate response authority.‖285 Another instance of immediate response necessity occurred when the largest ever terrorist attack on the United States transpired on September 11, 2001. 286 Nineteen hijackers, under the aegis of a terrorist group known as Al-Quaeda, led by Osama Bin-Laden, took control of four airplanes.287 Two planes were each flown, eighteen minutes apart, into the economic symbol of the U.S., the World Trade Center twin towers.288 Two hours later, both towers collapsed.289 A third plane was flown into the Department of Defense Headquarters, the Pentagon.290 A fourth plane was crashed outside Pennsylvania, evidently intended for the White House or the U.S. Capitol.291 There were no survivors in any of the planes.292 The death toll for all four incidents reached almost three thousand victims.293 This series of tragic events became known worldwide as ―9/11.‖ In response to the events on 9/11, then-President Bush said, ―I‘ve ordered that the full resources of the federal government to help the victims and their families and to conduct a full-scale investigation to hunt down and to find those folks who committed this act.‖294 The immediate response to the 9/11 attacks on the political, economic, and military might of the United States was necessary, both by law and by symbolic determination. </w:t>
      </w:r>
      <w:r w:rsidRPr="00CF2107">
        <w:rPr>
          <w:rFonts w:eastAsia="Cambria"/>
          <w:u w:val="single"/>
        </w:rPr>
        <w:t>Without the ability to implement an immediate response, the ability to ―survive‖ such a devastating attack, both physically and mentally, would have been impossible</w:t>
      </w:r>
      <w:r w:rsidRPr="00CF2107">
        <w:rPr>
          <w:rFonts w:eastAsia="Cambria"/>
          <w:sz w:val="14"/>
        </w:rPr>
        <w:t xml:space="preserve">. Applying his executive immediate response power in the supreme case of necessity, </w:t>
      </w:r>
      <w:r w:rsidRPr="00CF2107">
        <w:rPr>
          <w:rFonts w:eastAsia="Cambria"/>
          <w:u w:val="single"/>
        </w:rPr>
        <w:t>the President demonstrated to the world that the United States could not and would not shirk from the protection of its civilians, and would not be overwhelmed by such an enormous tragedy even in the face of a major terrorist attack</w:t>
      </w:r>
      <w:r w:rsidRPr="00CF2107">
        <w:rPr>
          <w:rFonts w:eastAsia="Cambria"/>
          <w:sz w:val="14"/>
        </w:rPr>
        <w:t xml:space="preserve">.295 </w:t>
      </w:r>
      <w:r w:rsidRPr="00CF2107">
        <w:rPr>
          <w:rFonts w:eastAsia="Cambria"/>
          <w:u w:val="single"/>
        </w:rPr>
        <w:t>Finally, the necessity for an executive immediate response</w:t>
      </w:r>
      <w:r w:rsidRPr="00CF2107">
        <w:rPr>
          <w:rFonts w:eastAsia="Cambria"/>
          <w:sz w:val="14"/>
        </w:rPr>
        <w:t xml:space="preserve"> power </w:t>
      </w:r>
      <w:r w:rsidRPr="00CF2107">
        <w:rPr>
          <w:rFonts w:eastAsia="Cambria"/>
          <w:u w:val="single"/>
        </w:rPr>
        <w:t>exists within</w:t>
      </w:r>
      <w:r w:rsidRPr="00CF2107">
        <w:rPr>
          <w:rFonts w:eastAsia="Cambria"/>
          <w:sz w:val="14"/>
        </w:rPr>
        <w:t xml:space="preserve"> the category of </w:t>
      </w:r>
      <w:r w:rsidRPr="00CF2107">
        <w:rPr>
          <w:rFonts w:eastAsia="Cambria"/>
          <w:u w:val="single"/>
        </w:rPr>
        <w:t>natural disasters</w:t>
      </w:r>
      <w:r w:rsidRPr="00CF2107">
        <w:rPr>
          <w:rFonts w:eastAsia="Cambria"/>
          <w:sz w:val="14"/>
        </w:rPr>
        <w:t xml:space="preserve">. The SARS H1N1 avian flu pandemic, the 1989 Loma Prieta </w:t>
      </w:r>
      <w:r w:rsidRPr="00CF2107">
        <w:rPr>
          <w:rFonts w:eastAsia="Cambria"/>
          <w:u w:val="single"/>
        </w:rPr>
        <w:t>major earthquake</w:t>
      </w:r>
      <w:r w:rsidRPr="00CF2107">
        <w:rPr>
          <w:rFonts w:eastAsia="Cambria"/>
          <w:sz w:val="14"/>
        </w:rPr>
        <w:t xml:space="preserve"> in San Francisco, or the devastating events of </w:t>
      </w:r>
      <w:r w:rsidRPr="00CF2107">
        <w:rPr>
          <w:rFonts w:eastAsia="Cambria"/>
          <w:u w:val="single"/>
        </w:rPr>
        <w:t>Hurricane Katrina</w:t>
      </w:r>
      <w:r w:rsidRPr="00CF2107">
        <w:rPr>
          <w:rFonts w:eastAsia="Cambria"/>
          <w:sz w:val="14"/>
        </w:rPr>
        <w:t xml:space="preserve"> on Louisiana are all instances of when the principle of immediate response would be necessary.296 The National Response Plan (NRP), intended to address a wide variety of emergency scenarios, was enacted in December of 2004, by President Bush under Homeland Security Presidential Directive 5 in response to the events of September 11, 2001.297 The scenarios addressed by the NRP include; </w:t>
      </w:r>
      <w:r w:rsidRPr="00CF2107">
        <w:rPr>
          <w:rFonts w:eastAsia="Cambria"/>
          <w:u w:val="single"/>
        </w:rPr>
        <w:t>a biological, nuclear, or radiological accident or terrorist attack; a</w:t>
      </w:r>
      <w:r w:rsidRPr="00CF2107">
        <w:rPr>
          <w:rFonts w:eastAsia="Cambria"/>
          <w:sz w:val="14"/>
        </w:rPr>
        <w:t xml:space="preserve"> natural disaster such as a </w:t>
      </w:r>
      <w:r w:rsidRPr="00CF2107">
        <w:rPr>
          <w:rFonts w:eastAsia="Cambria"/>
          <w:u w:val="single"/>
        </w:rPr>
        <w:t>tsunami, hurricane, fire, or earthquake; a malicious cyber-attack; a food and agriculture disaster</w:t>
      </w:r>
      <w:r w:rsidRPr="00CF2107">
        <w:rPr>
          <w:rFonts w:eastAsia="Cambria"/>
          <w:sz w:val="14"/>
        </w:rPr>
        <w:t xml:space="preserve"> involving the nation‘s food and/or agriculture supply; </w:t>
      </w:r>
      <w:r w:rsidRPr="00CF2107">
        <w:rPr>
          <w:rFonts w:eastAsia="Cambria"/>
          <w:u w:val="single"/>
        </w:rPr>
        <w:t>an incident involving oil and/or hazardous materials and pollution; a biological health quarantine; or, a terrorist attack not involving any of the above circumstances</w:t>
      </w:r>
      <w:r w:rsidRPr="00CF2107">
        <w:rPr>
          <w:rFonts w:eastAsia="Cambria"/>
          <w:sz w:val="14"/>
        </w:rPr>
        <w:t>.298 The NRP likely would have covered the terrorist attacks of 9/11, intended to wreak havoc on the economic, military, and political might of the United States.299</w:t>
      </w:r>
    </w:p>
    <w:p w14:paraId="4AF20DF8"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Flexible executive powers are key to stopping terrorism, rogue nations and WMD proliferation </w:t>
      </w:r>
    </w:p>
    <w:p w14:paraId="430EC7A6" w14:textId="0ECA881F" w:rsidR="00CF2107" w:rsidRPr="00CF2107" w:rsidRDefault="00CF2107" w:rsidP="00CF2107">
      <w:pPr>
        <w:rPr>
          <w:rFonts w:ascii="Helvetica" w:eastAsia="Cambria" w:hAnsi="Helvetica" w:cs="Helvetica"/>
          <w:color w:val="333333"/>
        </w:rPr>
      </w:pPr>
      <w:r w:rsidRPr="00CF2107">
        <w:rPr>
          <w:rFonts w:eastAsia="Cambria"/>
          <w:b/>
          <w:bCs/>
          <w:sz w:val="26"/>
          <w:szCs w:val="26"/>
        </w:rPr>
        <w:t>Yoo, 12</w:t>
      </w:r>
      <w:r w:rsidRPr="00CF2107">
        <w:rPr>
          <w:rFonts w:eastAsia="Cambria"/>
        </w:rPr>
        <w:t xml:space="preserve"> </w:t>
      </w:r>
      <w:r w:rsidRPr="00CF2107">
        <w:rPr>
          <w:rFonts w:eastAsia="Cambria"/>
          <w:sz w:val="20"/>
          <w:szCs w:val="20"/>
        </w:rPr>
        <w:t xml:space="preserve">– (John Yoo – Korean American attorney, law professor, former government official, and author. Focuses on foreign policy and separation of powers, Yoo is currently the Emanuel S. Heller Professor of Law at the University of California, Berkeley. War Powers Belong to the President </w:t>
      </w:r>
      <w:hyperlink r:id="rId124" w:history="1">
        <w:r w:rsidRPr="00CF2107">
          <w:rPr>
            <w:rFonts w:eastAsia="Cambria"/>
            <w:sz w:val="20"/>
            <w:szCs w:val="20"/>
          </w:rPr>
          <w:t>http://www.abajournal.com/magazine/article/war_powers_belong_to_the_president</w:t>
        </w:r>
      </w:hyperlink>
      <w:r w:rsidRPr="00CF2107">
        <w:rPr>
          <w:rFonts w:eastAsia="Cambria"/>
          <w:sz w:val="20"/>
          <w:szCs w:val="20"/>
        </w:rPr>
        <w:t>)</w:t>
      </w:r>
    </w:p>
    <w:p w14:paraId="290DFC01" w14:textId="77777777" w:rsidR="00CF2107" w:rsidRPr="00CF2107" w:rsidRDefault="00CF2107" w:rsidP="00CF2107">
      <w:pPr>
        <w:rPr>
          <w:rFonts w:eastAsia="Cambria"/>
          <w:sz w:val="10"/>
        </w:rPr>
      </w:pPr>
      <w:r w:rsidRPr="00CF2107">
        <w:rPr>
          <w:rFonts w:eastAsia="Cambria"/>
          <w:u w:val="single"/>
        </w:rPr>
        <w:t>The most important of the president’s powers are commander in chief and chief executive</w:t>
      </w:r>
      <w:r w:rsidRPr="00CF2107">
        <w:rPr>
          <w:rFonts w:eastAsia="Cambria"/>
          <w:sz w:val="10"/>
        </w:rPr>
        <w:t xml:space="preserve">. As Alexander Hamilton wrote in Federalist 74, “The direction of war implies the direction of the common strength, and the power of directing and employing the common strength forms a usual and essential part in the definition of the executive authority.” </w:t>
      </w:r>
      <w:r w:rsidRPr="00CF2107">
        <w:rPr>
          <w:rFonts w:eastAsia="Cambria"/>
          <w:u w:val="single"/>
        </w:rPr>
        <w:t>Presidents should conduct war</w:t>
      </w:r>
      <w:r w:rsidRPr="00CF2107">
        <w:rPr>
          <w:rFonts w:eastAsia="Cambria"/>
          <w:sz w:val="10"/>
        </w:rPr>
        <w:t xml:space="preserve">, he wrote, </w:t>
      </w:r>
      <w:r w:rsidRPr="00CF2107">
        <w:rPr>
          <w:rFonts w:eastAsia="Cambria"/>
          <w:u w:val="single"/>
        </w:rPr>
        <w:t>because they could act with “decision, activity, secrecy and dispatch</w:t>
      </w:r>
      <w:r w:rsidRPr="00CF2107">
        <w:rPr>
          <w:rFonts w:eastAsia="Cambria"/>
          <w:sz w:val="10"/>
        </w:rPr>
        <w:t xml:space="preserve">.” In perhaps his most famous words, Hamilton wrote: “Energy in the executive is a leading character in the definition of good government. … </w:t>
      </w:r>
      <w:r w:rsidRPr="00CF2107">
        <w:rPr>
          <w:rFonts w:eastAsia="Cambria"/>
          <w:u w:val="single"/>
        </w:rPr>
        <w:t xml:space="preserve">It is essential to the protection of the community against foreign attacks.” </w:t>
      </w:r>
      <w:r w:rsidRPr="00CF2107">
        <w:rPr>
          <w:rFonts w:eastAsia="Cambria"/>
          <w:sz w:val="10"/>
        </w:rPr>
        <w:t xml:space="preserve">The framers realized the obvious. </w:t>
      </w:r>
      <w:r w:rsidRPr="00CF2107">
        <w:rPr>
          <w:rFonts w:eastAsia="Cambria"/>
          <w:u w:val="single"/>
        </w:rPr>
        <w:t>Foreign affairs are unpredictable and involve the highest of stakes, making them unsuitable to regulation by pre-existing legislation</w:t>
      </w:r>
      <w:r w:rsidRPr="00CF2107">
        <w:rPr>
          <w:rFonts w:eastAsia="Cambria"/>
          <w:sz w:val="10"/>
        </w:rPr>
        <w:t xml:space="preserve">. Instead, </w:t>
      </w:r>
      <w:r w:rsidRPr="00CF2107">
        <w:rPr>
          <w:rFonts w:eastAsia="Cambria"/>
          <w:u w:val="single"/>
        </w:rPr>
        <w:t>they can demand swift, decisive action—sometimes under pressured or even emergency circumstances—that is best carried out by a branch of government that does not suffer from multiple vetoes or is delayed by disagreements. Congress is too large and unwieldy to take the swift and decisive action required in wartime</w:t>
      </w:r>
      <w:r w:rsidRPr="00CF2107">
        <w:rPr>
          <w:rFonts w:eastAsia="Cambria"/>
          <w:sz w:val="10"/>
        </w:rPr>
        <w:t xml:space="preserve">. 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w:t>
      </w:r>
      <w:r w:rsidRPr="00CF2107">
        <w:rPr>
          <w:rFonts w:eastAsia="Cambria"/>
          <w:u w:val="single"/>
        </w:rPr>
        <w:t xml:space="preserve">Congress’ loose, decentralized structure would paralyze American policy while foreign threats grow. </w:t>
      </w:r>
      <w:r w:rsidRPr="00CF2107">
        <w:rPr>
          <w:rFonts w:eastAsia="Cambria"/>
          <w:sz w:val="10"/>
        </w:rPr>
        <w:t xml:space="preserve">Congress has no political incentive to mount and see through its own wartime policy. </w:t>
      </w:r>
      <w:r w:rsidRPr="00CF2107">
        <w:rPr>
          <w:rFonts w:eastAsia="Cambria"/>
          <w:u w:val="single"/>
        </w:rPr>
        <w:t>Members of Congress</w:t>
      </w:r>
      <w:r w:rsidRPr="00CF2107">
        <w:rPr>
          <w:rFonts w:eastAsia="Cambria"/>
          <w:sz w:val="10"/>
        </w:rPr>
        <w:t xml:space="preserve">, who are interested in keeping their seats at the next election, </w:t>
      </w:r>
      <w:r w:rsidRPr="00CF2107">
        <w:rPr>
          <w:rFonts w:eastAsia="Cambria"/>
          <w:u w:val="single"/>
        </w:rPr>
        <w:t>do not want to take stands on controversial issues where the future is uncertain</w:t>
      </w:r>
      <w:r w:rsidRPr="00CF2107">
        <w:rPr>
          <w:rFonts w:eastAsia="Cambria"/>
          <w:sz w:val="10"/>
        </w:rPr>
        <w:t xml:space="preserve">. They will avoid like the plague any vote that will anger large segments of the electorate. </w:t>
      </w:r>
      <w:r w:rsidRPr="00CF2107">
        <w:rPr>
          <w:rFonts w:eastAsia="Cambria"/>
          <w:u w:val="single"/>
        </w:rPr>
        <w:t xml:space="preserve">They prefer that the president take the political risks and be held accountable for failure. </w:t>
      </w:r>
      <w:r w:rsidRPr="00CF2107">
        <w:rPr>
          <w:rFonts w:eastAsia="Cambria"/>
          <w:sz w:val="10"/>
        </w:rPr>
        <w:t xml:space="preserve">Congress’ track record when it has opposed presidential leadership has not been a happy one. Perhaps the most telling example was the Senate’s rejection of the Treaty of Versailles at the end of World War I. Congress’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w:t>
      </w:r>
      <w:r w:rsidRPr="00CF2107">
        <w:rPr>
          <w:rFonts w:eastAsia="Cambria"/>
          <w:u w:val="single"/>
        </w:rPr>
        <w:t>the real threat to our national security may come from inaction and isolationism. Many point to the Vietnam War as an example of the faults of the “imperial presidency.” Vietnam, however, could not have continued without the consistent support of Congress in raising a large military and paying for hostilities.</w:t>
      </w:r>
      <w:r w:rsidRPr="00CF2107">
        <w:rPr>
          <w:rFonts w:eastAsia="Cambria"/>
          <w:sz w:val="10"/>
        </w:rPr>
        <w:t xml:space="preserve"> And Vietnam ushered in a period of congressional dominance that witnessed American setbacks in the Cold War and the passage of the ineffectual War Powers Resolution. Congress passed the resolution in 1973 over President Richard Nixon’s veto, and no president, Republican or Democrat, George W. Bush or Obama, has ever accepted the constitutionality of its 60-day limit on the use of troops abroad. No federal court has ever upheld the resolution. Even Congress has never enforced it. 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18th 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Britain—where the framers got the idea of the declare-war power—fought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for example, the United States had such a small peacetime military that presidents who started a war would have to go hat in hand to Congress to build an army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 Congress’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CF2107">
        <w:rPr>
          <w:rFonts w:eastAsia="Cambria"/>
          <w:u w:val="single"/>
        </w:rPr>
        <w:t>Our Constitution has succeeded because it favors swift presidential action in war</w:t>
      </w:r>
      <w:r w:rsidRPr="00CF2107">
        <w:rPr>
          <w:rFonts w:eastAsia="Cambria"/>
          <w:sz w:val="10"/>
        </w:rPr>
        <w:t xml:space="preserve">, later checked by Congress’ funding power. If a president continues to wage war without congressional authorization, as in Libya, Kosovo or Korea, it is only because Congress has chosen not to exercise its easy check. </w:t>
      </w:r>
      <w:r w:rsidRPr="00CF2107">
        <w:rPr>
          <w:rFonts w:eastAsia="Cambria"/>
          <w:u w:val="single"/>
        </w:rPr>
        <w:t>We should not confuse a desire to escape political responsibility for a defect in the Constitution. A radical change in the system for making war might appease critics of presidential power. But it could also seriously threaten American national security. In order to forestall another 9/11 attack, or to take advantage of a window of opportunity to strike terrorists or rogue nations, the executive branch needs flexibility</w:t>
      </w:r>
      <w:r w:rsidRPr="00CF2107">
        <w:rPr>
          <w:rFonts w:eastAsia="Cambria"/>
          <w:sz w:val="10"/>
        </w:rPr>
        <w:t xml:space="preserve">. It is not hard to think of situations where </w:t>
      </w:r>
      <w:r w:rsidRPr="00CF2107">
        <w:rPr>
          <w:rFonts w:eastAsia="Cambria"/>
          <w:u w:val="single"/>
        </w:rPr>
        <w:t>congressional consent cannot be obtained in time to act.</w:t>
      </w:r>
      <w:r w:rsidRPr="00CF2107">
        <w:rPr>
          <w:rFonts w:eastAsia="Cambria"/>
          <w:sz w:val="10"/>
        </w:rPr>
        <w:t xml:space="preserve"> Time for congressional deliberation, which leads only to passivity and isolation and not smarter decisions, will come at the price of speed and secrecy. </w:t>
      </w:r>
      <w:r w:rsidRPr="00CF2107">
        <w:rPr>
          <w:rFonts w:eastAsia="Cambria"/>
          <w:u w:val="single"/>
        </w:rPr>
        <w:t>The Constitution creates a presidency that can respond forcefully to prevent serious threats to our national security. Presidents can take the initiative and Congress can use its funding power to check them.</w:t>
      </w:r>
      <w:r w:rsidRPr="00CF2107">
        <w:rPr>
          <w:rFonts w:eastAsia="Cambria"/>
          <w:sz w:val="10"/>
        </w:rPr>
        <w:t xml:space="preserve"> Instead of demanding a legalistic process to begin war, the framers left war to politics. </w:t>
      </w:r>
      <w:r w:rsidRPr="00CF2107">
        <w:rPr>
          <w:rFonts w:eastAsia="Cambria"/>
          <w:u w:val="single"/>
        </w:rPr>
        <w:t>As we confront the new challenges of terrorism, rogue nations and WMD proliferation, now is not the time to introduce sweeping, untested changes in the way we make war.</w:t>
      </w:r>
    </w:p>
    <w:p w14:paraId="155F44FC" w14:textId="77777777" w:rsidR="00CF2107" w:rsidRPr="00CF2107" w:rsidRDefault="00CF2107" w:rsidP="00CF2107">
      <w:pPr>
        <w:keepNext/>
        <w:keepLines/>
        <w:spacing w:before="40" w:after="0"/>
        <w:outlineLvl w:val="3"/>
        <w:rPr>
          <w:rFonts w:eastAsiaTheme="majorEastAsia" w:cstheme="majorBidi"/>
          <w:b/>
          <w:iCs/>
          <w:sz w:val="26"/>
        </w:rPr>
      </w:pPr>
      <w:r w:rsidRPr="00CF2107">
        <w:rPr>
          <w:rFonts w:eastAsiaTheme="majorEastAsia" w:cstheme="majorBidi"/>
          <w:b/>
          <w:iCs/>
          <w:sz w:val="26"/>
        </w:rPr>
        <w:t>heg yeah</w:t>
      </w:r>
    </w:p>
    <w:p w14:paraId="02E6331E" w14:textId="77777777" w:rsidR="00CF2107" w:rsidRPr="00CF2107" w:rsidRDefault="00CF2107" w:rsidP="00CF2107">
      <w:r w:rsidRPr="00CF2107">
        <w:rPr>
          <w:b/>
          <w:bCs/>
          <w:sz w:val="26"/>
        </w:rPr>
        <w:t>Waśko-Owsiejczuk 17</w:t>
      </w:r>
      <w:r w:rsidRPr="00CF2107">
        <w:t>, (Ewelina Waśko-Owsiejczuk, assistant professor at the Institute of History and Political Science at the University of Bialystok, MA in Political Science, PhD in Political Science), “Is America safer today? The first changes to U.S. foreign and security policy during the presidency of Donald Trump,” October 2017, DOI: 10.14746/pp.2017.22.3.12</w:t>
      </w:r>
    </w:p>
    <w:p w14:paraId="5443C8E2" w14:textId="77777777" w:rsidR="00CF2107" w:rsidRPr="00CF2107" w:rsidRDefault="00CF2107" w:rsidP="00CF2107">
      <w:pPr>
        <w:rPr>
          <w:sz w:val="16"/>
        </w:rPr>
      </w:pPr>
      <w:r w:rsidRPr="00CF2107">
        <w:rPr>
          <w:sz w:val="16"/>
        </w:rPr>
        <w:t xml:space="preserve">The influence and </w:t>
      </w:r>
      <w:r w:rsidRPr="00CF2107">
        <w:rPr>
          <w:u w:val="single"/>
        </w:rPr>
        <w:t>role of the U.S. president in creating foreign and security policy is superior</w:t>
      </w:r>
      <w:r w:rsidRPr="00CF2107">
        <w:rPr>
          <w:sz w:val="16"/>
        </w:rPr>
        <w:t xml:space="preserve"> </w:t>
      </w:r>
      <w:r w:rsidRPr="00CF2107">
        <w:rPr>
          <w:u w:val="single"/>
        </w:rPr>
        <w:t>to</w:t>
      </w:r>
      <w:r w:rsidRPr="00CF2107">
        <w:rPr>
          <w:sz w:val="16"/>
        </w:rPr>
        <w:t xml:space="preserve"> that of </w:t>
      </w:r>
      <w:r w:rsidRPr="00CF2107">
        <w:rPr>
          <w:u w:val="single"/>
        </w:rPr>
        <w:t>other organs of public authority</w:t>
      </w:r>
      <w:r w:rsidRPr="00CF2107">
        <w:rPr>
          <w:sz w:val="16"/>
        </w:rPr>
        <w:t xml:space="preserve">. This is mainly </w:t>
      </w:r>
      <w:r w:rsidRPr="00CF2107">
        <w:rPr>
          <w:u w:val="single"/>
        </w:rPr>
        <w:t>due to</w:t>
      </w:r>
      <w:r w:rsidRPr="00CF2107">
        <w:rPr>
          <w:sz w:val="16"/>
        </w:rPr>
        <w:t xml:space="preserve"> the </w:t>
      </w:r>
      <w:r w:rsidRPr="00CF2107">
        <w:rPr>
          <w:u w:val="single"/>
        </w:rPr>
        <w:t>specifics of the presidential system</w:t>
      </w:r>
      <w:r w:rsidRPr="00CF2107">
        <w:rPr>
          <w:sz w:val="16"/>
        </w:rPr>
        <w:t xml:space="preserve"> and the U.S. Constitution, </w:t>
      </w:r>
      <w:r w:rsidRPr="00CF2107">
        <w:rPr>
          <w:u w:val="single"/>
        </w:rPr>
        <w:t>which assigns</w:t>
      </w:r>
      <w:r w:rsidRPr="00CF2107">
        <w:rPr>
          <w:sz w:val="16"/>
        </w:rPr>
        <w:t xml:space="preserve"> him a </w:t>
      </w:r>
      <w:r w:rsidRPr="00CF2107">
        <w:rPr>
          <w:u w:val="single"/>
        </w:rPr>
        <w:t>wide range of power</w:t>
      </w:r>
      <w:r w:rsidRPr="00CF2107">
        <w:rPr>
          <w:sz w:val="16"/>
        </w:rPr>
        <w:t xml:space="preserve"> as chief executive. It is worth noting that the U.S. Constitution details the powers of Congress in detail. This is not the case for the function and position of the president, where the wording is very general, leaving a wide field for arbitrary interpretation, which is the starting point for extending the capabilities and power of the president (Dziemidok-Olszewska, 2009, p. 154 et seq). Thus, the </w:t>
      </w:r>
      <w:r w:rsidRPr="00CF2107">
        <w:rPr>
          <w:u w:val="single"/>
        </w:rPr>
        <w:t>president</w:t>
      </w:r>
      <w:r w:rsidRPr="00CF2107">
        <w:rPr>
          <w:sz w:val="16"/>
        </w:rPr>
        <w:t xml:space="preserve"> of the United States </w:t>
      </w:r>
      <w:r w:rsidRPr="00CF2107">
        <w:rPr>
          <w:u w:val="single"/>
        </w:rPr>
        <w:t>has</w:t>
      </w:r>
      <w:r w:rsidRPr="00CF2107">
        <w:rPr>
          <w:sz w:val="16"/>
        </w:rPr>
        <w:t xml:space="preserve"> quite a </w:t>
      </w:r>
      <w:r w:rsidRPr="00CF2107">
        <w:rPr>
          <w:u w:val="single"/>
        </w:rPr>
        <w:t>diverse role as a symbol of the</w:t>
      </w:r>
      <w:r w:rsidRPr="00CF2107">
        <w:rPr>
          <w:sz w:val="16"/>
        </w:rPr>
        <w:t xml:space="preserve"> state and the people of the </w:t>
      </w:r>
      <w:r w:rsidRPr="00CF2107">
        <w:rPr>
          <w:u w:val="single"/>
        </w:rPr>
        <w:t>United States, as the head of the armed forces, chief of diplomacy, leader of the party, chief executive, national spokesman, promoter of economic development and world leader</w:t>
      </w:r>
      <w:r w:rsidRPr="00CF2107">
        <w:rPr>
          <w:sz w:val="16"/>
        </w:rPr>
        <w:t xml:space="preserve"> (Amos, Jordan, Taylor, Meese, Nielsen, Schlesinger, 2009, p. 77). As some researchers point out, the broad powers conferred on the president make him the most important actor in U.S. foreign and security policy (Ulrich, 2012, p. 63). While serving as head of state and head of government, the U.S. president is responsible for the preparation and implementation of the budget, nominating powers (e.g. the nomination of the secretary of state) and the administrative activities of overseeing the cabinet, agencies and executive committees (Wordliczek, 2003, pp. 96–118). Such strong power in the presidential system carries the risk of abuse. Thus, a braking mechanism is needed, which in the U.S. is the principle of checks and balances between the executive, legislative and judiciary branches of government (Hill, 2001, p. 43). In the context of foreign and security policy, </w:t>
      </w:r>
      <w:r w:rsidRPr="00CF2107">
        <w:rPr>
          <w:u w:val="single"/>
        </w:rPr>
        <w:t>Congress carries out</w:t>
      </w:r>
      <w:r w:rsidRPr="00CF2107">
        <w:rPr>
          <w:sz w:val="16"/>
        </w:rPr>
        <w:t xml:space="preserve"> their </w:t>
      </w:r>
      <w:r w:rsidRPr="00CF2107">
        <w:rPr>
          <w:u w:val="single"/>
        </w:rPr>
        <w:t>control</w:t>
      </w:r>
      <w:r w:rsidRPr="00CF2107">
        <w:rPr>
          <w:sz w:val="16"/>
        </w:rPr>
        <w:t xml:space="preserve"> function </w:t>
      </w:r>
      <w:r w:rsidRPr="00CF2107">
        <w:rPr>
          <w:u w:val="single"/>
        </w:rPr>
        <w:t>by accepting presidential nominations or receiving reports on the activities of government agencies</w:t>
      </w:r>
      <w:r w:rsidRPr="00CF2107">
        <w:rPr>
          <w:sz w:val="16"/>
        </w:rPr>
        <w:t xml:space="preserve"> (Waśko-Owsiejczuk, 2014, p. 87). However, the most important element of control the legislative body has over the executive body is the right to declare war and to allocate a budget for it, which is the responsibility of Congress and not the president (Michałek, 2005, pp. 65–66). In order to implement foreign and security policy, the </w:t>
      </w:r>
      <w:r w:rsidRPr="00CF2107">
        <w:rPr>
          <w:u w:val="single"/>
        </w:rPr>
        <w:t>president is equipped with important tools, including executive orders and presidential directives</w:t>
      </w:r>
      <w:r w:rsidRPr="00CF2107">
        <w:rPr>
          <w:sz w:val="16"/>
        </w:rPr>
        <w:t xml:space="preserve">. Executive orders, which do not require congressional approval, are usually directed at federal agencies. Often these are important decisions that cause changes in American legislation. Presidential directives are also an important security policy instrument. Although signed or endorsed by the president of the United States, this document is usually handled by the National Security Council. Presidential directives are often secret and, although they are usually targeted at specific government agencies, their scope includes the executive, legislative and judicial branches of the federal government, as well as state and local governments (Waśko-Owsiejczuk, 2014, p. 58). Apart from the legal position of the president in shaping foreign and security policy, non-constitutional factors also play a role, such as the personality of a given president, his skills and style of governance, and the situational context in which leadership is exercised (Antoszewski, 2014, p. 23). President Harry Truman’s assistant, Richard Neustadt, once said: “Americans like to judge their leader not in terms of competence or incompetence, but in terms of strength or weakness” (see: Czulda, 2010, p. 60). The personality characteristics and predispositions that one should have in order to function effectively as the head of a superpower include strength, courage and confidence. Less important is competence, or whether the candidate in question is an economics or foreign policy expert, since he is assisted by a wide circle of trusted associates. This must be a strong leader who cares for citizens’ security and the development of the country. The president of a superpower should also have charisma and be a good speaker, thus exciting his listeners (Waldman, 2000, p. 105). What is more important than political correctness are attributes such as decisiveness and firmness in the leader of the most powerful state in the world (Ludwikowski, Ludwikowska, 2009, pp. 122–123). There is even a concept called the imperial presidency, referring to the position and function of the U.S. president. Here, it is understood that the president is seen as almost predestined to be the leader of an international empire (Shafritz, 1993, pp. 378–379). </w:t>
      </w:r>
      <w:r w:rsidRPr="00CF2107">
        <w:rPr>
          <w:u w:val="single"/>
        </w:rPr>
        <w:t>Americans are able to forgive their president many things, but not weakness and the inability to exercise power</w:t>
      </w:r>
      <w:r w:rsidRPr="00CF2107">
        <w:rPr>
          <w:sz w:val="16"/>
        </w:rPr>
        <w:t xml:space="preserve">. The external environment plays an important role in the process of shaping foreign and security policy. The political parties and Congress can be either a partner or opponent to the president. The media, public opinion, interest groups, and the international community (see: Amos, Jordan, Taylor, Meese, Nielsen, Schlesinger, 2009, p. 77) can all exert pressure, thus influencing the decision-making process of the White House. Another important group is the </w:t>
      </w:r>
      <w:r w:rsidRPr="00CF2107">
        <w:rPr>
          <w:u w:val="single"/>
        </w:rPr>
        <w:t>National Security Council</w:t>
      </w:r>
      <w:r w:rsidRPr="00CF2107">
        <w:rPr>
          <w:sz w:val="16"/>
        </w:rPr>
        <w:t xml:space="preserve">, whose main purpose is to </w:t>
      </w:r>
      <w:r w:rsidRPr="00CF2107">
        <w:rPr>
          <w:u w:val="single"/>
        </w:rPr>
        <w:t>advise the U.S. president on state security</w:t>
      </w:r>
      <w:r w:rsidRPr="00CF2107">
        <w:rPr>
          <w:sz w:val="16"/>
        </w:rPr>
        <w:t xml:space="preserve">, taking into account internal, national, foreign and military policies. This group includes the vice president, the secretary of state, the treasury secretary, the defense secretary and the president’s national security adviser (Shafritz, 1993, p. 317; Best, 2011, p. 1 et seq). The unique (privileged) </w:t>
      </w:r>
      <w:r w:rsidRPr="00CF2107">
        <w:rPr>
          <w:u w:val="single"/>
        </w:rPr>
        <w:t>position of the United States in the international system also has influence on the role and position of the president in foreign and security policy</w:t>
      </w:r>
      <w:r w:rsidRPr="00CF2107">
        <w:rPr>
          <w:sz w:val="16"/>
        </w:rPr>
        <w:t xml:space="preserve">. Since the end of the Cold War and the breakup of the Soviet Union, the United States has become a superpower1 with a dominant role in the international system.2 Two factors – </w:t>
      </w:r>
      <w:r w:rsidRPr="00CF2107">
        <w:rPr>
          <w:u w:val="single"/>
        </w:rPr>
        <w:t>military and political</w:t>
      </w:r>
      <w:r w:rsidRPr="00CF2107">
        <w:rPr>
          <w:sz w:val="16"/>
        </w:rPr>
        <w:t xml:space="preserve"> – </w:t>
      </w:r>
      <w:r w:rsidRPr="00CF2107">
        <w:rPr>
          <w:u w:val="single"/>
        </w:rPr>
        <w:t>play a crucial role</w:t>
      </w:r>
      <w:r w:rsidRPr="00CF2107">
        <w:rPr>
          <w:sz w:val="16"/>
        </w:rPr>
        <w:t xml:space="preserve"> here. U.S. defense expenditure accounts for nearly 50% of global defense spending (Roser, Nagdy, 2017). Its enormous </w:t>
      </w:r>
      <w:r w:rsidRPr="00CF2107">
        <w:rPr>
          <w:u w:val="single"/>
        </w:rPr>
        <w:t>military potential and modern military technology provide the United States with a dominant international position</w:t>
      </w:r>
      <w:r w:rsidRPr="00CF2107">
        <w:rPr>
          <w:sz w:val="16"/>
        </w:rPr>
        <w:t xml:space="preserve">. </w:t>
      </w:r>
      <w:r w:rsidRPr="00CF2107">
        <w:rPr>
          <w:u w:val="single"/>
        </w:rPr>
        <w:t>Americans want to maintain their status as the most powerful military</w:t>
      </w:r>
      <w:r w:rsidRPr="00CF2107">
        <w:rPr>
          <w:sz w:val="16"/>
        </w:rPr>
        <w:t xml:space="preserve"> in the world not only </w:t>
      </w:r>
      <w:r w:rsidRPr="00CF2107">
        <w:rPr>
          <w:u w:val="single"/>
        </w:rPr>
        <w:t>to deter potential enemies from attacking</w:t>
      </w:r>
      <w:r w:rsidRPr="00CF2107">
        <w:rPr>
          <w:sz w:val="16"/>
        </w:rPr>
        <w:t xml:space="preserve"> the U.S., </w:t>
      </w:r>
      <w:r w:rsidRPr="00CF2107">
        <w:rPr>
          <w:u w:val="single"/>
        </w:rPr>
        <w:t>but also to enable military action in almost every region of the world</w:t>
      </w:r>
      <w:r w:rsidRPr="00CF2107">
        <w:rPr>
          <w:sz w:val="16"/>
        </w:rPr>
        <w:t xml:space="preserve">. The military potential of the superpower is so large that it is the only state in the world which has armed forces capable of carrying out military operations on a global scale. According to the doctrine of two and a half wars, the superpower can simultaneously carry out two wars and one conflict in any part of the world (Balcerowicz, 2010, pp. 74–77). Equally important is the political factor. The </w:t>
      </w:r>
      <w:r w:rsidRPr="00CF2107">
        <w:rPr>
          <w:u w:val="single"/>
        </w:rPr>
        <w:t xml:space="preserve">power of the United States is also manifested through its role </w:t>
      </w:r>
      <w:r w:rsidRPr="00CF2107">
        <w:rPr>
          <w:sz w:val="16"/>
        </w:rPr>
        <w:t xml:space="preserve">and position </w:t>
      </w:r>
      <w:r w:rsidRPr="00CF2107">
        <w:rPr>
          <w:u w:val="single"/>
        </w:rPr>
        <w:t>in international organizations</w:t>
      </w:r>
      <w:r w:rsidRPr="00CF2107">
        <w:rPr>
          <w:sz w:val="16"/>
        </w:rPr>
        <w:t xml:space="preserve">. It is </w:t>
      </w:r>
      <w:r w:rsidRPr="00CF2107">
        <w:rPr>
          <w:u w:val="single"/>
        </w:rPr>
        <w:t>difficult to imagine</w:t>
      </w:r>
      <w:r w:rsidRPr="00CF2107">
        <w:rPr>
          <w:sz w:val="16"/>
        </w:rPr>
        <w:t xml:space="preserve"> the </w:t>
      </w:r>
      <w:r w:rsidRPr="00CF2107">
        <w:rPr>
          <w:u w:val="single"/>
        </w:rPr>
        <w:t>functioning and smooth operation of organizations without U.S. involvement</w:t>
      </w:r>
      <w:r w:rsidRPr="00CF2107">
        <w:rPr>
          <w:sz w:val="16"/>
        </w:rPr>
        <w:t xml:space="preserve">, </w:t>
      </w:r>
      <w:r w:rsidRPr="00CF2107">
        <w:rPr>
          <w:u w:val="single"/>
        </w:rPr>
        <w:t>especially those that originated from their own initiative, such as the UN, NATO and NAFTA</w:t>
      </w:r>
      <w:r w:rsidRPr="00CF2107">
        <w:rPr>
          <w:sz w:val="16"/>
        </w:rPr>
        <w:t xml:space="preserve">. The </w:t>
      </w:r>
      <w:r w:rsidRPr="00CF2107">
        <w:rPr>
          <w:u w:val="single"/>
        </w:rPr>
        <w:t>strength of the position of the U.S.</w:t>
      </w:r>
      <w:r w:rsidRPr="00CF2107">
        <w:rPr>
          <w:sz w:val="16"/>
        </w:rPr>
        <w:t xml:space="preserve"> on the international stage </w:t>
      </w:r>
      <w:r w:rsidRPr="00CF2107">
        <w:rPr>
          <w:u w:val="single"/>
        </w:rPr>
        <w:t xml:space="preserve">can be observed </w:t>
      </w:r>
      <w:r w:rsidRPr="00CF2107">
        <w:rPr>
          <w:sz w:val="16"/>
        </w:rPr>
        <w:t xml:space="preserve">not only </w:t>
      </w:r>
      <w:r w:rsidRPr="00CF2107">
        <w:rPr>
          <w:u w:val="single"/>
        </w:rPr>
        <w:t>through records and regulations</w:t>
      </w:r>
      <w:r w:rsidRPr="00CF2107">
        <w:rPr>
          <w:sz w:val="16"/>
        </w:rPr>
        <w:t xml:space="preserve">, or through its </w:t>
      </w:r>
      <w:r w:rsidRPr="00CF2107">
        <w:rPr>
          <w:u w:val="single"/>
        </w:rPr>
        <w:t>permanent membership on the UN Security Council</w:t>
      </w:r>
      <w:r w:rsidRPr="00CF2107">
        <w:rPr>
          <w:sz w:val="16"/>
        </w:rPr>
        <w:t xml:space="preserve">, but also through the </w:t>
      </w:r>
      <w:r w:rsidRPr="00CF2107">
        <w:rPr>
          <w:u w:val="single"/>
        </w:rPr>
        <w:t>actions of the superpower</w:t>
      </w:r>
      <w:r w:rsidRPr="00CF2107">
        <w:rPr>
          <w:sz w:val="16"/>
        </w:rPr>
        <w:t xml:space="preserve">. For example, one of its actions was the unlawful invasion of Iraq in March 2003, despite criticism and opposition from the international community, including most of the members of the UN Security Council. The actions of the United Nations after the U.S. invasion of Iraq were also important in showing the strength of the position of the U.S. in the international system. Not only did the United States face no consequences, but the UN called on other states to support the efforts of the U.S. coalition to rebuild Iraq (WaśkoOwsiejczuk, 2016b, pp. 133–153). As it turned out, the UN was completely helpless against the unlawful actions of its strongest member. The dominant position of the U.S. in the world, coupled with the </w:t>
      </w:r>
      <w:r w:rsidRPr="00CF2107">
        <w:rPr>
          <w:u w:val="single"/>
        </w:rPr>
        <w:t>strong position of the president</w:t>
      </w:r>
      <w:r w:rsidRPr="00CF2107">
        <w:rPr>
          <w:sz w:val="16"/>
        </w:rPr>
        <w:t xml:space="preserve"> in a presidential system of government, not only </w:t>
      </w:r>
      <w:r w:rsidRPr="00CF2107">
        <w:rPr>
          <w:u w:val="single"/>
        </w:rPr>
        <w:t>makes the role of the leader of the superpower superior in creating foreign and security policy</w:t>
      </w:r>
      <w:r w:rsidRPr="00CF2107">
        <w:rPr>
          <w:sz w:val="16"/>
        </w:rPr>
        <w:t xml:space="preserve">, but </w:t>
      </w:r>
      <w:r w:rsidRPr="00CF2107">
        <w:rPr>
          <w:u w:val="single"/>
        </w:rPr>
        <w:t>is of crucial importance for the whole international system</w:t>
      </w:r>
      <w:r w:rsidRPr="00CF2107">
        <w:rPr>
          <w:sz w:val="16"/>
        </w:rPr>
        <w:t>. Thus, the decisions and actions of the U.S. president have a significant impact and implications not only on the internal security of the country, but also on the other participants of international relations.</w:t>
      </w:r>
    </w:p>
    <w:p w14:paraId="477E6EC7" w14:textId="77777777" w:rsidR="00CF2107" w:rsidRPr="00CF2107" w:rsidRDefault="00CF2107" w:rsidP="00CF2107">
      <w:pPr>
        <w:keepNext/>
        <w:keepLines/>
        <w:spacing w:before="40" w:after="0"/>
        <w:outlineLvl w:val="3"/>
        <w:rPr>
          <w:rFonts w:eastAsiaTheme="majorEastAsia" w:cstheme="majorBidi"/>
          <w:b/>
          <w:iCs/>
          <w:sz w:val="26"/>
        </w:rPr>
      </w:pPr>
      <w:r w:rsidRPr="00CF2107">
        <w:rPr>
          <w:rFonts w:eastAsiaTheme="majorEastAsia" w:cstheme="majorBidi"/>
          <w:b/>
          <w:iCs/>
          <w:sz w:val="26"/>
        </w:rPr>
        <w:t>exec power good</w:t>
      </w:r>
    </w:p>
    <w:p w14:paraId="586CAF9E" w14:textId="77777777" w:rsidR="00CF2107" w:rsidRPr="00CF2107" w:rsidRDefault="00CF2107" w:rsidP="00CF2107">
      <w:r w:rsidRPr="00CF2107">
        <w:rPr>
          <w:b/>
          <w:bCs/>
          <w:sz w:val="26"/>
        </w:rPr>
        <w:t>Posner 15</w:t>
      </w:r>
      <w:r w:rsidRPr="00CF2107">
        <w:t>, (Eric Andrew Posner is an American law professor at the University of Chicago Law School. He is a professor of international law, contract law, and bankruptcy, among other areas. As of 2014, he was the 4th most-cited legal scholar in the United States), 10-23-2015, “Is America Heading Toward Dictatorship?” https://slate.com/news-and-politics/2015/10/american-presidential-power-is-not-leading-to-dictatorship.html</w:t>
      </w:r>
    </w:p>
    <w:p w14:paraId="5C9A2CBE" w14:textId="77777777" w:rsidR="00CF2107" w:rsidRPr="00CF2107" w:rsidRDefault="00CF2107" w:rsidP="00CF2107">
      <w:pPr>
        <w:rPr>
          <w:sz w:val="16"/>
        </w:rPr>
      </w:pPr>
      <w:r w:rsidRPr="00CF2107">
        <w:rPr>
          <w:u w:val="single"/>
        </w:rPr>
        <w:t xml:space="preserve">Is American democracy doomed? </w:t>
      </w:r>
      <w:r w:rsidRPr="00CF2107">
        <w:rPr>
          <w:sz w:val="16"/>
        </w:rPr>
        <w:t xml:space="preserve">An intellectual tradition going back to the nation’s founding holds that it is. Opponents of the Constitution argued that it would create a national dictatorship, and while they lost the founding-era battle, this theme would be carried forward by critics of George Washington, Abraham Lincoln, Franklin Delano Roosevelt, Ronald Reagan, and virtually all other presidents, great or small. So far, the </w:t>
      </w:r>
      <w:r w:rsidRPr="00CF2107">
        <w:rPr>
          <w:u w:val="single"/>
        </w:rPr>
        <w:t>doomsayers have been proven wrong</w:t>
      </w:r>
      <w:r w:rsidRPr="00CF2107">
        <w:rPr>
          <w:sz w:val="16"/>
        </w:rPr>
        <w:t>.</w:t>
      </w:r>
    </w:p>
    <w:p w14:paraId="21B367E4" w14:textId="77777777" w:rsidR="00CF2107" w:rsidRPr="00CF2107" w:rsidRDefault="00CF2107" w:rsidP="00CF2107">
      <w:pPr>
        <w:rPr>
          <w:sz w:val="16"/>
        </w:rPr>
      </w:pPr>
      <w:r w:rsidRPr="00CF2107">
        <w:rPr>
          <w:sz w:val="16"/>
        </w:rPr>
        <w:t xml:space="preserve">Yet the end-times feeling is hard to shake. Today, </w:t>
      </w:r>
      <w:r w:rsidRPr="00CF2107">
        <w:rPr>
          <w:u w:val="single"/>
        </w:rPr>
        <w:t>commentators</w:t>
      </w:r>
      <w:r w:rsidRPr="00CF2107">
        <w:rPr>
          <w:sz w:val="16"/>
        </w:rPr>
        <w:t xml:space="preserve"> such as Matthew Yglesias </w:t>
      </w:r>
      <w:r w:rsidRPr="00CF2107">
        <w:rPr>
          <w:u w:val="single"/>
        </w:rPr>
        <w:t>point to</w:t>
      </w:r>
      <w:r w:rsidRPr="00CF2107">
        <w:rPr>
          <w:sz w:val="16"/>
        </w:rPr>
        <w:t xml:space="preserve"> the polarization of the electorate, the paralysis of Congress, and—most of all—a series of </w:t>
      </w:r>
      <w:r w:rsidRPr="00CF2107">
        <w:rPr>
          <w:u w:val="single"/>
        </w:rPr>
        <w:t>presidential actions that, they argue</w:t>
      </w:r>
      <w:r w:rsidRPr="00CF2107">
        <w:rPr>
          <w:sz w:val="16"/>
        </w:rPr>
        <w:t xml:space="preserve">, are </w:t>
      </w:r>
      <w:r w:rsidRPr="00CF2107">
        <w:rPr>
          <w:u w:val="single"/>
        </w:rPr>
        <w:t>expand</w:t>
      </w:r>
      <w:r w:rsidRPr="00CF2107">
        <w:rPr>
          <w:sz w:val="16"/>
        </w:rPr>
        <w:t xml:space="preserve">ing </w:t>
      </w:r>
      <w:r w:rsidRPr="00CF2107">
        <w:rPr>
          <w:u w:val="single"/>
        </w:rPr>
        <w:t>presidential power beyond constitutional bounds</w:t>
      </w:r>
      <w:r w:rsidRPr="00CF2107">
        <w:rPr>
          <w:sz w:val="16"/>
        </w:rPr>
        <w:t>. Yale professor Bruce Ackerman believes that, sooner or later, a charismatic extremist will take possession of the Oval Office and, unhampered by checks and balances, implement a fanatical program that damages Americans’ freedoms.</w:t>
      </w:r>
    </w:p>
    <w:p w14:paraId="7AA55AC2" w14:textId="77777777" w:rsidR="00CF2107" w:rsidRPr="00CF2107" w:rsidRDefault="00CF2107" w:rsidP="00CF2107">
      <w:pPr>
        <w:rPr>
          <w:sz w:val="16"/>
        </w:rPr>
      </w:pPr>
      <w:r w:rsidRPr="00CF2107">
        <w:rPr>
          <w:sz w:val="16"/>
        </w:rPr>
        <w:t xml:space="preserve">It’s impossible to prove these Cassandras wrong—all empires have fallen, and ours is sure to take its turn eventually. The </w:t>
      </w:r>
      <w:r w:rsidRPr="00CF2107">
        <w:rPr>
          <w:u w:val="single"/>
        </w:rPr>
        <w:t>commentators</w:t>
      </w:r>
      <w:r w:rsidRPr="00CF2107">
        <w:rPr>
          <w:sz w:val="16"/>
        </w:rPr>
        <w:t xml:space="preserve"> are also careful </w:t>
      </w:r>
      <w:r w:rsidRPr="00CF2107">
        <w:rPr>
          <w:u w:val="single"/>
        </w:rPr>
        <w:t>not</w:t>
      </w:r>
      <w:r w:rsidRPr="00CF2107">
        <w:rPr>
          <w:sz w:val="16"/>
        </w:rPr>
        <w:t xml:space="preserve"> to </w:t>
      </w:r>
      <w:r w:rsidRPr="00CF2107">
        <w:rPr>
          <w:u w:val="single"/>
        </w:rPr>
        <w:t>predict collapse anytime soon</w:t>
      </w:r>
      <w:r w:rsidRPr="00CF2107">
        <w:rPr>
          <w:sz w:val="16"/>
        </w:rPr>
        <w:t xml:space="preserve">; </w:t>
      </w:r>
      <w:r w:rsidRPr="00CF2107">
        <w:rPr>
          <w:u w:val="single"/>
        </w:rPr>
        <w:t>they</w:t>
      </w:r>
      <w:r w:rsidRPr="00CF2107">
        <w:rPr>
          <w:sz w:val="16"/>
        </w:rPr>
        <w:t xml:space="preserve"> are </w:t>
      </w:r>
      <w:r w:rsidRPr="00CF2107">
        <w:rPr>
          <w:u w:val="single"/>
        </w:rPr>
        <w:t>speak</w:t>
      </w:r>
      <w:r w:rsidRPr="00CF2107">
        <w:rPr>
          <w:sz w:val="16"/>
        </w:rPr>
        <w:t xml:space="preserve">ing </w:t>
      </w:r>
      <w:r w:rsidRPr="00CF2107">
        <w:rPr>
          <w:u w:val="single"/>
        </w:rPr>
        <w:t>of an undefined future date</w:t>
      </w:r>
      <w:r w:rsidRPr="00CF2107">
        <w:rPr>
          <w:sz w:val="16"/>
        </w:rPr>
        <w:t xml:space="preserve">, likely when they’re no longer around to be told their predictions did not come to pass. But </w:t>
      </w:r>
      <w:r w:rsidRPr="00CF2107">
        <w:rPr>
          <w:b/>
          <w:bCs/>
          <w:u w:val="single"/>
        </w:rPr>
        <w:t>their diagnoses are all wrong</w:t>
      </w:r>
      <w:r w:rsidRPr="00CF2107">
        <w:rPr>
          <w:sz w:val="16"/>
        </w:rPr>
        <w:t xml:space="preserve">. The </w:t>
      </w:r>
      <w:r w:rsidRPr="00CF2107">
        <w:rPr>
          <w:b/>
          <w:bCs/>
          <w:u w:val="single"/>
        </w:rPr>
        <w:t>accretion of authority in the executive branch is not a violation of constitutional traditions but a feature</w:t>
      </w:r>
      <w:r w:rsidRPr="00CF2107">
        <w:rPr>
          <w:sz w:val="16"/>
        </w:rPr>
        <w:t xml:space="preserve">. The </w:t>
      </w:r>
      <w:r w:rsidRPr="00CF2107">
        <w:rPr>
          <w:u w:val="single"/>
        </w:rPr>
        <w:t>expansion of the executive branch has</w:t>
      </w:r>
      <w:r w:rsidRPr="00CF2107">
        <w:rPr>
          <w:sz w:val="16"/>
        </w:rPr>
        <w:t xml:space="preserve"> not undermined American freedoms; it has </w:t>
      </w:r>
      <w:r w:rsidRPr="00CF2107">
        <w:rPr>
          <w:u w:val="single"/>
        </w:rPr>
        <w:t>preserved them against domestic and foreign threats</w:t>
      </w:r>
      <w:r w:rsidRPr="00CF2107">
        <w:rPr>
          <w:sz w:val="16"/>
        </w:rPr>
        <w:t>. The 18th-century constitutional design has had to adapt itself to modern conditions, and it has done so reasonably well.</w:t>
      </w:r>
    </w:p>
    <w:p w14:paraId="3497C8E0" w14:textId="77777777" w:rsidR="00CF2107" w:rsidRPr="00CF2107" w:rsidRDefault="00CF2107" w:rsidP="00CF2107">
      <w:pPr>
        <w:rPr>
          <w:sz w:val="16"/>
          <w:szCs w:val="16"/>
        </w:rPr>
      </w:pPr>
      <w:r w:rsidRPr="00CF2107">
        <w:rPr>
          <w:sz w:val="16"/>
          <w:szCs w:val="16"/>
        </w:rPr>
        <w:t>The first thing to understand is how modest the accusations are. President Barack Obama stands charged with violating deadlines in the Affordable Care Act and the Dodd-Frank Act; regulating greenhouse gas emissions under the Clean Air Act, a 1970 statute that was never expected to regulate carbon dioxide as a pollutant; using military force in Libya and against ISIS without congressional authorization; refusing to deport unauthorized immigrants; appointing government officials without Senate confirmation while Congress is in recess; and waiving requirements of George W. Bush’s signature legislative achievement, No Child Left Behind.</w:t>
      </w:r>
    </w:p>
    <w:p w14:paraId="3E0211B7" w14:textId="77777777" w:rsidR="00CF2107" w:rsidRPr="00CF2107" w:rsidRDefault="00CF2107" w:rsidP="00CF2107">
      <w:pPr>
        <w:rPr>
          <w:sz w:val="16"/>
        </w:rPr>
      </w:pPr>
      <w:r w:rsidRPr="00CF2107">
        <w:rPr>
          <w:sz w:val="16"/>
        </w:rPr>
        <w:t xml:space="preserve">But none of these things is the mark of a dictator. </w:t>
      </w:r>
      <w:r w:rsidRPr="00CF2107">
        <w:rPr>
          <w:u w:val="single"/>
        </w:rPr>
        <w:t>Congress passes</w:t>
      </w:r>
      <w:r w:rsidRPr="00CF2107">
        <w:rPr>
          <w:sz w:val="16"/>
        </w:rPr>
        <w:t xml:space="preserve"> enormously complex </w:t>
      </w:r>
      <w:r w:rsidRPr="00CF2107">
        <w:rPr>
          <w:u w:val="single"/>
        </w:rPr>
        <w:t>statutes that delegate</w:t>
      </w:r>
      <w:r w:rsidRPr="00CF2107">
        <w:rPr>
          <w:sz w:val="16"/>
        </w:rPr>
        <w:t xml:space="preserve"> </w:t>
      </w:r>
      <w:r w:rsidRPr="00CF2107">
        <w:rPr>
          <w:u w:val="single"/>
        </w:rPr>
        <w:t>to the president powers</w:t>
      </w:r>
      <w:r w:rsidRPr="00CF2107">
        <w:rPr>
          <w:sz w:val="16"/>
        </w:rPr>
        <w:t xml:space="preserve"> </w:t>
      </w:r>
      <w:r w:rsidRPr="00CF2107">
        <w:rPr>
          <w:u w:val="single"/>
        </w:rPr>
        <w:t>to create hundreds of rules and enforce them</w:t>
      </w:r>
      <w:r w:rsidRPr="00CF2107">
        <w:rPr>
          <w:sz w:val="16"/>
        </w:rPr>
        <w:t xml:space="preserve">. The deadlines are little more than suggestions; no one can predict how long it will take to implement programs that affect millions of people. Rushing a program into place ahead of a deadline is rarely wise. Congress passes these statutes </w:t>
      </w:r>
      <w:r w:rsidRPr="00CF2107">
        <w:rPr>
          <w:u w:val="single"/>
        </w:rPr>
        <w:t>with the understanding that the president will use the administrative powers</w:t>
      </w:r>
      <w:r w:rsidRPr="00CF2107">
        <w:rPr>
          <w:sz w:val="16"/>
        </w:rPr>
        <w:t xml:space="preserve"> conferred upon him </w:t>
      </w:r>
      <w:r w:rsidRPr="00CF2107">
        <w:rPr>
          <w:u w:val="single"/>
        </w:rPr>
        <w:t>to address unanticipated problems</w:t>
      </w:r>
      <w:r w:rsidRPr="00CF2107">
        <w:rPr>
          <w:sz w:val="16"/>
        </w:rPr>
        <w:t xml:space="preserve">; </w:t>
      </w:r>
      <w:r w:rsidRPr="00CF2107">
        <w:rPr>
          <w:u w:val="single"/>
        </w:rPr>
        <w:t>once greenhouse gases emerged as a threat</w:t>
      </w:r>
      <w:r w:rsidRPr="00CF2107">
        <w:rPr>
          <w:sz w:val="16"/>
        </w:rPr>
        <w:t xml:space="preserve"> to human well-being, </w:t>
      </w:r>
      <w:r w:rsidRPr="00CF2107">
        <w:rPr>
          <w:u w:val="single"/>
        </w:rPr>
        <w:t>the statute authorized the president to act</w:t>
      </w:r>
      <w:r w:rsidRPr="00CF2107">
        <w:rPr>
          <w:sz w:val="16"/>
        </w:rPr>
        <w:t>.</w:t>
      </w:r>
    </w:p>
    <w:p w14:paraId="706E793C" w14:textId="77777777" w:rsidR="00CF2107" w:rsidRPr="00CF2107" w:rsidRDefault="00CF2107" w:rsidP="00CF2107">
      <w:pPr>
        <w:rPr>
          <w:sz w:val="16"/>
        </w:rPr>
      </w:pPr>
      <w:r w:rsidRPr="00CF2107">
        <w:rPr>
          <w:u w:val="single"/>
        </w:rPr>
        <w:t>Presidents have been sending military forces into battle without congressional authorization since almost the founding</w:t>
      </w:r>
      <w:r w:rsidRPr="00CF2107">
        <w:rPr>
          <w:sz w:val="16"/>
        </w:rPr>
        <w:t xml:space="preserve">. The reason for this is that </w:t>
      </w:r>
      <w:r w:rsidRPr="00CF2107">
        <w:rPr>
          <w:u w:val="single"/>
        </w:rPr>
        <w:t>new threats often emerge too rapidly for Congress to address</w:t>
      </w:r>
      <w:r w:rsidRPr="00CF2107">
        <w:rPr>
          <w:sz w:val="16"/>
        </w:rPr>
        <w:t xml:space="preserve">. </w:t>
      </w:r>
      <w:r w:rsidRPr="00CF2107">
        <w:rPr>
          <w:u w:val="single"/>
        </w:rPr>
        <w:t>Obama’s decision not to deport undocumented immigrants was just a continuation of the policy of President George W. Bush and other predecessors</w:t>
      </w:r>
      <w:r w:rsidRPr="00CF2107">
        <w:rPr>
          <w:sz w:val="16"/>
        </w:rPr>
        <w:t xml:space="preserve">; all that was new was his public acknowledgment that this is what he was doing. </w:t>
      </w:r>
      <w:r w:rsidRPr="00CF2107">
        <w:rPr>
          <w:u w:val="single"/>
        </w:rPr>
        <w:t>Recess appointments</w:t>
      </w:r>
      <w:r w:rsidRPr="00CF2107">
        <w:rPr>
          <w:sz w:val="16"/>
        </w:rPr>
        <w:t xml:space="preserve"> are also a tradition that </w:t>
      </w:r>
      <w:r w:rsidRPr="00CF2107">
        <w:rPr>
          <w:u w:val="single"/>
        </w:rPr>
        <w:t>go</w:t>
      </w:r>
      <w:r w:rsidRPr="00CF2107">
        <w:rPr>
          <w:sz w:val="16"/>
        </w:rPr>
        <w:t xml:space="preserve">es </w:t>
      </w:r>
      <w:r w:rsidRPr="00CF2107">
        <w:rPr>
          <w:u w:val="single"/>
        </w:rPr>
        <w:t>back to the founding</w:t>
      </w:r>
      <w:r w:rsidRPr="00CF2107">
        <w:rPr>
          <w:sz w:val="16"/>
        </w:rPr>
        <w:t xml:space="preserve">. Originally intended to keep government running when the Senate was out of session, </w:t>
      </w:r>
      <w:r w:rsidRPr="00CF2107">
        <w:rPr>
          <w:u w:val="single"/>
        </w:rPr>
        <w:t>today they are also used when the Senate is deadlocked</w:t>
      </w:r>
      <w:r w:rsidRPr="00CF2107">
        <w:rPr>
          <w:sz w:val="16"/>
        </w:rPr>
        <w:t>. And No Child Left Behind authorizes the president to waive its requirements, in common with many other statutes passed by Congress.</w:t>
      </w:r>
    </w:p>
    <w:p w14:paraId="592DF83E" w14:textId="77777777" w:rsidR="00CF2107" w:rsidRPr="00CF2107" w:rsidRDefault="00CF2107" w:rsidP="00CF2107">
      <w:pPr>
        <w:rPr>
          <w:sz w:val="16"/>
          <w:szCs w:val="16"/>
        </w:rPr>
      </w:pPr>
      <w:r w:rsidRPr="00CF2107">
        <w:rPr>
          <w:sz w:val="16"/>
          <w:szCs w:val="16"/>
        </w:rPr>
        <w:t>Bush was also accused of being a dictator—by the Democrats who now defend Obama. Bush did not use military force without congressional authorization, but he did use his commander-in-chief power aggressively—claiming that he could engage in surveillance, use coercive interrogation, and detain foreign terrorists without trial. Most of these activities were in tension with statutes on the books. But Bush argued that these statutes interfered with his ability to prosecute the war against al-Qaida, so he had to yield to that imperative. He also took the position early in the conflict with al-Qaida that seeking additional authority from Congress was unwise because the accompanying publicity could tip off the terrorists. But when leaks rendered moot these concerns, he sought and obtained legal authorization for most of what he was already doing and otherwise curtailed his more aggressive tactics.</w:t>
      </w:r>
    </w:p>
    <w:p w14:paraId="53994FB1" w14:textId="77777777" w:rsidR="00CF2107" w:rsidRPr="00CF2107" w:rsidRDefault="00CF2107" w:rsidP="00CF2107">
      <w:pPr>
        <w:rPr>
          <w:sz w:val="16"/>
          <w:szCs w:val="16"/>
        </w:rPr>
      </w:pPr>
      <w:r w:rsidRPr="00CF2107">
        <w:rPr>
          <w:sz w:val="16"/>
          <w:szCs w:val="16"/>
        </w:rPr>
        <w:t>Here again, Bush was doing pretty much what other presidents had done. Liberal critics honed in on the aggressive theories of presidential power advanced by some of his administration’s lawyers, who argued that Bush could defy statutes that interfered with his commander-in-chief authority. This argument seemed to imply that Bush could do anything he wanted, as long as he thought it advanced national security. Maybe so, but Bush did not use this theory to jail his opponents or censor the press, to implement extreme and unpopular policy choices, as a normal dictator would. Bush accomplished hardly anything at all domestically.</w:t>
      </w:r>
    </w:p>
    <w:p w14:paraId="3B932C17" w14:textId="77777777" w:rsidR="00CF2107" w:rsidRPr="00CF2107" w:rsidRDefault="00CF2107" w:rsidP="00CF2107">
      <w:pPr>
        <w:rPr>
          <w:sz w:val="16"/>
        </w:rPr>
      </w:pPr>
      <w:r w:rsidRPr="00CF2107">
        <w:rPr>
          <w:sz w:val="16"/>
        </w:rPr>
        <w:t xml:space="preserve">Indeed, the Bush administration lawyers probably had the better of the argument. In order to give Obama maximum flexibility, Obama’s lawyers have interpreted statutory language with considerable flexibility—for example, defining the word hostilities so as not to encompass a bombing campaign in order to evade legal limits on the war in Libya—without explaining why the ordinary meaning of words are replaced with narrow meanings when applied to the president. The only answer is that </w:t>
      </w:r>
      <w:r w:rsidRPr="00CF2107">
        <w:rPr>
          <w:u w:val="single"/>
        </w:rPr>
        <w:t>the president’s special constitutional position entitles him to some degree of deference from the other branches of government.</w:t>
      </w:r>
    </w:p>
    <w:p w14:paraId="180F52B0" w14:textId="77777777" w:rsidR="00CF2107" w:rsidRPr="00CF2107" w:rsidRDefault="00CF2107" w:rsidP="00CF2107">
      <w:pPr>
        <w:rPr>
          <w:sz w:val="16"/>
        </w:rPr>
      </w:pPr>
      <w:r w:rsidRPr="00CF2107">
        <w:rPr>
          <w:sz w:val="16"/>
        </w:rPr>
        <w:t xml:space="preserve">A minor but telling tempest brewed in a teapot in 2006 when the </w:t>
      </w:r>
      <w:r w:rsidRPr="00CF2107">
        <w:rPr>
          <w:u w:val="single"/>
        </w:rPr>
        <w:t xml:space="preserve">Bush administration was accused of fomenting a “constitutional crisis” by issuing statements that interpreted portions of bills narrowly </w:t>
      </w:r>
      <w:r w:rsidRPr="00CF2107">
        <w:rPr>
          <w:sz w:val="16"/>
        </w:rPr>
        <w:t xml:space="preserve">when he signed them. In fact, </w:t>
      </w:r>
      <w:r w:rsidRPr="00CF2107">
        <w:rPr>
          <w:u w:val="single"/>
        </w:rPr>
        <w:t>presidents had issued such signing statements for decades</w:t>
      </w:r>
      <w:r w:rsidRPr="00CF2107">
        <w:rPr>
          <w:sz w:val="16"/>
        </w:rPr>
        <w:t>. The statements have no legal status—they are not enforceable in court, for example. They simply state how the executive plans to go about implementing statutes, reflecting legal interpretations that the executive must make in order to fit the statutes to circumstances. As far as I know, no one has ever shown that Bush’s signing statements deprived anyone of his legal rights, and Obama has continued this practice.</w:t>
      </w:r>
    </w:p>
    <w:p w14:paraId="1EE3E5BC" w14:textId="77777777" w:rsidR="00CF2107" w:rsidRPr="00CF2107" w:rsidRDefault="00CF2107" w:rsidP="00CF2107">
      <w:pPr>
        <w:rPr>
          <w:sz w:val="16"/>
        </w:rPr>
      </w:pPr>
      <w:r w:rsidRPr="00CF2107">
        <w:rPr>
          <w:sz w:val="16"/>
        </w:rPr>
        <w:t xml:space="preserve">Even more to the point, </w:t>
      </w:r>
      <w:r w:rsidRPr="00CF2107">
        <w:rPr>
          <w:u w:val="single"/>
        </w:rPr>
        <w:t>when you try to identify the most important and controversial actions of Bush and Obama, all of them involve congressional consent</w:t>
      </w:r>
      <w:r w:rsidRPr="00CF2107">
        <w:rPr>
          <w:sz w:val="16"/>
        </w:rPr>
        <w:t xml:space="preserve">. For Bush, Congress authorized the invasions of Afghanistan and Iraq, the expansion of surveillance and detention authorities, a major tax cut, No Child Left Behind, and $700 billion to bail out the financial system in 2008. For Obama, Congress authorized a $787 billion stimulus plan, the Affordable Care Act, and a major overhaul of financial regulation. The </w:t>
      </w:r>
      <w:r w:rsidRPr="00CF2107">
        <w:rPr>
          <w:u w:val="single"/>
        </w:rPr>
        <w:t>presidents’ unilateral actions were incremental or interstitial</w:t>
      </w:r>
      <w:r w:rsidRPr="00CF2107">
        <w:rPr>
          <w:sz w:val="16"/>
        </w:rPr>
        <w:t>—acting sometimes ahead of congressional authorization, modifying laws in light of changed circumstances and bureaucratic imperatives, building on existing authorities.</w:t>
      </w:r>
    </w:p>
    <w:p w14:paraId="27F10ED4" w14:textId="77777777" w:rsidR="00CF2107" w:rsidRPr="00CF2107" w:rsidRDefault="00CF2107" w:rsidP="00CF2107">
      <w:pPr>
        <w:rPr>
          <w:sz w:val="16"/>
        </w:rPr>
      </w:pPr>
      <w:r w:rsidRPr="00CF2107">
        <w:rPr>
          <w:sz w:val="16"/>
        </w:rPr>
        <w:t xml:space="preserve">So why the hand-wringing? Presidential powers have undoubtedly increased over the centuries, but the reason is just that </w:t>
      </w:r>
      <w:r w:rsidRPr="00CF2107">
        <w:rPr>
          <w:b/>
          <w:bCs/>
          <w:u w:val="single"/>
        </w:rPr>
        <w:t>effective government today requires a strong presidency</w:t>
      </w:r>
      <w:r w:rsidRPr="00CF2107">
        <w:rPr>
          <w:sz w:val="16"/>
        </w:rPr>
        <w:t>. The small agrarian society of the late 18th century could be governed mainly by the states; the tiny federal government employed a few thousand people, and it handled things like postal services, customs, and defense against Native Americans. In the 19th century, railroads, telegraphs, and telephones knitted together a national market, ultimately requiring the federal government to step in and regulate across state lines. This process accelerated in the 20th century, resulting in a further transfer of power from states to the national government, and from Congress to the president, who was supplied with a vast bureaucracy to tackle the endless problems caused by industrialization, the advance of technology, and the emergence of foreign threats.</w:t>
      </w:r>
    </w:p>
    <w:p w14:paraId="65D290F6" w14:textId="77777777" w:rsidR="00CF2107" w:rsidRPr="00CF2107" w:rsidRDefault="00CF2107" w:rsidP="00CF2107">
      <w:pPr>
        <w:rPr>
          <w:sz w:val="16"/>
        </w:rPr>
      </w:pPr>
      <w:r w:rsidRPr="00CF2107">
        <w:rPr>
          <w:sz w:val="16"/>
        </w:rPr>
        <w:t xml:space="preserve">With great power to do good comes the power to abuse. The founders worried about creating Caesars and Cromwells; today, Hitler is everyone’s hobgoblin. And it is true that Nixon and some of his predecessors spied on their political opponents and used other trickery that cannot be defended. But the </w:t>
      </w:r>
      <w:r w:rsidRPr="00CF2107">
        <w:rPr>
          <w:u w:val="single"/>
        </w:rPr>
        <w:t>U.S. political system has not produced any dictators</w:t>
      </w:r>
      <w:r w:rsidRPr="00CF2107">
        <w:rPr>
          <w:sz w:val="16"/>
        </w:rPr>
        <w:t xml:space="preserve">, ever; at some point, </w:t>
      </w:r>
      <w:r w:rsidRPr="00CF2107">
        <w:rPr>
          <w:u w:val="single"/>
        </w:rPr>
        <w:t>our own experience needs to trump fears based on events in foreign countries and the distant past</w:t>
      </w:r>
      <w:r w:rsidRPr="00CF2107">
        <w:rPr>
          <w:sz w:val="16"/>
        </w:rPr>
        <w:t>.</w:t>
      </w:r>
    </w:p>
    <w:p w14:paraId="5A10252D" w14:textId="77777777" w:rsidR="00CF2107" w:rsidRPr="00CF2107" w:rsidRDefault="00CF2107" w:rsidP="00CF2107">
      <w:pPr>
        <w:rPr>
          <w:sz w:val="16"/>
        </w:rPr>
      </w:pPr>
      <w:r w:rsidRPr="00CF2107">
        <w:rPr>
          <w:sz w:val="16"/>
        </w:rPr>
        <w:t xml:space="preserve">Economic stagnation, foreign threats, and environmental degradation have created anxious times, and in times of anxiety people look to the government. The real source of anxiety is not </w:t>
      </w:r>
      <w:r w:rsidRPr="00CF2107">
        <w:rPr>
          <w:u w:val="single"/>
        </w:rPr>
        <w:t>presidential aggrandizement</w:t>
      </w:r>
      <w:r w:rsidRPr="00CF2107">
        <w:rPr>
          <w:sz w:val="16"/>
        </w:rPr>
        <w:t>—</w:t>
      </w:r>
      <w:r w:rsidRPr="00CF2107">
        <w:rPr>
          <w:u w:val="single"/>
        </w:rPr>
        <w:t>that’s the solution</w:t>
      </w:r>
      <w:r w:rsidRPr="00CF2107">
        <w:rPr>
          <w:sz w:val="16"/>
        </w:rPr>
        <w:t>. The real source of anxiety is the inability of an even very powerful president to solve any of these problems. But since it’s easier to blame someone than to acknowledge that some problems are insoluble, anxiety about the state of the world has been transmuted into anxiety about the institutional structure of government. This may be why people complain about presidential power when their party does not hold the presidency but do nothing to curtail it when given the chance.</w:t>
      </w:r>
    </w:p>
    <w:p w14:paraId="386F1A32" w14:textId="77777777" w:rsidR="00CF2107" w:rsidRPr="00CF2107" w:rsidRDefault="00CF2107" w:rsidP="00CF2107">
      <w:pPr>
        <w:keepNext/>
        <w:keepLines/>
        <w:spacing w:before="40" w:after="0"/>
        <w:outlineLvl w:val="3"/>
        <w:rPr>
          <w:rFonts w:eastAsiaTheme="majorEastAsia" w:cstheme="majorBidi"/>
          <w:b/>
          <w:iCs/>
          <w:sz w:val="26"/>
        </w:rPr>
      </w:pPr>
      <w:r w:rsidRPr="00CF2107">
        <w:rPr>
          <w:rFonts w:eastAsiaTheme="majorEastAsia" w:cstheme="majorBidi"/>
          <w:b/>
          <w:iCs/>
          <w:sz w:val="26"/>
        </w:rPr>
        <w:t>Trump won’t start Iran war – no war aims, oil prices, political response [change last]</w:t>
      </w:r>
    </w:p>
    <w:p w14:paraId="194CCAC1" w14:textId="77777777" w:rsidR="00CF2107" w:rsidRPr="00CF2107" w:rsidRDefault="00CF2107" w:rsidP="00CF2107">
      <w:r w:rsidRPr="00CF2107">
        <w:rPr>
          <w:b/>
          <w:bCs/>
          <w:sz w:val="26"/>
        </w:rPr>
        <w:t>Miller &amp; Sokolsky 19</w:t>
      </w:r>
      <w:r w:rsidRPr="00CF2107">
        <w:t xml:space="preserve">, (Aaron David Miller is an American Middle East analyst, author, and negotiator. He is Vice President for New Initiatives at the Woodrow Wilson International Center for Scholars, and has been an advisor to both Republican and Democratic secretaries of state. Richard Sokolsky, currently a nonresident senior fellow at the Carnegie Endowment for International Peace, worked in the State Department for six different administrations and was a member of the secretary of state's Office of Policy Planning from 2005-2015), 6-20-2019, "Opinion: Why War With Iran Is Bad For Trump — And America," NPR, </w:t>
      </w:r>
      <w:hyperlink r:id="rId125" w:history="1">
        <w:r w:rsidRPr="00CF2107">
          <w:t>https://www.npr.org/2019/06/20/734203649/opinion-why-war-with-iran-is-bad-for-trump-and-america</w:t>
        </w:r>
      </w:hyperlink>
    </w:p>
    <w:p w14:paraId="320B18BE" w14:textId="77777777" w:rsidR="00CF2107" w:rsidRPr="00CF2107" w:rsidRDefault="00CF2107" w:rsidP="00CF2107">
      <w:pPr>
        <w:rPr>
          <w:sz w:val="16"/>
        </w:rPr>
      </w:pPr>
      <w:r w:rsidRPr="00CF2107">
        <w:rPr>
          <w:sz w:val="16"/>
        </w:rPr>
        <w:t xml:space="preserve">Ever since World War II, </w:t>
      </w:r>
      <w:r w:rsidRPr="00CF2107">
        <w:rPr>
          <w:u w:val="single"/>
        </w:rPr>
        <w:t xml:space="preserve">wars have not been kind to </w:t>
      </w:r>
      <w:r w:rsidRPr="00CF2107">
        <w:rPr>
          <w:sz w:val="16"/>
        </w:rPr>
        <w:t>American</w:t>
      </w:r>
      <w:r w:rsidRPr="00CF2107">
        <w:rPr>
          <w:u w:val="single"/>
        </w:rPr>
        <w:t xml:space="preserve"> presidents. </w:t>
      </w:r>
      <w:r w:rsidRPr="00CF2107">
        <w:rPr>
          <w:sz w:val="16"/>
        </w:rPr>
        <w:t>The United States didn't achieve victory in Korea, Vietnam, Iraq or Afghanistan, and</w:t>
      </w:r>
      <w:r w:rsidRPr="00CF2107">
        <w:rPr>
          <w:u w:val="single"/>
        </w:rPr>
        <w:t xml:space="preserve"> the costs of these wars in human lives and dollars </w:t>
      </w:r>
      <w:r w:rsidRPr="00CF2107">
        <w:rPr>
          <w:sz w:val="16"/>
        </w:rPr>
        <w:t xml:space="preserve">were staggering. They </w:t>
      </w:r>
      <w:r w:rsidRPr="00CF2107">
        <w:rPr>
          <w:u w:val="single"/>
        </w:rPr>
        <w:t>left</w:t>
      </w:r>
      <w:r w:rsidRPr="00CF2107">
        <w:rPr>
          <w:sz w:val="16"/>
        </w:rPr>
        <w:t xml:space="preserve"> bruises and </w:t>
      </w:r>
      <w:r w:rsidRPr="00CF2107">
        <w:rPr>
          <w:u w:val="single"/>
        </w:rPr>
        <w:t>tarnished legacies for</w:t>
      </w:r>
      <w:r w:rsidRPr="00CF2107">
        <w:rPr>
          <w:sz w:val="16"/>
        </w:rPr>
        <w:t xml:space="preserve"> the </w:t>
      </w:r>
      <w:r w:rsidRPr="00CF2107">
        <w:rPr>
          <w:u w:val="single"/>
        </w:rPr>
        <w:t>presidencies</w:t>
      </w:r>
      <w:r w:rsidRPr="00CF2107">
        <w:rPr>
          <w:sz w:val="16"/>
        </w:rPr>
        <w:t xml:space="preserve"> of Harry Truman, Lyndon Johnson, George W. Bush and Barack Obama.</w:t>
      </w:r>
    </w:p>
    <w:p w14:paraId="6EC10790" w14:textId="77777777" w:rsidR="00CF2107" w:rsidRPr="00CF2107" w:rsidRDefault="00CF2107" w:rsidP="00CF2107">
      <w:pPr>
        <w:rPr>
          <w:u w:val="single"/>
        </w:rPr>
      </w:pPr>
      <w:r w:rsidRPr="00CF2107">
        <w:rPr>
          <w:sz w:val="16"/>
        </w:rPr>
        <w:t>We're not predicting that America and Iran are inexorably headed toward a major war, though</w:t>
      </w:r>
      <w:r w:rsidRPr="00CF2107">
        <w:rPr>
          <w:u w:val="single"/>
        </w:rPr>
        <w:t xml:space="preserve"> Iran's shoot-down overnight of a U.S. drone underscores the growing risk of conflict between the countries.</w:t>
      </w:r>
    </w:p>
    <w:p w14:paraId="7E4C17A5" w14:textId="77777777" w:rsidR="00CF2107" w:rsidRPr="00CF2107" w:rsidRDefault="00CF2107" w:rsidP="00CF2107">
      <w:pPr>
        <w:rPr>
          <w:sz w:val="16"/>
        </w:rPr>
      </w:pPr>
      <w:r w:rsidRPr="00CF2107">
        <w:rPr>
          <w:u w:val="single"/>
        </w:rPr>
        <w:t xml:space="preserve">Should war occur, President Trump will wish he had stayed out. </w:t>
      </w:r>
      <w:r w:rsidRPr="00CF2107">
        <w:rPr>
          <w:sz w:val="16"/>
        </w:rPr>
        <w:t>Given that he defines the world in terms of his political rather than the national interest, he would be wise to consider the following.</w:t>
      </w:r>
    </w:p>
    <w:p w14:paraId="48340A5B" w14:textId="77777777" w:rsidR="00CF2107" w:rsidRPr="00CF2107" w:rsidRDefault="00CF2107" w:rsidP="00CF2107">
      <w:pPr>
        <w:rPr>
          <w:sz w:val="16"/>
          <w:szCs w:val="16"/>
        </w:rPr>
      </w:pPr>
      <w:r w:rsidRPr="00CF2107">
        <w:rPr>
          <w:sz w:val="16"/>
          <w:szCs w:val="16"/>
        </w:rPr>
        <w:t>There's no good end game</w:t>
      </w:r>
    </w:p>
    <w:p w14:paraId="0F7E10D0" w14:textId="77777777" w:rsidR="00CF2107" w:rsidRPr="00CF2107" w:rsidRDefault="00CF2107" w:rsidP="00CF2107">
      <w:pPr>
        <w:rPr>
          <w:u w:val="single"/>
        </w:rPr>
      </w:pPr>
      <w:r w:rsidRPr="00CF2107">
        <w:rPr>
          <w:sz w:val="16"/>
        </w:rPr>
        <w:t>The</w:t>
      </w:r>
      <w:r w:rsidRPr="00CF2107">
        <w:rPr>
          <w:u w:val="single"/>
        </w:rPr>
        <w:t xml:space="preserve"> Trump </w:t>
      </w:r>
      <w:r w:rsidRPr="00CF2107">
        <w:rPr>
          <w:sz w:val="16"/>
        </w:rPr>
        <w:t xml:space="preserve">administration </w:t>
      </w:r>
      <w:r w:rsidRPr="00CF2107">
        <w:rPr>
          <w:u w:val="single"/>
        </w:rPr>
        <w:t>has</w:t>
      </w:r>
      <w:r w:rsidRPr="00CF2107">
        <w:rPr>
          <w:sz w:val="16"/>
        </w:rPr>
        <w:t xml:space="preserve"> conveyed</w:t>
      </w:r>
      <w:r w:rsidRPr="00CF2107">
        <w:rPr>
          <w:u w:val="single"/>
        </w:rPr>
        <w:t xml:space="preserve"> no clear or realistic goals </w:t>
      </w:r>
      <w:r w:rsidRPr="00CF2107">
        <w:rPr>
          <w:sz w:val="16"/>
        </w:rPr>
        <w:t>that would be</w:t>
      </w:r>
      <w:r w:rsidRPr="00CF2107">
        <w:rPr>
          <w:u w:val="single"/>
        </w:rPr>
        <w:t xml:space="preserve"> served by the use of military force against Iran. Iran is too </w:t>
      </w:r>
      <w:r w:rsidRPr="00CF2107">
        <w:rPr>
          <w:sz w:val="16"/>
        </w:rPr>
        <w:t>big and</w:t>
      </w:r>
      <w:r w:rsidRPr="00CF2107">
        <w:rPr>
          <w:u w:val="single"/>
        </w:rPr>
        <w:t xml:space="preserve"> strong to be toppled</w:t>
      </w:r>
      <w:r w:rsidRPr="00CF2107">
        <w:rPr>
          <w:sz w:val="16"/>
        </w:rPr>
        <w:t>, and</w:t>
      </w:r>
      <w:r w:rsidRPr="00CF2107">
        <w:rPr>
          <w:u w:val="single"/>
        </w:rPr>
        <w:t xml:space="preserve"> there is no </w:t>
      </w:r>
      <w:r w:rsidRPr="00CF2107">
        <w:rPr>
          <w:sz w:val="16"/>
        </w:rPr>
        <w:t>strong,</w:t>
      </w:r>
      <w:r w:rsidRPr="00CF2107">
        <w:rPr>
          <w:u w:val="single"/>
        </w:rPr>
        <w:t xml:space="preserve"> united opposition capable of fomenting </w:t>
      </w:r>
      <w:r w:rsidRPr="00CF2107">
        <w:rPr>
          <w:sz w:val="16"/>
        </w:rPr>
        <w:t>the kind of</w:t>
      </w:r>
      <w:r w:rsidRPr="00CF2107">
        <w:rPr>
          <w:u w:val="single"/>
        </w:rPr>
        <w:t xml:space="preserve"> unrest that could overthrow the regime in the wake of U.S. military strikes.</w:t>
      </w:r>
    </w:p>
    <w:p w14:paraId="7257C789" w14:textId="77777777" w:rsidR="00CF2107" w:rsidRPr="00CF2107" w:rsidRDefault="00CF2107" w:rsidP="00CF2107">
      <w:pPr>
        <w:rPr>
          <w:sz w:val="16"/>
        </w:rPr>
      </w:pPr>
      <w:r w:rsidRPr="00CF2107">
        <w:rPr>
          <w:u w:val="single"/>
        </w:rPr>
        <w:t>If the regime did collapse, it would likely be followed</w:t>
      </w:r>
      <w:r w:rsidRPr="00CF2107">
        <w:rPr>
          <w:sz w:val="16"/>
        </w:rPr>
        <w:t xml:space="preserve"> either </w:t>
      </w:r>
      <w:r w:rsidRPr="00CF2107">
        <w:rPr>
          <w:u w:val="single"/>
        </w:rPr>
        <w:t>by a period of instability or a government</w:t>
      </w:r>
      <w:r w:rsidRPr="00CF2107">
        <w:rPr>
          <w:sz w:val="16"/>
        </w:rPr>
        <w:t xml:space="preserve"> that is </w:t>
      </w:r>
      <w:r w:rsidRPr="00CF2107">
        <w:rPr>
          <w:u w:val="single"/>
        </w:rPr>
        <w:t>even more militantly anti-American</w:t>
      </w:r>
      <w:r w:rsidRPr="00CF2107">
        <w:rPr>
          <w:sz w:val="16"/>
        </w:rPr>
        <w:t>.</w:t>
      </w:r>
    </w:p>
    <w:p w14:paraId="2C8EDA04" w14:textId="77777777" w:rsidR="00CF2107" w:rsidRPr="00CF2107" w:rsidRDefault="00CF2107" w:rsidP="00CF2107">
      <w:pPr>
        <w:rPr>
          <w:sz w:val="16"/>
        </w:rPr>
      </w:pPr>
      <w:r w:rsidRPr="00CF2107">
        <w:rPr>
          <w:u w:val="single"/>
        </w:rPr>
        <w:t>In response to</w:t>
      </w:r>
      <w:r w:rsidRPr="00CF2107">
        <w:rPr>
          <w:sz w:val="16"/>
        </w:rPr>
        <w:t xml:space="preserve"> more limited </w:t>
      </w:r>
      <w:r w:rsidRPr="00CF2107">
        <w:rPr>
          <w:u w:val="single"/>
        </w:rPr>
        <w:t xml:space="preserve">U.S. military attacks, Iran </w:t>
      </w:r>
      <w:r w:rsidRPr="00CF2107">
        <w:rPr>
          <w:sz w:val="16"/>
        </w:rPr>
        <w:t>has many options available to</w:t>
      </w:r>
      <w:r w:rsidRPr="00CF2107">
        <w:rPr>
          <w:u w:val="single"/>
        </w:rPr>
        <w:t xml:space="preserve"> raise the cost for the U.S. and its friends in the region </w:t>
      </w:r>
      <w:r w:rsidRPr="00CF2107">
        <w:rPr>
          <w:sz w:val="16"/>
        </w:rPr>
        <w:t>— including</w:t>
      </w:r>
      <w:r w:rsidRPr="00CF2107">
        <w:rPr>
          <w:u w:val="single"/>
        </w:rPr>
        <w:t xml:space="preserve"> in Lebanon, Iraq, Yemen and Afghanistan.</w:t>
      </w:r>
    </w:p>
    <w:p w14:paraId="7F4EA00B" w14:textId="77777777" w:rsidR="00CF2107" w:rsidRPr="00CF2107" w:rsidRDefault="00CF2107" w:rsidP="00CF2107">
      <w:pPr>
        <w:rPr>
          <w:sz w:val="16"/>
        </w:rPr>
      </w:pPr>
      <w:r w:rsidRPr="00CF2107">
        <w:rPr>
          <w:u w:val="single"/>
        </w:rPr>
        <w:t xml:space="preserve">There is no reason to believe that Iran's </w:t>
      </w:r>
      <w:r w:rsidRPr="00CF2107">
        <w:rPr>
          <w:sz w:val="16"/>
        </w:rPr>
        <w:t>supreme</w:t>
      </w:r>
      <w:r w:rsidRPr="00CF2107">
        <w:rPr>
          <w:u w:val="single"/>
        </w:rPr>
        <w:t xml:space="preserve"> leader is prepared to suffer the humiliation of </w:t>
      </w:r>
      <w:r w:rsidRPr="00CF2107">
        <w:rPr>
          <w:sz w:val="16"/>
        </w:rPr>
        <w:t xml:space="preserve">returning to negotiations and </w:t>
      </w:r>
      <w:r w:rsidRPr="00CF2107">
        <w:rPr>
          <w:u w:val="single"/>
        </w:rPr>
        <w:t>caving to U.S. demands,</w:t>
      </w:r>
      <w:r w:rsidRPr="00CF2107">
        <w:rPr>
          <w:sz w:val="16"/>
        </w:rPr>
        <w:t xml:space="preserve"> especially since it was </w:t>
      </w:r>
      <w:r w:rsidRPr="00CF2107">
        <w:rPr>
          <w:u w:val="single"/>
        </w:rPr>
        <w:t xml:space="preserve">the Trump administration </w:t>
      </w:r>
      <w:r w:rsidRPr="00CF2107">
        <w:rPr>
          <w:sz w:val="16"/>
        </w:rPr>
        <w:t>that</w:t>
      </w:r>
      <w:r w:rsidRPr="00CF2107">
        <w:rPr>
          <w:u w:val="single"/>
        </w:rPr>
        <w:t xml:space="preserve"> walked away from an agreement with which the Iranians were complying. </w:t>
      </w:r>
      <w:r w:rsidRPr="00CF2107">
        <w:rPr>
          <w:sz w:val="16"/>
        </w:rPr>
        <w:t>And there is no evidence that President Trump is willing to offer Iran concessions to lure Tehran back to the table.</w:t>
      </w:r>
    </w:p>
    <w:p w14:paraId="065EC8F9" w14:textId="77777777" w:rsidR="00CF2107" w:rsidRPr="00CF2107" w:rsidRDefault="00CF2107" w:rsidP="00CF2107">
      <w:pPr>
        <w:rPr>
          <w:u w:val="single"/>
        </w:rPr>
      </w:pPr>
      <w:r w:rsidRPr="00CF2107">
        <w:rPr>
          <w:sz w:val="16"/>
        </w:rPr>
        <w:t xml:space="preserve">Furthermore, </w:t>
      </w:r>
      <w:r w:rsidRPr="00CF2107">
        <w:rPr>
          <w:u w:val="single"/>
        </w:rPr>
        <w:t xml:space="preserve">going to war without </w:t>
      </w:r>
      <w:r w:rsidRPr="00CF2107">
        <w:rPr>
          <w:sz w:val="16"/>
        </w:rPr>
        <w:t>any clearly</w:t>
      </w:r>
      <w:r w:rsidRPr="00CF2107">
        <w:rPr>
          <w:u w:val="single"/>
        </w:rPr>
        <w:t xml:space="preserve"> defined and attainable war aims is a recipe for an open-ended conflict </w:t>
      </w:r>
      <w:r w:rsidRPr="00CF2107">
        <w:rPr>
          <w:sz w:val="16"/>
        </w:rPr>
        <w:t>almost certain</w:t>
      </w:r>
      <w:r w:rsidRPr="00CF2107">
        <w:rPr>
          <w:u w:val="single"/>
        </w:rPr>
        <w:t xml:space="preserve"> to undermine U.S. interests and credibility.</w:t>
      </w:r>
    </w:p>
    <w:p w14:paraId="7D50BF69" w14:textId="77777777" w:rsidR="00CF2107" w:rsidRPr="00CF2107" w:rsidRDefault="00CF2107" w:rsidP="00CF2107">
      <w:pPr>
        <w:rPr>
          <w:sz w:val="16"/>
          <w:szCs w:val="16"/>
        </w:rPr>
      </w:pPr>
      <w:r w:rsidRPr="00CF2107">
        <w:rPr>
          <w:sz w:val="16"/>
          <w:szCs w:val="16"/>
        </w:rPr>
        <w:t>Riled oil markets</w:t>
      </w:r>
    </w:p>
    <w:p w14:paraId="1DCC1FE0" w14:textId="77777777" w:rsidR="00CF2107" w:rsidRPr="00CF2107" w:rsidRDefault="00CF2107" w:rsidP="00CF2107">
      <w:pPr>
        <w:rPr>
          <w:u w:val="single"/>
        </w:rPr>
      </w:pPr>
      <w:r w:rsidRPr="00CF2107">
        <w:rPr>
          <w:sz w:val="16"/>
        </w:rPr>
        <w:t>Periods of</w:t>
      </w:r>
      <w:r w:rsidRPr="00CF2107">
        <w:rPr>
          <w:u w:val="single"/>
        </w:rPr>
        <w:t xml:space="preserve"> Middle East tensions </w:t>
      </w:r>
      <w:r w:rsidRPr="00CF2107">
        <w:rPr>
          <w:sz w:val="16"/>
        </w:rPr>
        <w:t>historically</w:t>
      </w:r>
      <w:r w:rsidRPr="00CF2107">
        <w:rPr>
          <w:u w:val="single"/>
        </w:rPr>
        <w:t xml:space="preserve"> make for instability in oil markets. Hours after two tankers were disabled in the Gulf of Oman by </w:t>
      </w:r>
      <w:r w:rsidRPr="00CF2107">
        <w:rPr>
          <w:sz w:val="16"/>
        </w:rPr>
        <w:t>what was almost certainly</w:t>
      </w:r>
      <w:r w:rsidRPr="00CF2107">
        <w:rPr>
          <w:u w:val="single"/>
        </w:rPr>
        <w:t xml:space="preserve"> Iranian sabotage, oil prices spiked.</w:t>
      </w:r>
    </w:p>
    <w:p w14:paraId="3AEF8A40" w14:textId="77777777" w:rsidR="00CF2107" w:rsidRPr="00CF2107" w:rsidRDefault="00CF2107" w:rsidP="00CF2107">
      <w:pPr>
        <w:rPr>
          <w:sz w:val="16"/>
        </w:rPr>
      </w:pPr>
      <w:r w:rsidRPr="00CF2107">
        <w:rPr>
          <w:sz w:val="16"/>
        </w:rPr>
        <w:t xml:space="preserve">The </w:t>
      </w:r>
      <w:r w:rsidRPr="00CF2107">
        <w:rPr>
          <w:u w:val="single"/>
        </w:rPr>
        <w:t xml:space="preserve">last thing Trump needs as </w:t>
      </w:r>
      <w:r w:rsidRPr="00CF2107">
        <w:rPr>
          <w:sz w:val="16"/>
        </w:rPr>
        <w:t>the</w:t>
      </w:r>
      <w:r w:rsidRPr="00CF2107">
        <w:rPr>
          <w:u w:val="single"/>
        </w:rPr>
        <w:t xml:space="preserve"> 2020 </w:t>
      </w:r>
      <w:r w:rsidRPr="00CF2107">
        <w:rPr>
          <w:sz w:val="16"/>
        </w:rPr>
        <w:t xml:space="preserve">election </w:t>
      </w:r>
      <w:r w:rsidRPr="00CF2107">
        <w:rPr>
          <w:u w:val="single"/>
        </w:rPr>
        <w:t>approaches</w:t>
      </w:r>
      <w:r w:rsidRPr="00CF2107">
        <w:rPr>
          <w:sz w:val="16"/>
        </w:rPr>
        <w:t xml:space="preserve"> </w:t>
      </w:r>
      <w:r w:rsidRPr="00CF2107">
        <w:rPr>
          <w:u w:val="single"/>
        </w:rPr>
        <w:t>is rising gas prices</w:t>
      </w:r>
      <w:r w:rsidRPr="00CF2107">
        <w:rPr>
          <w:sz w:val="16"/>
        </w:rPr>
        <w:t>. But that's likely what he'll get should the U.S. and Iran find themselves in conflict.</w:t>
      </w:r>
    </w:p>
    <w:p w14:paraId="129783BB" w14:textId="77777777" w:rsidR="00CF2107" w:rsidRPr="00CF2107" w:rsidRDefault="00CF2107" w:rsidP="00CF2107">
      <w:pPr>
        <w:rPr>
          <w:sz w:val="16"/>
        </w:rPr>
      </w:pPr>
      <w:r w:rsidRPr="00CF2107">
        <w:rPr>
          <w:sz w:val="16"/>
        </w:rPr>
        <w:t>Oil trades in a single market and</w:t>
      </w:r>
      <w:r w:rsidRPr="00CF2107">
        <w:rPr>
          <w:u w:val="single"/>
        </w:rPr>
        <w:t xml:space="preserve"> regardless of increased U.S. production, disruptions in </w:t>
      </w:r>
      <w:r w:rsidRPr="00CF2107">
        <w:rPr>
          <w:sz w:val="16"/>
        </w:rPr>
        <w:t>the supply of</w:t>
      </w:r>
      <w:r w:rsidRPr="00CF2107">
        <w:rPr>
          <w:u w:val="single"/>
        </w:rPr>
        <w:t xml:space="preserve"> Persian Gulf oil will drive up prices</w:t>
      </w:r>
      <w:r w:rsidRPr="00CF2107">
        <w:rPr>
          <w:sz w:val="16"/>
        </w:rPr>
        <w:t xml:space="preserve">. </w:t>
      </w:r>
      <w:r w:rsidRPr="00CF2107">
        <w:rPr>
          <w:u w:val="single"/>
        </w:rPr>
        <w:t xml:space="preserve">Iran has </w:t>
      </w:r>
      <w:r w:rsidRPr="00CF2107">
        <w:rPr>
          <w:sz w:val="16"/>
        </w:rPr>
        <w:t>ample means — with</w:t>
      </w:r>
      <w:r w:rsidRPr="00CF2107">
        <w:rPr>
          <w:u w:val="single"/>
        </w:rPr>
        <w:t xml:space="preserve"> anti-ship missiles, mines and torpedoes </w:t>
      </w:r>
      <w:r w:rsidRPr="00CF2107">
        <w:rPr>
          <w:sz w:val="16"/>
        </w:rPr>
        <w:t>—</w:t>
      </w:r>
      <w:r w:rsidRPr="00CF2107">
        <w:rPr>
          <w:u w:val="single"/>
        </w:rPr>
        <w:t xml:space="preserve"> to disrupt oil shipments.</w:t>
      </w:r>
      <w:r w:rsidRPr="00CF2107">
        <w:rPr>
          <w:sz w:val="16"/>
        </w:rPr>
        <w:t xml:space="preserve"> Even though the U.S. maintains overwhelming military preponderance in the region, it's an illusion to believe that restoring the uninterrupted flow of oil would be quick or easy in the face of a determined Iranian campaign to interdict shipping and to damage critical energy infrastructure in the Gulf.</w:t>
      </w:r>
    </w:p>
    <w:p w14:paraId="59A5658A" w14:textId="77777777" w:rsidR="00CF2107" w:rsidRPr="00CF2107" w:rsidRDefault="00CF2107" w:rsidP="00CF2107">
      <w:pPr>
        <w:rPr>
          <w:sz w:val="16"/>
          <w:szCs w:val="16"/>
        </w:rPr>
      </w:pPr>
      <w:r w:rsidRPr="00CF2107">
        <w:rPr>
          <w:sz w:val="16"/>
          <w:szCs w:val="16"/>
        </w:rPr>
        <w:t>Tangled up in another foreign war</w:t>
      </w:r>
    </w:p>
    <w:p w14:paraId="39353959" w14:textId="77777777" w:rsidR="00CF2107" w:rsidRPr="00CF2107" w:rsidRDefault="00CF2107" w:rsidP="00CF2107">
      <w:pPr>
        <w:rPr>
          <w:sz w:val="16"/>
        </w:rPr>
      </w:pPr>
      <w:r w:rsidRPr="00CF2107">
        <w:rPr>
          <w:u w:val="single"/>
        </w:rPr>
        <w:t>President Trump has made getting out of unwinnable wars one of the hallmarks of his presidency.</w:t>
      </w:r>
      <w:r w:rsidRPr="00CF2107">
        <w:rPr>
          <w:sz w:val="16"/>
        </w:rPr>
        <w:t xml:space="preserve"> </w:t>
      </w:r>
      <w:r w:rsidRPr="00CF2107">
        <w:rPr>
          <w:u w:val="single"/>
        </w:rPr>
        <w:t>Trump's positions</w:t>
      </w:r>
      <w:r w:rsidRPr="00CF2107">
        <w:rPr>
          <w:sz w:val="16"/>
        </w:rPr>
        <w:t xml:space="preserve">, from reducing the number of U.S. forces in Afghanistan to his great reluctance to deploy troops to Syria, </w:t>
      </w:r>
      <w:r w:rsidRPr="00CF2107">
        <w:rPr>
          <w:u w:val="single"/>
        </w:rPr>
        <w:t>show</w:t>
      </w:r>
      <w:r w:rsidRPr="00CF2107">
        <w:rPr>
          <w:sz w:val="16"/>
        </w:rPr>
        <w:t xml:space="preserve"> an</w:t>
      </w:r>
      <w:r w:rsidRPr="00CF2107">
        <w:rPr>
          <w:u w:val="single"/>
        </w:rPr>
        <w:t xml:space="preserve"> awareness of the American public's aversion to new military adventures.</w:t>
      </w:r>
      <w:r w:rsidRPr="00CF2107">
        <w:rPr>
          <w:sz w:val="16"/>
        </w:rPr>
        <w:t xml:space="preserve"> Last February, he told CBS's Margaret Brennan that getting out of "endless wars" was one of his main messages and helped him defeat 17 Republicans for the nomination in 2016. And he has repeatedly expressed a desire to talk to the Iranians rather than to fight with them.</w:t>
      </w:r>
    </w:p>
    <w:p w14:paraId="49E5D97B" w14:textId="77777777" w:rsidR="00CF2107" w:rsidRPr="00CF2107" w:rsidRDefault="00CF2107" w:rsidP="00CF2107">
      <w:pPr>
        <w:rPr>
          <w:sz w:val="16"/>
        </w:rPr>
      </w:pPr>
      <w:r w:rsidRPr="00CF2107">
        <w:rPr>
          <w:sz w:val="16"/>
        </w:rPr>
        <w:t xml:space="preserve">Unless it's short and decisive, a risky, </w:t>
      </w:r>
      <w:r w:rsidRPr="00CF2107">
        <w:rPr>
          <w:u w:val="single"/>
        </w:rPr>
        <w:t xml:space="preserve">uncertain </w:t>
      </w:r>
      <w:r w:rsidRPr="00CF2107">
        <w:rPr>
          <w:sz w:val="16"/>
        </w:rPr>
        <w:t>and</w:t>
      </w:r>
      <w:r w:rsidRPr="00CF2107">
        <w:rPr>
          <w:u w:val="single"/>
        </w:rPr>
        <w:t xml:space="preserve"> open-ended conflict with Iran won't help him </w:t>
      </w:r>
      <w:r w:rsidRPr="00CF2107">
        <w:rPr>
          <w:sz w:val="16"/>
        </w:rPr>
        <w:t>much</w:t>
      </w:r>
      <w:r w:rsidRPr="00CF2107">
        <w:rPr>
          <w:u w:val="single"/>
        </w:rPr>
        <w:t xml:space="preserve"> with his Democratic opponent, independents or his base</w:t>
      </w:r>
      <w:r w:rsidRPr="00CF2107">
        <w:rPr>
          <w:sz w:val="16"/>
        </w:rPr>
        <w:t xml:space="preserve">. In fact, an unnamed White House official told the Washington Examiner that </w:t>
      </w:r>
      <w:r w:rsidRPr="00CF2107">
        <w:rPr>
          <w:u w:val="single"/>
        </w:rPr>
        <w:t>it would "absolutely alienate his base" if he were to involve America in new war</w:t>
      </w:r>
      <w:r w:rsidRPr="00CF2107">
        <w:rPr>
          <w:sz w:val="16"/>
        </w:rPr>
        <w:t>.</w:t>
      </w:r>
    </w:p>
    <w:p w14:paraId="11D52ED6" w14:textId="77777777" w:rsidR="00CF2107" w:rsidRPr="00CF2107" w:rsidRDefault="00CF2107" w:rsidP="00CF2107">
      <w:pPr>
        <w:rPr>
          <w:sz w:val="16"/>
          <w:szCs w:val="16"/>
        </w:rPr>
      </w:pPr>
      <w:r w:rsidRPr="00CF2107">
        <w:rPr>
          <w:sz w:val="16"/>
          <w:szCs w:val="16"/>
        </w:rPr>
        <w:t>The U.S. has had military and diplomatic support for every major war it has conducted since the end of the Korean War in 1953. Even in the unpopular 2003 invasion of Iraq, the Bush administration cobbled together a small coalition of willing countries to join America in combat.</w:t>
      </w:r>
    </w:p>
    <w:p w14:paraId="3A72717A" w14:textId="77777777" w:rsidR="00CF2107" w:rsidRPr="00CF2107" w:rsidRDefault="00CF2107" w:rsidP="00CF2107">
      <w:pPr>
        <w:rPr>
          <w:u w:val="single"/>
        </w:rPr>
      </w:pPr>
      <w:r w:rsidRPr="00CF2107">
        <w:rPr>
          <w:sz w:val="16"/>
        </w:rPr>
        <w:t xml:space="preserve">At best, should the U.S. go to war against Iran, it will be able to muster the diplomatic and perhaps military support of four countries: the United Kingdom, Saudi Arabia, the United Arab Emirates and Israel. Otherwise, the </w:t>
      </w:r>
      <w:r w:rsidRPr="00CF2107">
        <w:rPr>
          <w:u w:val="single"/>
        </w:rPr>
        <w:t xml:space="preserve">rest of the world has been completely put off by </w:t>
      </w:r>
      <w:r w:rsidRPr="00CF2107">
        <w:rPr>
          <w:sz w:val="16"/>
        </w:rPr>
        <w:t>the</w:t>
      </w:r>
      <w:r w:rsidRPr="00CF2107">
        <w:rPr>
          <w:u w:val="single"/>
        </w:rPr>
        <w:t xml:space="preserve"> Trump </w:t>
      </w:r>
      <w:r w:rsidRPr="00CF2107">
        <w:rPr>
          <w:sz w:val="16"/>
        </w:rPr>
        <w:t>administration's</w:t>
      </w:r>
      <w:r w:rsidRPr="00CF2107">
        <w:rPr>
          <w:u w:val="single"/>
        </w:rPr>
        <w:t xml:space="preserve"> unilateralism, belligerent nationalism, its decision to leave the nuclear agreement without a compelling cause and actions</w:t>
      </w:r>
      <w:r w:rsidRPr="00CF2107">
        <w:rPr>
          <w:sz w:val="16"/>
        </w:rPr>
        <w:t xml:space="preserve"> that are</w:t>
      </w:r>
      <w:r w:rsidRPr="00CF2107">
        <w:rPr>
          <w:u w:val="single"/>
        </w:rPr>
        <w:t xml:space="preserve"> clearly aimed at provoking</w:t>
      </w:r>
      <w:r w:rsidRPr="00CF2107">
        <w:rPr>
          <w:sz w:val="16"/>
        </w:rPr>
        <w:t xml:space="preserve"> a</w:t>
      </w:r>
      <w:r w:rsidRPr="00CF2107">
        <w:rPr>
          <w:u w:val="single"/>
        </w:rPr>
        <w:t xml:space="preserve"> military confrontation with Iran. </w:t>
      </w:r>
      <w:r w:rsidRPr="00CF2107">
        <w:rPr>
          <w:sz w:val="16"/>
        </w:rPr>
        <w:t xml:space="preserve">A </w:t>
      </w:r>
      <w:r w:rsidRPr="00CF2107">
        <w:rPr>
          <w:u w:val="single"/>
        </w:rPr>
        <w:t>war with Iran without significant international support</w:t>
      </w:r>
      <w:r w:rsidRPr="00CF2107">
        <w:rPr>
          <w:sz w:val="16"/>
        </w:rPr>
        <w:t xml:space="preserve">, and </w:t>
      </w:r>
      <w:r w:rsidRPr="00CF2107">
        <w:rPr>
          <w:u w:val="single"/>
        </w:rPr>
        <w:t>perceived to be America's fault</w:t>
      </w:r>
      <w:r w:rsidRPr="00CF2107">
        <w:rPr>
          <w:sz w:val="16"/>
        </w:rPr>
        <w:t xml:space="preserve">, </w:t>
      </w:r>
      <w:r w:rsidRPr="00CF2107">
        <w:rPr>
          <w:u w:val="single"/>
        </w:rPr>
        <w:t>would leave the U.S. isolated and bearing full responsibility</w:t>
      </w:r>
      <w:r w:rsidRPr="00CF2107">
        <w:rPr>
          <w:sz w:val="16"/>
        </w:rPr>
        <w:t xml:space="preserve">. More than likely, </w:t>
      </w:r>
      <w:r w:rsidRPr="00CF2107">
        <w:rPr>
          <w:u w:val="single"/>
        </w:rPr>
        <w:t xml:space="preserve">this kind of unilateralism would hand Russia </w:t>
      </w:r>
      <w:r w:rsidRPr="00CF2107">
        <w:rPr>
          <w:sz w:val="16"/>
        </w:rPr>
        <w:t>and</w:t>
      </w:r>
      <w:r w:rsidRPr="00CF2107">
        <w:rPr>
          <w:u w:val="single"/>
        </w:rPr>
        <w:t xml:space="preserve"> China — and Iran — an enormous propaganda advantage and weaken U.S. leverage</w:t>
      </w:r>
      <w:r w:rsidRPr="00CF2107">
        <w:rPr>
          <w:sz w:val="16"/>
        </w:rPr>
        <w:t xml:space="preserve"> in the days after.</w:t>
      </w:r>
    </w:p>
    <w:p w14:paraId="537835D4" w14:textId="77777777" w:rsidR="00CF2107" w:rsidRPr="00CF2107" w:rsidRDefault="00CF2107" w:rsidP="00CF2107">
      <w:pPr>
        <w:rPr>
          <w:sz w:val="16"/>
        </w:rPr>
      </w:pPr>
      <w:r w:rsidRPr="00CF2107">
        <w:rPr>
          <w:sz w:val="16"/>
        </w:rPr>
        <w:t xml:space="preserve">It is the day-after problem that looms large over America's experiences with the use of military force in Afghanistan, Iraq and even Syria. When a president is deciding whether to put Americans in harm's way, it's critical to ask not just can we, but should we, what will it cost and what's the exit strategy? We hope those are under consideration. </w:t>
      </w:r>
      <w:r w:rsidRPr="00CF2107">
        <w:rPr>
          <w:u w:val="single"/>
        </w:rPr>
        <w:t>Because of all</w:t>
      </w:r>
      <w:r w:rsidRPr="00CF2107">
        <w:rPr>
          <w:sz w:val="16"/>
        </w:rPr>
        <w:t xml:space="preserve"> the </w:t>
      </w:r>
      <w:r w:rsidRPr="00CF2107">
        <w:rPr>
          <w:u w:val="single"/>
        </w:rPr>
        <w:t>plausible military conflicts confronting America</w:t>
      </w:r>
      <w:r w:rsidRPr="00CF2107">
        <w:rPr>
          <w:sz w:val="16"/>
        </w:rPr>
        <w:t xml:space="preserve"> today, </w:t>
      </w:r>
      <w:r w:rsidRPr="00CF2107">
        <w:rPr>
          <w:u w:val="single"/>
        </w:rPr>
        <w:t>we cannot think of one that's more unnecessary, counterproductive and fraught with greater uncertainty and risk than</w:t>
      </w:r>
      <w:r w:rsidRPr="00CF2107">
        <w:rPr>
          <w:sz w:val="16"/>
        </w:rPr>
        <w:t xml:space="preserve"> stumbling or willfully heading into </w:t>
      </w:r>
      <w:r w:rsidRPr="00CF2107">
        <w:rPr>
          <w:u w:val="single"/>
        </w:rPr>
        <w:t>war with Iran</w:t>
      </w:r>
      <w:r w:rsidRPr="00CF2107">
        <w:rPr>
          <w:sz w:val="16"/>
        </w:rPr>
        <w:t>.</w:t>
      </w:r>
    </w:p>
    <w:p w14:paraId="45B5DE0E" w14:textId="77777777" w:rsidR="00CF2107" w:rsidRPr="00CF2107" w:rsidRDefault="00CF2107" w:rsidP="00CF2107">
      <w:pPr>
        <w:keepNext/>
        <w:keepLines/>
        <w:spacing w:before="40" w:after="0"/>
        <w:outlineLvl w:val="3"/>
        <w:rPr>
          <w:rFonts w:eastAsiaTheme="majorEastAsia" w:cstheme="majorBidi"/>
          <w:b/>
          <w:bCs/>
          <w:iCs/>
          <w:sz w:val="26"/>
        </w:rPr>
      </w:pPr>
      <w:r w:rsidRPr="00CF2107">
        <w:rPr>
          <w:rFonts w:eastAsiaTheme="majorEastAsia" w:cstheme="majorBidi"/>
          <w:b/>
          <w:bCs/>
          <w:iCs/>
          <w:sz w:val="26"/>
        </w:rPr>
        <w:t>Pres powers solve warming – federal statutes support</w:t>
      </w:r>
    </w:p>
    <w:p w14:paraId="6D14A955" w14:textId="77777777" w:rsidR="00CF2107" w:rsidRPr="00CF2107" w:rsidRDefault="00CF2107" w:rsidP="00CF2107">
      <w:r w:rsidRPr="00CF2107">
        <w:rPr>
          <w:b/>
          <w:bCs/>
          <w:sz w:val="26"/>
        </w:rPr>
        <w:t>Mogensen 19</w:t>
      </w:r>
      <w:r w:rsidRPr="00CF2107">
        <w:t>, (Jackie Flynn Mogensen is an assistant editor for Mother Jones), 3-9-2019, “What could happen if a Democratic president declared a national climate emergency,” Bulletin of the Atomic Scientists, https://thebulletin.org/2019/03/what-could-happen-if-a-democratic-president-declared-a-national-climate-emergency</w:t>
      </w:r>
    </w:p>
    <w:p w14:paraId="4CB11172" w14:textId="77777777" w:rsidR="00CF2107" w:rsidRPr="00CF2107" w:rsidRDefault="00CF2107" w:rsidP="00CF2107">
      <w:pPr>
        <w:rPr>
          <w:sz w:val="16"/>
          <w:szCs w:val="16"/>
        </w:rPr>
      </w:pPr>
      <w:r w:rsidRPr="00CF2107">
        <w:rPr>
          <w:sz w:val="16"/>
          <w:szCs w:val="16"/>
        </w:rPr>
        <w:t>Over and over, President Donald Trump has done things no sitting president would dare do. In February, the country again entered new terrain when he declared a national emergency, effectively unlocking billions of dollars in emergency funding for his border wall. Almost immediately, members of both parties started theorizing—and sounding the alarm—about the precedent such a move would set.</w:t>
      </w:r>
    </w:p>
    <w:p w14:paraId="3FF72E16" w14:textId="77777777" w:rsidR="00CF2107" w:rsidRPr="00CF2107" w:rsidRDefault="00CF2107" w:rsidP="00CF2107">
      <w:pPr>
        <w:rPr>
          <w:sz w:val="16"/>
        </w:rPr>
      </w:pPr>
      <w:r w:rsidRPr="00CF2107">
        <w:rPr>
          <w:sz w:val="16"/>
        </w:rPr>
        <w:t xml:space="preserve">On one side, </w:t>
      </w:r>
      <w:r w:rsidRPr="00CF2107">
        <w:rPr>
          <w:u w:val="single"/>
        </w:rPr>
        <w:t xml:space="preserve">Democrats like House Speaker Nancy Pelosi (D-Calif.) and Sen. Bernie Sanders (I-Vt.) </w:t>
      </w:r>
      <w:r w:rsidRPr="00CF2107">
        <w:rPr>
          <w:sz w:val="16"/>
        </w:rPr>
        <w:t>were quick to argue that the declaration was a bad move—but</w:t>
      </w:r>
      <w:r w:rsidRPr="00CF2107">
        <w:rPr>
          <w:u w:val="single"/>
        </w:rPr>
        <w:t xml:space="preserve"> suggested that a future Democratic president could use the same powers for a different emergency, like climate change or gun control.</w:t>
      </w:r>
      <w:r w:rsidRPr="00CF2107">
        <w:rPr>
          <w:sz w:val="16"/>
        </w:rPr>
        <w:t xml:space="preserve"> After all, the two issues, they argued, have far more legitimacy as emergencies than Trump’s “border crisis.”</w:t>
      </w:r>
    </w:p>
    <w:p w14:paraId="08AFDC82" w14:textId="77777777" w:rsidR="00CF2107" w:rsidRPr="00CF2107" w:rsidRDefault="00CF2107" w:rsidP="00CF2107">
      <w:pPr>
        <w:rPr>
          <w:sz w:val="16"/>
        </w:rPr>
      </w:pPr>
      <w:r w:rsidRPr="00CF2107">
        <w:rPr>
          <w:sz w:val="16"/>
        </w:rPr>
        <w:t xml:space="preserve">This line of thinking has sent Republicans like Sens. Lamar Alexander (R-Tenn.) and Thom Tillis (R-N.C.) into something of a panic. As Sen. Marco Rubio (R-Fla.) warned in an interview with CNBC in January: “If today the national emergency is border security… </w:t>
      </w:r>
      <w:r w:rsidRPr="00CF2107">
        <w:rPr>
          <w:b/>
          <w:bCs/>
          <w:u w:val="single"/>
        </w:rPr>
        <w:t>tomorrow the national emergency might be climate change</w:t>
      </w:r>
      <w:r w:rsidRPr="00CF2107">
        <w:rPr>
          <w:sz w:val="16"/>
        </w:rPr>
        <w:t>.”</w:t>
      </w:r>
    </w:p>
    <w:p w14:paraId="5DAB2AE3" w14:textId="77777777" w:rsidR="00CF2107" w:rsidRPr="00CF2107" w:rsidRDefault="00CF2107" w:rsidP="00CF2107">
      <w:pPr>
        <w:rPr>
          <w:sz w:val="16"/>
          <w:szCs w:val="16"/>
        </w:rPr>
      </w:pPr>
      <w:r w:rsidRPr="00CF2107">
        <w:rPr>
          <w:sz w:val="16"/>
          <w:szCs w:val="16"/>
        </w:rPr>
        <w:t>Now, with the support of Tillis and Sens. Susan Collins (R-Maine), Lisa Murkowski (R-Ala.), and Rand Paul (R-Ky.), there seem to be enough votes in the Senate to pass a resolution to stop Trump’s emergency, which already passed the House. But, as neither chamber is likely to have enough votes to override Trump’s almost-certain veto, its fate will almost assuredly be left up to the courts, following an onslaught of lawsuits.</w:t>
      </w:r>
    </w:p>
    <w:p w14:paraId="0A992122" w14:textId="77777777" w:rsidR="00CF2107" w:rsidRPr="00CF2107" w:rsidRDefault="00CF2107" w:rsidP="00CF2107">
      <w:pPr>
        <w:rPr>
          <w:sz w:val="16"/>
          <w:szCs w:val="16"/>
        </w:rPr>
      </w:pPr>
      <w:r w:rsidRPr="00CF2107">
        <w:rPr>
          <w:sz w:val="16"/>
          <w:szCs w:val="16"/>
        </w:rPr>
        <w:t>But we’ve been wondering: What would a national emergency declaration over climate change really look like, hypothetically speaking? And, crucially, is it even a good idea?</w:t>
      </w:r>
    </w:p>
    <w:p w14:paraId="2F98C096" w14:textId="77777777" w:rsidR="00CF2107" w:rsidRPr="00CF2107" w:rsidRDefault="00CF2107" w:rsidP="00CF2107">
      <w:pPr>
        <w:rPr>
          <w:sz w:val="16"/>
        </w:rPr>
      </w:pPr>
      <w:r w:rsidRPr="00CF2107">
        <w:rPr>
          <w:sz w:val="16"/>
        </w:rPr>
        <w:t>“Declaring an emergency isn’t a magic wand,” says Dan Farber, a law professor and faculty director of the Center for Law, Energy, and the Environment at the University of California-Berkeley. “What</w:t>
      </w:r>
      <w:r w:rsidRPr="00CF2107">
        <w:rPr>
          <w:u w:val="single"/>
        </w:rPr>
        <w:t xml:space="preserve"> declaring an emergency </w:t>
      </w:r>
      <w:r w:rsidRPr="00CF2107">
        <w:rPr>
          <w:sz w:val="16"/>
        </w:rPr>
        <w:t>does is</w:t>
      </w:r>
      <w:r w:rsidRPr="00CF2107">
        <w:rPr>
          <w:u w:val="single"/>
        </w:rPr>
        <w:t xml:space="preserve"> allow the president or administrative agencies to </w:t>
      </w:r>
      <w:r w:rsidRPr="00CF2107">
        <w:rPr>
          <w:sz w:val="16"/>
        </w:rPr>
        <w:t>then</w:t>
      </w:r>
      <w:r w:rsidRPr="00CF2107">
        <w:rPr>
          <w:u w:val="single"/>
        </w:rPr>
        <w:t xml:space="preserve"> take advantage of a long list of statutes that have national emergency triggers,” as permitted by the National Emergencies Act of 1976.</w:t>
      </w:r>
      <w:r w:rsidRPr="00CF2107">
        <w:rPr>
          <w:sz w:val="16"/>
        </w:rPr>
        <w:t xml:space="preserve"> While doing so, he says, is “not an excuse for the president to take over the country,” it could do some good.</w:t>
      </w:r>
    </w:p>
    <w:p w14:paraId="12210CEB" w14:textId="77777777" w:rsidR="00CF2107" w:rsidRPr="00CF2107" w:rsidRDefault="00CF2107" w:rsidP="00CF2107">
      <w:pPr>
        <w:rPr>
          <w:sz w:val="16"/>
          <w:szCs w:val="16"/>
        </w:rPr>
      </w:pPr>
      <w:r w:rsidRPr="00CF2107">
        <w:rPr>
          <w:sz w:val="16"/>
          <w:szCs w:val="16"/>
        </w:rPr>
        <w:t>“This is something even a moderate Democrat really ought to think about,” Farber argues.</w:t>
      </w:r>
    </w:p>
    <w:p w14:paraId="18F93F5B" w14:textId="77777777" w:rsidR="00CF2107" w:rsidRPr="00CF2107" w:rsidRDefault="00CF2107" w:rsidP="00CF2107">
      <w:pPr>
        <w:rPr>
          <w:sz w:val="16"/>
          <w:szCs w:val="16"/>
        </w:rPr>
      </w:pPr>
      <w:r w:rsidRPr="00CF2107">
        <w:rPr>
          <w:sz w:val="16"/>
          <w:szCs w:val="16"/>
        </w:rPr>
        <w:t>To be clear, the feasibility of a climate emergency largely depends on if the courts uphold Trump’s emergency declaration (and, of course, a future president’s willingness to declare one). As Andrew Boyle, counsel in the Liberty and National Security Program at the Brennan Center, a nonpartisan law and policy institute out of New York University, points out, there is no real definition of what constitutes an “emergency” in the eyes of the law.</w:t>
      </w:r>
    </w:p>
    <w:p w14:paraId="2D005170" w14:textId="77777777" w:rsidR="00CF2107" w:rsidRPr="00CF2107" w:rsidRDefault="00CF2107" w:rsidP="00CF2107">
      <w:pPr>
        <w:rPr>
          <w:sz w:val="16"/>
          <w:szCs w:val="16"/>
        </w:rPr>
      </w:pPr>
      <w:r w:rsidRPr="00CF2107">
        <w:rPr>
          <w:sz w:val="16"/>
          <w:szCs w:val="16"/>
        </w:rPr>
        <w:t>“This is the first time a president has used emergency powers under the National Emergencies Act after asking Congress and not being able to do it,” he says. “So in a lot of ways, we’re in sort of uncharted territory, and we’ll have to wait and see what happens in the courts.”</w:t>
      </w:r>
    </w:p>
    <w:p w14:paraId="00410531" w14:textId="77777777" w:rsidR="00CF2107" w:rsidRPr="00CF2107" w:rsidRDefault="00CF2107" w:rsidP="00CF2107">
      <w:pPr>
        <w:rPr>
          <w:sz w:val="16"/>
          <w:szCs w:val="16"/>
        </w:rPr>
      </w:pPr>
      <w:r w:rsidRPr="00CF2107">
        <w:rPr>
          <w:sz w:val="16"/>
          <w:szCs w:val="16"/>
        </w:rPr>
        <w:t>Caveats aside, here are five key actions a president could take to address climate change under a declaration of national emergency:</w:t>
      </w:r>
    </w:p>
    <w:p w14:paraId="5970D190" w14:textId="77777777" w:rsidR="00CF2107" w:rsidRPr="00CF2107" w:rsidRDefault="00CF2107" w:rsidP="00CF2107">
      <w:pPr>
        <w:rPr>
          <w:sz w:val="16"/>
        </w:rPr>
      </w:pPr>
      <w:r w:rsidRPr="00CF2107">
        <w:rPr>
          <w:sz w:val="16"/>
        </w:rPr>
        <w:t xml:space="preserve">1. </w:t>
      </w:r>
      <w:r w:rsidRPr="00CF2107">
        <w:rPr>
          <w:u w:val="single"/>
        </w:rPr>
        <w:t>Divert military money to fund renewable energy and climate-related construction projects</w:t>
      </w:r>
      <w:r w:rsidRPr="00CF2107">
        <w:rPr>
          <w:sz w:val="16"/>
        </w:rPr>
        <w:t xml:space="preserve">. If this sounds familiar, that’s because it’s </w:t>
      </w:r>
      <w:r w:rsidRPr="00CF2107">
        <w:rPr>
          <w:u w:val="single"/>
        </w:rPr>
        <w:t>basically what Trump plans to do for his wall</w:t>
      </w:r>
      <w:r w:rsidRPr="00CF2107">
        <w:rPr>
          <w:sz w:val="16"/>
        </w:rPr>
        <w:t xml:space="preserve">. In his emergency declaration, Trump invoked </w:t>
      </w:r>
      <w:r w:rsidRPr="00CF2107">
        <w:rPr>
          <w:u w:val="single"/>
        </w:rPr>
        <w:t>statute 10 USC 2808</w:t>
      </w:r>
      <w:r w:rsidRPr="00CF2107">
        <w:rPr>
          <w:sz w:val="16"/>
        </w:rPr>
        <w:t xml:space="preserve"> to unlock “up to $3.6 billion” of Pentagon funds for wall construction, according to the White House. Importantly, statute 2808 only authorizes the president to redistribute military funding for construction projects that support the military. It’s unclear if Trump’s argument that the wall supports the military will withstand legal muster, but if the courts give it the go-ahead, it’s possible that the same statute </w:t>
      </w:r>
      <w:r w:rsidRPr="00CF2107">
        <w:rPr>
          <w:u w:val="single"/>
        </w:rPr>
        <w:t>could also be applied to fund green energy construction projects</w:t>
      </w:r>
      <w:r w:rsidRPr="00CF2107">
        <w:rPr>
          <w:sz w:val="16"/>
        </w:rPr>
        <w:t>, according to Boyle—assuming the federal government could successfully argue that fighting climate change is supporting the military.</w:t>
      </w:r>
    </w:p>
    <w:p w14:paraId="582453F5" w14:textId="77777777" w:rsidR="00CF2107" w:rsidRPr="00CF2107" w:rsidRDefault="00CF2107" w:rsidP="00CF2107">
      <w:pPr>
        <w:rPr>
          <w:sz w:val="16"/>
        </w:rPr>
      </w:pPr>
      <w:r w:rsidRPr="00CF2107">
        <w:rPr>
          <w:sz w:val="16"/>
        </w:rPr>
        <w:t xml:space="preserve">In a January story for Legal Planet, a law blog run by the University of California-Los Angeles and Berkeley, Farber writes that </w:t>
      </w:r>
      <w:r w:rsidRPr="00CF2107">
        <w:rPr>
          <w:u w:val="single"/>
        </w:rPr>
        <w:t>those projects could include building wind or solar farms or new transmission lines for renewable power sources</w:t>
      </w:r>
      <w:r w:rsidRPr="00CF2107">
        <w:rPr>
          <w:sz w:val="16"/>
        </w:rPr>
        <w:t>. Depending on what standard the court sets, “anything that increases reliability to the grid could be supporting the military,” he says.</w:t>
      </w:r>
    </w:p>
    <w:p w14:paraId="04B5D3A5" w14:textId="77777777" w:rsidR="00CF2107" w:rsidRPr="00CF2107" w:rsidRDefault="00CF2107" w:rsidP="00CF2107">
      <w:pPr>
        <w:rPr>
          <w:sz w:val="16"/>
        </w:rPr>
      </w:pPr>
      <w:r w:rsidRPr="00CF2107">
        <w:rPr>
          <w:sz w:val="16"/>
        </w:rPr>
        <w:t xml:space="preserve">There’s also </w:t>
      </w:r>
      <w:r w:rsidRPr="00CF2107">
        <w:rPr>
          <w:u w:val="single"/>
        </w:rPr>
        <w:t>another possible interpretation of statute 2808</w:t>
      </w:r>
      <w:r w:rsidRPr="00CF2107">
        <w:rPr>
          <w:sz w:val="16"/>
        </w:rPr>
        <w:t>, according to Mark Nevitt, a former environmental attorney in the Navy Judge Advocate General’s Corps who served as the Defense Department’s regional environmental counsel in Norfolk, Virginia:</w:t>
      </w:r>
      <w:r w:rsidRPr="00CF2107">
        <w:rPr>
          <w:u w:val="single"/>
        </w:rPr>
        <w:t xml:space="preserve"> to use funds to protect vulnerable military bases from rising sea levels, violent storms, or other climate-related threats</w:t>
      </w:r>
      <w:r w:rsidRPr="00CF2107">
        <w:rPr>
          <w:sz w:val="16"/>
        </w:rPr>
        <w:t xml:space="preserve">. (The amount of money available for these sorts of projects depends on how much has already been allocated for military construction.) </w:t>
      </w:r>
    </w:p>
    <w:p w14:paraId="4E851B29" w14:textId="77777777" w:rsidR="00CF2107" w:rsidRPr="00CF2107" w:rsidRDefault="00CF2107" w:rsidP="00CF2107">
      <w:pPr>
        <w:rPr>
          <w:sz w:val="16"/>
        </w:rPr>
      </w:pPr>
      <w:r w:rsidRPr="00CF2107">
        <w:rPr>
          <w:sz w:val="16"/>
        </w:rPr>
        <w:t>The case for renovating military bases</w:t>
      </w:r>
      <w:r w:rsidRPr="00CF2107">
        <w:rPr>
          <w:u w:val="single"/>
        </w:rPr>
        <w:t xml:space="preserve"> </w:t>
      </w:r>
      <w:r w:rsidRPr="00CF2107">
        <w:rPr>
          <w:sz w:val="16"/>
        </w:rPr>
        <w:t>could be supported by a January 2019 Pentagon report focused on 79 “priority” armed-forces installations across military branches. It showed that</w:t>
      </w:r>
      <w:r w:rsidRPr="00CF2107">
        <w:rPr>
          <w:u w:val="single"/>
        </w:rPr>
        <w:t xml:space="preserve"> </w:t>
      </w:r>
      <w:r w:rsidRPr="00CF2107">
        <w:rPr>
          <w:sz w:val="16"/>
        </w:rPr>
        <w:t>53</w:t>
      </w:r>
      <w:r w:rsidRPr="00CF2107">
        <w:rPr>
          <w:u w:val="single"/>
        </w:rPr>
        <w:t xml:space="preserve"> installations currently see recurrent flooding</w:t>
      </w:r>
      <w:r w:rsidRPr="00CF2107">
        <w:rPr>
          <w:sz w:val="16"/>
        </w:rPr>
        <w:t xml:space="preserve">, 43 experience </w:t>
      </w:r>
      <w:r w:rsidRPr="00CF2107">
        <w:rPr>
          <w:u w:val="single"/>
        </w:rPr>
        <w:t>drought</w:t>
      </w:r>
      <w:r w:rsidRPr="00CF2107">
        <w:rPr>
          <w:sz w:val="16"/>
        </w:rPr>
        <w:t>, 36 are threatened by</w:t>
      </w:r>
      <w:r w:rsidRPr="00CF2107">
        <w:rPr>
          <w:u w:val="single"/>
        </w:rPr>
        <w:t xml:space="preserve"> wildfires, </w:t>
      </w:r>
      <w:r w:rsidRPr="00CF2107">
        <w:rPr>
          <w:sz w:val="16"/>
        </w:rPr>
        <w:t>six face</w:t>
      </w:r>
      <w:r w:rsidRPr="00CF2107">
        <w:rPr>
          <w:u w:val="single"/>
        </w:rPr>
        <w:t xml:space="preserve"> desertification,</w:t>
      </w:r>
      <w:r w:rsidRPr="00CF2107">
        <w:rPr>
          <w:sz w:val="16"/>
        </w:rPr>
        <w:t xml:space="preserve"> </w:t>
      </w:r>
      <w:r w:rsidRPr="00CF2107">
        <w:rPr>
          <w:u w:val="single"/>
        </w:rPr>
        <w:t>and</w:t>
      </w:r>
      <w:r w:rsidRPr="00CF2107">
        <w:rPr>
          <w:sz w:val="16"/>
        </w:rPr>
        <w:t xml:space="preserve"> one is confronting </w:t>
      </w:r>
      <w:r w:rsidRPr="00CF2107">
        <w:rPr>
          <w:u w:val="single"/>
        </w:rPr>
        <w:t>thawing permafrost</w:t>
      </w:r>
      <w:r w:rsidRPr="00CF2107">
        <w:rPr>
          <w:sz w:val="16"/>
        </w:rPr>
        <w:t xml:space="preserve">. And those are just the installations that are currently encountering climate threats; </w:t>
      </w:r>
      <w:r w:rsidRPr="00CF2107">
        <w:rPr>
          <w:u w:val="single"/>
        </w:rPr>
        <w:t>an even greater number of installations will be vulnerable in the next 20 years</w:t>
      </w:r>
      <w:r w:rsidRPr="00CF2107">
        <w:rPr>
          <w:sz w:val="16"/>
        </w:rPr>
        <w:t xml:space="preserve">, the report found. </w:t>
      </w:r>
    </w:p>
    <w:p w14:paraId="636FD2E7" w14:textId="77777777" w:rsidR="00CF2107" w:rsidRPr="00CF2107" w:rsidRDefault="00CF2107" w:rsidP="00CF2107">
      <w:pPr>
        <w:rPr>
          <w:sz w:val="16"/>
        </w:rPr>
      </w:pPr>
      <w:r w:rsidRPr="00CF2107">
        <w:rPr>
          <w:sz w:val="16"/>
        </w:rPr>
        <w:t xml:space="preserve">2. </w:t>
      </w:r>
      <w:r w:rsidRPr="00CF2107">
        <w:rPr>
          <w:u w:val="single"/>
        </w:rPr>
        <w:t>Block domestic oil drilling</w:t>
      </w:r>
      <w:r w:rsidRPr="00CF2107">
        <w:rPr>
          <w:sz w:val="16"/>
        </w:rPr>
        <w:t>. Farber’s blog post makes the point bluntly: “</w:t>
      </w:r>
      <w:r w:rsidRPr="00CF2107">
        <w:rPr>
          <w:u w:val="single"/>
        </w:rPr>
        <w:t xml:space="preserve">If climate change is a national emergency caused by fossil fuels, then suspension [of oil leases] seems </w:t>
      </w:r>
      <w:r w:rsidRPr="00CF2107">
        <w:rPr>
          <w:sz w:val="16"/>
        </w:rPr>
        <w:t xml:space="preserve">like a </w:t>
      </w:r>
      <w:r w:rsidRPr="00CF2107">
        <w:rPr>
          <w:u w:val="single"/>
        </w:rPr>
        <w:t xml:space="preserve">logical </w:t>
      </w:r>
      <w:r w:rsidRPr="00CF2107">
        <w:rPr>
          <w:sz w:val="16"/>
        </w:rPr>
        <w:t>response.” In an interview, he adds, “</w:t>
      </w:r>
      <w:r w:rsidRPr="00CF2107">
        <w:rPr>
          <w:u w:val="single"/>
        </w:rPr>
        <w:t>Federal oil leases have a clause allowing them to be suspended during national emergencies.</w:t>
      </w:r>
      <w:r w:rsidRPr="00CF2107">
        <w:rPr>
          <w:sz w:val="16"/>
        </w:rPr>
        <w:t xml:space="preserve"> So, one pretty dramatic possibility would be to go suspend a lot of oil leases, which obviously would create a huge uproar—but that might or might not be a good thing.”</w:t>
      </w:r>
    </w:p>
    <w:p w14:paraId="53FACE0B" w14:textId="77777777" w:rsidR="00CF2107" w:rsidRPr="00CF2107" w:rsidRDefault="00CF2107" w:rsidP="00CF2107">
      <w:pPr>
        <w:rPr>
          <w:u w:val="single"/>
        </w:rPr>
      </w:pPr>
      <w:r w:rsidRPr="00CF2107">
        <w:rPr>
          <w:u w:val="single"/>
        </w:rPr>
        <w:t>This could</w:t>
      </w:r>
      <w:r w:rsidRPr="00CF2107">
        <w:rPr>
          <w:sz w:val="16"/>
        </w:rPr>
        <w:t xml:space="preserve">, in theory, </w:t>
      </w:r>
      <w:r w:rsidRPr="00CF2107">
        <w:rPr>
          <w:u w:val="single"/>
        </w:rPr>
        <w:t>apply to more than 38,000 oil and gas leases on federal land</w:t>
      </w:r>
      <w:r w:rsidRPr="00CF2107">
        <w:rPr>
          <w:sz w:val="16"/>
        </w:rPr>
        <w:t xml:space="preserve"> (the amount in the 2017 fiscal year, the most recent data available from the Interior Department). So</w:t>
      </w:r>
      <w:r w:rsidRPr="00CF2107">
        <w:rPr>
          <w:u w:val="single"/>
        </w:rPr>
        <w:t xml:space="preserve"> suspending oil leases could have a major impact on emissions; </w:t>
      </w:r>
      <w:r w:rsidRPr="00CF2107">
        <w:rPr>
          <w:sz w:val="16"/>
        </w:rPr>
        <w:t>according to a 2018 report by the Trump administration,</w:t>
      </w:r>
      <w:r w:rsidRPr="00CF2107">
        <w:rPr>
          <w:u w:val="single"/>
        </w:rPr>
        <w:t xml:space="preserve"> drilling on public lands contributes nearly a quarter of all greenhouse gas emissions in the United States.</w:t>
      </w:r>
    </w:p>
    <w:p w14:paraId="57BF6BF0" w14:textId="77777777" w:rsidR="00CF2107" w:rsidRPr="00CF2107" w:rsidRDefault="00CF2107" w:rsidP="00CF2107">
      <w:pPr>
        <w:rPr>
          <w:sz w:val="16"/>
        </w:rPr>
      </w:pPr>
      <w:r w:rsidRPr="00CF2107">
        <w:rPr>
          <w:sz w:val="16"/>
        </w:rPr>
        <w:t xml:space="preserve">3. </w:t>
      </w:r>
      <w:r w:rsidRPr="00CF2107">
        <w:rPr>
          <w:u w:val="single"/>
        </w:rPr>
        <w:t>Restrict car emissions</w:t>
      </w:r>
      <w:r w:rsidRPr="00CF2107">
        <w:rPr>
          <w:sz w:val="16"/>
        </w:rPr>
        <w:t xml:space="preserve">. </w:t>
      </w:r>
      <w:r w:rsidRPr="00CF2107">
        <w:rPr>
          <w:u w:val="single"/>
        </w:rPr>
        <w:t>Statute 49 USC 114</w:t>
      </w:r>
      <w:r w:rsidRPr="00CF2107">
        <w:rPr>
          <w:sz w:val="16"/>
        </w:rPr>
        <w:t xml:space="preserve">, which grants the Transportation Security Administration administrator the ability to “coordinate domestic transportation” during a national emergency, </w:t>
      </w:r>
      <w:r w:rsidRPr="00CF2107">
        <w:rPr>
          <w:u w:val="single"/>
        </w:rPr>
        <w:t>could</w:t>
      </w:r>
      <w:r w:rsidRPr="00CF2107">
        <w:rPr>
          <w:sz w:val="16"/>
        </w:rPr>
        <w:t xml:space="preserve"> possibly </w:t>
      </w:r>
      <w:r w:rsidRPr="00CF2107">
        <w:rPr>
          <w:u w:val="single"/>
        </w:rPr>
        <w:t>be interpreted to place restrictions on vehicle use and slash car emissions</w:t>
      </w:r>
      <w:r w:rsidRPr="00CF2107">
        <w:rPr>
          <w:sz w:val="16"/>
        </w:rPr>
        <w:t>, according to Farber. “Who knows exactly what ‘coordinate transportation’ means, right?” he says. “So if you could even start to move things using that power, it could be pretty useful.”</w:t>
      </w:r>
    </w:p>
    <w:p w14:paraId="659CBE43" w14:textId="77777777" w:rsidR="00CF2107" w:rsidRPr="00CF2107" w:rsidRDefault="00CF2107" w:rsidP="00CF2107">
      <w:pPr>
        <w:rPr>
          <w:u w:val="single"/>
        </w:rPr>
      </w:pPr>
      <w:r w:rsidRPr="00CF2107">
        <w:rPr>
          <w:sz w:val="16"/>
        </w:rPr>
        <w:t xml:space="preserve">The </w:t>
      </w:r>
      <w:r w:rsidRPr="00CF2107">
        <w:rPr>
          <w:u w:val="single"/>
        </w:rPr>
        <w:t>largest source of greenhouse gas emissions</w:t>
      </w:r>
      <w:r w:rsidRPr="00CF2107">
        <w:rPr>
          <w:sz w:val="16"/>
        </w:rPr>
        <w:t xml:space="preserve"> from the United States </w:t>
      </w:r>
      <w:r w:rsidRPr="00CF2107">
        <w:rPr>
          <w:u w:val="single"/>
        </w:rPr>
        <w:t>comes from transportation and electricity generation</w:t>
      </w:r>
      <w:r w:rsidRPr="00CF2107">
        <w:rPr>
          <w:sz w:val="16"/>
        </w:rPr>
        <w:t>, each with 28 percent of the country’s share of emissions, according to the Environmental Protection Agency. And, as Nevitt points out, the United States emits about 15 percent of the worldwide greenhouse gas emissions, second to China. So</w:t>
      </w:r>
      <w:r w:rsidRPr="00CF2107">
        <w:rPr>
          <w:u w:val="single"/>
        </w:rPr>
        <w:t xml:space="preserve"> cutting down on our own greenhouses gas emissions could make a difference for the planet, even without coordinating with other countries </w:t>
      </w:r>
      <w:r w:rsidRPr="00CF2107">
        <w:rPr>
          <w:sz w:val="16"/>
        </w:rPr>
        <w:t>(though an international climate agreement is certainly ideal, Nevitt says).</w:t>
      </w:r>
    </w:p>
    <w:p w14:paraId="493BF5A5" w14:textId="77777777" w:rsidR="00CF2107" w:rsidRPr="00CF2107" w:rsidRDefault="00CF2107" w:rsidP="00CF2107">
      <w:pPr>
        <w:rPr>
          <w:sz w:val="16"/>
          <w:szCs w:val="16"/>
        </w:rPr>
      </w:pPr>
      <w:r w:rsidRPr="00CF2107">
        <w:rPr>
          <w:sz w:val="16"/>
          <w:szCs w:val="16"/>
        </w:rPr>
        <w:t>Union of Concerned Scientists, International Energy Agency</w:t>
      </w:r>
    </w:p>
    <w:p w14:paraId="1C4B8499" w14:textId="77777777" w:rsidR="00CF2107" w:rsidRPr="00CF2107" w:rsidRDefault="00CF2107" w:rsidP="00CF2107">
      <w:pPr>
        <w:rPr>
          <w:sz w:val="16"/>
        </w:rPr>
      </w:pPr>
      <w:r w:rsidRPr="00CF2107">
        <w:rPr>
          <w:u w:val="single"/>
        </w:rPr>
        <w:t>4. Overhaul trade with countries that buy and sell fossil fuels</w:t>
      </w:r>
      <w:r w:rsidRPr="00CF2107">
        <w:rPr>
          <w:sz w:val="16"/>
        </w:rPr>
        <w:t>. Another step would be to</w:t>
      </w:r>
      <w:r w:rsidRPr="00CF2107">
        <w:rPr>
          <w:u w:val="single"/>
        </w:rPr>
        <w:t xml:space="preserve"> invoke the International Emergency Economic Powers Act</w:t>
      </w:r>
      <w:r w:rsidRPr="00CF2107">
        <w:rPr>
          <w:sz w:val="16"/>
        </w:rPr>
        <w:t>, a law</w:t>
      </w:r>
      <w:r w:rsidRPr="00CF2107">
        <w:rPr>
          <w:u w:val="single"/>
        </w:rPr>
        <w:t xml:space="preserve"> which authorizes the president to regulate commerce with foreign countries after declaring a national emergency over “any unusual and extraordinary threat, which has its source in whole or substantial part outside the United States</w:t>
      </w:r>
      <w:r w:rsidRPr="00CF2107">
        <w:rPr>
          <w:sz w:val="16"/>
        </w:rPr>
        <w:t>.” Climate change would meet that definition, Farber argues.</w:t>
      </w:r>
    </w:p>
    <w:p w14:paraId="182AAA44" w14:textId="77777777" w:rsidR="00CF2107" w:rsidRPr="00CF2107" w:rsidRDefault="00CF2107" w:rsidP="00CF2107">
      <w:pPr>
        <w:rPr>
          <w:sz w:val="16"/>
        </w:rPr>
      </w:pPr>
      <w:r w:rsidRPr="00CF2107">
        <w:rPr>
          <w:u w:val="single"/>
        </w:rPr>
        <w:t>One specific application of that law could be to regulate coal exports</w:t>
      </w:r>
      <w:r w:rsidRPr="00CF2107">
        <w:rPr>
          <w:sz w:val="16"/>
        </w:rPr>
        <w:t>. “We export a bunch of coal… It would be really useful if we could clamp down on that,” says Farber. “We should not be helping countries like India build new coal-fired power plants.”</w:t>
      </w:r>
    </w:p>
    <w:p w14:paraId="37D2AD86" w14:textId="77777777" w:rsidR="00CF2107" w:rsidRPr="00CF2107" w:rsidRDefault="00CF2107" w:rsidP="00CF2107">
      <w:pPr>
        <w:rPr>
          <w:u w:val="single"/>
        </w:rPr>
      </w:pPr>
      <w:r w:rsidRPr="00CF2107">
        <w:rPr>
          <w:sz w:val="16"/>
        </w:rPr>
        <w:t xml:space="preserve">Another option would be to </w:t>
      </w:r>
      <w:r w:rsidRPr="00CF2107">
        <w:rPr>
          <w:u w:val="single"/>
        </w:rPr>
        <w:t xml:space="preserve">institute sanctions limiting trade with certain polluter countries. </w:t>
      </w:r>
      <w:r w:rsidRPr="00CF2107">
        <w:rPr>
          <w:sz w:val="16"/>
        </w:rPr>
        <w:t>“The president has international emergency economic powers, which we use for things like imposing sanctions on people or countries or different kinds of commercial transactions,” says Farber.</w:t>
      </w:r>
    </w:p>
    <w:p w14:paraId="2857B7B6" w14:textId="77777777" w:rsidR="00CF2107" w:rsidRPr="00CF2107" w:rsidRDefault="00CF2107" w:rsidP="00CF2107">
      <w:pPr>
        <w:rPr>
          <w:sz w:val="16"/>
        </w:rPr>
      </w:pPr>
      <w:r w:rsidRPr="00CF2107">
        <w:rPr>
          <w:sz w:val="16"/>
        </w:rPr>
        <w:t xml:space="preserve">5. </w:t>
      </w:r>
      <w:r w:rsidRPr="00CF2107">
        <w:rPr>
          <w:u w:val="single"/>
        </w:rPr>
        <w:t>Motivate Congress to pass climate legislation</w:t>
      </w:r>
      <w:r w:rsidRPr="00CF2107">
        <w:rPr>
          <w:sz w:val="16"/>
        </w:rPr>
        <w:t xml:space="preserve">. While this is the only step that doesn’t require legal wrangling, it might also be the hardest given the environment in Washington. That said, Nevitt notes that </w:t>
      </w:r>
      <w:r w:rsidRPr="00CF2107">
        <w:rPr>
          <w:u w:val="single"/>
        </w:rPr>
        <w:t xml:space="preserve">declaring a national emergency over climate change could </w:t>
      </w:r>
      <w:r w:rsidRPr="00CF2107">
        <w:rPr>
          <w:sz w:val="16"/>
        </w:rPr>
        <w:t>still</w:t>
      </w:r>
      <w:r w:rsidRPr="00CF2107">
        <w:rPr>
          <w:u w:val="single"/>
        </w:rPr>
        <w:t xml:space="preserve"> have a rhetorical advantage</w:t>
      </w:r>
      <w:r w:rsidRPr="00CF2107">
        <w:rPr>
          <w:sz w:val="16"/>
        </w:rPr>
        <w:t>—an action</w:t>
      </w:r>
      <w:r w:rsidRPr="00CF2107">
        <w:rPr>
          <w:u w:val="single"/>
        </w:rPr>
        <w:t xml:space="preserve"> that shows the country where a president’s priorities are</w:t>
      </w:r>
      <w:r w:rsidRPr="00CF2107">
        <w:rPr>
          <w:sz w:val="16"/>
        </w:rPr>
        <w:t xml:space="preserve">. “The president has enormous authorities and enormous communications ability with the bully pulpit,” says Nevitt. “So using this nomenclature, </w:t>
      </w:r>
      <w:r w:rsidRPr="00CF2107">
        <w:rPr>
          <w:u w:val="single"/>
        </w:rPr>
        <w:t xml:space="preserve">this lexicon of ‘climate emergency,’ has </w:t>
      </w:r>
      <w:r w:rsidRPr="00CF2107">
        <w:rPr>
          <w:sz w:val="16"/>
        </w:rPr>
        <w:t>certain</w:t>
      </w:r>
      <w:r w:rsidRPr="00CF2107">
        <w:rPr>
          <w:u w:val="single"/>
        </w:rPr>
        <w:t xml:space="preserve"> rhetorical advantages to spark legislation or spark movement</w:t>
      </w:r>
      <w:r w:rsidRPr="00CF2107">
        <w:rPr>
          <w:sz w:val="16"/>
        </w:rPr>
        <w:t>.” (Of course, Congress’ opposition to Trump’s wall and emergency declaration shows that the chamber doesn’t always bend easily to a president’s wishes.)</w:t>
      </w:r>
    </w:p>
    <w:p w14:paraId="482F8647" w14:textId="77777777" w:rsidR="00CF2107" w:rsidRPr="00CF2107" w:rsidRDefault="00CF2107" w:rsidP="00CF2107">
      <w:pPr>
        <w:rPr>
          <w:sz w:val="16"/>
        </w:rPr>
      </w:pPr>
      <w:r w:rsidRPr="00CF2107">
        <w:rPr>
          <w:sz w:val="16"/>
        </w:rPr>
        <w:t xml:space="preserve">Environmental benefits aside, is a </w:t>
      </w:r>
      <w:r w:rsidRPr="00CF2107">
        <w:rPr>
          <w:u w:val="single"/>
        </w:rPr>
        <w:t>national emergency the best way, or even a good way, to deal with the climate crisis</w:t>
      </w:r>
      <w:r w:rsidRPr="00CF2107">
        <w:rPr>
          <w:sz w:val="16"/>
        </w:rPr>
        <w:t>? Despite several experts laying out the specifics of what a president could theoretically do, each expert that Mother Jones spoke with sounded the same alarm</w:t>
      </w:r>
      <w:r w:rsidRPr="00CF2107">
        <w:rPr>
          <w:u w:val="single"/>
        </w:rPr>
        <w:t>:</w:t>
      </w:r>
      <w:r w:rsidRPr="00CF2107">
        <w:rPr>
          <w:sz w:val="16"/>
        </w:rPr>
        <w:t xml:space="preserve"> If the court upholds Trump’s emergency and approves his maneuver around Congress, it could open the door to potential abuses of power. “We should worry about the expansion of presidential emergency powers,” Farber says.</w:t>
      </w:r>
    </w:p>
    <w:p w14:paraId="623F1E5E" w14:textId="77777777" w:rsidR="00CF2107" w:rsidRPr="00CF2107" w:rsidRDefault="00CF2107" w:rsidP="00CF2107">
      <w:pPr>
        <w:rPr>
          <w:sz w:val="16"/>
          <w:szCs w:val="16"/>
        </w:rPr>
      </w:pPr>
      <w:r w:rsidRPr="00CF2107">
        <w:rPr>
          <w:sz w:val="16"/>
          <w:szCs w:val="16"/>
        </w:rPr>
        <w:t>What’s more, “an emergency isn’t something you plan for,” says Kristina Costa, a former adviser to the counselor to the president in the Obama White House, who also served as a policy adviser and speechwriter on the 2016 Hillary Clinton campaign. “It’s something that happens unexpectedly and has to be responded to. We’ve known about climate change for a really long time, right? The impacts of climate change are in no way unexpected… It’s a real problem and it deserves a real solution.”</w:t>
      </w:r>
    </w:p>
    <w:p w14:paraId="2A7CEE6A" w14:textId="77777777" w:rsidR="00CF2107" w:rsidRPr="00CF2107" w:rsidRDefault="00CF2107" w:rsidP="00CF2107">
      <w:pPr>
        <w:keepNext/>
        <w:keepLines/>
        <w:spacing w:before="40" w:after="0"/>
        <w:outlineLvl w:val="3"/>
        <w:rPr>
          <w:rFonts w:eastAsiaTheme="majorEastAsia" w:cstheme="majorBidi"/>
          <w:b/>
          <w:iCs/>
          <w:sz w:val="26"/>
        </w:rPr>
      </w:pPr>
      <w:r w:rsidRPr="00CF2107">
        <w:rPr>
          <w:rFonts w:eastAsiaTheme="majorEastAsia" w:cstheme="majorBidi"/>
          <w:b/>
          <w:iCs/>
          <w:sz w:val="26"/>
        </w:rPr>
        <w:t>Executive power k2 national security, especially now</w:t>
      </w:r>
    </w:p>
    <w:p w14:paraId="15D3326D" w14:textId="77777777" w:rsidR="00CF2107" w:rsidRPr="00CF2107" w:rsidRDefault="00CF2107" w:rsidP="00CF2107">
      <w:r w:rsidRPr="00CF2107">
        <w:rPr>
          <w:b/>
          <w:bCs/>
          <w:sz w:val="26"/>
        </w:rPr>
        <w:t>Sulmasy</w:t>
      </w:r>
      <w:r w:rsidRPr="00CF2107">
        <w:t xml:space="preserve"> </w:t>
      </w:r>
      <w:r w:rsidRPr="00CF2107">
        <w:rPr>
          <w:b/>
          <w:bCs/>
          <w:sz w:val="26"/>
        </w:rPr>
        <w:t>9</w:t>
      </w:r>
      <w:r w:rsidRPr="00CF2107">
        <w:t xml:space="preserve">, (Glenn Sulmasy, Law faculty of the United States Coast Guard Academy), “EXECUTIVE POWER: THE LAST THIRTY YEARS,” HeinOnline, </w:t>
      </w:r>
      <w:hyperlink r:id="rId126" w:history="1">
        <w:r w:rsidRPr="00CF2107">
          <w:t>https://www.law.upenn.edu/live/files/1944-sulmasyexecutive-power</w:t>
        </w:r>
      </w:hyperlink>
    </w:p>
    <w:p w14:paraId="039C7836" w14:textId="208033A5" w:rsidR="00CF2107" w:rsidRPr="00CF2107" w:rsidRDefault="00CF2107" w:rsidP="00CF2107">
      <w:pPr>
        <w:rPr>
          <w:sz w:val="16"/>
        </w:rPr>
      </w:pPr>
      <w:r w:rsidRPr="00CF2107">
        <w:rPr>
          <w:sz w:val="16"/>
        </w:rPr>
        <w:t xml:space="preserve">The Bush presidency was, and continues to be, criticized for having a standing agenda of increasing the power of the executive branch during its eight-year tenure. Numerous articles and books have been dedicated to discussing these allegations. 23 However, as argued earlier, </w:t>
      </w:r>
      <w:r w:rsidRPr="00CF2107">
        <w:rPr>
          <w:u w:val="single"/>
        </w:rPr>
        <w:t xml:space="preserve">the reality is that it is a natural bureaucratic tendency, </w:t>
      </w:r>
      <w:r w:rsidRPr="00CF2107">
        <w:rPr>
          <w:sz w:val="16"/>
        </w:rPr>
        <w:t xml:space="preserve">and one of the Founders presciently anticipated, </w:t>
      </w:r>
      <w:r w:rsidRPr="00CF2107">
        <w:rPr>
          <w:u w:val="single"/>
        </w:rPr>
        <w:t>that each branch would seek greater powers whenever and wherever possible</w:t>
      </w:r>
      <w:r w:rsidRPr="00CF2107">
        <w:rPr>
          <w:sz w:val="16"/>
        </w:rPr>
        <w:t xml:space="preserve">. </w:t>
      </w:r>
      <w:r w:rsidRPr="00CF2107">
        <w:rPr>
          <w:b/>
          <w:iCs/>
          <w:u w:val="single"/>
        </w:rPr>
        <w:t>As the world becomes increasingly interdependent</w:t>
      </w:r>
      <w:r w:rsidRPr="00CF2107">
        <w:rPr>
          <w:sz w:val="16"/>
        </w:rPr>
        <w:t xml:space="preserve">, </w:t>
      </w:r>
      <w:r w:rsidRPr="00CF2107">
        <w:rPr>
          <w:b/>
          <w:iCs/>
          <w:u w:val="single"/>
        </w:rPr>
        <w:t>tech</w:t>
      </w:r>
      <w:r w:rsidRPr="00CF2107">
        <w:rPr>
          <w:u w:val="single"/>
        </w:rPr>
        <w:t xml:space="preserve">nology and </w:t>
      </w:r>
      <w:r w:rsidRPr="00CF2107">
        <w:rPr>
          <w:b/>
          <w:iCs/>
          <w:u w:val="single"/>
        </w:rPr>
        <w:t>armament</w:t>
      </w:r>
      <w:r w:rsidRPr="00CF2107">
        <w:rPr>
          <w:u w:val="single"/>
        </w:rPr>
        <w:t xml:space="preserve"> become more sophisticated, and with the rise of twenty-first century </w:t>
      </w:r>
      <w:r w:rsidRPr="00CF2107">
        <w:rPr>
          <w:b/>
          <w:iCs/>
          <w:u w:val="single"/>
        </w:rPr>
        <w:t>non-state actors</w:t>
      </w:r>
      <w:r w:rsidRPr="00CF2107">
        <w:rPr>
          <w:u w:val="single"/>
        </w:rPr>
        <w:t xml:space="preserve">, the need for </w:t>
      </w:r>
      <w:r w:rsidRPr="00CF2107">
        <w:rPr>
          <w:b/>
          <w:iCs/>
          <w:u w:val="single"/>
        </w:rPr>
        <w:t xml:space="preserve">strong executive power is </w:t>
      </w:r>
      <w:r w:rsidRPr="00CF2107">
        <w:rPr>
          <w:bCs/>
          <w:iCs/>
          <w:u w:val="single"/>
        </w:rPr>
        <w:t>not only preferred, but also</w:t>
      </w:r>
      <w:r w:rsidRPr="00CF2107">
        <w:rPr>
          <w:b/>
          <w:iCs/>
          <w:u w:val="single"/>
        </w:rPr>
        <w:t xml:space="preserve"> necessary.</w:t>
      </w:r>
      <w:r w:rsidRPr="00CF2107">
        <w:rPr>
          <w:sz w:val="16"/>
        </w:rPr>
        <w:t xml:space="preserve"> </w:t>
      </w:r>
      <w:r w:rsidRPr="00CF2107">
        <w:rPr>
          <w:b/>
          <w:iCs/>
          <w:u w:val="single"/>
        </w:rPr>
        <w:t>Executive power</w:t>
      </w:r>
      <w:r w:rsidRPr="00CF2107">
        <w:rPr>
          <w:sz w:val="16"/>
        </w:rPr>
        <w:t xml:space="preserve"> in the current world dynamic </w:t>
      </w:r>
      <w:r w:rsidRPr="00CF2107">
        <w:rPr>
          <w:b/>
          <w:iCs/>
          <w:u w:val="single"/>
        </w:rPr>
        <w:t>is something</w:t>
      </w:r>
      <w:r w:rsidRPr="00CF2107">
        <w:rPr>
          <w:sz w:val="16"/>
        </w:rPr>
        <w:t xml:space="preserve">, regardless of policy preference or political persuasions, </w:t>
      </w:r>
      <w:r w:rsidRPr="00CF2107">
        <w:rPr>
          <w:bCs/>
          <w:iCs/>
          <w:u w:val="single"/>
        </w:rPr>
        <w:t>that</w:t>
      </w:r>
      <w:r w:rsidRPr="00CF2107">
        <w:rPr>
          <w:b/>
          <w:iCs/>
          <w:u w:val="single"/>
        </w:rPr>
        <w:t xml:space="preserve"> the new President must maintain </w:t>
      </w:r>
      <w:r w:rsidRPr="00CF2107">
        <w:rPr>
          <w:bCs/>
          <w:iCs/>
          <w:u w:val="single"/>
        </w:rPr>
        <w:t>in order</w:t>
      </w:r>
      <w:r w:rsidRPr="00CF2107">
        <w:rPr>
          <w:b/>
          <w:iCs/>
          <w:u w:val="single"/>
        </w:rPr>
        <w:t xml:space="preserve"> to best fulfill his constitutional role of providing for the nation's security</w:t>
      </w:r>
      <w:r w:rsidRPr="00CF2107">
        <w:rPr>
          <w:sz w:val="16"/>
        </w:rPr>
        <w:t xml:space="preserve">. </w:t>
      </w:r>
      <w:r w:rsidRPr="00CF2107">
        <w:rPr>
          <w:b/>
          <w:iCs/>
          <w:u w:val="single"/>
        </w:rPr>
        <w:t>This is simply</w:t>
      </w:r>
      <w:r w:rsidRPr="00CF2107">
        <w:rPr>
          <w:sz w:val="16"/>
        </w:rPr>
        <w:t xml:space="preserve"> part of </w:t>
      </w:r>
      <w:r w:rsidRPr="00CF2107">
        <w:rPr>
          <w:b/>
          <w:iCs/>
          <w:u w:val="single"/>
        </w:rPr>
        <w:t>the reality of executive power in the twenty-first century</w:t>
      </w:r>
      <w:r w:rsidRPr="00CF2107">
        <w:rPr>
          <w:sz w:val="16"/>
        </w:rPr>
        <w:t>.24</w:t>
      </w:r>
    </w:p>
    <w:p w14:paraId="18897DE5" w14:textId="76F72D94"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Executive powers are strong now—that’s deterring Russia, Iran, and Syria</w:t>
      </w:r>
    </w:p>
    <w:p w14:paraId="6DAF7143" w14:textId="77777777" w:rsidR="00CF2107" w:rsidRPr="00CF2107" w:rsidRDefault="00CF2107" w:rsidP="00CF2107">
      <w:pPr>
        <w:rPr>
          <w:rFonts w:eastAsia="Cambria"/>
          <w:sz w:val="14"/>
          <w:szCs w:val="14"/>
        </w:rPr>
      </w:pPr>
      <w:r w:rsidRPr="00CF2107">
        <w:rPr>
          <w:rFonts w:eastAsia="Cambria"/>
          <w:b/>
          <w:bCs/>
          <w:sz w:val="26"/>
        </w:rPr>
        <w:t>Hannah, 18</w:t>
      </w:r>
      <w:r w:rsidRPr="00CF2107">
        <w:rPr>
          <w:rFonts w:eastAsia="Cambria"/>
          <w:sz w:val="20"/>
          <w:szCs w:val="20"/>
        </w:rPr>
        <w:t xml:space="preserve"> – (John Hannah is a senior fellow at the Foundation for Defense of Democracies, focusing on U.S. strategy. During the presidency of George W. Bush, he served for eight years on the staff of Vice President Cheney, including as the vice president's national security advisor. Trump Was Right to Strike Syria, </w:t>
      </w:r>
      <w:hyperlink r:id="rId127" w:history="1">
        <w:r w:rsidRPr="00CF2107">
          <w:rPr>
            <w:rFonts w:eastAsia="Cambria"/>
            <w:sz w:val="20"/>
            <w:szCs w:val="20"/>
          </w:rPr>
          <w:t>https://foreignpolicy.com/2018/04/16/trump-was-right-to-strike-syria/</w:t>
        </w:r>
      </w:hyperlink>
      <w:r w:rsidRPr="00CF2107">
        <w:rPr>
          <w:rFonts w:eastAsia="Cambria"/>
          <w:sz w:val="20"/>
          <w:szCs w:val="20"/>
        </w:rPr>
        <w:t>) NL</w:t>
      </w:r>
    </w:p>
    <w:p w14:paraId="7E990495" w14:textId="77777777" w:rsidR="00CF2107" w:rsidRPr="00CF2107" w:rsidRDefault="00CF2107" w:rsidP="00CF2107">
      <w:pPr>
        <w:rPr>
          <w:rFonts w:eastAsia="Cambria"/>
          <w:sz w:val="14"/>
        </w:rPr>
      </w:pPr>
      <w:r w:rsidRPr="00CF2107">
        <w:rPr>
          <w:rFonts w:eastAsia="Cambria"/>
          <w:sz w:val="14"/>
        </w:rPr>
        <w:t xml:space="preserve">Let’s give credit where credit is due. First, U.S. President Donald </w:t>
      </w:r>
      <w:r w:rsidRPr="00CF2107">
        <w:rPr>
          <w:rFonts w:eastAsia="Cambria"/>
          <w:u w:val="single"/>
        </w:rPr>
        <w:t>Trump set a red line and enforced it</w:t>
      </w:r>
      <w:r w:rsidRPr="00CF2107">
        <w:rPr>
          <w:rFonts w:eastAsia="Cambria"/>
          <w:sz w:val="14"/>
        </w:rPr>
        <w:t xml:space="preserve">. He warned that the large-scale use of chemical weapons by the Syrian regime would trigger a U.S. attack. </w:t>
      </w:r>
      <w:r w:rsidRPr="00CF2107">
        <w:rPr>
          <w:rFonts w:eastAsia="Cambria"/>
          <w:u w:val="single"/>
        </w:rPr>
        <w:t>When Syrian President</w:t>
      </w:r>
      <w:r w:rsidRPr="00CF2107">
        <w:rPr>
          <w:rFonts w:eastAsia="Cambria"/>
          <w:sz w:val="14"/>
        </w:rPr>
        <w:t xml:space="preserve"> Bashar al-Assad </w:t>
      </w:r>
      <w:r w:rsidRPr="00CF2107">
        <w:rPr>
          <w:rFonts w:eastAsia="Cambria"/>
          <w:u w:val="single"/>
        </w:rPr>
        <w:t>crossed that red line a year ago, Trump responded with 59 cruise missiles</w:t>
      </w:r>
      <w:r w:rsidRPr="00CF2107">
        <w:rPr>
          <w:rFonts w:eastAsia="Cambria"/>
          <w:sz w:val="14"/>
        </w:rPr>
        <w:t xml:space="preserve"> that took out about 20 percent of Syria’s operational aircraft. A year later, </w:t>
      </w:r>
      <w:r w:rsidRPr="00CF2107">
        <w:rPr>
          <w:rFonts w:eastAsia="Cambria"/>
          <w:u w:val="single"/>
        </w:rPr>
        <w:t>Trump has acted again after Assad chose to challenge him a second time. This attack was twice as big and hit multiple targets, including what U.S. defense officials called the “heart” of Syria’s chemical weapons program</w:t>
      </w:r>
      <w:r w:rsidRPr="00CF2107">
        <w:rPr>
          <w:rFonts w:eastAsia="Cambria"/>
          <w:sz w:val="14"/>
        </w:rPr>
        <w:t xml:space="preserve">, substantially degrading Assad’s ability to produce the deadly agents. That ain’t peanuts. No, there’s no guarantee it will end Assad’s use of chemical weapons — in which case Trump and his military have made clear that they’ll strike again, almost certainly harder than the time before. And no, nothing that happened Friday night will, in isolation, alter the trajectory of Syria’s bloody civil war. But the effective deployment of U.S. power in defense of a universal norm barring the use of some of the world’s worst weapons against innocent men, women, and children is nevertheless to be applauded — limited an objective as it may be. Also to be praised is </w:t>
      </w:r>
      <w:r w:rsidRPr="00CF2107">
        <w:rPr>
          <w:rFonts w:eastAsia="Cambria"/>
          <w:u w:val="single"/>
        </w:rPr>
        <w:t>the possible emergence of a commander in chief whose threats to use force need to be taken seriously by U.S. adversaries</w:t>
      </w:r>
      <w:r w:rsidRPr="00CF2107">
        <w:rPr>
          <w:rFonts w:eastAsia="Cambria"/>
          <w:sz w:val="14"/>
        </w:rPr>
        <w:t xml:space="preserve">. Once established, </w:t>
      </w:r>
      <w:r w:rsidRPr="00CF2107">
        <w:rPr>
          <w:rFonts w:eastAsia="Cambria"/>
          <w:u w:val="single"/>
        </w:rPr>
        <w:t>this kind of credibility</w:t>
      </w:r>
      <w:r w:rsidRPr="00CF2107">
        <w:rPr>
          <w:rFonts w:eastAsia="Cambria"/>
          <w:sz w:val="14"/>
        </w:rPr>
        <w:t xml:space="preserve"> (while no panacea) </w:t>
      </w:r>
      <w:r w:rsidRPr="00CF2107">
        <w:rPr>
          <w:rFonts w:eastAsia="Cambria"/>
          <w:u w:val="single"/>
        </w:rPr>
        <w:t>can be a powerful instrument in the U.S. foreign-policy arsenal. Once lost, it is hard to recover, and the consequences can be severe</w:t>
      </w:r>
      <w:r w:rsidRPr="00CF2107">
        <w:rPr>
          <w:rFonts w:eastAsia="Cambria"/>
          <w:sz w:val="14"/>
        </w:rPr>
        <w:t xml:space="preserve">. For evidence, just see the post-2013 results, from Crimea to Syria. A second important virtue of Friday night’s attack was its multilateral character. With barely a week’s notice, Britain, France, and the United States, the three most powerful militaries of the trans-Atlantic alliance, all permanent members of the United Nations Security Council, seamlessly operated on the seas and in the skies of the Middle East to defend their common interests and values against a murderous Russian and Iranian client. What’s the worth of that kind of unity, coordination, and seriousness of purpose? It’s hard to quantify precisely. But anyone who’s ever toiled as a practitioner in the national security space knows, deep in their bones, that it matters — a lot. And it especially matters in the case of a U.S. president who has too often unfairly — and, to my mind, dangerously — discounted the value of Europe, the West, and the post-World War II system of institutions and alliances that his predecessors built. In that power and righteousness of the world’s leading liberal democracies acting in concert, there’s a significant value-added that no mere counting of ships, planes, and missiles can adequately capture. Kudos to the president and his team for their skill in mounting this posse. It’s an important framework that they hopefully will continue to invest in to confront the multitude of urgent international challenges now staring us in the face. A few other related observations: Say what you will about the wisdom of some of the president’s public messaging last week, but once he made clear that he again would act to enforce his red line, </w:t>
      </w:r>
      <w:r w:rsidRPr="00CF2107">
        <w:rPr>
          <w:rFonts w:eastAsia="Cambria"/>
          <w:u w:val="single"/>
        </w:rPr>
        <w:t>U.S. adversaries took him deadly seriously. Russian ships dispersed from port. Syria abandoned its own air bases</w:t>
      </w:r>
      <w:r w:rsidRPr="00CF2107">
        <w:rPr>
          <w:rFonts w:eastAsia="Cambria"/>
          <w:sz w:val="14"/>
        </w:rPr>
        <w:t xml:space="preserve"> and rushed to co-locate its aircraft near Russian military assets. And </w:t>
      </w:r>
      <w:r w:rsidRPr="00CF2107">
        <w:rPr>
          <w:rFonts w:eastAsia="Cambria"/>
          <w:u w:val="single"/>
        </w:rPr>
        <w:t>Iranian-backed fighters, including Hezbollah forces, allegedly vacated certain positions and went to ground for fear of a possible U.S. strike</w:t>
      </w:r>
      <w:r w:rsidRPr="00CF2107">
        <w:rPr>
          <w:rFonts w:eastAsia="Cambria"/>
          <w:sz w:val="14"/>
        </w:rPr>
        <w:t xml:space="preserve">. Again, </w:t>
      </w:r>
      <w:r w:rsidRPr="00CF2107">
        <w:rPr>
          <w:rFonts w:eastAsia="Cambria"/>
          <w:u w:val="single"/>
        </w:rPr>
        <w:t>the fact that the United States’ worst adversaries appear to take Trump’s threats with the seriousness they deserve is a</w:t>
      </w:r>
      <w:r w:rsidRPr="00CF2107">
        <w:rPr>
          <w:rFonts w:eastAsia="Cambria"/>
          <w:sz w:val="14"/>
        </w:rPr>
        <w:t xml:space="preserve"> very good thing, a genuine national security asset that needs to be husbanded, reinforced, and carefully but </w:t>
      </w:r>
      <w:r w:rsidRPr="00CF2107">
        <w:rPr>
          <w:rFonts w:eastAsia="Cambria"/>
          <w:u w:val="single"/>
        </w:rPr>
        <w:t>systematically exploited</w:t>
      </w:r>
      <w:r w:rsidRPr="00CF2107">
        <w:rPr>
          <w:rFonts w:eastAsia="Cambria"/>
          <w:sz w:val="14"/>
        </w:rPr>
        <w:t xml:space="preserve"> going forward. But hopefully last week’s experience also serves as a reminder to the president of the deep wisdom inherent in the criticism that he’s long leveled at his predecessors: Don’t telegraph your military punch. Another observation: There was much nervous handwringing before the strike about a possible U.S.-Russia confrontation. Rightly so. </w:t>
      </w:r>
      <w:r w:rsidRPr="00CF2107">
        <w:rPr>
          <w:rFonts w:eastAsia="Cambria"/>
          <w:u w:val="single"/>
        </w:rPr>
        <w:t>No one wants World War III to break out</w:t>
      </w:r>
      <w:r w:rsidRPr="00CF2107">
        <w:rPr>
          <w:rFonts w:eastAsia="Cambria"/>
          <w:sz w:val="14"/>
        </w:rPr>
        <w:t xml:space="preserve"> over Syria. All prudent and appropriate measures should be taken to mitigate those risks. But in some circles, the hyping of the concern threatened to become absolutely paralyzing, a justification (or excuse) for doing nothing in the face of Assad’s abominable use of weapons of mass destruction. </w:t>
      </w:r>
    </w:p>
    <w:p w14:paraId="4F51C209"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Strong executive powers are key to responding to a nuclear threat</w:t>
      </w:r>
    </w:p>
    <w:p w14:paraId="0E8DC17E" w14:textId="77777777" w:rsidR="00CF2107" w:rsidRPr="00CF2107" w:rsidRDefault="00CF2107" w:rsidP="00CF2107">
      <w:pPr>
        <w:rPr>
          <w:rFonts w:eastAsia="Cambria"/>
          <w:sz w:val="20"/>
          <w:szCs w:val="20"/>
        </w:rPr>
      </w:pPr>
      <w:r w:rsidRPr="00CF2107">
        <w:rPr>
          <w:rFonts w:eastAsia="Cambria"/>
          <w:b/>
          <w:sz w:val="26"/>
          <w:szCs w:val="26"/>
        </w:rPr>
        <w:t>Paul</w:t>
      </w:r>
      <w:r w:rsidRPr="00CF2107">
        <w:rPr>
          <w:rFonts w:eastAsia="Cambria"/>
          <w:b/>
          <w:sz w:val="24"/>
        </w:rPr>
        <w:t xml:space="preserve">, </w:t>
      </w:r>
      <w:r w:rsidRPr="00CF2107">
        <w:rPr>
          <w:rFonts w:eastAsia="Cambria"/>
          <w:b/>
          <w:sz w:val="26"/>
          <w:szCs w:val="26"/>
        </w:rPr>
        <w:t>98</w:t>
      </w:r>
      <w:r w:rsidRPr="00CF2107">
        <w:rPr>
          <w:rFonts w:eastAsia="Cambria"/>
          <w:b/>
          <w:sz w:val="24"/>
        </w:rPr>
        <w:t xml:space="preserve"> </w:t>
      </w:r>
      <w:r w:rsidRPr="00CF2107">
        <w:rPr>
          <w:rFonts w:eastAsia="Cambria"/>
          <w:sz w:val="20"/>
          <w:szCs w:val="20"/>
        </w:rPr>
        <w:t xml:space="preserve">– (Joel Richard Paul is a professor of constitutional and international law at the University of California Hastings Law School in San Francisco. The Geopolitical Constitution: Executive Expediency and Executive Agreements, July, </w:t>
      </w:r>
      <w:hyperlink r:id="rId128" w:history="1">
        <w:r w:rsidRPr="00CF2107">
          <w:rPr>
            <w:rFonts w:eastAsia="Cambria"/>
            <w:sz w:val="20"/>
            <w:szCs w:val="20"/>
          </w:rPr>
          <w:t>http://scholarship.law.berkeley.edu/cgi/viewcontent.cgi?article=1578&amp;context=californialawreview</w:t>
        </w:r>
      </w:hyperlink>
      <w:r w:rsidRPr="00CF2107">
        <w:rPr>
          <w:rFonts w:eastAsia="Cambria"/>
          <w:sz w:val="20"/>
          <w:szCs w:val="20"/>
        </w:rPr>
        <w:t>) NL</w:t>
      </w:r>
    </w:p>
    <w:p w14:paraId="6F44B9AA" w14:textId="77777777" w:rsidR="00CF2107" w:rsidRPr="00CF2107" w:rsidRDefault="00CF2107" w:rsidP="00CF2107">
      <w:pPr>
        <w:rPr>
          <w:rFonts w:eastAsia="Cambria"/>
          <w:sz w:val="14"/>
        </w:rPr>
      </w:pPr>
      <w:r w:rsidRPr="00CF2107">
        <w:rPr>
          <w:rFonts w:eastAsia="Cambria"/>
          <w:sz w:val="14"/>
        </w:rPr>
        <w:t xml:space="preserve">Whatever the complexity of causes that led to the Cold War - ideology, economics, power politics, Stalin's personality, Soviet intrigue, or American ineptitude - the tension of the bipolar order seemed real, immutable, and threatening to the U.S. public. n135 the broad consensus of U.S. leadership held that </w:t>
      </w:r>
      <w:r w:rsidRPr="00CF2107">
        <w:rPr>
          <w:rFonts w:eastAsia="Cambria"/>
          <w:u w:val="single"/>
        </w:rPr>
        <w:t>the immediacy of the nuclear threat, the need for covert operations and intelligence gathering, and the complexity of U.S. relations</w:t>
      </w:r>
      <w:r w:rsidRPr="00CF2107">
        <w:rPr>
          <w:rFonts w:eastAsia="Cambria"/>
          <w:sz w:val="14"/>
        </w:rPr>
        <w:t xml:space="preserve"> with both democracies and dictatorships </w:t>
      </w:r>
      <w:r w:rsidRPr="00CF2107">
        <w:rPr>
          <w:rFonts w:eastAsia="Cambria"/>
          <w:u w:val="single"/>
        </w:rPr>
        <w:t>made it impractical to engage in congressional debate and oversight of foreign policy</w:t>
      </w:r>
      <w:r w:rsidRPr="00CF2107">
        <w:rPr>
          <w:rFonts w:eastAsia="Cambria"/>
          <w:sz w:val="14"/>
        </w:rPr>
        <w:t xml:space="preserve">-making. n136 The eighteenth-century Constitution did not permit a rapid response to twentieth-century foreign aggression. The reality of transcontinental ballistic missiles collapsed the real time for decision-making to a matter of minutes. </w:t>
      </w:r>
      <w:r w:rsidRPr="00CF2107">
        <w:rPr>
          <w:rFonts w:eastAsia="Cambria"/>
          <w:u w:val="single"/>
        </w:rPr>
        <w:t>Faced with the apparent choice between the risk of nuclear annihilation or amending the constitutional process</w:t>
      </w:r>
      <w:r w:rsidRPr="00CF2107">
        <w:rPr>
          <w:rFonts w:eastAsia="Cambria"/>
          <w:sz w:val="14"/>
        </w:rPr>
        <w:t xml:space="preserve"> for policymaking, </w:t>
      </w:r>
      <w:r w:rsidRPr="00CF2107">
        <w:rPr>
          <w:rFonts w:eastAsia="Cambria"/>
          <w:u w:val="single"/>
        </w:rPr>
        <w:t>the preference for a powerful executive was clear</w:t>
      </w:r>
      <w:r w:rsidRPr="00CF2107">
        <w:rPr>
          <w:rFonts w:eastAsia="Cambria"/>
          <w:sz w:val="14"/>
        </w:rPr>
        <w:t xml:space="preserve">. n137 Early in the Cold War one skeptic of executive power, C.C. Rossiter, acknowledged that the steady increase in executive power is unquestionably a cause for worry, but so, too, is </w:t>
      </w:r>
      <w:r w:rsidRPr="00CF2107">
        <w:rPr>
          <w:rFonts w:eastAsia="Cambria"/>
          <w:u w:val="single"/>
        </w:rPr>
        <w:t>the steady increase in the magnitude and complexity of</w:t>
      </w:r>
      <w:r w:rsidRPr="00CF2107">
        <w:rPr>
          <w:rFonts w:eastAsia="Cambria"/>
          <w:sz w:val="14"/>
        </w:rPr>
        <w:t xml:space="preserve"> the </w:t>
      </w:r>
      <w:r w:rsidRPr="00CF2107">
        <w:rPr>
          <w:rFonts w:eastAsia="Cambria"/>
          <w:u w:val="single"/>
        </w:rPr>
        <w:t>problems the president has been called upon by the American people to solve</w:t>
      </w:r>
      <w:r w:rsidRPr="00CF2107">
        <w:rPr>
          <w:rFonts w:eastAsia="Cambria"/>
          <w:sz w:val="14"/>
        </w:rPr>
        <w:t xml:space="preserve"> in their behalf. </w:t>
      </w:r>
      <w:r w:rsidRPr="00CF2107">
        <w:rPr>
          <w:rFonts w:eastAsia="Cambria"/>
          <w:u w:val="single"/>
        </w:rPr>
        <w:t>They still have</w:t>
      </w:r>
      <w:r w:rsidRPr="00CF2107">
        <w:rPr>
          <w:rFonts w:eastAsia="Cambria"/>
          <w:sz w:val="14"/>
        </w:rPr>
        <w:t xml:space="preserve"> more </w:t>
      </w:r>
      <w:r w:rsidRPr="00CF2107">
        <w:rPr>
          <w:rFonts w:eastAsia="Cambria"/>
          <w:u w:val="single"/>
        </w:rPr>
        <w:t>to fear</w:t>
      </w:r>
      <w:r w:rsidRPr="00CF2107">
        <w:rPr>
          <w:rFonts w:eastAsia="Cambria"/>
          <w:sz w:val="14"/>
        </w:rPr>
        <w:t xml:space="preserve"> from the ravages of </w:t>
      </w:r>
      <w:r w:rsidRPr="00CF2107">
        <w:rPr>
          <w:rFonts w:eastAsia="Cambria"/>
          <w:u w:val="single"/>
        </w:rPr>
        <w:t>depression, rebellion, and</w:t>
      </w:r>
      <w:r w:rsidRPr="00CF2107">
        <w:rPr>
          <w:rFonts w:eastAsia="Cambria"/>
          <w:sz w:val="14"/>
        </w:rPr>
        <w:t xml:space="preserve"> especially </w:t>
      </w:r>
      <w:r w:rsidRPr="00CF2107">
        <w:rPr>
          <w:rFonts w:eastAsia="Cambria"/>
          <w:u w:val="single"/>
        </w:rPr>
        <w:t>atomic war</w:t>
      </w:r>
      <w:r w:rsidRPr="00CF2107">
        <w:rPr>
          <w:rFonts w:eastAsia="Cambria"/>
          <w:sz w:val="14"/>
        </w:rPr>
        <w:t xml:space="preserve"> than they do from whatever decisive actions may issue from the White House in an attempt to put any such future crises to rout....It is not too much to say that </w:t>
      </w:r>
      <w:r w:rsidRPr="00CF2107">
        <w:rPr>
          <w:rFonts w:eastAsia="Cambria"/>
          <w:u w:val="single"/>
        </w:rPr>
        <w:t>the destiny of this nation in the Atomic Age will rest in the</w:t>
      </w:r>
      <w:r w:rsidRPr="00CF2107">
        <w:rPr>
          <w:rFonts w:eastAsia="Cambria"/>
          <w:sz w:val="14"/>
        </w:rPr>
        <w:t xml:space="preserve"> [*700] </w:t>
      </w:r>
      <w:r w:rsidRPr="00CF2107">
        <w:rPr>
          <w:rFonts w:eastAsia="Cambria"/>
          <w:u w:val="single"/>
        </w:rPr>
        <w:t>capacity of the Presidency as an institution</w:t>
      </w:r>
      <w:r w:rsidRPr="00CF2107">
        <w:rPr>
          <w:rFonts w:eastAsia="Cambria"/>
          <w:sz w:val="14"/>
        </w:rPr>
        <w:t xml:space="preserve"> of constitutional dictatorship. n138 President Truman warned that we live in an age when hostilities begin without polite exchanges of diplomatic notes. </w:t>
      </w:r>
      <w:r w:rsidRPr="00CF2107">
        <w:rPr>
          <w:rFonts w:eastAsia="Cambria"/>
          <w:u w:val="single"/>
        </w:rPr>
        <w:t>There are no longer sharp distinctions between combatants and noncombatants</w:t>
      </w:r>
      <w:r w:rsidRPr="00CF2107">
        <w:rPr>
          <w:rFonts w:eastAsia="Cambria"/>
          <w:sz w:val="14"/>
        </w:rPr>
        <w:t xml:space="preserve">, between military targets and the sanctuary of civilian areas. </w:t>
      </w:r>
      <w:r w:rsidRPr="00CF2107">
        <w:rPr>
          <w:rFonts w:eastAsia="Cambria"/>
          <w:u w:val="single"/>
        </w:rPr>
        <w:t xml:space="preserve">Nor can we separate </w:t>
      </w:r>
      <w:r w:rsidRPr="00CF2107">
        <w:rPr>
          <w:rFonts w:eastAsia="Cambria"/>
          <w:sz w:val="14"/>
        </w:rPr>
        <w:t xml:space="preserve">the </w:t>
      </w:r>
      <w:r w:rsidRPr="00CF2107">
        <w:rPr>
          <w:rFonts w:eastAsia="Cambria"/>
          <w:u w:val="single"/>
        </w:rPr>
        <w:t>economic facts from the problems of defense and security. President</w:t>
      </w:r>
      <w:r w:rsidRPr="00CF2107">
        <w:rPr>
          <w:rFonts w:eastAsia="Cambria"/>
          <w:sz w:val="14"/>
        </w:rPr>
        <w:t xml:space="preserve">, who is Comander in Chief and who represents the interests of all the people, </w:t>
      </w:r>
      <w:r w:rsidRPr="00CF2107">
        <w:rPr>
          <w:rFonts w:eastAsia="Cambria"/>
          <w:u w:val="single"/>
        </w:rPr>
        <w:t>must be able to act at all times to meet any sudden threat to the nation's security</w:t>
      </w:r>
      <w:r w:rsidRPr="00CF2107">
        <w:rPr>
          <w:rFonts w:eastAsia="Cambria"/>
          <w:sz w:val="14"/>
        </w:rPr>
        <w:t xml:space="preserve">. 2 Harry S. Truman, Memoirs: Years of Trial and Hope 478 (1956) (commenting on the Court's decision in the Steel Seizure Case). n138. Rossiter, supra note 54, at 308-09. n139. President Truman warned that upon </w:t>
      </w:r>
      <w:r w:rsidRPr="00CF2107">
        <w:rPr>
          <w:rFonts w:eastAsia="Cambria"/>
          <w:u w:val="single"/>
        </w:rPr>
        <w:t>the functioning of a strong executive "depends the survival of each of us and also on that depends the survival of the free world."</w:t>
      </w:r>
      <w:r w:rsidRPr="00CF2107">
        <w:rPr>
          <w:rFonts w:eastAsia="Cambria"/>
          <w:sz w:val="14"/>
        </w:rPr>
        <w:t xml:space="preserve"> The Powers of the Presidency 114 (Robert S. Hirschfield ed., 1968). See also, e.g., Speech by John F. Kennedy delivered to the National Press Club (Jan. 14, 1960), in Hirschfield, supra, at 129-31; Congress, the President, and the War Powers: Hearings Before the Subcomm. on Nat'l Sec. Policy and Scientific Developments of the House Comm. on Foreign Affairs, 91st Cong. 12-13 (1970) (statement of McGeorge Bundy, President, Ford Foundation); Congressional Oversight of Executive Agreements: Hearings on S. 3475 Before the Subcomm. on Separation of Powers of the Senate Comm. of the Judiciary, 92d Cong. 237-40 (1972) (statement of Nicholas Katzenbach, Former Attorney General and Former Undersecretary of State). </w:t>
      </w:r>
    </w:p>
    <w:p w14:paraId="3A93A61F" w14:textId="77777777" w:rsidR="00CF2107" w:rsidRPr="00CF2107" w:rsidRDefault="00CF2107" w:rsidP="00CF2107">
      <w:pPr>
        <w:rPr>
          <w:rFonts w:eastAsia="Cambria"/>
        </w:rPr>
      </w:pPr>
    </w:p>
    <w:p w14:paraId="4D58B460" w14:textId="77777777" w:rsidR="00CF2107" w:rsidRPr="00CF2107" w:rsidRDefault="00CF2107" w:rsidP="00CF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CF2107">
        <w:rPr>
          <w:rFonts w:eastAsia="MS Gothic" w:cs="Times New Roman"/>
          <w:b/>
          <w:sz w:val="52"/>
          <w:szCs w:val="32"/>
        </w:rPr>
        <w:t>INS V Chadha DA</w:t>
      </w:r>
    </w:p>
    <w:p w14:paraId="5F0C9ACB"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w:t>
      </w:r>
    </w:p>
    <w:p w14:paraId="019B4860"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Affirmative solvency contingent on legislative veto- must overturn INA v Chadha</w:t>
      </w:r>
    </w:p>
    <w:p w14:paraId="3D342A32" w14:textId="77777777" w:rsidR="00CF2107" w:rsidRPr="00CF2107" w:rsidRDefault="00CF2107" w:rsidP="00CF2107">
      <w:pPr>
        <w:rPr>
          <w:rFonts w:eastAsia="Cambria"/>
          <w:sz w:val="20"/>
          <w:szCs w:val="20"/>
        </w:rPr>
      </w:pPr>
      <w:r w:rsidRPr="00CF2107">
        <w:rPr>
          <w:rFonts w:eastAsia="Cambria"/>
          <w:b/>
          <w:bCs/>
          <w:sz w:val="26"/>
        </w:rPr>
        <w:t xml:space="preserve">Wheeler 06 </w:t>
      </w:r>
      <w:r w:rsidRPr="00CF2107">
        <w:rPr>
          <w:rFonts w:eastAsia="Cambria"/>
          <w:bCs/>
          <w:sz w:val="20"/>
          <w:szCs w:val="20"/>
        </w:rPr>
        <w:t>(Darren A. Wheeler Department Chair of the Department of Political Science and Professor of Political Science, American Politics, and Legal Studies, Spring 2006, “Implementing INS V Chadha: Communication Breakdown?”, The Wayne Law Review, https://heinonline.org/HOL/Page?handle=hein.journals/waynlr52&amp;id=1&amp;collection=journals&amp;index=)</w:t>
      </w:r>
    </w:p>
    <w:p w14:paraId="15439729" w14:textId="77777777" w:rsidR="00CF2107" w:rsidRPr="00CF2107" w:rsidRDefault="00CF2107" w:rsidP="00CF2107">
      <w:pPr>
        <w:rPr>
          <w:rFonts w:eastAsia="Cambria"/>
        </w:rPr>
      </w:pPr>
      <w:r w:rsidRPr="00CF2107">
        <w:rPr>
          <w:rFonts w:eastAsia="Cambria"/>
          <w:b/>
          <w:bCs/>
          <w:u w:val="single"/>
        </w:rPr>
        <w:t>Current Supreme Court Justice Stephen Breyer defines a legislative veto as "essentially . . . a clause in a statute, which says that a particular executive action ... will take effect only if Congress does not nullify it by resolution within a specific period of time.</w:t>
      </w:r>
      <w:r w:rsidRPr="00CF2107">
        <w:rPr>
          <w:rFonts w:eastAsia="Cambria"/>
        </w:rPr>
        <w:t xml:space="preserve">"'" </w:t>
      </w:r>
      <w:r w:rsidRPr="00CF2107">
        <w:rPr>
          <w:rFonts w:eastAsia="Cambria"/>
          <w:u w:val="single"/>
        </w:rPr>
        <w:t>The term has been alternately defined as "</w:t>
      </w:r>
      <w:r w:rsidRPr="00CF2107">
        <w:rPr>
          <w:rFonts w:eastAsia="Cambria"/>
          <w:b/>
          <w:bCs/>
          <w:u w:val="single"/>
        </w:rPr>
        <w:t>a statutory mechanism which renders the implementation of executive proposals, advanced in pursuance of the statute, subject to some further form of legislative consideration and control."</w:t>
      </w:r>
      <w:r w:rsidRPr="00CF2107">
        <w:rPr>
          <w:rFonts w:eastAsia="Cambria"/>
        </w:rPr>
        <w:t xml:space="preserve">'2 Political scientist Michael Horan defines the legislative veto as follows: </w:t>
      </w:r>
    </w:p>
    <w:p w14:paraId="5D0ABA69" w14:textId="77777777" w:rsidR="00CF2107" w:rsidRPr="00CF2107" w:rsidRDefault="00CF2107" w:rsidP="00CF2107">
      <w:pPr>
        <w:rPr>
          <w:rFonts w:eastAsia="Cambria"/>
          <w:u w:val="single"/>
        </w:rPr>
      </w:pPr>
      <w:r w:rsidRPr="00CF2107">
        <w:rPr>
          <w:rFonts w:eastAsia="Cambria"/>
          <w:u w:val="single"/>
        </w:rPr>
        <w:t xml:space="preserve">The "legislative veto" was a procedural device which Congress had included in a sizable number of statutes delegating rule-making or other types of administrative authority to executive agencies or officers. Through this veto provision, Congress simultaneously reserved the power to block specific exercises of this authority by passage of resolutions which were not submitted for presidential review ...... </w:t>
      </w:r>
    </w:p>
    <w:p w14:paraId="7F9E4906" w14:textId="44E7D46C" w:rsidR="00CF2107" w:rsidRDefault="00CF2107" w:rsidP="00CF2107">
      <w:pPr>
        <w:rPr>
          <w:rFonts w:eastAsia="Cambria"/>
        </w:rPr>
      </w:pPr>
      <w:r w:rsidRPr="00CF2107">
        <w:rPr>
          <w:rFonts w:eastAsia="Cambria"/>
        </w:rPr>
        <w:t xml:space="preserve">One of the things that made the veto so difficult to describe is that the checks on executive power described in the above </w:t>
      </w:r>
      <w:r w:rsidRPr="00CF2107">
        <w:rPr>
          <w:rFonts w:eastAsia="Cambria"/>
          <w:u w:val="single"/>
        </w:rPr>
        <w:t>definitions could be exercised by one house of Congress, both houses of Congress, or even a specific congressional committee depending on which form a particular veto took.</w:t>
      </w:r>
      <w:r w:rsidRPr="00CF2107">
        <w:rPr>
          <w:rFonts w:eastAsia="Cambria"/>
        </w:rPr>
        <w:t>'4 Regardless of the form, Breyer argues that all l</w:t>
      </w:r>
      <w:r w:rsidRPr="00CF2107">
        <w:rPr>
          <w:rFonts w:eastAsia="Cambria"/>
          <w:u w:val="single"/>
        </w:rPr>
        <w:t>egislative vetoes are characterized b</w:t>
      </w:r>
      <w:r w:rsidRPr="00CF2107">
        <w:rPr>
          <w:rFonts w:eastAsia="Cambria"/>
        </w:rPr>
        <w:t xml:space="preserve">y three essential elements. 5 First, Congress delegates power to the executive branch. 6 Second, the executive branch exercises that power. 7 Finally, </w:t>
      </w:r>
      <w:r w:rsidRPr="00CF2107">
        <w:rPr>
          <w:rFonts w:eastAsia="Cambria"/>
          <w:u w:val="single"/>
        </w:rPr>
        <w:t>Congress reserves the power to strike down the executive branch actions." It is the congressional reservation of power in this scenario that is the key element of contention between supporters and opponents of the veto.</w:t>
      </w:r>
      <w:r w:rsidRPr="00CF2107">
        <w:rPr>
          <w:rFonts w:eastAsia="Cambria"/>
        </w:rPr>
        <w:t xml:space="preserve"> </w:t>
      </w:r>
    </w:p>
    <w:p w14:paraId="361E44B8" w14:textId="77777777" w:rsidR="00CF2107" w:rsidRPr="00CF2107" w:rsidRDefault="00CF2107" w:rsidP="00CF2107">
      <w:pPr>
        <w:keepNext/>
        <w:keepLines/>
        <w:spacing w:before="40" w:after="0"/>
        <w:outlineLvl w:val="3"/>
        <w:rPr>
          <w:rFonts w:eastAsiaTheme="majorEastAsia" w:cstheme="majorBidi"/>
          <w:b/>
          <w:iCs/>
          <w:sz w:val="26"/>
        </w:rPr>
      </w:pPr>
      <w:r w:rsidRPr="00CF2107">
        <w:rPr>
          <w:rFonts w:eastAsiaTheme="majorEastAsia" w:cstheme="majorBidi"/>
          <w:b/>
          <w:iCs/>
          <w:sz w:val="26"/>
        </w:rPr>
        <w:t>Legislative veto destroys democracy.</w:t>
      </w:r>
    </w:p>
    <w:p w14:paraId="423F23E8" w14:textId="77777777" w:rsidR="00CF2107" w:rsidRPr="00CF2107" w:rsidRDefault="00CF2107" w:rsidP="00CF2107">
      <w:pPr>
        <w:shd w:val="clear" w:color="auto" w:fill="FFFFFF"/>
        <w:spacing w:line="315" w:lineRule="atLeast"/>
        <w:rPr>
          <w:rFonts w:ascii="Georgia" w:eastAsia="Times New Roman" w:hAnsi="Georgia" w:cs="Times New Roman"/>
          <w:color w:val="181818"/>
          <w:sz w:val="21"/>
          <w:szCs w:val="21"/>
        </w:rPr>
      </w:pPr>
      <w:r w:rsidRPr="00CF2107">
        <w:rPr>
          <w:b/>
          <w:bCs/>
          <w:sz w:val="26"/>
        </w:rPr>
        <w:t>Sargentich 87</w:t>
      </w:r>
      <w:r w:rsidRPr="00CF2107">
        <w:t xml:space="preserve"> </w:t>
      </w:r>
      <w:r w:rsidRPr="00CF2107">
        <w:rPr>
          <w:rFonts w:asciiTheme="minorHAnsi" w:hAnsiTheme="minorHAnsi" w:cstheme="minorHAnsi"/>
          <w:sz w:val="18"/>
          <w:szCs w:val="18"/>
        </w:rPr>
        <w:t xml:space="preserve">(Thomas O. Sargentich is a </w:t>
      </w:r>
      <w:r w:rsidRPr="00CF2107">
        <w:rPr>
          <w:rFonts w:asciiTheme="minorHAnsi" w:eastAsia="Times New Roman" w:hAnsiTheme="minorHAnsi" w:cstheme="minorHAnsi"/>
          <w:color w:val="181818"/>
          <w:sz w:val="18"/>
          <w:szCs w:val="18"/>
        </w:rPr>
        <w:t xml:space="preserve">Professor of Law, Washington College of Law, American University. A.B., Harvard University; M.Phil., Oxford University; J.D., Harvard Law School. </w:t>
      </w:r>
      <w:r w:rsidRPr="00CF2107">
        <w:rPr>
          <w:rFonts w:asciiTheme="minorHAnsi" w:hAnsiTheme="minorHAnsi" w:cstheme="minorHAnsi"/>
          <w:sz w:val="18"/>
          <w:szCs w:val="18"/>
        </w:rPr>
        <w:t>"Contemporary Debate About Legislative-Executive Separation of Powers ." Cornell Law Review, vol. 72, no. 3, 1986-1987, pp. 430-487. HeinOnline.)</w:t>
      </w:r>
    </w:p>
    <w:p w14:paraId="0B5145B0" w14:textId="77777777" w:rsidR="00CF2107" w:rsidRPr="00CF2107" w:rsidRDefault="00CF2107" w:rsidP="00CF2107">
      <w:r w:rsidRPr="00CF2107">
        <w:t>One possible response is that rationality is unlikely to inhere in the political context in which the legislative veto must operate. Indeed</w:t>
      </w:r>
      <w:r w:rsidRPr="00CF2107">
        <w:rPr>
          <w:u w:val="single"/>
        </w:rPr>
        <w:t>, the device might actually threaten</w:t>
      </w:r>
      <w:r w:rsidRPr="00CF2107">
        <w:t xml:space="preserve"> whatever </w:t>
      </w:r>
      <w:r w:rsidRPr="00CF2107">
        <w:rPr>
          <w:u w:val="single"/>
        </w:rPr>
        <w:t>rationality</w:t>
      </w:r>
      <w:r w:rsidRPr="00CF2107">
        <w:t xml:space="preserve"> otherwise exists in the administrative process. This view draws strength from the idea underlying </w:t>
      </w:r>
      <w:r w:rsidRPr="00CF2107">
        <w:rPr>
          <w:u w:val="single"/>
        </w:rPr>
        <w:t>the public purposes ideal itself that agencies</w:t>
      </w:r>
      <w:r w:rsidRPr="00CF2107">
        <w:t xml:space="preserve">, not Congress, </w:t>
      </w:r>
      <w:r w:rsidRPr="00CF2107">
        <w:rPr>
          <w:u w:val="single"/>
        </w:rPr>
        <w:t>are the repositories of rationality in government</w:t>
      </w:r>
      <w:r w:rsidRPr="00CF2107">
        <w:t>, such as it is. 2 0 9 On this view</w:t>
      </w:r>
      <w:r w:rsidRPr="00CF2107">
        <w:rPr>
          <w:u w:val="single"/>
        </w:rPr>
        <w:t>, ad hoc legislative interventions could favor slanted political interests</w:t>
      </w:r>
      <w:r w:rsidRPr="00CF2107">
        <w:t xml:space="preserve">, thereby upsetting any achieved rationality. 210 If that would occur, </w:t>
      </w:r>
      <w:r w:rsidRPr="00CF2107">
        <w:rPr>
          <w:u w:val="single"/>
        </w:rPr>
        <w:t>Chadha's formalistic separation be tween the "political" branches would be preferable</w:t>
      </w:r>
      <w:r w:rsidRPr="00CF2107">
        <w:t xml:space="preserve">, even if one were to supplement it with the managerialist image of administration. </w:t>
      </w:r>
    </w:p>
    <w:p w14:paraId="47EB3293" w14:textId="77777777" w:rsidR="00CF2107" w:rsidRPr="00CF2107" w:rsidRDefault="00CF2107" w:rsidP="00CF2107">
      <w:r w:rsidRPr="00CF2107">
        <w:t xml:space="preserve">The ideal of the democratic process is even more prominent in debate about Chadha. For critics of this school, the legislative veto device makes the administrative process more legitimate by making it more accountable to the legislature. 21' </w:t>
      </w:r>
    </w:p>
    <w:p w14:paraId="25000FBD" w14:textId="77777777" w:rsidR="00CF2107" w:rsidRPr="00CF2107" w:rsidRDefault="00CF2107" w:rsidP="00CF2107">
      <w:pPr>
        <w:rPr>
          <w:u w:val="single"/>
        </w:rPr>
      </w:pPr>
      <w:r w:rsidRPr="00CF2107">
        <w:t xml:space="preserve">At the same time, </w:t>
      </w:r>
      <w:r w:rsidRPr="00CF2107">
        <w:rPr>
          <w:u w:val="single"/>
        </w:rPr>
        <w:t>an operating legislative veto is likely to interject ad hoc, unrepresentative political factors into the administrative process</w:t>
      </w:r>
      <w:r w:rsidRPr="00CF2107">
        <w:t xml:space="preserve">. On this basis, </w:t>
      </w:r>
      <w:r w:rsidRPr="00CF2107">
        <w:rPr>
          <w:u w:val="single"/>
        </w:rPr>
        <w:t>the legislative veto may not support the democratic process ideal because it may not be a method of imposing the legislature's will on agencies.</w:t>
      </w:r>
      <w:r w:rsidRPr="00CF2107">
        <w:t xml:space="preserve"> Rather, </w:t>
      </w:r>
      <w:r w:rsidRPr="00CF2107">
        <w:rPr>
          <w:u w:val="single"/>
        </w:rPr>
        <w:t>it could be a means for a few members of Congress to impose a potentially parochial position.</w:t>
      </w:r>
      <w:r w:rsidRPr="00CF2107">
        <w:t xml:space="preserve"> To the extent that the latter is the case, </w:t>
      </w:r>
      <w:r w:rsidRPr="00CF2107">
        <w:rPr>
          <w:u w:val="single"/>
        </w:rPr>
        <w:t>the legislative veto actually undermines the broad democratic accountability of the administrative process. 212</w:t>
      </w:r>
    </w:p>
    <w:p w14:paraId="0E689370" w14:textId="77777777" w:rsidR="00CF2107" w:rsidRPr="00CF2107" w:rsidRDefault="00CF2107" w:rsidP="00CF2107">
      <w:pPr>
        <w:rPr>
          <w:u w:val="single"/>
        </w:rPr>
      </w:pPr>
    </w:p>
    <w:p w14:paraId="5CECF7FE" w14:textId="77777777" w:rsidR="00CF2107" w:rsidRPr="00CF2107" w:rsidRDefault="00CF2107" w:rsidP="00CF2107">
      <w:pPr>
        <w:keepNext/>
        <w:keepLines/>
        <w:spacing w:before="40" w:after="0"/>
        <w:outlineLvl w:val="3"/>
        <w:rPr>
          <w:rFonts w:eastAsiaTheme="majorEastAsia" w:cstheme="majorBidi"/>
          <w:b/>
          <w:iCs/>
          <w:sz w:val="26"/>
        </w:rPr>
      </w:pPr>
      <w:r w:rsidRPr="00CF2107">
        <w:rPr>
          <w:rFonts w:eastAsiaTheme="majorEastAsia" w:cstheme="majorBidi"/>
          <w:b/>
          <w:iCs/>
          <w:sz w:val="26"/>
        </w:rPr>
        <w:t xml:space="preserve">Collapse of democracy causes global wars – multiple flashpoints escalate </w:t>
      </w:r>
    </w:p>
    <w:p w14:paraId="09F2AFFB" w14:textId="77777777" w:rsidR="00CF2107" w:rsidRPr="00CF2107" w:rsidRDefault="00CF2107" w:rsidP="00CF2107">
      <w:r w:rsidRPr="00CF2107">
        <w:rPr>
          <w:b/>
          <w:bCs/>
          <w:sz w:val="26"/>
        </w:rPr>
        <w:t>Joshi 18</w:t>
      </w:r>
      <w:r w:rsidRPr="00CF2107">
        <w:t xml:space="preserve"> Shashank Joshi Senior Policy Fellow for International Affairs, Renewing the Centre Authoritarian Challenges to the Liberal Order Posted on: 21st June 2018 https://institute.global/insight/renewing-centre/authoritarian-challenges-liberal-order</w:t>
      </w:r>
    </w:p>
    <w:p w14:paraId="3E55E875" w14:textId="77777777" w:rsidR="00CF2107" w:rsidRPr="00CF2107" w:rsidRDefault="00CF2107" w:rsidP="00CF2107">
      <w:pPr>
        <w:rPr>
          <w:sz w:val="14"/>
        </w:rPr>
      </w:pPr>
      <w:r w:rsidRPr="00CF2107">
        <w:rPr>
          <w:sz w:val="14"/>
        </w:rPr>
        <w:t xml:space="preserve">What does this mean for democracies? </w:t>
      </w:r>
      <w:r w:rsidRPr="00CF2107">
        <w:rPr>
          <w:b/>
          <w:u w:val="single"/>
        </w:rPr>
        <w:t>Autocracies</w:t>
      </w:r>
      <w:r w:rsidRPr="00CF2107">
        <w:rPr>
          <w:u w:val="single"/>
        </w:rPr>
        <w:t xml:space="preserve"> present a series of</w:t>
      </w:r>
      <w:r w:rsidRPr="00CF2107">
        <w:rPr>
          <w:sz w:val="14"/>
        </w:rPr>
        <w:t xml:space="preserve"> individual </w:t>
      </w:r>
      <w:r w:rsidRPr="00CF2107">
        <w:rPr>
          <w:u w:val="single"/>
        </w:rPr>
        <w:t>challenges</w:t>
      </w:r>
      <w:r w:rsidRPr="00CF2107">
        <w:rPr>
          <w:sz w:val="14"/>
        </w:rPr>
        <w:t xml:space="preserve"> to their local rivals: </w:t>
      </w:r>
      <w:r w:rsidRPr="00CF2107">
        <w:rPr>
          <w:b/>
          <w:u w:val="single"/>
        </w:rPr>
        <w:t>Russia to the Baltic states, China to Taiwan and North Korea to South Korea</w:t>
      </w:r>
      <w:r w:rsidRPr="00CF2107">
        <w:rPr>
          <w:sz w:val="14"/>
        </w:rPr>
        <w:t xml:space="preserve">, for instance. But </w:t>
      </w:r>
      <w:r w:rsidRPr="00CF2107">
        <w:rPr>
          <w:u w:val="single"/>
        </w:rPr>
        <w:t>the problem they pose to world order is larger than the sum of these issues. It is</w:t>
      </w:r>
      <w:r w:rsidRPr="00CF2107">
        <w:rPr>
          <w:sz w:val="14"/>
        </w:rPr>
        <w:t xml:space="preserve">, rather, </w:t>
      </w:r>
      <w:r w:rsidRPr="00CF2107">
        <w:rPr>
          <w:u w:val="single"/>
        </w:rPr>
        <w:t>an ideological</w:t>
      </w:r>
      <w:r w:rsidRPr="00CF2107">
        <w:rPr>
          <w:sz w:val="14"/>
        </w:rPr>
        <w:t xml:space="preserve"> and systemic </w:t>
      </w:r>
      <w:r w:rsidRPr="00CF2107">
        <w:rPr>
          <w:u w:val="single"/>
        </w:rPr>
        <w:t xml:space="preserve">challenge that will reshape the </w:t>
      </w:r>
      <w:r w:rsidRPr="00CF2107">
        <w:rPr>
          <w:b/>
          <w:u w:val="single"/>
        </w:rPr>
        <w:t>norms</w:t>
      </w:r>
      <w:r w:rsidRPr="00CF2107">
        <w:rPr>
          <w:u w:val="single"/>
        </w:rPr>
        <w:t xml:space="preserve"> of international relations. Will these norms reflect liberal principles such as openness</w:t>
      </w:r>
      <w:r w:rsidRPr="00CF2107">
        <w:rPr>
          <w:sz w:val="14"/>
        </w:rPr>
        <w:t xml:space="preserve">, rule following and individual rights </w:t>
      </w:r>
      <w:r w:rsidRPr="00CF2107">
        <w:rPr>
          <w:u w:val="single"/>
        </w:rPr>
        <w:t xml:space="preserve">or competing </w:t>
      </w:r>
      <w:r w:rsidRPr="00CF2107">
        <w:rPr>
          <w:b/>
          <w:u w:val="single"/>
        </w:rPr>
        <w:t>authoritarian</w:t>
      </w:r>
      <w:r w:rsidRPr="00CF2107">
        <w:rPr>
          <w:u w:val="single"/>
        </w:rPr>
        <w:t xml:space="preserve"> ones such as secrecy, arbitrariness and state power</w:t>
      </w:r>
      <w:r w:rsidRPr="00CF2107">
        <w:rPr>
          <w:sz w:val="14"/>
        </w:rPr>
        <w:t>?</w:t>
      </w:r>
    </w:p>
    <w:p w14:paraId="00C393CB" w14:textId="77777777" w:rsidR="00CF2107" w:rsidRPr="00CF2107" w:rsidRDefault="00CF2107" w:rsidP="00CF2107">
      <w:pPr>
        <w:rPr>
          <w:sz w:val="14"/>
        </w:rPr>
      </w:pPr>
      <w:r w:rsidRPr="00CF2107">
        <w:rPr>
          <w:u w:val="single"/>
        </w:rPr>
        <w:t>This competition over norms will influence</w:t>
      </w:r>
      <w:r w:rsidRPr="00CF2107">
        <w:rPr>
          <w:sz w:val="14"/>
        </w:rPr>
        <w:t xml:space="preserve"> not only Western liberal democracies but also </w:t>
      </w:r>
      <w:r w:rsidRPr="00CF2107">
        <w:rPr>
          <w:u w:val="single"/>
        </w:rPr>
        <w:t xml:space="preserve">the </w:t>
      </w:r>
      <w:r w:rsidRPr="00CF2107">
        <w:rPr>
          <w:b/>
          <w:u w:val="single"/>
        </w:rPr>
        <w:t>wider multipolar order</w:t>
      </w:r>
      <w:r w:rsidRPr="00CF2107">
        <w:rPr>
          <w:u w:val="single"/>
        </w:rPr>
        <w:t xml:space="preserve"> that is emerging. In regions with weak political institutions</w:t>
      </w:r>
      <w:r w:rsidRPr="00CF2107">
        <w:rPr>
          <w:sz w:val="14"/>
        </w:rPr>
        <w:t xml:space="preserve"> or nascent democracies—parts of </w:t>
      </w:r>
      <w:r w:rsidRPr="00CF2107">
        <w:rPr>
          <w:u w:val="single"/>
        </w:rPr>
        <w:t>Africa, South and Southeast Asia</w:t>
      </w:r>
      <w:r w:rsidRPr="00CF2107">
        <w:rPr>
          <w:sz w:val="14"/>
        </w:rPr>
        <w:t xml:space="preserve">, and </w:t>
      </w:r>
      <w:r w:rsidRPr="00CF2107">
        <w:rPr>
          <w:u w:val="single"/>
        </w:rPr>
        <w:t>East and Southeast Europe—the regional order is especially malleable. If authoritarian states can shape these regions</w:t>
      </w:r>
      <w:r w:rsidRPr="00CF2107">
        <w:rPr>
          <w:sz w:val="14"/>
        </w:rPr>
        <w:t xml:space="preserve"> in their own image, </w:t>
      </w:r>
      <w:r w:rsidRPr="00CF2107">
        <w:rPr>
          <w:u w:val="single"/>
        </w:rPr>
        <w:t>this</w:t>
      </w:r>
      <w:r w:rsidRPr="00CF2107">
        <w:rPr>
          <w:sz w:val="14"/>
        </w:rPr>
        <w:t xml:space="preserve"> bolsters their global standing and </w:t>
      </w:r>
      <w:r w:rsidRPr="00CF2107">
        <w:rPr>
          <w:u w:val="single"/>
        </w:rPr>
        <w:t>puts liberal democracy further on the back foot</w:t>
      </w:r>
      <w:r w:rsidRPr="00CF2107">
        <w:rPr>
          <w:sz w:val="14"/>
        </w:rPr>
        <w:t xml:space="preserve">.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values—and </w:t>
      </w:r>
      <w:r w:rsidRPr="00CF2107">
        <w:rPr>
          <w:u w:val="single"/>
        </w:rPr>
        <w:t>this has important</w:t>
      </w:r>
      <w:r w:rsidRPr="00CF2107">
        <w:rPr>
          <w:sz w:val="14"/>
        </w:rPr>
        <w:t xml:space="preserve"> foreign policy </w:t>
      </w:r>
      <w:r w:rsidRPr="00CF2107">
        <w:rPr>
          <w:u w:val="single"/>
        </w:rPr>
        <w:t>implications</w:t>
      </w:r>
      <w:r w:rsidRPr="00CF2107">
        <w:rPr>
          <w:sz w:val="14"/>
        </w:rPr>
        <w:t>.</w:t>
      </w:r>
    </w:p>
    <w:p w14:paraId="6A098A91" w14:textId="77777777" w:rsidR="00CF2107" w:rsidRPr="00CF2107" w:rsidRDefault="00CF2107" w:rsidP="00CF2107">
      <w:pPr>
        <w:rPr>
          <w:sz w:val="10"/>
          <w:szCs w:val="10"/>
        </w:rPr>
      </w:pPr>
      <w:r w:rsidRPr="00CF2107">
        <w:rPr>
          <w:sz w:val="10"/>
          <w:szCs w:val="10"/>
        </w:rPr>
        <w:t>TYPES OF AUTHORITARIAN CHALLENGE</w:t>
      </w:r>
    </w:p>
    <w:p w14:paraId="0B15C2E2" w14:textId="77777777" w:rsidR="00CF2107" w:rsidRPr="00CF2107" w:rsidRDefault="00CF2107" w:rsidP="00CF2107">
      <w:pPr>
        <w:rPr>
          <w:sz w:val="10"/>
          <w:szCs w:val="10"/>
        </w:rPr>
      </w:pPr>
      <w:r w:rsidRPr="00CF2107">
        <w:rPr>
          <w:sz w:val="10"/>
          <w:szCs w:val="10"/>
        </w:rPr>
        <w:t>The authoritarian challenge to liberal democracy can be broken down into six categories.</w:t>
      </w:r>
    </w:p>
    <w:p w14:paraId="5CE20DC0" w14:textId="77777777" w:rsidR="00CF2107" w:rsidRPr="00CF2107" w:rsidRDefault="00CF2107" w:rsidP="00CF2107">
      <w:pPr>
        <w:rPr>
          <w:b/>
          <w:u w:val="single"/>
        </w:rPr>
      </w:pPr>
      <w:r w:rsidRPr="00CF2107">
        <w:rPr>
          <w:b/>
          <w:u w:val="single"/>
        </w:rPr>
        <w:t xml:space="preserve">The Military Challenge </w:t>
      </w:r>
    </w:p>
    <w:p w14:paraId="67365AAF" w14:textId="77777777" w:rsidR="00CF2107" w:rsidRPr="00CF2107" w:rsidRDefault="00CF2107" w:rsidP="00CF2107">
      <w:pPr>
        <w:rPr>
          <w:sz w:val="14"/>
        </w:rPr>
      </w:pPr>
      <w:r w:rsidRPr="00CF2107">
        <w:rPr>
          <w:u w:val="single"/>
        </w:rPr>
        <w:t xml:space="preserve">Authoritarian states represent the most serious military threat to the democracies of </w:t>
      </w:r>
      <w:r w:rsidRPr="00CF2107">
        <w:rPr>
          <w:b/>
          <w:u w:val="single"/>
        </w:rPr>
        <w:t>Europe and Asia</w:t>
      </w:r>
      <w:r w:rsidRPr="00CF2107">
        <w:rPr>
          <w:u w:val="single"/>
        </w:rPr>
        <w:t>. Russia has dissolved</w:t>
      </w:r>
      <w:r w:rsidRPr="00CF2107">
        <w:rPr>
          <w:sz w:val="14"/>
        </w:rPr>
        <w:t xml:space="preserve"> existing </w:t>
      </w:r>
      <w:r w:rsidRPr="00CF2107">
        <w:rPr>
          <w:u w:val="single"/>
        </w:rPr>
        <w:t>norms regarding the use of force</w:t>
      </w:r>
      <w:r w:rsidRPr="00CF2107">
        <w:rPr>
          <w:sz w:val="14"/>
        </w:rPr>
        <w:t xml:space="preserve">, conducting in Europe the first annexation of territory and the first use of chemical weapons since the Second World War.12 </w:t>
      </w:r>
      <w:r w:rsidRPr="00CF2107">
        <w:rPr>
          <w:u w:val="single"/>
        </w:rPr>
        <w:t>Russia’s use of hybrid warfare</w:t>
      </w:r>
      <w:r w:rsidRPr="00CF2107">
        <w:rPr>
          <w:sz w:val="14"/>
        </w:rPr>
        <w:t xml:space="preserve">, which prioritises secrecy, deception and political warfare, </w:t>
      </w:r>
      <w:r w:rsidRPr="00CF2107">
        <w:rPr>
          <w:u w:val="single"/>
        </w:rPr>
        <w:t>presents a</w:t>
      </w:r>
      <w:r w:rsidRPr="00CF2107">
        <w:rPr>
          <w:sz w:val="14"/>
        </w:rPr>
        <w:t xml:space="preserve"> particular </w:t>
      </w:r>
      <w:r w:rsidRPr="00CF2107">
        <w:rPr>
          <w:u w:val="single"/>
        </w:rPr>
        <w:t>danger to rule-bound open societies</w:t>
      </w:r>
      <w:r w:rsidRPr="00CF2107">
        <w:rPr>
          <w:sz w:val="14"/>
        </w:rPr>
        <w:t xml:space="preserve">.13 </w:t>
      </w:r>
      <w:r w:rsidRPr="00CF2107">
        <w:rPr>
          <w:u w:val="single"/>
        </w:rPr>
        <w:t>China</w:t>
      </w:r>
      <w:r w:rsidRPr="00CF2107">
        <w:rPr>
          <w:sz w:val="14"/>
        </w:rPr>
        <w:t xml:space="preserve">, though more cautious, </w:t>
      </w:r>
      <w:r w:rsidRPr="00CF2107">
        <w:rPr>
          <w:u w:val="single"/>
        </w:rPr>
        <w:t>has</w:t>
      </w:r>
      <w:r w:rsidRPr="00CF2107">
        <w:rPr>
          <w:sz w:val="14"/>
        </w:rPr>
        <w:t xml:space="preserve"> also </w:t>
      </w:r>
      <w:r w:rsidRPr="00CF2107">
        <w:rPr>
          <w:u w:val="single"/>
        </w:rPr>
        <w:t>demonstrated increasingly assertive behaviour in the South China Sea</w:t>
      </w:r>
      <w:r w:rsidRPr="00CF2107">
        <w:rPr>
          <w:sz w:val="14"/>
        </w:rPr>
        <w:t xml:space="preserve">, including the militarisation of reclaimed islands, the rejection of arbitration efforts </w:t>
      </w:r>
      <w:r w:rsidRPr="00CF2107">
        <w:rPr>
          <w:u w:val="single"/>
        </w:rPr>
        <w:t>and an escalation of the country’s border dispute with India</w:t>
      </w:r>
      <w:r w:rsidRPr="00CF2107">
        <w:rPr>
          <w:sz w:val="14"/>
        </w:rPr>
        <w:t>.14</w:t>
      </w:r>
    </w:p>
    <w:p w14:paraId="2B41E6E8" w14:textId="77777777" w:rsidR="00CF2107" w:rsidRPr="00CF2107" w:rsidRDefault="00CF2107" w:rsidP="00CF2107">
      <w:pPr>
        <w:rPr>
          <w:sz w:val="14"/>
        </w:rPr>
      </w:pPr>
      <w:r w:rsidRPr="00CF2107">
        <w:rPr>
          <w:sz w:val="14"/>
        </w:rPr>
        <w:t xml:space="preserve">The military challenge posed by authoritarian states is not a quirk of the past few years. Russian and Chinese behaviour is rooted in their resentment of the Western order, ambition for great power status and fear of Western power.15 All three of </w:t>
      </w:r>
      <w:r w:rsidRPr="00CF2107">
        <w:rPr>
          <w:u w:val="single"/>
        </w:rPr>
        <w:t xml:space="preserve">these drivers are shaped by these countries’ </w:t>
      </w:r>
      <w:r w:rsidRPr="00CF2107">
        <w:rPr>
          <w:b/>
          <w:u w:val="single"/>
        </w:rPr>
        <w:t>authoritarian</w:t>
      </w:r>
      <w:r w:rsidRPr="00CF2107">
        <w:rPr>
          <w:u w:val="single"/>
        </w:rPr>
        <w:t xml:space="preserve"> political systems. The best available scholarship continues to show that democracies enjoy more peaceful relations with other democracies than with autocracies</w:t>
      </w:r>
      <w:r w:rsidRPr="00CF2107">
        <w:rPr>
          <w:sz w:val="14"/>
        </w:rPr>
        <w:t xml:space="preserve">, suggesting that </w:t>
      </w:r>
      <w:r w:rsidRPr="00CF2107">
        <w:rPr>
          <w:b/>
          <w:u w:val="single"/>
        </w:rPr>
        <w:t>authoritarian states are intrinsically more likely to be threatening</w:t>
      </w:r>
      <w:r w:rsidRPr="00CF2107">
        <w:rPr>
          <w:sz w:val="14"/>
        </w:rPr>
        <w:t xml:space="preserve">.16 </w:t>
      </w:r>
      <w:r w:rsidRPr="00CF2107">
        <w:rPr>
          <w:u w:val="single"/>
        </w:rPr>
        <w:t>Among states that ratify treaties governing the laws of war, democracies are</w:t>
      </w:r>
      <w:r w:rsidRPr="00CF2107">
        <w:rPr>
          <w:sz w:val="14"/>
        </w:rPr>
        <w:t xml:space="preserve"> also </w:t>
      </w:r>
      <w:r w:rsidRPr="00CF2107">
        <w:rPr>
          <w:u w:val="single"/>
        </w:rPr>
        <w:t>more likely to comply with these rules than autocracies are</w:t>
      </w:r>
      <w:r w:rsidRPr="00CF2107">
        <w:rPr>
          <w:sz w:val="14"/>
        </w:rPr>
        <w:t>.17</w:t>
      </w:r>
    </w:p>
    <w:p w14:paraId="1A442B60" w14:textId="77777777" w:rsidR="00CF2107" w:rsidRPr="00CF2107" w:rsidRDefault="00CF2107" w:rsidP="00CF2107">
      <w:pPr>
        <w:rPr>
          <w:sz w:val="14"/>
          <w:szCs w:val="14"/>
        </w:rPr>
      </w:pPr>
      <w:r w:rsidRPr="00CF2107">
        <w:rPr>
          <w:sz w:val="14"/>
          <w:szCs w:val="14"/>
        </w:rPr>
        <w:t>The Coercion Challenge</w:t>
      </w:r>
    </w:p>
    <w:p w14:paraId="4440B43A" w14:textId="77777777" w:rsidR="00CF2107" w:rsidRPr="00CF2107" w:rsidRDefault="00CF2107" w:rsidP="00CF2107">
      <w:pPr>
        <w:rPr>
          <w:sz w:val="14"/>
        </w:rPr>
      </w:pPr>
      <w:r w:rsidRPr="00CF2107">
        <w:rPr>
          <w:sz w:val="14"/>
        </w:rPr>
        <w:t xml:space="preserve">Military threats are the most serious form of coercion, but more common is the use of broader, often more subtle, political and economic pressure to intimidate and cajole liberal democracies into changing their behaviour. </w:t>
      </w:r>
      <w:r w:rsidRPr="00CF2107">
        <w:rPr>
          <w:u w:val="single"/>
        </w:rPr>
        <w:t>Authoritarian countries use coercion to secure specific interests, such as China’s successful embargo and isolation of Norway</w:t>
      </w:r>
      <w:r w:rsidRPr="00CF2107">
        <w:rPr>
          <w:sz w:val="14"/>
        </w:rPr>
        <w:t xml:space="preserve"> after the Nobel Peace Prize was awarded to a dissident in 2010, </w:t>
      </w:r>
      <w:r w:rsidRPr="00CF2107">
        <w:rPr>
          <w:u w:val="single"/>
        </w:rPr>
        <w:t>or</w:t>
      </w:r>
      <w:r w:rsidRPr="00CF2107">
        <w:rPr>
          <w:sz w:val="14"/>
        </w:rPr>
        <w:t xml:space="preserve"> to influence a country’s strategic orientation, such as </w:t>
      </w:r>
      <w:r w:rsidRPr="00CF2107">
        <w:rPr>
          <w:u w:val="single"/>
        </w:rPr>
        <w:t>Russia’s use of intimidation to scare neutral countries</w:t>
      </w:r>
      <w:r w:rsidRPr="00CF2107">
        <w:rPr>
          <w:sz w:val="14"/>
        </w:rPr>
        <w:t>, such as Sweden and Finland, away from the North Atlantic Treaty Organisation (NATO). All countries use coercion; consider Western sanctions on Iran and Russia. But autocrats typically do so to counter threats to their rule or to uphold spheres of influence abroad, both of which require confronting and undercutting democracy in other states.18</w:t>
      </w:r>
    </w:p>
    <w:p w14:paraId="014EF150" w14:textId="77777777" w:rsidR="00CF2107" w:rsidRPr="00CF2107" w:rsidRDefault="00CF2107" w:rsidP="00CF2107">
      <w:pPr>
        <w:rPr>
          <w:sz w:val="14"/>
          <w:szCs w:val="14"/>
        </w:rPr>
      </w:pPr>
      <w:r w:rsidRPr="00CF2107">
        <w:rPr>
          <w:sz w:val="14"/>
          <w:szCs w:val="14"/>
        </w:rPr>
        <w:t>For instance, China’s use of its market power to coerce academic publishers into curbing access to scholarship and technology firms into censoring their products points to a gradual and insidious encroachment on free speech; so does the increasing frequency with which international firms feel compelled to apologise to China for ideological infractions, such as acknowledging Taiwan’s nationhood or publishing noncompliant maps.19 The growth of China’s strategic investments and Russia’s deepening control over energy supplies represent particular European vulnerabilities, both of which could be used for future coercion for a variety of purposes.20</w:t>
      </w:r>
    </w:p>
    <w:p w14:paraId="4C8C2E2D" w14:textId="77777777" w:rsidR="00CF2107" w:rsidRPr="00CF2107" w:rsidRDefault="00CF2107" w:rsidP="00CF2107">
      <w:pPr>
        <w:rPr>
          <w:sz w:val="14"/>
        </w:rPr>
      </w:pPr>
      <w:r w:rsidRPr="00CF2107">
        <w:rPr>
          <w:u w:val="single"/>
        </w:rPr>
        <w:t>Other examples of authoritarian coercion include Turkey’s campaign to put pressure on dissident groups abroad, Iran’s efforts to target the Iran-based families of critical foreign media outlets and Russia’s assassinations in Europe</w:t>
      </w:r>
      <w:r w:rsidRPr="00CF2107">
        <w:rPr>
          <w:sz w:val="14"/>
        </w:rPr>
        <w:t>.21 Turkey has even threatened to conduct operations against Western rating agencies that have done as little as downgrade the country’s credit score.22 Such actions will all have similar long-term chilling effects, unless these campaigns are blunted.</w:t>
      </w:r>
    </w:p>
    <w:p w14:paraId="38D46352" w14:textId="77777777" w:rsidR="00CF2107" w:rsidRPr="00CF2107" w:rsidRDefault="00CF2107" w:rsidP="00CF2107">
      <w:pPr>
        <w:rPr>
          <w:sz w:val="14"/>
          <w:szCs w:val="14"/>
        </w:rPr>
      </w:pPr>
      <w:r w:rsidRPr="00CF2107">
        <w:rPr>
          <w:sz w:val="14"/>
          <w:szCs w:val="14"/>
        </w:rPr>
        <w:t>The Influence Challenge</w:t>
      </w:r>
    </w:p>
    <w:p w14:paraId="46F3001A" w14:textId="77777777" w:rsidR="00CF2107" w:rsidRPr="00CF2107" w:rsidRDefault="00CF2107" w:rsidP="00CF2107">
      <w:pPr>
        <w:rPr>
          <w:sz w:val="14"/>
        </w:rPr>
      </w:pPr>
      <w:r w:rsidRPr="00CF2107">
        <w:rPr>
          <w:sz w:val="14"/>
        </w:rPr>
        <w:t xml:space="preserve">In addition to overt coercion, </w:t>
      </w:r>
      <w:r w:rsidRPr="00CF2107">
        <w:rPr>
          <w:u w:val="single"/>
        </w:rPr>
        <w:t>authoritarian states deploy more subtle means to reshape the intellectual climate of democracies in their favour</w:t>
      </w:r>
      <w:r w:rsidRPr="00CF2107">
        <w:rPr>
          <w:sz w:val="14"/>
        </w:rPr>
        <w:t>. One tactic is to cultivate sympathetic intellectual and political networks through open or clandestine means, including the funding of educational or research institutes, and the intensive use of political lobbying to influence political leaders.23 Another is to suppress negative press while rewarding and encouraging more pliant coverage, through selective access and other means. Yet another is the development of alternative media channels to spread propaganda and sow confusion.24</w:t>
      </w:r>
    </w:p>
    <w:p w14:paraId="7357D1F0" w14:textId="77777777" w:rsidR="00CF2107" w:rsidRPr="00CF2107" w:rsidRDefault="00CF2107" w:rsidP="00CF2107">
      <w:pPr>
        <w:rPr>
          <w:sz w:val="14"/>
        </w:rPr>
      </w:pPr>
      <w:r w:rsidRPr="00CF2107">
        <w:rPr>
          <w:sz w:val="14"/>
        </w:rPr>
        <w:t xml:space="preserve">Liberal </w:t>
      </w:r>
      <w:r w:rsidRPr="00CF2107">
        <w:rPr>
          <w:u w:val="single"/>
        </w:rPr>
        <w:t>democratic states are</w:t>
      </w:r>
      <w:r w:rsidRPr="00CF2107">
        <w:rPr>
          <w:sz w:val="14"/>
        </w:rPr>
        <w:t xml:space="preserve"> by definition </w:t>
      </w:r>
      <w:r w:rsidRPr="00CF2107">
        <w:rPr>
          <w:u w:val="single"/>
        </w:rPr>
        <w:t>open. This makes them</w:t>
      </w:r>
      <w:r w:rsidRPr="00CF2107">
        <w:rPr>
          <w:sz w:val="14"/>
        </w:rPr>
        <w:t xml:space="preserve"> especially </w:t>
      </w:r>
      <w:r w:rsidRPr="00CF2107">
        <w:rPr>
          <w:u w:val="single"/>
        </w:rPr>
        <w:t>vulnerable to authoritarian influence campaigns</w:t>
      </w:r>
      <w:r w:rsidRPr="00CF2107">
        <w:rPr>
          <w:sz w:val="14"/>
        </w:rPr>
        <w:t>, which not only distort national debates about how to respond to that very challenge but also undermine the respect for information and faith in objective truth on which the proper functioning of democracy depends. Influence operations exploit and compound the problem of declining trust in news media, with levels of trust well below 50 per cent in the United Kingdom (UK), below 40 per cent in the United States (US) and at 30 per cent in France.25 Russia’s use of state-controlled print and broadcast media to spread disinformation around its military and covert actions is the starkest example.26 At times, Russia has leveraged its influence into direct intervention, notably in its attempted coup in Montenegro in 2016, demonstrating how these different types of challenges—physical and ideological—can meld together.27</w:t>
      </w:r>
    </w:p>
    <w:p w14:paraId="0B1DE4FE" w14:textId="77777777" w:rsidR="00CF2107" w:rsidRPr="00CF2107" w:rsidRDefault="00CF2107" w:rsidP="00CF2107">
      <w:pPr>
        <w:rPr>
          <w:sz w:val="14"/>
          <w:szCs w:val="14"/>
        </w:rPr>
      </w:pPr>
      <w:r w:rsidRPr="00CF2107">
        <w:rPr>
          <w:sz w:val="14"/>
          <w:szCs w:val="14"/>
        </w:rPr>
        <w:t>China has pursued a less provocative, if no less troubling, approach.28 Beijing’s state-controlled media outlets are growing rapidly and increasing their footprint in Western democracies.29 There is mounting evidence of the growing propaganda and influence activity of China’s United Front Work Department, the large role of Beijing’s state-controlled Confucius Institutes on foreign university campuses, and the increasing penetration of paid-for pro-Chinese content such as editorial partnerships or advertorials in respectable print outlets in Europe and the United States.30 Authoritarian states in the Middle East have used similar strategies, through overt channels like Qatar’s Al Jazeera and more clandestine means.31Smaller regimes typically have fewer resources and narrower ambition, but can still have region-wide impact: allies of Hungarian President Viktor Orbán have invested in media outlets of nearby countries, like Slovenia, supporting like-minded candidates there.32</w:t>
      </w:r>
    </w:p>
    <w:p w14:paraId="14E6A10B" w14:textId="77777777" w:rsidR="00CF2107" w:rsidRPr="00CF2107" w:rsidRDefault="00CF2107" w:rsidP="00CF2107">
      <w:pPr>
        <w:rPr>
          <w:sz w:val="14"/>
          <w:szCs w:val="14"/>
        </w:rPr>
      </w:pPr>
      <w:r w:rsidRPr="00CF2107">
        <w:rPr>
          <w:sz w:val="14"/>
          <w:szCs w:val="14"/>
        </w:rPr>
        <w:t>The Disruption Challenge</w:t>
      </w:r>
    </w:p>
    <w:p w14:paraId="6EBCE262" w14:textId="77777777" w:rsidR="00CF2107" w:rsidRPr="00CF2107" w:rsidRDefault="00CF2107" w:rsidP="00CF2107">
      <w:pPr>
        <w:rPr>
          <w:sz w:val="14"/>
        </w:rPr>
      </w:pPr>
      <w:r w:rsidRPr="00CF2107">
        <w:rPr>
          <w:sz w:val="14"/>
        </w:rPr>
        <w:t xml:space="preserve">Military threats, coercion and influence tend to be aimed at changing behaviour in specific ways, often through particular policies. But authoritarian states also target liberal democracies in a broader, less purposeful way. </w:t>
      </w:r>
      <w:r w:rsidRPr="00CF2107">
        <w:rPr>
          <w:u w:val="single"/>
        </w:rPr>
        <w:t>Authoritarian powers seek to weaken democratic rivals and alliances to undermine the ideological appeal of open societies</w:t>
      </w:r>
      <w:r w:rsidRPr="00CF2107">
        <w:rPr>
          <w:sz w:val="14"/>
        </w:rPr>
        <w:t>, in turn consolidating their own power.</w:t>
      </w:r>
    </w:p>
    <w:p w14:paraId="5F45BD11" w14:textId="77777777" w:rsidR="00CF2107" w:rsidRPr="00CF2107" w:rsidRDefault="00CF2107" w:rsidP="00CF2107">
      <w:pPr>
        <w:rPr>
          <w:sz w:val="14"/>
          <w:szCs w:val="14"/>
        </w:rPr>
      </w:pPr>
      <w:r w:rsidRPr="00CF2107">
        <w:rPr>
          <w:sz w:val="14"/>
          <w:szCs w:val="14"/>
        </w:rPr>
        <w:t>This interference occurs on a spectrum ranging from broad propaganda to cyberattacks to full-blown political subversion.33 Russia’s assault on the 2016 US presidential election and support for extremist political movements in Europe are the most egregious examples of this challenge.34 This approach was in keeping with Russia’s long-standing practice of active measures—the deliberate effort to widen cracks in an adversary’s society.35 The purpose of these interventions is not only to elevate individual candidates or parties, or to bargain over a particular policy, but also to sap confidence in the health of democracy as a whole.</w:t>
      </w:r>
    </w:p>
    <w:p w14:paraId="11730B92" w14:textId="77777777" w:rsidR="00CF2107" w:rsidRPr="00CF2107" w:rsidRDefault="00CF2107" w:rsidP="00CF2107">
      <w:pPr>
        <w:rPr>
          <w:u w:val="single"/>
        </w:rPr>
      </w:pPr>
      <w:r w:rsidRPr="00CF2107">
        <w:rPr>
          <w:u w:val="single"/>
        </w:rPr>
        <w:t>The Spread of Authoritarian Norms</w:t>
      </w:r>
    </w:p>
    <w:p w14:paraId="058FA414" w14:textId="77777777" w:rsidR="00CF2107" w:rsidRPr="00CF2107" w:rsidRDefault="00CF2107" w:rsidP="00CF2107">
      <w:pPr>
        <w:rPr>
          <w:sz w:val="14"/>
        </w:rPr>
      </w:pPr>
      <w:r w:rsidRPr="00CF2107">
        <w:rPr>
          <w:sz w:val="14"/>
        </w:rPr>
        <w:t xml:space="preserve">The competition between authoritarian states and liberal democracies </w:t>
      </w:r>
      <w:r w:rsidRPr="00CF2107">
        <w:rPr>
          <w:u w:val="single"/>
        </w:rPr>
        <w:t>plays out not only through their direct interactions but also with respect to wider international norms</w:t>
      </w:r>
      <w:r w:rsidRPr="00CF2107">
        <w:rPr>
          <w:sz w:val="14"/>
        </w:rPr>
        <w:t>.</w:t>
      </w:r>
    </w:p>
    <w:p w14:paraId="7296440B" w14:textId="77777777" w:rsidR="00CF2107" w:rsidRPr="00CF2107" w:rsidRDefault="00CF2107" w:rsidP="00CF2107">
      <w:pPr>
        <w:rPr>
          <w:sz w:val="14"/>
          <w:szCs w:val="14"/>
        </w:rPr>
      </w:pPr>
      <w:r w:rsidRPr="00CF2107">
        <w:rPr>
          <w:sz w:val="14"/>
          <w:szCs w:val="14"/>
        </w:rPr>
        <w:t>This challenge to norms has two dimensions. One is negative, with authoritarian states arguing that the political and economic difficulties of the West, and the relatively slower growth of non-Western democracies like India, demonstrate the failure of the entire political model. They associate liberal democracy with stagnation, unpredictability and even chaos.</w:t>
      </w:r>
    </w:p>
    <w:p w14:paraId="09BD3D5B" w14:textId="77777777" w:rsidR="00CF2107" w:rsidRPr="00CF2107" w:rsidRDefault="00CF2107" w:rsidP="00CF2107">
      <w:pPr>
        <w:rPr>
          <w:sz w:val="14"/>
        </w:rPr>
      </w:pPr>
      <w:r w:rsidRPr="00CF2107">
        <w:rPr>
          <w:sz w:val="14"/>
        </w:rPr>
        <w:t xml:space="preserve">Alongside this attempt to discredit liberal democracy is a parallel effort to displace liberal norms—ones that hinder authoritarian states’ freedom of action, or even threaten their own legitimacy—with alternative ones. </w:t>
      </w:r>
      <w:r w:rsidRPr="00CF2107">
        <w:rPr>
          <w:u w:val="single"/>
        </w:rPr>
        <w:t>As authoritarian states grow more powerful, prosperous and confident, their principles are reflected in their broader foreign policy</w:t>
      </w:r>
      <w:r w:rsidRPr="00CF2107">
        <w:rPr>
          <w:sz w:val="14"/>
        </w:rPr>
        <w:t>. These principles include majoritarianism, absolute sovereignty, boundless executive power, historical revisionism and personal rule.36 Authoritarian states become more comfortable with supporting repressive regimes, even in periods of intense violence, less willing to make cooperation conditional on human rights and rule-of-law concerns, and more likely to export the authoritarian behaviours and ideas they practise at home.</w:t>
      </w:r>
    </w:p>
    <w:p w14:paraId="3BE77A24" w14:textId="77777777" w:rsidR="00CF2107" w:rsidRPr="00CF2107" w:rsidRDefault="00CF2107" w:rsidP="00CF2107">
      <w:pPr>
        <w:rPr>
          <w:sz w:val="14"/>
        </w:rPr>
      </w:pPr>
      <w:r w:rsidRPr="00CF2107">
        <w:rPr>
          <w:sz w:val="14"/>
        </w:rPr>
        <w:t xml:space="preserve">These norms can take hold across large areas. </w:t>
      </w:r>
      <w:r w:rsidRPr="00CF2107">
        <w:rPr>
          <w:u w:val="single"/>
        </w:rPr>
        <w:t>Authoritarian-led regional blocs</w:t>
      </w:r>
      <w:r w:rsidRPr="00CF2107">
        <w:rPr>
          <w:sz w:val="14"/>
        </w:rPr>
        <w:t xml:space="preserve">, such as the Shanghai Cooperation Organisation (SCO) or the Eurasian Economic Union (EEU), </w:t>
      </w:r>
      <w:r w:rsidRPr="00CF2107">
        <w:rPr>
          <w:u w:val="single"/>
        </w:rPr>
        <w:t xml:space="preserve">create space for </w:t>
      </w:r>
      <w:r w:rsidRPr="00CF2107">
        <w:rPr>
          <w:b/>
          <w:u w:val="single"/>
        </w:rPr>
        <w:t>illiberal cooperation</w:t>
      </w:r>
      <w:r w:rsidRPr="00CF2107">
        <w:rPr>
          <w:sz w:val="14"/>
        </w:rPr>
        <w:t>, for instance allowing the extradition of suspects on political grounds that would never be accepted in groupings such as the European Union (EU).37 The Russian-dominated Commonwealth of Independent States (CIS) and the Chinese-led SCO have both created spurious election-monitoring bodies “that endorse fraudulent elections with the aim of clouding the assessments made by established monitoring organizations”—a quintessential example of authoritarian norm setting.38</w:t>
      </w:r>
    </w:p>
    <w:p w14:paraId="3A4585C1" w14:textId="77777777" w:rsidR="00CF2107" w:rsidRPr="00CF2107" w:rsidRDefault="00CF2107" w:rsidP="00CF2107">
      <w:pPr>
        <w:rPr>
          <w:sz w:val="14"/>
        </w:rPr>
      </w:pPr>
      <w:r w:rsidRPr="00CF2107">
        <w:rPr>
          <w:u w:val="single"/>
        </w:rPr>
        <w:t xml:space="preserve">Authoritarian norm setting can </w:t>
      </w:r>
      <w:r w:rsidRPr="00CF2107">
        <w:rPr>
          <w:b/>
          <w:u w:val="single"/>
        </w:rPr>
        <w:t>spread</w:t>
      </w:r>
      <w:r w:rsidRPr="00CF2107">
        <w:rPr>
          <w:sz w:val="14"/>
        </w:rPr>
        <w:t xml:space="preserve"> through both political and economic projects. China’s Belt and Road Initiative, a flagship set of infrastructure and connectivity projects stretching from Asia to Europe, has empowered strongmen leaders, tilted the civil-military balance in Pakistan away from civilians, saddled low-capacity countries with unsustainable debt, favoured Chinese over local firms or transparent international tendering and paved the way for an expansion of China’s military footprint into new areas.39 The scheme has provoked a backlash from the US, Europe, India and Japan, among others, not only because it embodies unfair economic practices, but also because it squeezes liberal norms—such as transparency and multilateralism—in key regions like the Indian Ocean.</w:t>
      </w:r>
    </w:p>
    <w:p w14:paraId="18290C51" w14:textId="77777777" w:rsidR="00CF2107" w:rsidRPr="00CF2107" w:rsidRDefault="00CF2107" w:rsidP="00CF2107">
      <w:pPr>
        <w:rPr>
          <w:sz w:val="14"/>
          <w:szCs w:val="14"/>
        </w:rPr>
      </w:pPr>
      <w:r w:rsidRPr="00CF2107">
        <w:rPr>
          <w:sz w:val="14"/>
          <w:szCs w:val="14"/>
        </w:rPr>
        <w:t>Internationally, at the United Nations (UN), Russia and China have systematically targeted human-rights advocacy by attempting to cut spending for human-rights posts on UN peacekeeping missions, attacking a human-rights cell in the office of the secretary general, and blocking a UN human-rights commissioner from addressing the UN Security Council on Syria.40 More broadly, authoritarian states export their norms not only by selling or transferring individual tools of surveillance, such as cameras and software, but also through entire systems of repression.41</w:t>
      </w:r>
    </w:p>
    <w:p w14:paraId="79CA32AC" w14:textId="77777777" w:rsidR="00CF2107" w:rsidRPr="00CF2107" w:rsidRDefault="00CF2107" w:rsidP="00CF2107">
      <w:pPr>
        <w:rPr>
          <w:sz w:val="14"/>
        </w:rPr>
      </w:pPr>
      <w:r w:rsidRPr="00CF2107">
        <w:rPr>
          <w:sz w:val="14"/>
        </w:rPr>
        <w:t xml:space="preserve">Finally, </w:t>
      </w:r>
      <w:r w:rsidRPr="00CF2107">
        <w:rPr>
          <w:u w:val="single"/>
        </w:rPr>
        <w:t>authoritarian states offer the world an alternative political model to liberal democracy</w:t>
      </w:r>
      <w:r w:rsidRPr="00CF2107">
        <w:rPr>
          <w:sz w:val="14"/>
        </w:rPr>
        <w:t>, capitalising on what they portray as the congenital shortcomings of open societies. At the 19th Party Congress of the Chinese Community Party, President Xi Jinping notably presented China as “a new option for nations who want to speed up their development while preserving their independence”.42 China’s model of authoritarian capitalism, contrasted to the low growth and political instability of its Western competitors, makes it harder for democracies to sell their norms to developing countries and can even reinforce disillusionment in the West. Russia’s model of personal rule, ultranationalism and purported defence of traditional Western civilisation appeals to would-be strongmen in Europe and beyond.43</w:t>
      </w:r>
    </w:p>
    <w:p w14:paraId="5D06F9FA" w14:textId="77777777" w:rsidR="00CF2107" w:rsidRPr="00CF2107" w:rsidRDefault="00CF2107" w:rsidP="00CF2107">
      <w:pPr>
        <w:rPr>
          <w:sz w:val="14"/>
          <w:szCs w:val="14"/>
        </w:rPr>
      </w:pPr>
      <w:r w:rsidRPr="00CF2107">
        <w:rPr>
          <w:sz w:val="14"/>
          <w:szCs w:val="14"/>
        </w:rPr>
        <w:t>The Cohesion Challenge</w:t>
      </w:r>
    </w:p>
    <w:p w14:paraId="6FB0D1A5" w14:textId="77777777" w:rsidR="00CF2107" w:rsidRPr="00CF2107" w:rsidRDefault="00CF2107" w:rsidP="00CF2107">
      <w:pPr>
        <w:rPr>
          <w:sz w:val="14"/>
        </w:rPr>
      </w:pPr>
      <w:r w:rsidRPr="00CF2107">
        <w:rPr>
          <w:b/>
          <w:u w:val="single"/>
        </w:rPr>
        <w:t>Democratic backsliding</w:t>
      </w:r>
      <w:r w:rsidRPr="00CF2107">
        <w:rPr>
          <w:sz w:val="14"/>
        </w:rPr>
        <w:t xml:space="preserve"> in the democratic congregation, or among its aspiring members, </w:t>
      </w:r>
      <w:r w:rsidRPr="00CF2107">
        <w:rPr>
          <w:b/>
          <w:u w:val="single"/>
        </w:rPr>
        <w:t>presents a</w:t>
      </w:r>
      <w:r w:rsidRPr="00CF2107">
        <w:rPr>
          <w:sz w:val="14"/>
        </w:rPr>
        <w:t xml:space="preserve"> different sort of </w:t>
      </w:r>
      <w:r w:rsidRPr="00CF2107">
        <w:rPr>
          <w:b/>
          <w:u w:val="single"/>
        </w:rPr>
        <w:t>challenge</w:t>
      </w:r>
      <w:r w:rsidRPr="00CF2107">
        <w:rPr>
          <w:sz w:val="14"/>
        </w:rPr>
        <w:t xml:space="preserve">. In recent years, Poland and Hungary have exemplified this problem. Their </w:t>
      </w:r>
      <w:r w:rsidRPr="00CF2107">
        <w:rPr>
          <w:u w:val="single"/>
        </w:rPr>
        <w:t>governments have undermined the rule of law, weakened the free press, removed checks and balances, and vilified minorities</w:t>
      </w:r>
      <w:r w:rsidRPr="00CF2107">
        <w:rPr>
          <w:sz w:val="14"/>
        </w:rPr>
        <w:t>.44 Among countries queuing up to join the EU, the trends are also worrying. In the Western Balkans, for instance, media freedom and governance have both been eroding.45 This is partly linked to the challenges described above, in the form of Russian disruption, such as a Russian-backed coup attempt in Montenegro, and influence operations, including the spread of Russian propaganda channels.46</w:t>
      </w:r>
    </w:p>
    <w:p w14:paraId="6D67A15F" w14:textId="77777777" w:rsidR="00CF2107" w:rsidRPr="00CF2107" w:rsidRDefault="00CF2107" w:rsidP="00CF2107">
      <w:pPr>
        <w:rPr>
          <w:sz w:val="14"/>
        </w:rPr>
      </w:pPr>
      <w:r w:rsidRPr="00CF2107">
        <w:rPr>
          <w:u w:val="single"/>
        </w:rPr>
        <w:t>This political regression has three major consequences for liberal democracies</w:t>
      </w:r>
      <w:r w:rsidRPr="00CF2107">
        <w:rPr>
          <w:sz w:val="14"/>
        </w:rPr>
        <w:t xml:space="preserve">. First, </w:t>
      </w:r>
      <w:r w:rsidRPr="00CF2107">
        <w:rPr>
          <w:u w:val="single"/>
        </w:rPr>
        <w:t>it undercuts the EU’s claim</w:t>
      </w:r>
      <w:r w:rsidRPr="00CF2107">
        <w:rPr>
          <w:sz w:val="14"/>
        </w:rPr>
        <w:t>—to its own citizens, to aspiring members and to the wider world—</w:t>
      </w:r>
      <w:r w:rsidRPr="00CF2107">
        <w:rPr>
          <w:u w:val="single"/>
        </w:rPr>
        <w:t>to</w:t>
      </w:r>
      <w:r w:rsidRPr="00CF2107">
        <w:rPr>
          <w:sz w:val="14"/>
        </w:rPr>
        <w:t xml:space="preserve"> embody liberal </w:t>
      </w:r>
      <w:r w:rsidRPr="00CF2107">
        <w:rPr>
          <w:u w:val="single"/>
        </w:rPr>
        <w:t>democratic values</w:t>
      </w:r>
      <w:r w:rsidRPr="00CF2107">
        <w:rPr>
          <w:sz w:val="14"/>
        </w:rPr>
        <w:t>. Europe has less credibility in speaking to backsliding states in Asia, Africa or South America when its own members can violate core European values with impunity.</w:t>
      </w:r>
    </w:p>
    <w:p w14:paraId="3BA6B239" w14:textId="77777777" w:rsidR="00CF2107" w:rsidRPr="00CF2107" w:rsidRDefault="00CF2107" w:rsidP="00CF2107">
      <w:pPr>
        <w:rPr>
          <w:sz w:val="14"/>
          <w:szCs w:val="14"/>
        </w:rPr>
      </w:pPr>
      <w:r w:rsidRPr="00CF2107">
        <w:rPr>
          <w:sz w:val="14"/>
          <w:szCs w:val="14"/>
        </w:rPr>
        <w:t>Second, democratic backsliders—particularly those of the populist-nationalist variety—are more likely to advance a view of international relations that prioritises competition and bargaining over liberal solidarity. This cuts at the ideological heart of the European project.</w:t>
      </w:r>
    </w:p>
    <w:p w14:paraId="0510002A" w14:textId="77777777" w:rsidR="00CF2107" w:rsidRPr="00CF2107" w:rsidRDefault="00CF2107" w:rsidP="00CF2107">
      <w:pPr>
        <w:rPr>
          <w:sz w:val="14"/>
        </w:rPr>
      </w:pPr>
      <w:r w:rsidRPr="00CF2107">
        <w:rPr>
          <w:sz w:val="14"/>
        </w:rPr>
        <w:t xml:space="preserve">Third, </w:t>
      </w:r>
      <w:r w:rsidRPr="00CF2107">
        <w:rPr>
          <w:u w:val="single"/>
        </w:rPr>
        <w:t>illiberal-minded leaders</w:t>
      </w:r>
      <w:r w:rsidRPr="00CF2107">
        <w:rPr>
          <w:sz w:val="14"/>
        </w:rPr>
        <w:t xml:space="preserve"> in Poland and Hungary, as well as in Italy, Austria and even the United States, </w:t>
      </w:r>
      <w:r w:rsidRPr="00CF2107">
        <w:rPr>
          <w:u w:val="single"/>
        </w:rPr>
        <w:t>are more likely to demonstrate affinity for authoritarian powers like Russia</w:t>
      </w:r>
      <w:r w:rsidRPr="00CF2107">
        <w:rPr>
          <w:sz w:val="14"/>
        </w:rPr>
        <w:t xml:space="preserve">.47 </w:t>
      </w:r>
      <w:r w:rsidRPr="00CF2107">
        <w:rPr>
          <w:u w:val="single"/>
        </w:rPr>
        <w:t xml:space="preserve">This </w:t>
      </w:r>
      <w:r w:rsidRPr="00CF2107">
        <w:rPr>
          <w:b/>
          <w:u w:val="single"/>
        </w:rPr>
        <w:t>frustrates a common</w:t>
      </w:r>
      <w:r w:rsidRPr="00CF2107">
        <w:rPr>
          <w:sz w:val="14"/>
        </w:rPr>
        <w:t xml:space="preserve"> European and </w:t>
      </w:r>
      <w:r w:rsidRPr="00CF2107">
        <w:rPr>
          <w:b/>
          <w:u w:val="single"/>
        </w:rPr>
        <w:t>Western response</w:t>
      </w:r>
      <w:r w:rsidRPr="00CF2107">
        <w:rPr>
          <w:sz w:val="14"/>
        </w:rPr>
        <w:t>. Hungary, for instance, was the lone abstention from a European rebuke of China’s Belt and Road Initiative in late 2017, and blocked a statement on China’s conduct in the South China Sea in 2016.48</w:t>
      </w:r>
    </w:p>
    <w:p w14:paraId="51E2FB5C" w14:textId="77777777" w:rsidR="00CF2107" w:rsidRPr="00CF2107" w:rsidRDefault="00CF2107" w:rsidP="00CF2107">
      <w:pPr>
        <w:rPr>
          <w:sz w:val="14"/>
          <w:szCs w:val="14"/>
        </w:rPr>
      </w:pPr>
      <w:r w:rsidRPr="00CF2107">
        <w:rPr>
          <w:sz w:val="14"/>
          <w:szCs w:val="14"/>
        </w:rPr>
        <w:t>Summarising the Challenge</w:t>
      </w:r>
    </w:p>
    <w:p w14:paraId="0BD1E9CB" w14:textId="77777777" w:rsidR="00CF2107" w:rsidRPr="00CF2107" w:rsidRDefault="00CF2107" w:rsidP="00CF2107">
      <w:pPr>
        <w:rPr>
          <w:sz w:val="14"/>
          <w:szCs w:val="14"/>
        </w:rPr>
      </w:pPr>
      <w:r w:rsidRPr="00CF2107">
        <w:rPr>
          <w:sz w:val="14"/>
          <w:szCs w:val="14"/>
        </w:rPr>
        <w:t>What can we draw from this breakdown of the authoritarian challenge?</w:t>
      </w:r>
    </w:p>
    <w:p w14:paraId="0F02BD68" w14:textId="77777777" w:rsidR="00CF2107" w:rsidRPr="00CF2107" w:rsidRDefault="00CF2107" w:rsidP="00CF2107">
      <w:pPr>
        <w:rPr>
          <w:sz w:val="14"/>
        </w:rPr>
      </w:pPr>
      <w:r w:rsidRPr="00CF2107">
        <w:rPr>
          <w:sz w:val="14"/>
        </w:rPr>
        <w:t xml:space="preserve">First, </w:t>
      </w:r>
      <w:r w:rsidRPr="00CF2107">
        <w:rPr>
          <w:u w:val="single"/>
        </w:rPr>
        <w:t>this is not just a story of Russia and China</w:t>
      </w:r>
      <w:r w:rsidRPr="00CF2107">
        <w:rPr>
          <w:sz w:val="14"/>
        </w:rPr>
        <w:t xml:space="preserve">. While Russian revanchism and China’s extraordinary economic ascendance make them two of the most significant authoritarian powers, it would be a mistake to consider the challenge in these narrow terms. </w:t>
      </w:r>
      <w:r w:rsidRPr="00CF2107">
        <w:rPr>
          <w:u w:val="single"/>
        </w:rPr>
        <w:t xml:space="preserve">Authoritarian middle powers can exert a larger influence </w:t>
      </w:r>
      <w:r w:rsidRPr="00CF2107">
        <w:rPr>
          <w:sz w:val="14"/>
        </w:rPr>
        <w:t xml:space="preserve">on their region than more distant great powers; </w:t>
      </w:r>
      <w:r w:rsidRPr="00CF2107">
        <w:rPr>
          <w:b/>
          <w:u w:val="single"/>
        </w:rPr>
        <w:t>Turkey’s impact on the Western Balkans, the Levant and the Persian Gulf is in many respects larger than that of China</w:t>
      </w:r>
      <w:r w:rsidRPr="00CF2107">
        <w:rPr>
          <w:sz w:val="14"/>
        </w:rPr>
        <w:t>.49</w:t>
      </w:r>
    </w:p>
    <w:p w14:paraId="0CCD0163" w14:textId="7A5E0E93" w:rsidR="00CF2107" w:rsidRPr="00CF2107" w:rsidRDefault="00CF2107" w:rsidP="00CF2107">
      <w:pPr>
        <w:rPr>
          <w:sz w:val="14"/>
        </w:rPr>
      </w:pPr>
      <w:r w:rsidRPr="00CF2107">
        <w:rPr>
          <w:sz w:val="14"/>
        </w:rPr>
        <w:t xml:space="preserve">Second, while it is useful to disaggregate these challenges, they can also flow into one another. </w:t>
      </w:r>
      <w:r w:rsidRPr="00CF2107">
        <w:rPr>
          <w:u w:val="single"/>
        </w:rPr>
        <w:t xml:space="preserve">Influence operations that spread propaganda and false claims can </w:t>
      </w:r>
      <w:r w:rsidRPr="00CF2107">
        <w:rPr>
          <w:b/>
          <w:u w:val="single"/>
        </w:rPr>
        <w:t>disrupt national politics, undermine cohesion between allies and function as a coercive threat</w:t>
      </w:r>
      <w:r w:rsidRPr="00CF2107">
        <w:rPr>
          <w:sz w:val="14"/>
        </w:rPr>
        <w:t xml:space="preserve"> of more to come.</w:t>
      </w:r>
    </w:p>
    <w:p w14:paraId="7664672F"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2NC/INR – link</w:t>
      </w:r>
    </w:p>
    <w:p w14:paraId="04D76798"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Affirmation of congressional approval in the plan necessitates Chadha to be overruled </w:t>
      </w:r>
    </w:p>
    <w:p w14:paraId="56ADECE3" w14:textId="77777777" w:rsidR="00CF2107" w:rsidRPr="00CF2107" w:rsidRDefault="00CF2107" w:rsidP="00CF2107">
      <w:pPr>
        <w:rPr>
          <w:rFonts w:eastAsia="Cambria"/>
          <w:sz w:val="20"/>
          <w:szCs w:val="20"/>
        </w:rPr>
      </w:pPr>
      <w:r w:rsidRPr="00CF2107">
        <w:rPr>
          <w:rFonts w:eastAsia="Cambria"/>
          <w:b/>
          <w:bCs/>
          <w:sz w:val="26"/>
        </w:rPr>
        <w:t xml:space="preserve">Demarest 17 </w:t>
      </w:r>
      <w:r w:rsidRPr="00CF2107">
        <w:rPr>
          <w:rFonts w:eastAsia="Cambria"/>
          <w:bCs/>
          <w:sz w:val="20"/>
          <w:szCs w:val="20"/>
        </w:rPr>
        <w:t xml:space="preserve">(William F. Demarest, Jr. Senior Council at Husch Blackwell, “Why the House can’t have the one House veto in H.R.”, Febuary 6 2017, Husch Blackwell, </w:t>
      </w:r>
      <w:hyperlink r:id="rId129" w:history="1">
        <w:r w:rsidRPr="00CF2107">
          <w:rPr>
            <w:rFonts w:eastAsia="Cambria"/>
            <w:bCs/>
            <w:sz w:val="20"/>
            <w:szCs w:val="20"/>
          </w:rPr>
          <w:t>https://www.contractorsperspective.com/compliance/congress-cant-have-a-one-house-veto/</w:t>
        </w:r>
      </w:hyperlink>
      <w:r w:rsidRPr="00CF2107">
        <w:rPr>
          <w:rFonts w:eastAsia="Cambria"/>
          <w:bCs/>
          <w:sz w:val="20"/>
          <w:szCs w:val="20"/>
        </w:rPr>
        <w:t xml:space="preserve">) </w:t>
      </w:r>
    </w:p>
    <w:p w14:paraId="6965A2EB" w14:textId="77777777" w:rsidR="00CF2107" w:rsidRPr="00CF2107" w:rsidRDefault="00CF2107" w:rsidP="00CF2107">
      <w:pPr>
        <w:rPr>
          <w:rFonts w:eastAsia="Cambria"/>
        </w:rPr>
      </w:pPr>
      <w:r w:rsidRPr="00CF2107">
        <w:rPr>
          <w:rFonts w:eastAsia="Cambria"/>
        </w:rPr>
        <w:t>The Supreme Court’s decision in Chadha invalidated Section 244(c)(2) of the Immigration and Nationality Act, which authorized one House of Congress, by resolution, to invalidate a decision of the Immigration and Naturalization Service and the Attorney General to suspend the deportation of a deportable alien.</w:t>
      </w:r>
    </w:p>
    <w:p w14:paraId="7B280522" w14:textId="77777777" w:rsidR="00CF2107" w:rsidRPr="00CF2107" w:rsidRDefault="00CF2107" w:rsidP="00CF2107">
      <w:pPr>
        <w:rPr>
          <w:rFonts w:eastAsia="Cambria"/>
          <w:u w:val="single"/>
        </w:rPr>
      </w:pPr>
      <w:r w:rsidRPr="00CF2107">
        <w:rPr>
          <w:rFonts w:eastAsia="Cambria"/>
        </w:rPr>
        <w:t xml:space="preserve">The facts of the case are simple. INS granted Chadha’s application for suspension of deportation. The Attorney General reported the suspension to Congress. The House of Representatives vetoed the decision. The INS implemented the House resolution by deporting Chadha. </w:t>
      </w:r>
      <w:r w:rsidRPr="00CF2107">
        <w:rPr>
          <w:rFonts w:eastAsia="Cambria"/>
          <w:u w:val="single"/>
        </w:rPr>
        <w:t>Chadha then challenged the validity of the House action on constitutional grounds.</w:t>
      </w:r>
    </w:p>
    <w:p w14:paraId="4959DB8B" w14:textId="77777777" w:rsidR="00CF2107" w:rsidRPr="00CF2107" w:rsidRDefault="00CF2107" w:rsidP="00CF2107">
      <w:pPr>
        <w:rPr>
          <w:rFonts w:eastAsia="Cambria"/>
          <w:u w:val="single"/>
        </w:rPr>
      </w:pPr>
      <w:r w:rsidRPr="00CF2107">
        <w:rPr>
          <w:rFonts w:eastAsia="Cambria"/>
          <w:u w:val="single"/>
        </w:rPr>
        <w:t>The Supreme Court held that the one-House veto provision violated the principle of separation of powers set forth in Article 1 of the U.S. Constitution.</w:t>
      </w:r>
    </w:p>
    <w:p w14:paraId="17483672" w14:textId="77777777" w:rsidR="00CF2107" w:rsidRPr="00CF2107" w:rsidRDefault="00CF2107" w:rsidP="00CF2107">
      <w:pPr>
        <w:rPr>
          <w:rFonts w:eastAsia="Cambria"/>
        </w:rPr>
      </w:pPr>
      <w:r w:rsidRPr="00CF2107">
        <w:rPr>
          <w:rFonts w:eastAsia="Cambria"/>
        </w:rPr>
        <w:t xml:space="preserve">The Supreme Court’s rationale for invalidating the one-House veto was based on the Presentment Clauses, Article I, § 7, cls. 2, 3, and the Bicameral Requirement, Article I, § 1, and § 7, cl. 2. </w:t>
      </w:r>
      <w:r w:rsidRPr="00CF2107">
        <w:rPr>
          <w:rFonts w:eastAsia="Cambria"/>
          <w:u w:val="single"/>
        </w:rPr>
        <w:t>The Court concluded that Congress must conform to Article I’s separation of powers requirement whenever it takes action that is “essentially legislative in purpose and effect</w:t>
      </w:r>
      <w:r w:rsidRPr="00CF2107">
        <w:rPr>
          <w:rFonts w:eastAsia="Cambria"/>
        </w:rPr>
        <w:t>.” 462 U.S. at 952. In the Court’s words:</w:t>
      </w:r>
    </w:p>
    <w:p w14:paraId="485D69D0" w14:textId="77777777" w:rsidR="00CF2107" w:rsidRPr="00CF2107" w:rsidRDefault="00CF2107" w:rsidP="00CF2107">
      <w:pPr>
        <w:rPr>
          <w:rFonts w:eastAsia="Cambria"/>
        </w:rPr>
      </w:pPr>
      <w:r w:rsidRPr="00CF2107">
        <w:rPr>
          <w:rFonts w:eastAsia="Cambria"/>
        </w:rPr>
        <w:t>The Constitution sought to divide the delegated powers of the new Federal Government into three defined categories, Legislative, Executive, and Judicial, to assure, as nearly as possible, that each Branch of government would confine itself to its assigned responsibility. Id. at 951.</w:t>
      </w:r>
    </w:p>
    <w:p w14:paraId="42B12575" w14:textId="77777777" w:rsidR="00CF2107" w:rsidRPr="00CF2107" w:rsidRDefault="00CF2107" w:rsidP="00CF2107">
      <w:pPr>
        <w:rPr>
          <w:rFonts w:eastAsia="Cambria"/>
          <w:u w:val="single"/>
        </w:rPr>
      </w:pPr>
      <w:r w:rsidRPr="00CF2107">
        <w:rPr>
          <w:rFonts w:eastAsia="Cambria"/>
          <w:u w:val="single"/>
        </w:rPr>
        <w:t xml:space="preserve">The Court determined that the Section 244(c)(2) veto was legislative because of the “character of the congressional action it supplants.” </w:t>
      </w:r>
      <w:r w:rsidRPr="00CF2107">
        <w:rPr>
          <w:rFonts w:eastAsia="Cambria"/>
          <w:sz w:val="10"/>
          <w:szCs w:val="10"/>
        </w:rPr>
        <w:t>Id. at 952.</w:t>
      </w:r>
      <w:r w:rsidRPr="00CF2107">
        <w:rPr>
          <w:rFonts w:eastAsia="Cambria"/>
          <w:u w:val="single"/>
        </w:rPr>
        <w:t xml:space="preserve"> The only way in which Congress could reach the result that the one-House veto effected was through legislation:</w:t>
      </w:r>
    </w:p>
    <w:p w14:paraId="20F6CBA1" w14:textId="77777777" w:rsidR="00CF2107" w:rsidRPr="00CF2107" w:rsidRDefault="00CF2107" w:rsidP="00CF2107">
      <w:pPr>
        <w:rPr>
          <w:rFonts w:eastAsia="Cambria"/>
        </w:rPr>
      </w:pPr>
      <w:r w:rsidRPr="00CF2107">
        <w:rPr>
          <w:rFonts w:eastAsia="Cambria"/>
        </w:rPr>
        <w:t>Disagreement with the Attorney General’s decision on Chadha’s deportation—that is, Congress’ decision to deport Chadha—no less than Congress’ original choice to delegate to the Attorney General the authority to make that decision, involves determinations of policy that Congress can implement in only one way; [sic] bicameral passage followed by presentment to the President. Congress must abide by its delegation of authority until that delegation is legislatively altered or revoked. Id. at 954-55.</w:t>
      </w:r>
    </w:p>
    <w:p w14:paraId="36EE95F6" w14:textId="77777777" w:rsidR="00CF2107" w:rsidRPr="00CF2107" w:rsidRDefault="00CF2107" w:rsidP="00CF2107">
      <w:pPr>
        <w:rPr>
          <w:rFonts w:eastAsia="Cambria"/>
        </w:rPr>
      </w:pPr>
      <w:r w:rsidRPr="00CF2107">
        <w:rPr>
          <w:rFonts w:eastAsia="Cambria"/>
        </w:rPr>
        <w:t xml:space="preserve">The Court further reasoned that </w:t>
      </w:r>
      <w:r w:rsidRPr="00CF2107">
        <w:rPr>
          <w:rFonts w:eastAsia="Cambria"/>
          <w:u w:val="single"/>
        </w:rPr>
        <w:t>“[t]o accomplish what has been attempted by one House of Congress in this case requires action in conformity with the express procedures of the Constitution’s prescription for legislative action: passage by a majority of both Houses and presentment to the President</w:t>
      </w:r>
      <w:r w:rsidRPr="00CF2107">
        <w:rPr>
          <w:rFonts w:eastAsia="Cambria"/>
        </w:rPr>
        <w:t>.” Id. at 958. The Court recognized that the “express constitutional exceptions authorizing one House to act alone” are only available for impeachment proceedings, review of Presidential appointments, and ratification of treaties negotiated by the President. Id. at 955. Action by one House of Congress that does not fall within one of these narrow categories is a “convenient shortcut” that results in impermissible “sharing” of Executive power by Congress. Id. at 958.</w:t>
      </w:r>
    </w:p>
    <w:p w14:paraId="79FBDA3A" w14:textId="77777777" w:rsidR="00CF2107" w:rsidRPr="00CF2107" w:rsidRDefault="00CF2107" w:rsidP="00CF2107">
      <w:pPr>
        <w:rPr>
          <w:rFonts w:eastAsia="Cambria"/>
        </w:rPr>
      </w:pPr>
      <w:r w:rsidRPr="00CF2107">
        <w:rPr>
          <w:rFonts w:eastAsia="Cambria"/>
        </w:rPr>
        <w:t>Later efforts to implement a two-House Congressional veto</w:t>
      </w:r>
    </w:p>
    <w:p w14:paraId="4DEFD76F" w14:textId="77777777" w:rsidR="00CF2107" w:rsidRPr="00CF2107" w:rsidRDefault="00CF2107" w:rsidP="00CF2107">
      <w:pPr>
        <w:rPr>
          <w:rFonts w:eastAsia="Cambria"/>
          <w:b/>
          <w:bCs/>
          <w:u w:val="single"/>
        </w:rPr>
      </w:pPr>
      <w:r w:rsidRPr="00CF2107">
        <w:rPr>
          <w:rFonts w:eastAsia="Cambria"/>
          <w:u w:val="single"/>
        </w:rPr>
        <w:t>Following Chadha, a “two-House veto” mechanism, implemented through a Joint Resolution procedure</w:t>
      </w:r>
      <w:r w:rsidRPr="00CF2107">
        <w:rPr>
          <w:rFonts w:eastAsia="Cambria"/>
        </w:rPr>
        <w:t xml:space="preserve"> (subject to signature or veto by the President), briefly </w:t>
      </w:r>
      <w:r w:rsidRPr="00CF2107">
        <w:rPr>
          <w:rFonts w:eastAsia="Cambria"/>
          <w:u w:val="single"/>
        </w:rPr>
        <w:t>came into legislative vogue.</w:t>
      </w:r>
      <w:r w:rsidRPr="00CF2107">
        <w:rPr>
          <w:rFonts w:eastAsia="Cambria"/>
        </w:rPr>
        <w:t xml:space="preserve"> See, e.g., Energy Policy and Conservation Act of 1975, Pub. L. 94–163, 89 Stat. 871 (enacted December 22, 1975). </w:t>
      </w:r>
      <w:r w:rsidRPr="00CF2107">
        <w:rPr>
          <w:rFonts w:eastAsia="Cambria"/>
          <w:u w:val="single"/>
        </w:rPr>
        <w:t>The two-House veto provision in EPCA was used as a mechanism for Congress to disapprove</w:t>
      </w:r>
      <w:r w:rsidRPr="00CF2107">
        <w:rPr>
          <w:rFonts w:eastAsia="Cambria"/>
        </w:rPr>
        <w:t xml:space="preserve"> “Energy Actions” pursuant to which </w:t>
      </w:r>
      <w:r w:rsidRPr="00CF2107">
        <w:rPr>
          <w:rFonts w:eastAsia="Cambria"/>
          <w:u w:val="single"/>
        </w:rPr>
        <w:t>the President</w:t>
      </w:r>
      <w:r w:rsidRPr="00CF2107">
        <w:rPr>
          <w:rFonts w:eastAsia="Cambria"/>
        </w:rPr>
        <w:t xml:space="preserve"> was authorized to propose oil deregulatory measures and other actions. The 1996 Congressional Review Act is another example of the two-House veto approach. For a variety of reasons, </w:t>
      </w:r>
      <w:r w:rsidRPr="00CF2107">
        <w:rPr>
          <w:rFonts w:eastAsia="Cambria"/>
          <w:b/>
          <w:bCs/>
          <w:u w:val="single"/>
        </w:rPr>
        <w:t>the two-House veto approach has proven ineffective in providing Congress with a meaningful ability to reverse agency rules.</w:t>
      </w:r>
    </w:p>
    <w:p w14:paraId="05289A9D" w14:textId="77777777" w:rsidR="00CF2107" w:rsidRPr="00CF2107" w:rsidRDefault="00CF2107" w:rsidP="00CF2107">
      <w:pPr>
        <w:rPr>
          <w:rFonts w:eastAsia="Cambria"/>
        </w:rPr>
      </w:pPr>
      <w:r w:rsidRPr="00CF2107">
        <w:rPr>
          <w:rFonts w:eastAsia="Cambria"/>
        </w:rPr>
        <w:t>Constitutional infirmities in H.R. 26</w:t>
      </w:r>
    </w:p>
    <w:p w14:paraId="01C031FC" w14:textId="77777777" w:rsidR="00CF2107" w:rsidRPr="00CF2107" w:rsidRDefault="00CF2107" w:rsidP="00CF2107">
      <w:pPr>
        <w:rPr>
          <w:rFonts w:eastAsia="Cambria"/>
          <w:u w:val="single"/>
        </w:rPr>
      </w:pPr>
      <w:r w:rsidRPr="00CF2107">
        <w:rPr>
          <w:rFonts w:eastAsia="Cambria"/>
        </w:rPr>
        <w:t>The “Joint Resolution” concept in H.R. 26 appears to have been intended to overcome the constitutional impediments of the one-House veto</w:t>
      </w:r>
      <w:r w:rsidRPr="00CF2107">
        <w:rPr>
          <w:rFonts w:eastAsia="Cambria"/>
          <w:u w:val="single"/>
        </w:rPr>
        <w:t xml:space="preserve">. The significant difference between the procedures adopted in the aftermath of Chadha and the approach in H.R. 26 is that the earlier mechanisms used a Joint Resolution of disapproval. H.R. 26 proposes </w:t>
      </w:r>
      <w:r w:rsidRPr="00CF2107">
        <w:rPr>
          <w:rFonts w:eastAsia="Cambria"/>
          <w:b/>
          <w:bCs/>
          <w:u w:val="single"/>
        </w:rPr>
        <w:t>a Joint Resolution of approval.</w:t>
      </w:r>
    </w:p>
    <w:p w14:paraId="454A45D2" w14:textId="77777777" w:rsidR="00CF2107" w:rsidRPr="00CF2107" w:rsidRDefault="00CF2107" w:rsidP="00CF2107">
      <w:pPr>
        <w:rPr>
          <w:rFonts w:eastAsia="Cambria"/>
          <w:u w:val="single"/>
        </w:rPr>
      </w:pPr>
      <w:r w:rsidRPr="00CF2107">
        <w:rPr>
          <w:rFonts w:eastAsia="Cambria"/>
        </w:rPr>
        <w:t>This difference is fundamental. Ultimately,</w:t>
      </w:r>
      <w:r w:rsidRPr="00CF2107">
        <w:rPr>
          <w:rFonts w:eastAsia="Cambria"/>
          <w:b/>
          <w:bCs/>
        </w:rPr>
        <w:t xml:space="preserve"> </w:t>
      </w:r>
      <w:r w:rsidRPr="00CF2107">
        <w:rPr>
          <w:rFonts w:eastAsia="Cambria"/>
          <w:b/>
          <w:bCs/>
          <w:u w:val="single"/>
        </w:rPr>
        <w:t>it means that the mechanism in H.R. 26 is subject to the same constitutional infirmity as the one-House veto.</w:t>
      </w:r>
    </w:p>
    <w:p w14:paraId="4D6568C0" w14:textId="77777777" w:rsidR="00CF2107" w:rsidRPr="00CF2107" w:rsidRDefault="00CF2107" w:rsidP="00CF2107">
      <w:pPr>
        <w:rPr>
          <w:rFonts w:eastAsia="Cambria"/>
          <w:u w:val="single"/>
        </w:rPr>
      </w:pPr>
      <w:r w:rsidRPr="00CF2107">
        <w:rPr>
          <w:rFonts w:eastAsia="Cambria"/>
          <w:u w:val="single"/>
        </w:rPr>
        <w:t>It can hardly be contested that the Joint Resolution of approval mechanism found in H.R. 26 is “essentially legislative in purpose and effect.” Indeed, that is the very nature of the Joint Resolution.</w:t>
      </w:r>
    </w:p>
    <w:p w14:paraId="467067F7" w14:textId="77777777" w:rsidR="00CF2107" w:rsidRPr="00CF2107" w:rsidRDefault="00CF2107" w:rsidP="00CF2107">
      <w:pPr>
        <w:rPr>
          <w:rFonts w:eastAsia="Cambria"/>
        </w:rPr>
      </w:pPr>
      <w:r w:rsidRPr="00CF2107">
        <w:rPr>
          <w:rFonts w:eastAsia="Cambria"/>
        </w:rPr>
        <w:t xml:space="preserve">From a constitutional perspective, the problem with </w:t>
      </w:r>
      <w:r w:rsidRPr="00CF2107">
        <w:rPr>
          <w:rFonts w:eastAsia="Cambria"/>
          <w:u w:val="single"/>
        </w:rPr>
        <w:t>the Joint Resolution of approval mechanism is that the failure of either House to pass the Joint Resolution results in the same consequence as a one-House veto</w:t>
      </w:r>
      <w:r w:rsidRPr="00CF2107">
        <w:rPr>
          <w:rFonts w:eastAsia="Cambria"/>
        </w:rPr>
        <w:t>. The Supreme Court’s rationale in Chadha requires the conclusion that the procedure in H.R. 26 violates Article I of the Constitution. It interferes with the executive branch’s authority without following the procedures established in the Constitution for achieving that result—bicameral enactment and presentation to the President for signature or veto.</w:t>
      </w:r>
    </w:p>
    <w:p w14:paraId="61513CE1" w14:textId="77777777" w:rsidR="00CF2107" w:rsidRPr="00CF2107" w:rsidRDefault="00CF2107" w:rsidP="00CF2107">
      <w:pPr>
        <w:rPr>
          <w:rFonts w:eastAsia="Cambria"/>
        </w:rPr>
      </w:pPr>
      <w:r w:rsidRPr="00CF2107">
        <w:rPr>
          <w:rFonts w:eastAsia="Cambria"/>
        </w:rPr>
        <w:t>H.R. 26 is subject to further challenge as to applies to rules adopted by an independent regulatory agency. As defined in 44 U.S.C. § 3502(5), the term “independent regulatory agency” includes commissions, such as the FTC, FERC, SEC, OSHA, NLRB, etc., and other regulatory bodies, the head of which does not serve at the President’s pleasure, and over which the President does not exercise direct or indirect approval of regulatory actions. Historically, many of these agencies have been viewed as extensions of Congress due to the broad delegation of “legislative” functions.</w:t>
      </w:r>
    </w:p>
    <w:p w14:paraId="04996EE4"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Plan must over rule Chadha- overwhelms Congress</w:t>
      </w:r>
    </w:p>
    <w:p w14:paraId="0D3FCA91" w14:textId="77777777" w:rsidR="00CF2107" w:rsidRPr="00CF2107" w:rsidRDefault="00CF2107" w:rsidP="00CF2107">
      <w:pPr>
        <w:rPr>
          <w:rFonts w:eastAsia="Cambria"/>
          <w:sz w:val="20"/>
          <w:szCs w:val="20"/>
        </w:rPr>
      </w:pPr>
      <w:r w:rsidRPr="00CF2107">
        <w:rPr>
          <w:rFonts w:eastAsia="Cambria"/>
          <w:b/>
          <w:bCs/>
          <w:sz w:val="26"/>
        </w:rPr>
        <w:t xml:space="preserve">Levin and Orthwein 15 </w:t>
      </w:r>
      <w:r w:rsidRPr="00CF2107">
        <w:rPr>
          <w:rFonts w:eastAsia="Cambria"/>
          <w:bCs/>
          <w:sz w:val="20"/>
          <w:szCs w:val="20"/>
        </w:rPr>
        <w:t>(Levin Ronald, William Orthwein, Distinguished Professors of Law Legal Studies Research Paper Series, PAPER NO. 15-01-02, January 2015, “The Reins Act: Unbridled Impediment to Regulation”, Washington Univeristy in St. Lewis, School fo Law, https://sensiblesafeguards.org/wp-content/uploads/SSRN-id2550870.pdf)</w:t>
      </w:r>
    </w:p>
    <w:p w14:paraId="634AD6D1" w14:textId="77777777" w:rsidR="00CF2107" w:rsidRPr="00CF2107" w:rsidRDefault="00CF2107" w:rsidP="00CF2107">
      <w:pPr>
        <w:spacing w:before="100" w:beforeAutospacing="1" w:after="100" w:afterAutospacing="1" w:line="240" w:lineRule="auto"/>
        <w:rPr>
          <w:rFonts w:ascii="Times New Roman" w:eastAsia="Times New Roman" w:hAnsi="Times New Roman" w:cs="Times New Roman"/>
          <w:sz w:val="24"/>
          <w:u w:val="single"/>
        </w:rPr>
      </w:pPr>
      <w:r w:rsidRPr="00CF2107">
        <w:rPr>
          <w:rFonts w:ascii="Times New Roman" w:eastAsia="Times New Roman" w:hAnsi="Times New Roman" w:cs="Times New Roman"/>
          <w:sz w:val="24"/>
        </w:rPr>
        <w:t xml:space="preserve">In brief, </w:t>
      </w:r>
      <w:r w:rsidRPr="00CF2107">
        <w:rPr>
          <w:rFonts w:ascii="Times New Roman" w:eastAsia="Times New Roman" w:hAnsi="Times New Roman" w:cs="Times New Roman"/>
          <w:sz w:val="24"/>
          <w:u w:val="single"/>
        </w:rPr>
        <w:t xml:space="preserve">the </w:t>
      </w:r>
      <w:r w:rsidRPr="00CF2107">
        <w:rPr>
          <w:rFonts w:ascii="Times New Roman" w:eastAsia="Times New Roman" w:hAnsi="Times New Roman" w:cs="Times New Roman"/>
          <w:sz w:val="10"/>
          <w:szCs w:val="10"/>
        </w:rPr>
        <w:t>REINS</w:t>
      </w:r>
      <w:r w:rsidRPr="00CF2107">
        <w:rPr>
          <w:rFonts w:ascii="Times New Roman" w:eastAsia="Times New Roman" w:hAnsi="Times New Roman" w:cs="Times New Roman"/>
          <w:sz w:val="24"/>
          <w:u w:val="single"/>
        </w:rPr>
        <w:t xml:space="preserve"> Act would require </w:t>
      </w:r>
      <w:r w:rsidRPr="00CF2107">
        <w:rPr>
          <w:rFonts w:ascii="Times New Roman" w:eastAsia="Times New Roman" w:hAnsi="Times New Roman" w:cs="Times New Roman"/>
          <w:sz w:val="10"/>
          <w:szCs w:val="10"/>
          <w:u w:val="single"/>
        </w:rPr>
        <w:t xml:space="preserve">that </w:t>
      </w:r>
      <w:r w:rsidRPr="00CF2107">
        <w:rPr>
          <w:rFonts w:ascii="Times New Roman" w:eastAsia="Times New Roman" w:hAnsi="Times New Roman" w:cs="Times New Roman"/>
          <w:sz w:val="10"/>
          <w:szCs w:val="10"/>
        </w:rPr>
        <w:t>any “major rule” be approved by an affirmative vote of Congress – as opposed to the present situation under the Congressional Review Act,</w:t>
      </w:r>
      <w:r w:rsidRPr="00CF2107">
        <w:rPr>
          <w:rFonts w:ascii="Times New Roman" w:eastAsia="Times New Roman" w:hAnsi="Times New Roman" w:cs="Times New Roman"/>
          <w:position w:val="10"/>
          <w:sz w:val="10"/>
          <w:szCs w:val="10"/>
        </w:rPr>
        <w:t xml:space="preserve">5 </w:t>
      </w:r>
      <w:r w:rsidRPr="00CF2107">
        <w:rPr>
          <w:rFonts w:ascii="Times New Roman" w:eastAsia="Times New Roman" w:hAnsi="Times New Roman" w:cs="Times New Roman"/>
          <w:sz w:val="10"/>
          <w:szCs w:val="10"/>
        </w:rPr>
        <w:t>in which a proposed agency rule will go into effect unless Congress votes to nullify it. More specifically,</w:t>
      </w:r>
      <w:r w:rsidRPr="00CF2107">
        <w:rPr>
          <w:rFonts w:ascii="Times New Roman" w:eastAsia="Times New Roman" w:hAnsi="Times New Roman" w:cs="Times New Roman"/>
          <w:sz w:val="24"/>
        </w:rPr>
        <w:t xml:space="preserve"> </w:t>
      </w:r>
      <w:r w:rsidRPr="00CF2107">
        <w:rPr>
          <w:rFonts w:ascii="Times New Roman" w:eastAsia="Times New Roman" w:hAnsi="Times New Roman" w:cs="Times New Roman"/>
          <w:sz w:val="24"/>
          <w:u w:val="single"/>
        </w:rPr>
        <w:t xml:space="preserve">a proposed major rule would go into effect only if the two houses voted for it, and the resolution of approval was then signed by the President or adopted by a two-thirds vote in each chamber in the event of a presidential veto. </w:t>
      </w:r>
    </w:p>
    <w:p w14:paraId="49200E54" w14:textId="77777777" w:rsidR="00CF2107" w:rsidRPr="00CF2107" w:rsidRDefault="00CF2107" w:rsidP="00CF2107">
      <w:pPr>
        <w:spacing w:before="100" w:beforeAutospacing="1" w:after="100" w:afterAutospacing="1" w:line="240" w:lineRule="auto"/>
        <w:rPr>
          <w:rFonts w:ascii="Times New Roman" w:eastAsia="Times New Roman" w:hAnsi="Times New Roman" w:cs="Times New Roman"/>
          <w:sz w:val="24"/>
        </w:rPr>
      </w:pPr>
      <w:r w:rsidRPr="00CF2107">
        <w:rPr>
          <w:rFonts w:ascii="Times New Roman" w:eastAsia="Times New Roman" w:hAnsi="Times New Roman" w:cs="Times New Roman"/>
          <w:sz w:val="24"/>
        </w:rPr>
        <w:t xml:space="preserve">In tangible effect, the REINS Act </w:t>
      </w:r>
      <w:r w:rsidRPr="00CF2107">
        <w:rPr>
          <w:rFonts w:ascii="Times New Roman" w:eastAsia="Times New Roman" w:hAnsi="Times New Roman" w:cs="Times New Roman"/>
          <w:sz w:val="24"/>
          <w:u w:val="single"/>
        </w:rPr>
        <w:t>bears a close resemblance to the “legislative veto” provisions that the Supreme Court held unconstitutional</w:t>
      </w:r>
      <w:r w:rsidRPr="00CF2107">
        <w:rPr>
          <w:rFonts w:ascii="Times New Roman" w:eastAsia="Times New Roman" w:hAnsi="Times New Roman" w:cs="Times New Roman"/>
          <w:sz w:val="24"/>
        </w:rPr>
        <w:t xml:space="preserve"> thirty years </w:t>
      </w:r>
      <w:r w:rsidRPr="00CF2107">
        <w:rPr>
          <w:rFonts w:ascii="Times New Roman" w:eastAsia="Times New Roman" w:hAnsi="Times New Roman" w:cs="Times New Roman"/>
          <w:sz w:val="24"/>
          <w:u w:val="single"/>
        </w:rPr>
        <w:t xml:space="preserve">ago in </w:t>
      </w:r>
      <w:r w:rsidRPr="00CF2107">
        <w:rPr>
          <w:rFonts w:ascii="Times New Roman,Italic" w:eastAsia="Times New Roman" w:hAnsi="Times New Roman,Italic" w:cs="Times New Roman"/>
          <w:sz w:val="24"/>
          <w:u w:val="single"/>
        </w:rPr>
        <w:t>Immigration and Naturalization Service v. Chadha</w:t>
      </w:r>
      <w:r w:rsidRPr="00CF2107">
        <w:rPr>
          <w:rFonts w:ascii="Times New Roman" w:eastAsia="Times New Roman" w:hAnsi="Times New Roman" w:cs="Times New Roman"/>
          <w:sz w:val="24"/>
          <w:u w:val="single"/>
        </w:rPr>
        <w:t>.</w:t>
      </w:r>
      <w:r w:rsidRPr="00CF2107">
        <w:rPr>
          <w:rFonts w:ascii="Times New Roman" w:eastAsia="Times New Roman" w:hAnsi="Times New Roman" w:cs="Times New Roman"/>
          <w:position w:val="10"/>
          <w:sz w:val="16"/>
          <w:szCs w:val="16"/>
        </w:rPr>
        <w:t xml:space="preserve">6 </w:t>
      </w:r>
      <w:r w:rsidRPr="00CF2107">
        <w:rPr>
          <w:rFonts w:ascii="Times New Roman" w:eastAsia="Times New Roman" w:hAnsi="Times New Roman" w:cs="Times New Roman"/>
          <w:sz w:val="24"/>
        </w:rPr>
        <w:t xml:space="preserve">Proponents of the bill believe that its structure would distinguish it from the traditional legislative veto scheme and would give it a good chance of surviving constitutional review. I will address the constitutional issue below. For now, suffice it to say that the substance of the matter, with regard to major rules, is that the system would function very much like the one-house veto approach that was struck down in </w:t>
      </w:r>
      <w:r w:rsidRPr="00CF2107">
        <w:rPr>
          <w:rFonts w:ascii="Times New Roman,Italic" w:eastAsia="Times New Roman" w:hAnsi="Times New Roman,Italic" w:cs="Times New Roman"/>
          <w:sz w:val="24"/>
        </w:rPr>
        <w:t>Chadha</w:t>
      </w:r>
      <w:r w:rsidRPr="00CF2107">
        <w:rPr>
          <w:rFonts w:ascii="Times New Roman" w:eastAsia="Times New Roman" w:hAnsi="Times New Roman" w:cs="Times New Roman"/>
          <w:sz w:val="24"/>
        </w:rPr>
        <w:t>, because a vote against the rule by either house of Congress would kill the rule. Proponents of the bill contend that administrative rulemaking suffers from insufficient oversight. Therefore</w:t>
      </w:r>
      <w:r w:rsidRPr="00CF2107">
        <w:rPr>
          <w:rFonts w:ascii="Times New Roman" w:eastAsia="Times New Roman" w:hAnsi="Times New Roman" w:cs="Times New Roman"/>
          <w:sz w:val="24"/>
          <w:u w:val="single"/>
        </w:rPr>
        <w:t>, the argument goes, Congress should assert responsibility for the most important rules by taking an affirmative vote</w:t>
      </w:r>
      <w:r w:rsidRPr="00CF2107">
        <w:rPr>
          <w:rFonts w:ascii="Times New Roman" w:eastAsia="Times New Roman" w:hAnsi="Times New Roman" w:cs="Times New Roman"/>
          <w:sz w:val="24"/>
        </w:rPr>
        <w:t xml:space="preserve">, instead of by merely acquiescing in the decisions of an unelected agency. </w:t>
      </w:r>
    </w:p>
    <w:p w14:paraId="6DD296C3" w14:textId="77777777" w:rsidR="00CF2107" w:rsidRPr="00CF2107" w:rsidRDefault="00CF2107" w:rsidP="00CF2107">
      <w:pPr>
        <w:spacing w:before="100" w:beforeAutospacing="1" w:after="100" w:afterAutospacing="1" w:line="240" w:lineRule="auto"/>
        <w:rPr>
          <w:rFonts w:ascii="Times New Roman" w:eastAsia="Times New Roman" w:hAnsi="Times New Roman" w:cs="Times New Roman"/>
          <w:sz w:val="16"/>
          <w:szCs w:val="16"/>
        </w:rPr>
      </w:pPr>
      <w:r w:rsidRPr="00CF2107">
        <w:rPr>
          <w:rFonts w:ascii="Times New Roman" w:eastAsia="Times New Roman" w:hAnsi="Times New Roman" w:cs="Times New Roman"/>
          <w:sz w:val="16"/>
          <w:szCs w:val="16"/>
        </w:rPr>
        <w:t>In some respects, the REINS Act proposal must be seen as an exercise in political theater. The House of Representatives has twice voted to pass it, but in each case the votes were divided almost exactly on party lines. All Republicans who cast a vote voted in favor, and virtually all Democrats voted against it. Moreover, there was no serious prospect that the 112th or 113th Congress would enact it, in part because the Senate was controlled by Democrats. Indeed, Republican leaders have been open about their use of the bill to play up their party’s anti regulation platform. They have even promoted it as a “jobs” bill,7 although the asserted connection between enhanced congressional oversight and employment growth is speculative, to put it mildly.8 In response to these congressional proceedings, the mass media and the blogs have published a host of articles praising9 or condemning10 the REINS Act. Up to a point, these are exactly the kinds of fora in which one should expect the controversy to play out.</w:t>
      </w:r>
    </w:p>
    <w:p w14:paraId="42EEA669" w14:textId="77777777" w:rsidR="00CF2107" w:rsidRPr="00CF2107" w:rsidRDefault="00CF2107" w:rsidP="00CF2107">
      <w:pPr>
        <w:spacing w:before="100" w:beforeAutospacing="1" w:after="100" w:afterAutospacing="1" w:line="240" w:lineRule="auto"/>
        <w:rPr>
          <w:rFonts w:ascii="Times New Roman" w:eastAsia="Times New Roman" w:hAnsi="Times New Roman" w:cs="Times New Roman"/>
          <w:sz w:val="16"/>
          <w:szCs w:val="16"/>
        </w:rPr>
      </w:pPr>
      <w:r w:rsidRPr="00CF2107">
        <w:rPr>
          <w:rFonts w:ascii="Times New Roman" w:eastAsia="Times New Roman" w:hAnsi="Times New Roman" w:cs="Times New Roman"/>
          <w:sz w:val="16"/>
          <w:szCs w:val="16"/>
        </w:rPr>
        <w:t>On the other hand, the controversy does implicate judicial case law, political science, and interesting theoretical issues concerning the separation of powers between the legislative and executive branches. These are matters that typically occupy the pages of the law reviews, and indeed there is already an academic literature about the Act.11 In this light, I believe further scholarly commentary is in order. Several of the points that I will make here have not been advanced in past legal scholarship about the Act.</w:t>
      </w:r>
    </w:p>
    <w:p w14:paraId="5872CF74" w14:textId="77777777" w:rsidR="00CF2107" w:rsidRPr="00CF2107" w:rsidRDefault="00CF2107" w:rsidP="00CF2107">
      <w:pPr>
        <w:spacing w:before="100" w:beforeAutospacing="1" w:after="100" w:afterAutospacing="1" w:line="240" w:lineRule="auto"/>
        <w:rPr>
          <w:rFonts w:ascii="Times New Roman" w:eastAsia="Times New Roman" w:hAnsi="Times New Roman" w:cs="Times New Roman"/>
          <w:sz w:val="16"/>
          <w:szCs w:val="16"/>
        </w:rPr>
      </w:pPr>
      <w:r w:rsidRPr="00CF2107">
        <w:rPr>
          <w:rFonts w:ascii="Times New Roman" w:eastAsia="Times New Roman" w:hAnsi="Times New Roman" w:cs="Times New Roman"/>
          <w:sz w:val="16"/>
          <w:szCs w:val="16"/>
        </w:rPr>
        <w:t>As this symposium essay is written, the 113th Congress has adjourned, but the REINS Act proposal is by no means dead. Indeed, now that control of the Senate will shift to the Republicans in the 114th Congress, attention to the proposal may well increase. The Senate has taken no action on a REINS bill in the past, but the incoming Republican leadership is laying plans to give it priority.12 Not surprisingly, the Obama administration has threatened a veto if the bill were to reach the President’s desk.13 Nevertheless, the bill might well be used as a bargaining chip in negotiations over legislation that the two branches do intend to pass,14 just as has occurred in the past.15 Thus, discussions about the REINS Act are likely to remain topical for some time to come. It would be rash to predict that academic commentary about the Act will play a major role in that debate. Still, I hope the analysis in this essay will, at the least, provide helpful backdrop for the more ground-level political debate that seems to lie ahead.</w:t>
      </w:r>
    </w:p>
    <w:p w14:paraId="478D6FA7" w14:textId="77777777" w:rsidR="00CF2107" w:rsidRPr="00CF2107" w:rsidRDefault="00CF2107" w:rsidP="00CF2107">
      <w:pPr>
        <w:spacing w:before="100" w:beforeAutospacing="1" w:after="100" w:afterAutospacing="1" w:line="240" w:lineRule="auto"/>
        <w:rPr>
          <w:rFonts w:ascii="Times New Roman" w:eastAsia="Times New Roman" w:hAnsi="Times New Roman" w:cs="Times New Roman"/>
          <w:sz w:val="10"/>
          <w:szCs w:val="10"/>
        </w:rPr>
      </w:pPr>
      <w:r w:rsidRPr="00CF2107">
        <w:rPr>
          <w:rFonts w:ascii="Times New Roman" w:eastAsia="Times New Roman" w:hAnsi="Times New Roman" w:cs="Times New Roman"/>
          <w:sz w:val="24"/>
        </w:rPr>
        <w:t xml:space="preserve">Part I of this essay summarizes the main features of the REINS Act. Part II highlights a few disadvantages of </w:t>
      </w:r>
      <w:r w:rsidRPr="00CF2107">
        <w:rPr>
          <w:rFonts w:ascii="Times New Roman" w:eastAsia="Times New Roman" w:hAnsi="Times New Roman" w:cs="Times New Roman"/>
          <w:sz w:val="24"/>
          <w:u w:val="single"/>
        </w:rPr>
        <w:t>the proposal</w:t>
      </w:r>
      <w:r w:rsidRPr="00CF2107">
        <w:rPr>
          <w:rFonts w:ascii="Times New Roman" w:eastAsia="Times New Roman" w:hAnsi="Times New Roman" w:cs="Times New Roman"/>
          <w:sz w:val="24"/>
        </w:rPr>
        <w:t xml:space="preserve">. It </w:t>
      </w:r>
      <w:r w:rsidRPr="00CF2107">
        <w:rPr>
          <w:rFonts w:ascii="Times New Roman" w:eastAsia="Times New Roman" w:hAnsi="Times New Roman" w:cs="Times New Roman"/>
          <w:sz w:val="24"/>
          <w:u w:val="single"/>
        </w:rPr>
        <w:t>would impose on Congress the responsibility to review far more proposed rules than it can realistically expect to consider in a responsible fashion</w:t>
      </w:r>
      <w:r w:rsidRPr="00CF2107">
        <w:rPr>
          <w:rFonts w:ascii="Times New Roman" w:eastAsia="Times New Roman" w:hAnsi="Times New Roman" w:cs="Times New Roman"/>
          <w:sz w:val="24"/>
        </w:rPr>
        <w:t xml:space="preserve">. Moreover, </w:t>
      </w:r>
      <w:r w:rsidRPr="00CF2107">
        <w:rPr>
          <w:rFonts w:ascii="Times New Roman" w:eastAsia="Times New Roman" w:hAnsi="Times New Roman" w:cs="Times New Roman"/>
          <w:sz w:val="24"/>
          <w:u w:val="single"/>
        </w:rPr>
        <w:t>even if the scope of the bill were limited to a manageable number of major rules, it would create far too much of an impediment to the adoption of rules on which the success of a regulatory program may depend.</w:t>
      </w:r>
      <w:r w:rsidRPr="00CF2107">
        <w:rPr>
          <w:rFonts w:ascii="Times New Roman" w:eastAsia="Times New Roman" w:hAnsi="Times New Roman" w:cs="Times New Roman"/>
          <w:sz w:val="24"/>
        </w:rPr>
        <w:t xml:space="preserve"> Part II also casts doubt on whether the bill could achieve its declared objective of promoting congressional accountability. Part III questions the constitutionality of the bill. A number of commentators have maintained that a scheme for congressional approval of regulations, whether or not wise as a policy matter, can at least be constitutionally valid. I offer a contrasting perspective here, in light of the specific manner in which the REINS Act seeks to implement an approval requirement. For example, notwithstanding proponents’ argument that </w:t>
      </w:r>
      <w:r w:rsidRPr="00CF2107">
        <w:rPr>
          <w:rFonts w:ascii="Times New Roman" w:eastAsia="Times New Roman" w:hAnsi="Times New Roman" w:cs="Times New Roman"/>
          <w:sz w:val="24"/>
          <w:u w:val="single"/>
        </w:rPr>
        <w:t>the Act would treat major rules as equivalent to mere “proposals” for congressional action</w:t>
      </w:r>
      <w:r w:rsidRPr="00CF2107">
        <w:rPr>
          <w:rFonts w:ascii="Times New Roman" w:eastAsia="Times New Roman" w:hAnsi="Times New Roman" w:cs="Times New Roman"/>
          <w:sz w:val="24"/>
        </w:rPr>
        <w:t xml:space="preserve">, </w:t>
      </w:r>
      <w:r w:rsidRPr="00CF2107">
        <w:rPr>
          <w:rFonts w:ascii="Times New Roman" w:eastAsia="Times New Roman" w:hAnsi="Times New Roman" w:cs="Times New Roman"/>
          <w:sz w:val="10"/>
          <w:szCs w:val="10"/>
        </w:rPr>
        <w:t>a congressionally approved major rule would not acquire the same legal status as an ordinary regulatory statute; rather, courts would be allowed to entertain challenges to the rule on the same grounds as they would use in reviewing other rules. Finally, Part IV of the essay examines some of the states’ experiences with smaller-scale versions of the legislative veto and the REINS Act.</w:t>
      </w:r>
    </w:p>
    <w:p w14:paraId="180143B2"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Plan text contingent on the over ruling of INS v. Chadha</w:t>
      </w:r>
    </w:p>
    <w:p w14:paraId="038EB7F8" w14:textId="77777777" w:rsidR="00CF2107" w:rsidRPr="00CF2107" w:rsidRDefault="00CF2107" w:rsidP="00CF2107">
      <w:pPr>
        <w:rPr>
          <w:rFonts w:eastAsia="Cambria"/>
          <w:sz w:val="20"/>
          <w:szCs w:val="20"/>
        </w:rPr>
      </w:pPr>
      <w:r w:rsidRPr="00CF2107">
        <w:rPr>
          <w:rFonts w:eastAsia="Cambria"/>
          <w:b/>
          <w:bCs/>
          <w:sz w:val="26"/>
        </w:rPr>
        <w:t xml:space="preserve">Dellinger 96 </w:t>
      </w:r>
      <w:r w:rsidRPr="00CF2107">
        <w:rPr>
          <w:rFonts w:eastAsia="Cambria"/>
          <w:bCs/>
          <w:sz w:val="20"/>
          <w:szCs w:val="20"/>
        </w:rPr>
        <w:t xml:space="preserve">(Walter Dellinger, Assistant Attorney General Office of Legal Counsel, “The Constitutional Separation of Powers Between the President and Congress”, May 7 1996, Memorandum Opinion for the General Counsels of the Federal Government, </w:t>
      </w:r>
      <w:hyperlink r:id="rId130" w:history="1">
        <w:r w:rsidRPr="00CF2107">
          <w:rPr>
            <w:rFonts w:eastAsia="Cambria"/>
            <w:bCs/>
            <w:sz w:val="20"/>
            <w:szCs w:val="20"/>
          </w:rPr>
          <w:t>https://www.justice.gov/file/20061/download</w:t>
        </w:r>
      </w:hyperlink>
      <w:r w:rsidRPr="00CF2107">
        <w:rPr>
          <w:rFonts w:eastAsia="Cambria"/>
          <w:bCs/>
          <w:sz w:val="20"/>
          <w:szCs w:val="20"/>
        </w:rPr>
        <w:t xml:space="preserve">) </w:t>
      </w:r>
    </w:p>
    <w:p w14:paraId="15345055" w14:textId="77777777" w:rsidR="00CF2107" w:rsidRPr="00CF2107" w:rsidRDefault="00CF2107" w:rsidP="00CF2107">
      <w:pPr>
        <w:rPr>
          <w:rFonts w:eastAsia="Cambria"/>
        </w:rPr>
      </w:pPr>
      <w:r w:rsidRPr="00CF2107">
        <w:rPr>
          <w:rFonts w:eastAsia="Cambria"/>
        </w:rPr>
        <w:t xml:space="preserve">The Supreme Court’s holding </w:t>
      </w:r>
      <w:r w:rsidRPr="00CF2107">
        <w:rPr>
          <w:rFonts w:eastAsia="Cambria"/>
          <w:u w:val="single"/>
        </w:rPr>
        <w:t>in INS v. Chadha</w:t>
      </w:r>
      <w:r w:rsidRPr="00CF2107">
        <w:rPr>
          <w:rFonts w:eastAsia="Cambria"/>
        </w:rPr>
        <w:t xml:space="preserve"> was emphatic: </w:t>
      </w:r>
      <w:r w:rsidRPr="00CF2107">
        <w:rPr>
          <w:rFonts w:eastAsia="Cambria"/>
          <w:u w:val="single"/>
        </w:rPr>
        <w:t>Congress can exercise “ the legislative power of the Federal Government” only “ in accord with a single, finely wrought and exhaustively considered, procedure”</w:t>
      </w:r>
      <w:r w:rsidRPr="00CF2107">
        <w:rPr>
          <w:rFonts w:eastAsia="Cambria"/>
        </w:rPr>
        <w:t xml:space="preserve"> — passage by both houses and presentment to the President.38 462 U.S. at 951. Applying that rule, the Court struck down a statutory mechanism in the Immigration and Nationality Act by which a single house of Congress could override decisions of the Attorney General. The effect of the Court’s decision was to invalidate the similar “legislative veto” provisions found in many other statutes.39</w:t>
      </w:r>
      <w:r w:rsidRPr="00CF2107">
        <w:rPr>
          <w:rFonts w:eastAsia="Cambria"/>
          <w:u w:val="single"/>
        </w:rPr>
        <w:t xml:space="preserve"> In addition to the classic legislative veto mechanism invalidated by Chadha, we think that the requirement of bicameralism and presentment is infringed whenever a single house, committee, or agent of Congress attempts to direct the execution of the laws, to determine the “ final disposition of the rights of persons outside the legislative branch,” or to promulgate rules or standards intended to bind the actions of executive or administrative officials that have not been approved by both houses and presented to the President.</w:t>
      </w:r>
      <w:r w:rsidRPr="00CF2107">
        <w:rPr>
          <w:rFonts w:eastAsia="Cambria"/>
        </w:rPr>
        <w:t xml:space="preserve"> See, e.g., Lear Siegler, Inc., Energy Prods. Div. v. Lehman, 842 F.2d 1102, 1108 (9th Cir. 1988), modified as to attorney fees, 893 F.2d 205 (1989) (en banc);40cf. Mistretta v. United States, 488 U.S. at 396 (distinguishing Sentencing Guidelines from political policy making on the grounds that “ they do not bind or regulate the primary conduct of the public” ).</w:t>
      </w:r>
    </w:p>
    <w:p w14:paraId="12FA78F1" w14:textId="77777777" w:rsidR="00CF2107" w:rsidRPr="00CF2107" w:rsidRDefault="00CF2107" w:rsidP="00CF2107">
      <w:pPr>
        <w:rPr>
          <w:rFonts w:eastAsia="Cambria"/>
        </w:rPr>
      </w:pPr>
      <w:r w:rsidRPr="00CF2107">
        <w:rPr>
          <w:rFonts w:eastAsia="Cambria"/>
        </w:rPr>
        <w:t xml:space="preserve">For many decades, the congressional Joint Committee on Printing (“JCP”) has attempted to exercise the legislative authority to promulgate rules and procedures binding on the executive branch’s activities relating to printing, publication, and (more recently) data storage. In 1920, President Wilson vetoed an appropriations bill because it purported to confer on the JCP the power to promulgate regulations governing printing by executive officials or agencies: </w:t>
      </w:r>
      <w:r w:rsidRPr="00CF2107">
        <w:rPr>
          <w:rFonts w:eastAsia="Cambria"/>
          <w:u w:val="single"/>
        </w:rPr>
        <w:t>Congress has no power</w:t>
      </w:r>
      <w:r w:rsidRPr="00CF2107">
        <w:rPr>
          <w:rFonts w:eastAsia="Cambria"/>
        </w:rPr>
        <w:t xml:space="preserve">, he explained, </w:t>
      </w:r>
      <w:r w:rsidRPr="00CF2107">
        <w:rPr>
          <w:rFonts w:eastAsia="Cambria"/>
          <w:u w:val="single"/>
        </w:rPr>
        <w:t>to “endo[w] a committee of either House or a joint committee of both Houses with power to prescribe ‘regulations’ under which executive departments may operate.”</w:t>
      </w:r>
      <w:r w:rsidRPr="00CF2107">
        <w:rPr>
          <w:rFonts w:eastAsia="Cambria"/>
        </w:rPr>
        <w:t xml:space="preserve"> Veto Message on Legislative, Executive and Judicial Appropriation Bill, H.R. No. 764, 66th Cong., 2d Sess. 2 (1920), reprinted in 59 Cong. Rec. 7026 (1920); see Constitutionality of Proposed Legislation Affecting Tax Refunds, 37 Op. Att’y Gen. 56, 62-63, 65 (1933) (quoting and endorsing President Wilson’s reasoning). In 1984, we concluded that </w:t>
      </w:r>
      <w:r w:rsidRPr="00CF2107">
        <w:rPr>
          <w:rFonts w:eastAsia="Cambria"/>
          <w:u w:val="single"/>
        </w:rPr>
        <w:t xml:space="preserve">legislation granting the </w:t>
      </w:r>
      <w:r w:rsidRPr="00CF2107">
        <w:rPr>
          <w:rFonts w:eastAsia="Cambria"/>
          <w:sz w:val="10"/>
          <w:szCs w:val="10"/>
        </w:rPr>
        <w:t>JCP</w:t>
      </w:r>
      <w:r w:rsidRPr="00CF2107">
        <w:rPr>
          <w:rFonts w:eastAsia="Cambria"/>
          <w:u w:val="single"/>
        </w:rPr>
        <w:t xml:space="preserve"> authority to promulgate regulations that “would require executive departments to submit annual plans outlining their intended activities and to seek advance approval of all projected goals, policies, strategies, purchases, publications, and means of distribution</w:t>
      </w:r>
      <w:r w:rsidRPr="00CF2107">
        <w:rPr>
          <w:rFonts w:eastAsia="Cambria"/>
        </w:rPr>
        <w:t xml:space="preserve">” </w:t>
      </w:r>
      <w:r w:rsidRPr="00CF2107">
        <w:rPr>
          <w:rFonts w:eastAsia="Cambria"/>
          <w:sz w:val="10"/>
          <w:szCs w:val="10"/>
        </w:rPr>
        <w:t>with respect to printing, word processing, and data storage and retrieval was unconstitutional. Constitutionality of Proposed Regulations of Joint Committee on Printing, 8 Op. O.L.C. 42, 42 (1984). The proposed regulations would have established general rules binding upon the conduct of executive officials without those rules being approved by both houses of Congress and presented to the President, in plain violation of Article I’s procedural requirements.41 We have also advised that the statutory provision authorizing the JCP “ unilaterally to create exceptions to the [statutory] rule that all printing must be accomplished through the GPO [Government Printing Office]”</w:t>
      </w:r>
      <w:r w:rsidRPr="00CF2107">
        <w:rPr>
          <w:rFonts w:eastAsia="Cambria"/>
        </w:rPr>
        <w:t xml:space="preserve"> </w:t>
      </w:r>
      <w:r w:rsidRPr="00CF2107">
        <w:rPr>
          <w:rFonts w:eastAsia="Cambria"/>
          <w:u w:val="single"/>
        </w:rPr>
        <w:t>has no lawful force under Chadha</w:t>
      </w:r>
      <w:r w:rsidRPr="00CF2107">
        <w:rPr>
          <w:rFonts w:eastAsia="Cambria"/>
        </w:rPr>
        <w:t xml:space="preserve">. </w:t>
      </w:r>
      <w:r w:rsidRPr="00CF2107">
        <w:rPr>
          <w:rFonts w:eastAsia="Cambria"/>
          <w:sz w:val="10"/>
          <w:szCs w:val="10"/>
        </w:rPr>
        <w:t>Id. at 51 &amp; n.14; see also Constitutionality of Proposed Legislation Affecting Tax Refunds, 37 Op. Att’y Gen. at 58-60 (bill subjecting Treasury Department decisions on tax refunds to review and disallowance by congressional joint committee would be unconstitutional).</w:t>
      </w:r>
    </w:p>
    <w:p w14:paraId="2DFE6189" w14:textId="77777777" w:rsidR="00CF2107" w:rsidRPr="00CF2107" w:rsidRDefault="00CF2107" w:rsidP="00CF2107">
      <w:pPr>
        <w:spacing w:before="100" w:beforeAutospacing="1" w:after="100" w:afterAutospacing="1" w:line="240" w:lineRule="auto"/>
        <w:rPr>
          <w:rFonts w:ascii="Times New Roman" w:eastAsia="Times New Roman" w:hAnsi="Times New Roman" w:cs="Times New Roman"/>
          <w:sz w:val="24"/>
        </w:rPr>
      </w:pPr>
    </w:p>
    <w:p w14:paraId="12F09027"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I/L</w:t>
      </w:r>
    </w:p>
    <w:p w14:paraId="31D6D14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Legislative Veto ruins separation of agencies – destroy democracy</w:t>
      </w:r>
    </w:p>
    <w:p w14:paraId="19286C77" w14:textId="77777777" w:rsidR="00CF2107" w:rsidRPr="00CF2107" w:rsidRDefault="00CF2107" w:rsidP="00CF2107">
      <w:pPr>
        <w:spacing w:after="0" w:line="240" w:lineRule="auto"/>
        <w:rPr>
          <w:rFonts w:ascii="Arial" w:eastAsia="Times New Roman" w:hAnsi="Arial" w:cs="Arial"/>
          <w:color w:val="1D1C1D"/>
          <w:sz w:val="23"/>
          <w:szCs w:val="23"/>
          <w:shd w:val="clear" w:color="auto" w:fill="FFFFFF"/>
        </w:rPr>
      </w:pPr>
      <w:r w:rsidRPr="00CF2107">
        <w:rPr>
          <w:rFonts w:eastAsia="Cambria"/>
          <w:b/>
          <w:bCs/>
          <w:sz w:val="26"/>
        </w:rPr>
        <w:t>Herz 97</w:t>
      </w:r>
      <w:r w:rsidRPr="00CF2107">
        <w:rPr>
          <w:rFonts w:eastAsia="Cambria"/>
          <w:b/>
          <w:bCs/>
          <w:color w:val="000000"/>
          <w:sz w:val="20"/>
          <w:szCs w:val="20"/>
        </w:rPr>
        <w:t xml:space="preserve"> (</w:t>
      </w:r>
      <w:r w:rsidRPr="00CF2107">
        <w:rPr>
          <w:rFonts w:ascii="Arial" w:eastAsia="Times New Roman" w:hAnsi="Arial" w:cs="Arial"/>
          <w:color w:val="1D1C1D"/>
          <w:sz w:val="20"/>
          <w:szCs w:val="20"/>
          <w:shd w:val="clear" w:color="auto" w:fill="FFFFFF"/>
        </w:rPr>
        <w:t>Legislative Veto: How Will Congress Respond,” 14 Cumb. L. Rev. 371, 1983.</w:t>
      </w:r>
      <w:r w:rsidRPr="00CF2107">
        <w:rPr>
          <w:rFonts w:ascii="Arial" w:eastAsia="Times New Roman" w:hAnsi="Arial" w:cs="Arial"/>
          <w:color w:val="1D1C1D"/>
          <w:sz w:val="20"/>
          <w:szCs w:val="20"/>
        </w:rPr>
        <w:br/>
      </w:r>
      <w:r w:rsidRPr="00CF2107">
        <w:rPr>
          <w:rFonts w:ascii="Arial" w:eastAsia="Times New Roman" w:hAnsi="Arial" w:cs="Arial"/>
          <w:color w:val="1D1C1D"/>
          <w:sz w:val="20"/>
          <w:szCs w:val="20"/>
          <w:shd w:val="clear" w:color="auto" w:fill="FFFFFF"/>
        </w:rPr>
        <w:t>Herz 97 Michael Herz, Professor of Law, Benjamin N. Cardozo School of Law, Yeshiva University. The Legislative Veto In Times Of Political Reversal: Chadha And The 104th Congress, University of Minnesota Scholarly Report </w:t>
      </w:r>
      <w:hyperlink r:id="rId131" w:tgtFrame="_blank" w:history="1">
        <w:r w:rsidRPr="00CF2107">
          <w:rPr>
            <w:rFonts w:ascii="Arial" w:eastAsia="Times New Roman" w:hAnsi="Arial" w:cs="Arial"/>
            <w:color w:val="1264A3"/>
            <w:sz w:val="20"/>
            <w:szCs w:val="20"/>
            <w:u w:val="single"/>
          </w:rPr>
          <w:t>https://scholarship.law.umn.edu/cgi/viewcontent.cgi?article=1772&amp;context=concomm</w:t>
        </w:r>
      </w:hyperlink>
      <w:r w:rsidRPr="00CF2107">
        <w:rPr>
          <w:rFonts w:ascii="Arial" w:eastAsia="Times New Roman" w:hAnsi="Arial" w:cs="Arial"/>
          <w:color w:val="1264A3"/>
          <w:sz w:val="20"/>
          <w:szCs w:val="20"/>
          <w:u w:val="single"/>
        </w:rPr>
        <w:t>)</w:t>
      </w:r>
      <w:r w:rsidRPr="00CF2107">
        <w:rPr>
          <w:rFonts w:ascii="Arial" w:eastAsia="Times New Roman" w:hAnsi="Arial" w:cs="Arial"/>
          <w:color w:val="1D1C1D"/>
          <w:sz w:val="23"/>
          <w:szCs w:val="23"/>
        </w:rPr>
        <w:br/>
      </w:r>
    </w:p>
    <w:p w14:paraId="3ED5BD83" w14:textId="77777777" w:rsidR="00CF2107" w:rsidRPr="00CF2107" w:rsidRDefault="00CF2107" w:rsidP="00CF2107">
      <w:pPr>
        <w:rPr>
          <w:rFonts w:eastAsia="Cambria"/>
          <w:b/>
          <w:bCs/>
          <w:u w:val="single"/>
        </w:rPr>
      </w:pPr>
      <w:r w:rsidRPr="00CF2107">
        <w:rPr>
          <w:rFonts w:eastAsia="Cambria"/>
        </w:rPr>
        <w:t xml:space="preserve">Suppose it is true that, as Chadha's defenders assert, the legislative veto does not in fact advance accountability. </w:t>
      </w:r>
      <w:r w:rsidRPr="00CF2107">
        <w:rPr>
          <w:rFonts w:eastAsia="Cambria"/>
          <w:u w:val="single"/>
        </w:rPr>
        <w:t>Whether "unaccountable" review of agency decisionmaking is a problem depends entirely on who is doing the reviewing</w:t>
      </w:r>
      <w:r w:rsidRPr="00CF2107">
        <w:rPr>
          <w:rFonts w:eastAsia="Cambria"/>
        </w:rPr>
        <w:t>. We value the absence of accountability when the review is performed by the independent judiciary exercising "judgment" rather than "will." The real problem is more complex than simply a lack of account- ability</w:t>
      </w:r>
      <w:r w:rsidRPr="00CF2107">
        <w:rPr>
          <w:rFonts w:eastAsia="Cambria"/>
          <w:u w:val="single"/>
        </w:rPr>
        <w:t>. It is the combination, within the committee, or house, or houses exercising a legislative veto, of partial accountability, fac- tional capture, and policymaking</w:t>
      </w:r>
      <w:r w:rsidRPr="00CF2107">
        <w:rPr>
          <w:rFonts w:eastAsia="Cambria"/>
        </w:rPr>
        <w:t xml:space="preserve"> ("will" rather than "judg- ment"). As a type of review of agency action</w:t>
      </w:r>
      <w:r w:rsidRPr="00CF2107">
        <w:rPr>
          <w:rFonts w:eastAsia="Cambria"/>
          <w:b/>
          <w:bCs/>
          <w:u w:val="single"/>
        </w:rPr>
        <w:t>, the legislative</w:t>
      </w:r>
      <w:r w:rsidRPr="00CF2107">
        <w:rPr>
          <w:rFonts w:eastAsia="Cambria"/>
          <w:u w:val="single"/>
        </w:rPr>
        <w:t xml:space="preserve"> </w:t>
      </w:r>
      <w:r w:rsidRPr="00CF2107">
        <w:rPr>
          <w:rFonts w:eastAsia="Cambria"/>
          <w:b/>
          <w:bCs/>
          <w:u w:val="single"/>
        </w:rPr>
        <w:t>veto</w:t>
      </w:r>
      <w:r w:rsidRPr="00CF2107">
        <w:rPr>
          <w:rFonts w:eastAsia="Cambria"/>
          <w:u w:val="single"/>
        </w:rPr>
        <w:t xml:space="preserve"> </w:t>
      </w:r>
      <w:r w:rsidRPr="00CF2107">
        <w:rPr>
          <w:rFonts w:eastAsia="Cambria"/>
        </w:rPr>
        <w:t xml:space="preserve">suffers by comparison to judicial review. Put differently, one problem with the veto is not that it displaces agency action or substitutes for full congressional action; it is that it substitutes </w:t>
      </w:r>
      <w:r w:rsidRPr="00CF2107">
        <w:rPr>
          <w:rFonts w:eastAsia="Cambria"/>
          <w:b/>
          <w:bCs/>
          <w:u w:val="single"/>
        </w:rPr>
        <w:t>for judicial action.</w:t>
      </w:r>
    </w:p>
    <w:p w14:paraId="28D431D8" w14:textId="77777777" w:rsidR="00CF2107" w:rsidRPr="00CF2107" w:rsidRDefault="00CF2107" w:rsidP="00CF2107">
      <w:pPr>
        <w:rPr>
          <w:rFonts w:eastAsia="Cambria"/>
        </w:rPr>
      </w:pPr>
      <w:r w:rsidRPr="00CF2107">
        <w:rPr>
          <w:rFonts w:eastAsia="Cambria"/>
        </w:rPr>
        <w:t>The standard understanding of the role of the courts in the administrative state is described by Cynthia Farina as follows:</w:t>
      </w:r>
    </w:p>
    <w:p w14:paraId="6F88EA7B" w14:textId="77777777" w:rsidR="00CF2107" w:rsidRPr="00CF2107" w:rsidRDefault="00CF2107" w:rsidP="00CF2107">
      <w:pPr>
        <w:rPr>
          <w:rFonts w:eastAsia="Cambria"/>
        </w:rPr>
      </w:pPr>
      <w:r w:rsidRPr="00CF2107">
        <w:rPr>
          <w:rFonts w:eastAsia="Cambria"/>
        </w:rPr>
        <w:t xml:space="preserve">[T]he Court's long struggle to reconcile the growth of agencies with the Constitution yielded a solution far more complex than carte blanche for Congress to give agencies whatever power it wishes them to have. The administrative state be- came constitutionally tenable because the Court's vision of separation of powers evolved from the simple (but con- straining) proposition that divided powers must not be com- mingled, to the more flexible (but far more complicated) proposition, that </w:t>
      </w:r>
      <w:r w:rsidRPr="00CF2107">
        <w:rPr>
          <w:rFonts w:eastAsia="Cambria"/>
          <w:u w:val="single"/>
        </w:rPr>
        <w:t>power may be transferred so long as it is ade- quately controlled.</w:t>
      </w:r>
    </w:p>
    <w:p w14:paraId="729867AB" w14:textId="77777777" w:rsidR="00CF2107" w:rsidRPr="00CF2107" w:rsidRDefault="00CF2107" w:rsidP="00CF2107">
      <w:pPr>
        <w:rPr>
          <w:rFonts w:eastAsia="Cambria"/>
        </w:rPr>
      </w:pPr>
      <w:r w:rsidRPr="00CF2107">
        <w:rPr>
          <w:rFonts w:eastAsia="Cambria"/>
          <w:u w:val="single"/>
        </w:rPr>
        <w:t>A crucial aspect of the capacity for external control upon which the permissibility of delegating regulatory power hinged was judicial policing of the terms of the statute</w:t>
      </w:r>
      <w:r w:rsidRPr="00CF2107">
        <w:rPr>
          <w:rFonts w:eastAsia="Cambria"/>
        </w:rPr>
        <w:t>.... Judge Leventhal expressed the point most succinctly: "</w:t>
      </w:r>
      <w:r w:rsidRPr="00CF2107">
        <w:rPr>
          <w:rFonts w:eastAsia="Cambria"/>
          <w:u w:val="single"/>
        </w:rPr>
        <w:t>Congress has been willing to delegate its legislative powers broadly-and the courts have upheld such delegation</w:t>
      </w:r>
      <w:r w:rsidRPr="00CF2107">
        <w:rPr>
          <w:rFonts w:eastAsia="Cambria"/>
        </w:rPr>
        <w:t>-because there is court review to assure that the agency exercises the delegated power within statutory limits." Whether or not Judge Leventhal correctly interpreted the legislature's motives, he aptly characterized the course of nondelegation theory in the courts. The constitutional accommodation ultimately reached in the nondelegation cases implied that principal power to say what the statute means must rest outside the agency in the courts.</w:t>
      </w:r>
    </w:p>
    <w:p w14:paraId="5BCDF60B" w14:textId="77777777" w:rsidR="00CF2107" w:rsidRPr="00CF2107" w:rsidRDefault="00CF2107" w:rsidP="00CF2107">
      <w:pPr>
        <w:rPr>
          <w:rFonts w:eastAsia="Cambria"/>
        </w:rPr>
      </w:pPr>
      <w:r w:rsidRPr="00CF2107">
        <w:rPr>
          <w:rFonts w:eastAsia="Cambria"/>
        </w:rPr>
        <w:t>If one really believes this idealized description</w:t>
      </w:r>
      <w:r w:rsidRPr="00CF2107">
        <w:rPr>
          <w:rFonts w:eastAsia="Cambria"/>
          <w:u w:val="single"/>
        </w:rPr>
        <w:t>, the case for the legislative veto is significantly undercut, for the work that the veto is supposed to do is already being taken care of</w:t>
      </w:r>
      <w:r w:rsidRPr="00CF2107">
        <w:rPr>
          <w:rFonts w:eastAsia="Cambria"/>
        </w:rPr>
        <w:t xml:space="preserve">. Of course, we might not believe this idealized description. </w:t>
      </w:r>
      <w:r w:rsidRPr="00CF2107">
        <w:rPr>
          <w:rFonts w:eastAsia="Cambria"/>
          <w:u w:val="single"/>
        </w:rPr>
        <w:t xml:space="preserve">This standard portrayal of judicial review-which the Court in Chadha accepted, though without linking it to the legislative veto as such- makes some rather heroic assumptions. In the classic broad dele- gation, Congress has given the courts little to work with, and the notion that courts are enforcing a legislatively established intelli- gible principle is a fiction. </w:t>
      </w:r>
      <w:r w:rsidRPr="00CF2107">
        <w:rPr>
          <w:rFonts w:eastAsia="Cambria"/>
          <w:b/>
          <w:bCs/>
          <w:u w:val="single"/>
        </w:rPr>
        <w:t>Where courts are thus not actually in a position effectively to police agency decision making, and where the nondelegation concerns are at their peak, the case for the legislative veto is at its strongest.</w:t>
      </w:r>
    </w:p>
    <w:p w14:paraId="0764E5A2" w14:textId="77777777" w:rsidR="00CF2107" w:rsidRPr="00CF2107" w:rsidRDefault="00CF2107" w:rsidP="00CF2107">
      <w:pPr>
        <w:rPr>
          <w:rFonts w:eastAsia="Cambria"/>
        </w:rPr>
      </w:pPr>
      <w:r w:rsidRPr="00CF2107">
        <w:rPr>
          <w:rFonts w:eastAsia="Cambria"/>
        </w:rPr>
        <w:t>Yet not every statute involves a standardless delegation.</w:t>
      </w:r>
    </w:p>
    <w:p w14:paraId="44CA1EF7" w14:textId="77777777" w:rsidR="00CF2107" w:rsidRPr="00CF2107" w:rsidRDefault="00CF2107" w:rsidP="00CF2107">
      <w:pPr>
        <w:rPr>
          <w:rFonts w:eastAsia="Cambria"/>
          <w:u w:val="single"/>
        </w:rPr>
      </w:pPr>
      <w:r w:rsidRPr="00CF2107">
        <w:rPr>
          <w:rFonts w:eastAsia="Cambria"/>
        </w:rPr>
        <w:t>Where the agency is carrying out a more precise congressional command</w:t>
      </w:r>
      <w:r w:rsidRPr="00CF2107">
        <w:rPr>
          <w:rFonts w:eastAsia="Cambria"/>
          <w:u w:val="single"/>
        </w:rPr>
        <w:t>, the need for legislative policing is far less compelling, both because the agency has less to do and because the courts are equipped (indeed, better equipped than Congress) to guard against such inconsistency.</w:t>
      </w:r>
    </w:p>
    <w:p w14:paraId="1912BC87" w14:textId="77777777" w:rsidR="00CF2107" w:rsidRPr="00CF2107" w:rsidRDefault="00CF2107" w:rsidP="00CF2107">
      <w:pPr>
        <w:rPr>
          <w:rFonts w:eastAsia="Cambria"/>
          <w:u w:val="single"/>
        </w:rPr>
      </w:pPr>
      <w:r w:rsidRPr="00CF2107">
        <w:rPr>
          <w:rFonts w:eastAsia="Cambria"/>
        </w:rPr>
        <w:t xml:space="preserve">A statute survives its enacting coalition and is binding law unless and until amended or repealed.26 </w:t>
      </w:r>
      <w:r w:rsidRPr="00CF2107">
        <w:rPr>
          <w:rFonts w:eastAsia="Cambria"/>
          <w:b/>
          <w:bCs/>
          <w:u w:val="single"/>
        </w:rPr>
        <w:t>We count on courts to respect this principle; we have suspicions as to whether agencies will do so.</w:t>
      </w:r>
      <w:r w:rsidRPr="00CF2107">
        <w:rPr>
          <w:rFonts w:eastAsia="Cambria"/>
        </w:rPr>
        <w:t xml:space="preserve"> This difference is a basic premise of, and provides much of the justification for, the model of judicial review out- lined above, under which courts ensure that agencies have not "amended" the statute in implementing it</w:t>
      </w:r>
      <w:r w:rsidRPr="00CF2107">
        <w:rPr>
          <w:rFonts w:eastAsia="Cambria"/>
          <w:u w:val="single"/>
        </w:rPr>
        <w:t>. At least in some cir- cumstances, we should also be suspicious about the fidelity that Congress (or parts of Congress) may have to existing statutes</w:t>
      </w:r>
      <w:r w:rsidRPr="00CF2107">
        <w:rPr>
          <w:rFonts w:eastAsia="Cambria"/>
        </w:rPr>
        <w:t xml:space="preserve">. Like an agency, Congress (or its parts) cannot change the statute without going through the Article I, section 7 procedures. </w:t>
      </w:r>
      <w:r w:rsidRPr="00CF2107">
        <w:rPr>
          <w:rFonts w:eastAsia="Cambria"/>
          <w:u w:val="single"/>
        </w:rPr>
        <w:t>A leg- islative veto of an agency action, no less than the agency action itself, risks inconsistency with the authorizing statute</w:t>
      </w:r>
      <w:r w:rsidRPr="00CF2107">
        <w:rPr>
          <w:rFonts w:eastAsia="Cambria"/>
        </w:rPr>
        <w:t xml:space="preserve">. Unlike an agency action, however, </w:t>
      </w:r>
      <w:r w:rsidRPr="00CF2107">
        <w:rPr>
          <w:rFonts w:eastAsia="Cambria"/>
          <w:b/>
          <w:bCs/>
          <w:u w:val="single"/>
        </w:rPr>
        <w:t>the legislative veto is not subject to judicial review. In short, under the received model of judicial review, not only is the legislative veto unnecessary to cabin agency deci- sionmaking, but its very defect is that it replaces, and is not itself subject to, judicial review.21</w:t>
      </w:r>
      <w:r w:rsidRPr="00CF2107">
        <w:rPr>
          <w:rFonts w:eastAsia="Cambria"/>
        </w:rPr>
        <w:t xml:space="preserve"> </w:t>
      </w:r>
      <w:r w:rsidRPr="00CF2107">
        <w:rPr>
          <w:rFonts w:eastAsia="Cambria"/>
          <w:u w:val="single"/>
        </w:rPr>
        <w:t>If the received understanding of the judiciary as an enforcer of the original legislative decision</w:t>
      </w:r>
      <w:r w:rsidRPr="00CF2107">
        <w:rPr>
          <w:rFonts w:eastAsia="Cambria"/>
        </w:rPr>
        <w:t xml:space="preserve"> re- quires turning a blind eye to many realities, surely so </w:t>
      </w:r>
      <w:r w:rsidRPr="00CF2107">
        <w:rPr>
          <w:rFonts w:eastAsia="Cambria"/>
          <w:u w:val="single"/>
        </w:rPr>
        <w:t xml:space="preserve">does any claim that a later Congress, or part of it, will perform that role. </w:t>
      </w:r>
      <w:r w:rsidRPr="00CF2107">
        <w:rPr>
          <w:rFonts w:eastAsia="Cambria"/>
        </w:rPr>
        <w:t>The implicit claim that Congress knows its laws best rests on a dubious presumption of a single, authoritative, authorial intent and is hugely undercut by the numerous political pressures and gameplaying that affect (or infect) congressional activity and, as we shall see, by changes in Congress's composition. And if there is any value in indulging in the fiction that courts are indeed en- forcing a congressionally imposed intelligible principle-a ques- tion far beyond the scope of this article-</w:t>
      </w:r>
      <w:r w:rsidRPr="00CF2107">
        <w:rPr>
          <w:rFonts w:eastAsia="Cambria"/>
          <w:u w:val="single"/>
        </w:rPr>
        <w:t>that value is obviously lost if Congress or part thereof takes over the enforcer's role.</w:t>
      </w:r>
    </w:p>
    <w:p w14:paraId="7ED755DD"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Chadha decision forces accountability and better policy- </w:t>
      </w:r>
    </w:p>
    <w:p w14:paraId="260602C9" w14:textId="77777777" w:rsidR="00CF2107" w:rsidRPr="00CF2107" w:rsidRDefault="00CF2107" w:rsidP="00CF2107">
      <w:pPr>
        <w:rPr>
          <w:rFonts w:eastAsia="Cambria"/>
          <w:sz w:val="20"/>
          <w:szCs w:val="20"/>
        </w:rPr>
      </w:pPr>
      <w:r w:rsidRPr="00CF2107">
        <w:rPr>
          <w:rFonts w:eastAsia="Cambria"/>
          <w:b/>
          <w:bCs/>
          <w:sz w:val="26"/>
        </w:rPr>
        <w:t xml:space="preserve">Bottenfield 07, </w:t>
      </w:r>
      <w:r w:rsidRPr="00CF2107">
        <w:rPr>
          <w:rFonts w:eastAsia="Cambria"/>
          <w:bCs/>
          <w:sz w:val="20"/>
          <w:szCs w:val="20"/>
        </w:rPr>
        <w:t>(Anthony Bottenfield US District Court, Dickinson Law associate, “Congressional Creativity: The Post Chada Struggle for Agency Control in the Era of Presidential Signing Statements”, Penn State Law Review, Summer 2007, https://heinonline.org/HOL/Page?handle=hein.journals/dlr112&amp;id=1&amp;collection=journals&amp;index=)</w:t>
      </w:r>
    </w:p>
    <w:p w14:paraId="4FA5AA77" w14:textId="77777777" w:rsidR="00CF2107" w:rsidRPr="00CF2107" w:rsidRDefault="00CF2107" w:rsidP="00CF2107">
      <w:pPr>
        <w:rPr>
          <w:rFonts w:eastAsia="Cambria"/>
        </w:rPr>
      </w:pPr>
      <w:r w:rsidRPr="00CF2107">
        <w:rPr>
          <w:rFonts w:eastAsia="Cambria"/>
        </w:rPr>
        <w:t xml:space="preserve">A more representative legislative body is exactly what some cite as a positive outcome of the veto ban.272 </w:t>
      </w:r>
      <w:r w:rsidRPr="00CF2107">
        <w:rPr>
          <w:rFonts w:eastAsia="Cambria"/>
          <w:u w:val="single"/>
        </w:rPr>
        <w:t>With the veto intact, many decisions were conducted behind closed doors</w:t>
      </w:r>
      <w:r w:rsidRPr="00CF2107">
        <w:rPr>
          <w:rFonts w:eastAsia="Cambria"/>
        </w:rPr>
        <w:t xml:space="preserve">273 by a select group of congresspersons and staffers.274 This procedure led to what some claim as over-influence by special interest.27 5 It is much easier, from a lobbying standpoint, to focus your efforts on a few elected officials and staff, rather than Congress as a whole. Interest groups would have the ability to affect policy while passing under the radar, rather than being forced to participate in a more public lawmaking process.2 7 6 </w:t>
      </w:r>
      <w:r w:rsidRPr="00CF2107">
        <w:rPr>
          <w:rFonts w:eastAsia="Cambria"/>
          <w:b/>
          <w:bCs/>
          <w:u w:val="single"/>
        </w:rPr>
        <w:t>Without the veto, Congress works more in the public eye, leading to greater accountability and control by the people who elect them.</w:t>
      </w:r>
      <w:r w:rsidRPr="00CF2107">
        <w:rPr>
          <w:rFonts w:eastAsia="Cambria"/>
        </w:rPr>
        <w:t xml:space="preserve"> </w:t>
      </w:r>
    </w:p>
    <w:p w14:paraId="21898215" w14:textId="77777777" w:rsidR="00CF2107" w:rsidRPr="00CF2107" w:rsidRDefault="00CF2107" w:rsidP="00CF2107">
      <w:pPr>
        <w:rPr>
          <w:rFonts w:eastAsia="Cambria"/>
        </w:rPr>
      </w:pPr>
      <w:r w:rsidRPr="00CF2107">
        <w:rPr>
          <w:rFonts w:eastAsia="Cambria"/>
        </w:rPr>
        <w:t>Despite its efficiency, the veto was criticized as causing bad policymaking.2 78 In opposition to the veto, the American Bar Association (ABA) charged that the "veto encourages an ad hoc, after- the-fact, piecemeal formulation of policy.' '279 Furthermore, its use "has been sporadic and unpredictable. '280 Absent the agency override, Congress, the agencies, and the public benefit from clearer standards through more specific and particularized legislation. 8'</w:t>
      </w:r>
    </w:p>
    <w:p w14:paraId="335013DB" w14:textId="77777777" w:rsidR="00CF2107" w:rsidRPr="00CF2107" w:rsidRDefault="00CF2107" w:rsidP="00CF2107">
      <w:pPr>
        <w:rPr>
          <w:rFonts w:eastAsia="Cambria"/>
        </w:rPr>
      </w:pPr>
      <w:r w:rsidRPr="00CF2107">
        <w:rPr>
          <w:rFonts w:eastAsia="Cambria"/>
        </w:rPr>
        <w:t>B. Proponentsofthe Legislative Veto</w:t>
      </w:r>
    </w:p>
    <w:p w14:paraId="22168330" w14:textId="77777777" w:rsidR="00CF2107" w:rsidRPr="00CF2107" w:rsidRDefault="00CF2107" w:rsidP="00CF2107">
      <w:pPr>
        <w:rPr>
          <w:rFonts w:eastAsia="Cambria"/>
        </w:rPr>
      </w:pPr>
      <w:r w:rsidRPr="00CF2107">
        <w:rPr>
          <w:rFonts w:eastAsia="Cambria"/>
          <w:u w:val="single"/>
        </w:rPr>
        <w:t>Support for the legislative veto resonates strongly from the dissenting opinion of Justice White</w:t>
      </w:r>
      <w:r w:rsidRPr="00CF2107">
        <w:rPr>
          <w:rFonts w:eastAsia="Cambria"/>
        </w:rPr>
        <w:t>.282 Generally characterized as a functionalist 283 position, White's analysis focuses on the Constitution's inherent separation of powers doctrine.284 To him, this "indispensable political invention...allows the President and Congress to resolve major constitutional and policy differences, assures the accountability of independent regulatory agencies, and preserves Congress' [sic] control over lawmaking., 285 These advantages, he opines, must be taken into account in the evaluation of the veto.286</w:t>
      </w:r>
    </w:p>
    <w:p w14:paraId="54B39EFB" w14:textId="77777777" w:rsidR="00CF2107" w:rsidRPr="00CF2107" w:rsidRDefault="00CF2107" w:rsidP="00CF2107">
      <w:pPr>
        <w:rPr>
          <w:rFonts w:eastAsia="Cambria"/>
          <w:sz w:val="10"/>
          <w:szCs w:val="10"/>
        </w:rPr>
      </w:pPr>
      <w:r w:rsidRPr="00CF2107">
        <w:rPr>
          <w:rFonts w:eastAsia="Cambria"/>
          <w:sz w:val="10"/>
          <w:szCs w:val="10"/>
        </w:rPr>
        <w:t>Unlike the majority, White seems to view the Constitution, and especially the relationships between the three branches, as a system of balancing and flexibility, noting that the separation of powers doctrine has a history of "accommodation and practicality. ' 287 He cites Buckley for the proposition that the "Constitution does not contemplate total separation of the three branches of Government. 288 To White, there is no "hermetic seal[]. 289 Rather, the inquiry into whether the balance of power has been tipped should focus on whether the action prevents another branch from accomplishing its constitutionally assigned duties.290</w:t>
      </w:r>
    </w:p>
    <w:p w14:paraId="09E6D529" w14:textId="77777777" w:rsidR="00CF2107" w:rsidRPr="00CF2107" w:rsidRDefault="00CF2107" w:rsidP="00CF2107">
      <w:pPr>
        <w:rPr>
          <w:rFonts w:eastAsia="Cambria"/>
          <w:sz w:val="10"/>
          <w:szCs w:val="10"/>
        </w:rPr>
      </w:pPr>
      <w:r w:rsidRPr="00CF2107">
        <w:rPr>
          <w:rFonts w:eastAsia="Cambria"/>
          <w:sz w:val="10"/>
          <w:szCs w:val="10"/>
        </w:rPr>
        <w:t xml:space="preserve">Therefore, viewing Chadha through this lens, it is not surprising that White focused on the use291 and necessity2 92 of the veto. Although somewhat overzealous in his delivery, White expresses reservations that 293 Congress will be left without a realistic or desirable alternative. Conjuring the observations of Justice Jackson, he believes this tool is imperative in keeping the balance of power in light of an administrative state that "ha[s] become a veritable fourth branch of Government, which has deranged our three-branch legal theories. 294 </w:t>
      </w:r>
    </w:p>
    <w:p w14:paraId="778C2E6D" w14:textId="77777777" w:rsidR="00CF2107" w:rsidRPr="00CF2107" w:rsidRDefault="00CF2107" w:rsidP="00CF2107">
      <w:pPr>
        <w:rPr>
          <w:rFonts w:eastAsia="Cambria"/>
        </w:rPr>
      </w:pPr>
      <w:r w:rsidRPr="00CF2107">
        <w:rPr>
          <w:rFonts w:eastAsia="Cambria"/>
          <w:u w:val="single"/>
        </w:rPr>
        <w:t>Much of the criticism surrounding the veto's ban has echoed the same sentiments-Congress needs this mechanism to check the massive administrative state</w:t>
      </w:r>
      <w:r w:rsidRPr="00CF2107">
        <w:rPr>
          <w:rFonts w:eastAsia="Cambria"/>
        </w:rPr>
        <w:t>. 295 Supporters argue that the Court's formalistic stance is too inflexible,296 greatly confining the meaning of Article I, Section 7.297 Painting with a wide brush, the opinion is overbroad and reveals the Court's misunderstanding of the executive-legislative relationship and the subtleties ofthe legislative process.298</w:t>
      </w:r>
    </w:p>
    <w:p w14:paraId="57DE1610" w14:textId="77777777" w:rsidR="00CF2107" w:rsidRPr="00CF2107" w:rsidRDefault="00CF2107" w:rsidP="00CF2107">
      <w:pPr>
        <w:rPr>
          <w:rFonts w:eastAsia="Cambria"/>
          <w:sz w:val="10"/>
          <w:szCs w:val="10"/>
        </w:rPr>
      </w:pPr>
      <w:r w:rsidRPr="00CF2107">
        <w:rPr>
          <w:rFonts w:eastAsia="Cambria"/>
          <w:sz w:val="10"/>
          <w:szCs w:val="10"/>
        </w:rPr>
        <w:t>The Court ignores the practical necessities of the veto and the intent of the Framers in light of monumental administrative growth.29 9 Although the Framers might view the legislative veto as unconstitutional, what would they think about the current administrative landscape? Many argue the veto is consistent with the Framers' intent. 30 0 Agencies currently perform functions the Framers expected Congress would carry out.3° Ot301.</w:t>
      </w:r>
    </w:p>
    <w:p w14:paraId="7E01576C" w14:textId="77777777" w:rsidR="00CF2107" w:rsidRPr="00CF2107" w:rsidRDefault="00CF2107" w:rsidP="00CF2107">
      <w:pPr>
        <w:rPr>
          <w:rFonts w:eastAsia="Cambria"/>
          <w:sz w:val="10"/>
          <w:szCs w:val="10"/>
        </w:rPr>
      </w:pPr>
      <w:r w:rsidRPr="00CF2107">
        <w:rPr>
          <w:rFonts w:eastAsia="Cambria"/>
          <w:sz w:val="10"/>
          <w:szCs w:val="10"/>
        </w:rPr>
        <w:t>Looking back, some believe "the New Deal changed Article I, Section 7 and generated constitutional legitimacy of the legislative veto as a nonusurpative congressional response to the new imbalance created by the President's influence over post-enactment lawmaking. 30 2 The argument then logically flows: since the meaning of 1-7 has been altered, resulting in executive branch lawmaking with expanded capabilities, Congress needs something to check this power, and a mechanism such as the legislative veto is the method.30 3 In light of the changed circumstances, supporters believe the veto is not only necessary, it is constitutional.304</w:t>
      </w:r>
    </w:p>
    <w:p w14:paraId="1483D4DB" w14:textId="77777777" w:rsidR="00CF2107" w:rsidRPr="00CF2107" w:rsidRDefault="00CF2107" w:rsidP="00CF2107">
      <w:pPr>
        <w:rPr>
          <w:rFonts w:eastAsia="Cambria"/>
          <w:sz w:val="10"/>
          <w:szCs w:val="10"/>
        </w:rPr>
      </w:pPr>
      <w:r w:rsidRPr="00CF2107">
        <w:rPr>
          <w:rFonts w:eastAsia="Cambria"/>
          <w:sz w:val="10"/>
          <w:szCs w:val="10"/>
        </w:rPr>
        <w:t>Beyond its necessity, some have the opinion that the legislative veto is a democratic check and "may provide the maximum possible democratic input., 30 5 It allows Congress, a democratically elected branch, to check administrative agencies, a large, unelected, and often unaccountable, group that possesses lawmaking power. 30 6</w:t>
      </w:r>
    </w:p>
    <w:p w14:paraId="20898A89" w14:textId="77777777" w:rsidR="00CF2107" w:rsidRPr="00CF2107" w:rsidRDefault="00CF2107" w:rsidP="00CF2107">
      <w:pPr>
        <w:rPr>
          <w:rFonts w:eastAsia="Cambria"/>
          <w:sz w:val="10"/>
          <w:szCs w:val="10"/>
        </w:rPr>
      </w:pPr>
      <w:r w:rsidRPr="00CF2107">
        <w:rPr>
          <w:rFonts w:eastAsia="Cambria"/>
          <w:sz w:val="10"/>
          <w:szCs w:val="10"/>
        </w:rPr>
        <w:t xml:space="preserve">Rather than providing more notice and better clarity to the public, Fisher argues, prohibition of the veto has created a "system of lawmaking that is now more convoluted, cumbersome, and covert than before. 3 °7 Since Congress has turned to other statutory and non statutory controls, the system is now less connected to the ideals of representative government imbedded in the Constitution.30 8 </w:t>
      </w:r>
    </w:p>
    <w:p w14:paraId="57946D5B" w14:textId="77777777" w:rsidR="00CF2107" w:rsidRPr="00CF2107" w:rsidRDefault="00CF2107" w:rsidP="00CF2107">
      <w:pPr>
        <w:rPr>
          <w:rFonts w:eastAsia="Cambria"/>
          <w:sz w:val="10"/>
          <w:szCs w:val="10"/>
        </w:rPr>
      </w:pPr>
      <w:r w:rsidRPr="00CF2107">
        <w:rPr>
          <w:rFonts w:eastAsia="Cambria"/>
          <w:sz w:val="10"/>
          <w:szCs w:val="10"/>
        </w:rPr>
        <w:t xml:space="preserve">Furthermore, critics contest the Court's position that the legislative veto is per se unconstitutional.30 9 Some classify it as not falling into the "legislative" category because it is simply an up or down vote, not substantive law. 310 Another position analogizes the veto to mere legislative override of a presidential veto. 311 Although it does not answer the question of constitutionality, should credence be given to the fact that the veto only becomes law after it passes through both Houses and the President signs? </w:t>
      </w:r>
    </w:p>
    <w:p w14:paraId="74340FC0" w14:textId="77777777" w:rsidR="00CF2107" w:rsidRPr="00CF2107" w:rsidRDefault="00CF2107" w:rsidP="00CF2107">
      <w:pPr>
        <w:rPr>
          <w:rFonts w:eastAsia="Cambria"/>
          <w:sz w:val="10"/>
          <w:szCs w:val="10"/>
        </w:rPr>
      </w:pPr>
      <w:r w:rsidRPr="00CF2107">
        <w:rPr>
          <w:rFonts w:eastAsia="Cambria"/>
          <w:sz w:val="10"/>
          <w:szCs w:val="10"/>
        </w:rPr>
        <w:t xml:space="preserve">C. Which System Is Preferable? </w:t>
      </w:r>
    </w:p>
    <w:p w14:paraId="0C4D34D6" w14:textId="77777777" w:rsidR="00CF2107" w:rsidRPr="00CF2107" w:rsidRDefault="00CF2107" w:rsidP="00CF2107">
      <w:pPr>
        <w:rPr>
          <w:rFonts w:eastAsia="Cambria"/>
          <w:sz w:val="10"/>
          <w:szCs w:val="10"/>
        </w:rPr>
      </w:pPr>
      <w:r w:rsidRPr="00CF2107">
        <w:rPr>
          <w:rFonts w:eastAsia="Cambria"/>
          <w:sz w:val="10"/>
          <w:szCs w:val="10"/>
        </w:rPr>
        <w:t xml:space="preserve">Answering the question of whether we have experienced a more or less preferable system since Chadha is difficult for various reasons. A glaring example is the fact that laws continue to include legislative vetoes, despite the Court's clear pronouncements in Chadha and its progeny. 312 Although the current system is not wholly without vetoes, they are used only as threats to agencies rather than being openly applied.313 The problem is further compounded by the difficulty in monitoring or quantifying the effect of Congress's informal methods of control.314 Pre-Chadhause of the legislative veto could be more easily tracked.315 In the post-Chadha framework, save the few examples discussed above, 3 16 it is troublesome to analyze the specific impact of the veto ban, in light of the more "underground ' 31 7 approach to control. </w:t>
      </w:r>
    </w:p>
    <w:p w14:paraId="08F0A16E" w14:textId="77777777" w:rsidR="00CF2107" w:rsidRPr="00CF2107" w:rsidRDefault="00CF2107" w:rsidP="00CF2107">
      <w:pPr>
        <w:rPr>
          <w:rFonts w:eastAsia="Cambria"/>
          <w:sz w:val="10"/>
          <w:szCs w:val="10"/>
        </w:rPr>
      </w:pPr>
      <w:r w:rsidRPr="00CF2107">
        <w:rPr>
          <w:rFonts w:eastAsia="Cambria"/>
          <w:sz w:val="10"/>
          <w:szCs w:val="10"/>
        </w:rPr>
        <w:t>The marriage of the legislative veto to agency behavior is unmistakable, but it is important to separate the two to properly determine the constitutional implications. In other words, it is best to look at the legislative veto's constitutionality separate from Congress's desire to check the powers delegated to agencies.</w:t>
      </w:r>
    </w:p>
    <w:p w14:paraId="126DA878" w14:textId="77777777" w:rsidR="00CF2107" w:rsidRPr="00CF2107" w:rsidRDefault="00CF2107" w:rsidP="00CF2107">
      <w:pPr>
        <w:rPr>
          <w:rFonts w:eastAsia="Cambria"/>
          <w:sz w:val="10"/>
          <w:szCs w:val="10"/>
        </w:rPr>
      </w:pPr>
      <w:r w:rsidRPr="00CF2107">
        <w:rPr>
          <w:rFonts w:eastAsia="Cambria"/>
          <w:sz w:val="10"/>
          <w:szCs w:val="10"/>
        </w:rPr>
        <w:t>The give-and-take relationship between Congress and the agencies to which it delegates authority is clearly not perfect. This is exemplified in the weaknesses of both Burger's majority opinion and White's dissent. I do agree with Burger's rationale that the Constitution's legislative proscriptions should not be ignored.31 8 The Framers designed a process between the legislative and executive branches to create law. 3 19 In addition, simply because a legislative mechanism is "efficient, convenient, and useful in facilitating functions of government," does not mean that it is necessarily constitutional or that these advantages should trump issues of constitutionality.320 But, I also agree that Burger's approach is inflexible,321 undervalues the intricacies in the legislative 322 Afist and fails to pay sufficient homage to separation of powers process, principles implied in the Constitution.323</w:t>
      </w:r>
    </w:p>
    <w:p w14:paraId="13E4BD37" w14:textId="77777777" w:rsidR="00CF2107" w:rsidRPr="00CF2107" w:rsidRDefault="00CF2107" w:rsidP="00CF2107">
      <w:pPr>
        <w:rPr>
          <w:rFonts w:eastAsia="Cambria"/>
          <w:sz w:val="10"/>
          <w:szCs w:val="10"/>
        </w:rPr>
      </w:pPr>
      <w:r w:rsidRPr="00CF2107">
        <w:rPr>
          <w:rFonts w:eastAsia="Cambria"/>
        </w:rPr>
        <w:t xml:space="preserve">Justice White, on the other hand, is persuasive </w:t>
      </w:r>
      <w:r w:rsidRPr="00CF2107">
        <w:rPr>
          <w:rFonts w:eastAsia="Cambria"/>
          <w:u w:val="single"/>
        </w:rPr>
        <w:t>in his description of the use and necessity of the legislative veto</w:t>
      </w:r>
      <w:r w:rsidRPr="00CF2107">
        <w:rPr>
          <w:rFonts w:eastAsia="Cambria"/>
        </w:rPr>
        <w:t xml:space="preserve">. 3 24 It provided Congress with a prime tool to control certain agency action in the expanded post-New Deal administrative state.325 In addition, looking through a separation of powers lens, it seems to embody a prominent view that the three branches of government are not inseparable and must overlap in certain areas. 326 Yet, </w:t>
      </w:r>
      <w:r w:rsidRPr="00CF2107">
        <w:rPr>
          <w:rFonts w:eastAsia="Cambria"/>
          <w:u w:val="single"/>
        </w:rPr>
        <w:t>the position fails to adequately address the letter of the Constitution and the legislative procedures specifically proscribed.</w:t>
      </w:r>
      <w:r w:rsidRPr="00CF2107">
        <w:rPr>
          <w:rFonts w:eastAsia="Cambria"/>
        </w:rPr>
        <w:t xml:space="preserve">32 7 </w:t>
      </w:r>
      <w:r w:rsidRPr="00CF2107">
        <w:rPr>
          <w:rFonts w:eastAsia="Cambria"/>
          <w:sz w:val="10"/>
          <w:szCs w:val="10"/>
        </w:rPr>
        <w:t>Therefore, the best approach might be to separate the two overarching issues. One, is the legislative veto constitutional? The clear answer is no. Despite Burger's rigid analysis, the legislative veto doesnot conform to Article I, Section 7. There is little or no sign of its (constitutional) resurrection and the current Court's ideological make- up-tending to favor a unitary executive-confirms this presumption.328</w:t>
      </w:r>
    </w:p>
    <w:p w14:paraId="493BB49B" w14:textId="77777777" w:rsidR="00CF2107" w:rsidRPr="00CF2107" w:rsidRDefault="00CF2107" w:rsidP="00CF2107">
      <w:pPr>
        <w:rPr>
          <w:rFonts w:eastAsia="Cambria"/>
          <w:sz w:val="10"/>
          <w:szCs w:val="10"/>
        </w:rPr>
      </w:pPr>
      <w:r w:rsidRPr="00CF2107">
        <w:rPr>
          <w:rFonts w:eastAsia="Cambria"/>
          <w:sz w:val="10"/>
          <w:szCs w:val="10"/>
        </w:rPr>
        <w:t>Two, does Congress have adequate ability to effectively control agency behavior? Although a determination of adequacy is endlessly debatable, and will likely be founded in one's ideological slant, Congress has adapted. Justice White's dire predictions329 have not come true. Congress has no doubt been faced with a challenging situation. It was too late in the day for Congress to stop delegating to agencies, 330 but it has had to do so without the strong arm of the veto provision. Congress has responded by turning to its other statutory and nonstatutory controls to help fill the void left by the veto's official ban.33'</w:t>
      </w:r>
    </w:p>
    <w:p w14:paraId="128C7F0B" w14:textId="77777777" w:rsidR="00CF2107" w:rsidRPr="00CF2107" w:rsidRDefault="00CF2107" w:rsidP="00CF2107">
      <w:pPr>
        <w:rPr>
          <w:rFonts w:eastAsia="Cambria"/>
          <w:u w:val="single"/>
        </w:rPr>
      </w:pPr>
      <w:r w:rsidRPr="00CF2107">
        <w:rPr>
          <w:rFonts w:eastAsia="Cambria"/>
        </w:rPr>
        <w:t>Therefore, in answering this second question</w:t>
      </w:r>
      <w:r w:rsidRPr="00CF2107">
        <w:rPr>
          <w:rFonts w:eastAsia="Cambria"/>
          <w:u w:val="single"/>
        </w:rPr>
        <w:t>, Congress's best policy is to be ingenious and entrepreneurial in its efforts to find new controls. Although techniques such as budget controls and oversight hearings tend to work in various settings, it will behoove Congress to continually explore new methods.</w:t>
      </w:r>
    </w:p>
    <w:p w14:paraId="32F28F94" w14:textId="77777777" w:rsidR="00CF2107" w:rsidRPr="00CF2107" w:rsidRDefault="00CF2107" w:rsidP="00CF2107">
      <w:pPr>
        <w:rPr>
          <w:rFonts w:eastAsia="Cambria"/>
          <w:sz w:val="10"/>
          <w:szCs w:val="10"/>
        </w:rPr>
      </w:pPr>
      <w:r w:rsidRPr="00CF2107">
        <w:rPr>
          <w:rFonts w:eastAsia="Cambria"/>
          <w:u w:val="single"/>
        </w:rPr>
        <w:t>As with any relationship, the push-and-pull between Congress and agencies will var</w:t>
      </w:r>
      <w:r w:rsidRPr="00CF2107">
        <w:rPr>
          <w:rFonts w:eastAsia="Cambria"/>
        </w:rPr>
        <w:t xml:space="preserve">y. Political majorities, changes in administrations or the judiciary, progressive legislation, and economic shifts are among the various factors that are sure to influence each group's leverage in the future. Assuming that </w:t>
      </w:r>
      <w:r w:rsidRPr="00CF2107">
        <w:rPr>
          <w:rFonts w:eastAsia="Cambria"/>
          <w:u w:val="single"/>
        </w:rPr>
        <w:t>legislative vetoes will not have the same impact in the future</w:t>
      </w:r>
      <w:r w:rsidRPr="00CF2107">
        <w:rPr>
          <w:rFonts w:eastAsia="Cambria"/>
        </w:rPr>
        <w:t xml:space="preserve"> </w:t>
      </w:r>
      <w:r w:rsidRPr="00CF2107">
        <w:rPr>
          <w:rFonts w:eastAsia="Cambria"/>
          <w:u w:val="single"/>
        </w:rPr>
        <w:t>as they have had in the past,</w:t>
      </w:r>
      <w:r w:rsidRPr="00CF2107">
        <w:rPr>
          <w:rFonts w:eastAsia="Cambria"/>
        </w:rPr>
        <w:t xml:space="preserve"> </w:t>
      </w:r>
      <w:r w:rsidRPr="00CF2107">
        <w:rPr>
          <w:rFonts w:eastAsia="Cambria"/>
          <w:sz w:val="10"/>
          <w:szCs w:val="10"/>
        </w:rPr>
        <w:t>interesting</w:t>
      </w:r>
      <w:r w:rsidRPr="00CF2107">
        <w:rPr>
          <w:rFonts w:eastAsia="Cambria"/>
          <w:u w:val="single"/>
        </w:rPr>
        <w:t xml:space="preserve"> dilemmas could arise</w:t>
      </w:r>
      <w:r w:rsidRPr="00CF2107">
        <w:rPr>
          <w:rFonts w:eastAsia="Cambria"/>
        </w:rPr>
        <w:t xml:space="preserve"> </w:t>
      </w:r>
      <w:r w:rsidRPr="00CF2107">
        <w:rPr>
          <w:rFonts w:eastAsia="Cambria"/>
          <w:sz w:val="10"/>
          <w:szCs w:val="10"/>
        </w:rPr>
        <w:t>when Congress tries to follow the rules. What happens if: Congress passes legislation that affects an agency, which is in strict accordance with the directives outlined by Justice Burger in Chadha, and the President signs, but the agency is ordered to disobey? Congress, the constitutional lawmaking body, speaks, follows constitutional procedures, yet its will is stunned through a presidential signing statement directing  the agency to disobey.</w:t>
      </w:r>
    </w:p>
    <w:p w14:paraId="1E7AFEA7"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Legislative Veto undermines separation of powers and Congressional accountability</w:t>
      </w:r>
    </w:p>
    <w:p w14:paraId="6F8816FF" w14:textId="77777777" w:rsidR="00CF2107" w:rsidRPr="00CF2107" w:rsidRDefault="00CF2107" w:rsidP="00CF2107">
      <w:pPr>
        <w:rPr>
          <w:rFonts w:eastAsia="Cambria"/>
        </w:rPr>
      </w:pPr>
      <w:r w:rsidRPr="00CF2107">
        <w:rPr>
          <w:rFonts w:eastAsia="Cambria"/>
          <w:b/>
          <w:bCs/>
          <w:sz w:val="26"/>
        </w:rPr>
        <w:t>Freese 83</w:t>
      </w:r>
      <w:r w:rsidRPr="00CF2107">
        <w:rPr>
          <w:rFonts w:eastAsia="Cambria"/>
          <w:b/>
          <w:bCs/>
          <w:color w:val="000000"/>
          <w:sz w:val="20"/>
          <w:szCs w:val="20"/>
        </w:rPr>
        <w:t xml:space="preserve"> (</w:t>
      </w:r>
      <w:r w:rsidRPr="00CF2107">
        <w:rPr>
          <w:rFonts w:ascii="Arial" w:eastAsia="Times New Roman" w:hAnsi="Arial" w:cs="Arial"/>
          <w:color w:val="000000"/>
          <w:sz w:val="20"/>
          <w:szCs w:val="20"/>
          <w:shd w:val="clear" w:color="auto" w:fill="FFFFFF"/>
        </w:rPr>
        <w:t>Richard A. Freese, Currently at Freese and Goss, JD Cumberland School of Law, “The Loss of the Legislative Veto: How Will Congress Respond,” 14 Cumb. L. Rev. 371, 1983.</w:t>
      </w:r>
      <w:r w:rsidRPr="00CF2107">
        <w:rPr>
          <w:rFonts w:ascii="Arial" w:eastAsia="Times New Roman" w:hAnsi="Arial" w:cs="Arial"/>
          <w:color w:val="000000"/>
          <w:sz w:val="20"/>
          <w:szCs w:val="20"/>
        </w:rPr>
        <w:br/>
      </w:r>
      <w:r w:rsidRPr="00CF2107">
        <w:rPr>
          <w:rFonts w:ascii="Arial" w:eastAsia="Times New Roman" w:hAnsi="Arial" w:cs="Arial"/>
          <w:color w:val="000000"/>
          <w:sz w:val="20"/>
          <w:szCs w:val="20"/>
          <w:shd w:val="clear" w:color="auto" w:fill="FFFFFF"/>
        </w:rPr>
        <w:t>Herz 97 Michael Herz, Professor of Law, Benjamin N. Cardozo School of Law, Yeshiva University. The Legislative Veto In Times Of Political Reversal: Chadha And The 104th Congress </w:t>
      </w:r>
      <w:hyperlink r:id="rId132" w:tgtFrame="_blank" w:history="1">
        <w:r w:rsidRPr="00CF2107">
          <w:rPr>
            <w:rFonts w:ascii="Arial" w:eastAsia="Times New Roman" w:hAnsi="Arial" w:cs="Arial"/>
            <w:color w:val="000000"/>
            <w:sz w:val="20"/>
            <w:szCs w:val="20"/>
            <w:u w:val="single"/>
          </w:rPr>
          <w:t>https://scholarship.law.umn.edu/cgi/viewcontent.cgi?article=1772&amp;context=concomm</w:t>
        </w:r>
      </w:hyperlink>
      <w:r w:rsidRPr="00CF2107">
        <w:rPr>
          <w:rFonts w:ascii="Times New Roman" w:eastAsia="Times New Roman" w:hAnsi="Times New Roman" w:cs="Times New Roman"/>
          <w:color w:val="000000"/>
          <w:sz w:val="20"/>
          <w:szCs w:val="20"/>
        </w:rPr>
        <w:t>)</w:t>
      </w:r>
    </w:p>
    <w:p w14:paraId="52E715AB" w14:textId="77777777" w:rsidR="00CF2107" w:rsidRPr="00CF2107" w:rsidRDefault="00CF2107" w:rsidP="00CF2107">
      <w:pPr>
        <w:rPr>
          <w:rFonts w:eastAsia="Cambria"/>
          <w:b/>
          <w:bCs/>
          <w:sz w:val="26"/>
        </w:rPr>
      </w:pPr>
    </w:p>
    <w:p w14:paraId="063723A8" w14:textId="77777777" w:rsidR="00CF2107" w:rsidRPr="00CF2107" w:rsidRDefault="00CF2107" w:rsidP="00CF2107">
      <w:pPr>
        <w:rPr>
          <w:rFonts w:eastAsia="Cambria"/>
        </w:rPr>
      </w:pPr>
      <w:r w:rsidRPr="00CF2107">
        <w:rPr>
          <w:rFonts w:eastAsia="Cambria"/>
        </w:rPr>
        <w:t xml:space="preserve">The actual potency of the joint resolution of disapproval remains to be seen. What is certain, however, is that </w:t>
      </w:r>
      <w:r w:rsidRPr="00CF2107">
        <w:rPr>
          <w:rFonts w:eastAsia="Cambria"/>
          <w:u w:val="single"/>
        </w:rPr>
        <w:t>a legislative veto, and in particular a one-house veto, would have been a drastically more powerful (and</w:t>
      </w:r>
      <w:r w:rsidRPr="00CF2107">
        <w:rPr>
          <w:rFonts w:eastAsia="Cambria"/>
        </w:rPr>
        <w:t xml:space="preserve">, for the reasons discussed below, </w:t>
      </w:r>
      <w:r w:rsidRPr="00CF2107">
        <w:rPr>
          <w:rFonts w:eastAsia="Cambria"/>
          <w:u w:val="single"/>
        </w:rPr>
        <w:t>problematic) tool to the same end. Requiring presidential approval</w:t>
      </w:r>
      <w:r w:rsidRPr="00CF2107">
        <w:rPr>
          <w:rFonts w:eastAsia="Cambria"/>
        </w:rPr>
        <w:t xml:space="preserve"> (or a two-thirds majority vote to override</w:t>
      </w:r>
      <w:r w:rsidRPr="00CF2107">
        <w:rPr>
          <w:rFonts w:eastAsia="Cambria"/>
          <w:u w:val="single"/>
        </w:rPr>
        <w:t>) is hardly a formality.</w:t>
      </w:r>
      <w:r w:rsidRPr="00CF2107">
        <w:rPr>
          <w:rFonts w:eastAsia="Cambria"/>
        </w:rPr>
        <w:t xml:space="preserve"> And if the House of Representatives, which easily passed its ambitious version of the regulatory reform proposals, could exercise a one-house veto on its own, it would surely do so.</w:t>
      </w:r>
    </w:p>
    <w:p w14:paraId="0C5F920A" w14:textId="77777777" w:rsidR="00CF2107" w:rsidRPr="00CF2107" w:rsidRDefault="00CF2107" w:rsidP="00CF2107">
      <w:pPr>
        <w:rPr>
          <w:rFonts w:eastAsia="Cambria"/>
        </w:rPr>
      </w:pPr>
      <w:r w:rsidRPr="00CF2107">
        <w:rPr>
          <w:rFonts w:eastAsia="Cambria"/>
        </w:rPr>
        <w:t>The potency of the legislative veto is not in itself a problem. The point is that given the current political alignment-a newly Democratic White House, Republican Senate, and more strident Republican House-</w:t>
      </w:r>
      <w:r w:rsidRPr="00CF2107">
        <w:rPr>
          <w:rFonts w:eastAsia="Cambria"/>
          <w:u w:val="single"/>
        </w:rPr>
        <w:t>Congress could wield the veto to ensure substantive policy consistent with its radical, but unenacted and unenactable, regulatory goals</w:t>
      </w:r>
      <w:r w:rsidRPr="00CF2107">
        <w:rPr>
          <w:rFonts w:eastAsia="Cambria"/>
        </w:rPr>
        <w:t>. Unable to amend the health-at- any-cost statutes of the 1970s, Congress might yet, in this quiet, indirect way,14 achieve much of the substantive agenda it could not accomplish loudly and directly. Correcting the excesses of Congresses past is, of course, exactly what new Congresses are supposed to do. But they can do so only via the same constitu- tionally prescribed procedures that produced the excesses in the first place.</w:t>
      </w:r>
    </w:p>
    <w:p w14:paraId="49725157" w14:textId="77777777" w:rsidR="00CF2107" w:rsidRPr="00CF2107" w:rsidRDefault="00CF2107" w:rsidP="00CF2107">
      <w:pPr>
        <w:rPr>
          <w:rFonts w:eastAsia="Cambria"/>
        </w:rPr>
      </w:pPr>
      <w:r w:rsidRPr="00CF2107">
        <w:rPr>
          <w:rFonts w:eastAsia="Cambria"/>
        </w:rPr>
        <w:t>II. THE LEGISLA TIVE VETO AND REVIEW OF AGENCY DECISIONMAKING</w:t>
      </w:r>
    </w:p>
    <w:p w14:paraId="41A749ED" w14:textId="77777777" w:rsidR="00CF2107" w:rsidRPr="00CF2107" w:rsidRDefault="00CF2107" w:rsidP="00CF2107">
      <w:pPr>
        <w:rPr>
          <w:rFonts w:eastAsia="Cambria"/>
        </w:rPr>
      </w:pPr>
      <w:r w:rsidRPr="00CF2107">
        <w:rPr>
          <w:rFonts w:eastAsia="Cambria"/>
        </w:rPr>
        <w:t>The basic justification for the legislative veto is as a mechanism for protecting congressional authority against executive en- croachment. Congress having given away the store, the legislative veto counteracts the growth of executive power-in- deed, its genesis was as a means for allowing massive concessions of authority to the executiveis and so merely retains some sem- blance of the constitutional allocation of policymaking authority to the democratically accountable legislature.I6 This retention of congressional authority argument can take two forms, not always carefully distinguished. On the one hand, the legislative veto can prevent agency initiatives the current Congress deems inappropriate but which are within the bounds of a sweeping delegation of power to the executive. These circumstances involve what is really agency legislation. On the other, the veto is defended as a means of preventing agency decisions that are inconsistent with the congressional delegation-"[a] device to weed out agency ac- tion that [Congress] view[s] as inconsistent with its mandates."I7 In this setting, the veto protects not overall congressional author- ity but particular congressional decisions. These situations are ones in which the agency's power is more truly executive rather than legislative.ls</w:t>
      </w:r>
    </w:p>
    <w:p w14:paraId="49CBE256" w14:textId="77777777" w:rsidR="00CF2107" w:rsidRPr="00CF2107" w:rsidRDefault="00CF2107" w:rsidP="00CF2107">
      <w:pPr>
        <w:rPr>
          <w:rFonts w:eastAsia="Cambria"/>
          <w:u w:val="single"/>
        </w:rPr>
      </w:pPr>
      <w:r w:rsidRPr="00CF2107">
        <w:rPr>
          <w:rFonts w:eastAsia="Cambria"/>
        </w:rPr>
        <w:t xml:space="preserve">Opponents of the legislative veto offer two basic arguments for its unconstitutionality. One is the formalist argument to which Chief Justice Burger devoted most of his opinion in Chadha itself. The legislative veto is a type of congressional action that qualifies as "legislation,"I9 and as such it can be exercised (by Congress, anyway) only pursuant to the Constitution's requirements of bicameralism and presentment. zo The second, functionalist, argument is that </w:t>
      </w:r>
      <w:r w:rsidRPr="00CF2107">
        <w:rPr>
          <w:rFonts w:eastAsia="Cambria"/>
          <w:u w:val="single"/>
        </w:rPr>
        <w:t>the mechanics of the veto, particu- larly in a political world dominated by interest groups with une- qual access to decisionmakers, mean that it will fail on its own terms, empowering factions and undermining rather than en- hancing accountability while having destructive effects on sound and coherent policymaking.21</w:t>
      </w:r>
    </w:p>
    <w:p w14:paraId="2DB6E3E5" w14:textId="77777777" w:rsidR="00CF2107" w:rsidRPr="00CF2107" w:rsidRDefault="00CF2107" w:rsidP="00CF2107">
      <w:pPr>
        <w:rPr>
          <w:rFonts w:eastAsia="Cambria"/>
        </w:rPr>
      </w:pPr>
      <w:r w:rsidRPr="00CF2107">
        <w:rPr>
          <w:rFonts w:eastAsia="Cambria"/>
          <w:u w:val="single"/>
        </w:rPr>
        <w:t>A third justification for the result in Chadha</w:t>
      </w:r>
      <w:r w:rsidRPr="00CF2107">
        <w:rPr>
          <w:rFonts w:eastAsia="Cambria"/>
        </w:rPr>
        <w:t xml:space="preserve">, sounding in separation of powers and combining some elements of the prior two, might </w:t>
      </w:r>
      <w:r w:rsidRPr="00CF2107">
        <w:rPr>
          <w:rFonts w:eastAsia="Cambria"/>
          <w:u w:val="single"/>
        </w:rPr>
        <w:t>focus on the role of judicial review</w:t>
      </w:r>
      <w:r w:rsidRPr="00CF2107">
        <w:rPr>
          <w:rFonts w:eastAsia="Cambria"/>
        </w:rPr>
        <w:t xml:space="preserve">. Judicial review enters into Chief Justice Burger's opinion only in an obscure and angential way. Having determined that the decision regarding Chadha's deportation amounted to "legislation," the Court was faced with the task of explaining why there was no constitutional barrier to the Attorney General making the decision without bi- cameral agreement and presentment. For the Court, this was a garden-variety nondelegation question. When the Attorney General does it, it is not legislation because (we at least pretend) Congress has made the important background policy decisions, which the Attorney General is merely carrying out in a particular case, and </w:t>
      </w:r>
      <w:r w:rsidRPr="00CF2107">
        <w:rPr>
          <w:rFonts w:eastAsia="Cambria"/>
          <w:u w:val="single"/>
        </w:rPr>
        <w:t>"[t]he courts, when a case or controversy arises, can always 'ascertain whether the will of Congress has been obeyed</w:t>
      </w:r>
      <w:r w:rsidRPr="00CF2107">
        <w:rPr>
          <w:rFonts w:eastAsia="Cambria"/>
        </w:rPr>
        <w:t xml:space="preserve">. "'22 Executive action under legislatively delegated authority that might resemble "legislative" action in some respects is not subject to the approval of both Houses of Congress and the President for the reason that the Constitution does not so re- quire. </w:t>
      </w:r>
      <w:r w:rsidRPr="00CF2107">
        <w:rPr>
          <w:rFonts w:eastAsia="Cambria"/>
          <w:u w:val="single"/>
        </w:rPr>
        <w:t>That kind of Executive action is always subject to check by the terms of the legislation that authorized it; and if that authority is exceeded it is open to judicial review as well as the power of Congress to modify or revoke the authority entirely</w:t>
      </w:r>
      <w:r w:rsidRPr="00CF2107">
        <w:rPr>
          <w:rFonts w:eastAsia="Cambria"/>
        </w:rPr>
        <w:t>.23</w:t>
      </w:r>
    </w:p>
    <w:p w14:paraId="5C519C2F" w14:textId="77777777" w:rsidR="00CF2107" w:rsidRPr="00CF2107" w:rsidRDefault="00CF2107" w:rsidP="00CF2107">
      <w:pPr>
        <w:rPr>
          <w:rFonts w:eastAsia="Cambria"/>
          <w:u w:val="single"/>
        </w:rPr>
      </w:pPr>
      <w:r w:rsidRPr="00CF2107">
        <w:rPr>
          <w:rFonts w:eastAsia="Cambria"/>
        </w:rPr>
        <w:t>This argument is relegated to a footnote and offered only defen- sively. It is severely undercut when contradicted by a later, otherwise unrelated footnote, in which, responding to Justice Powell, the Chief Justice observes that the Attorney General's decision to suspend deportation will never be subject to judicial review.24 Nonetheless</w:t>
      </w:r>
      <w:r w:rsidRPr="00CF2107">
        <w:rPr>
          <w:rFonts w:eastAsia="Cambria"/>
          <w:u w:val="single"/>
        </w:rPr>
        <w:t>, in these references to judicial review and its absence where Congress has exercised a veto lie the seeds of an important argument for its result undeveloped by the Court.</w:t>
      </w:r>
    </w:p>
    <w:p w14:paraId="41E1A8AA" w14:textId="77777777" w:rsidR="00CF2107" w:rsidRPr="00CF2107" w:rsidRDefault="00CF2107" w:rsidP="00CF2107">
      <w:pPr>
        <w:rPr>
          <w:rFonts w:eastAsia="Cambria"/>
          <w:b/>
          <w:bCs/>
          <w:u w:val="single"/>
        </w:rPr>
      </w:pPr>
      <w:r w:rsidRPr="00CF2107">
        <w:rPr>
          <w:rFonts w:eastAsia="Cambria"/>
        </w:rPr>
        <w:t>Suppose it is true that, as Chadha's defenders assert, the leg- islative veto does not in fact advance accountability. Whether "unaccountable" review of agency decisionmaking is a problem depends entirely on who is doing the reviewing. We value the absence of accountability when the review is performed by the independent judiciary exercising "judgment" rather than "will." The real problem is more complex than simply a lack of account- ability</w:t>
      </w:r>
      <w:r w:rsidRPr="00CF2107">
        <w:rPr>
          <w:rFonts w:eastAsia="Cambria"/>
          <w:b/>
          <w:bCs/>
          <w:u w:val="single"/>
        </w:rPr>
        <w:t>. It is the combination, within the committee, or house, or houses exercising a legislative veto, of partial accountability, fac- tional capture, and policymaking ("will" rather than "judg- ment"). As a type of review of agency action, the legislative veto suffers by comparison to judicial review. Put differently, one problem with the veto is not that it displaces agency action or substitutes for full congressional action; it is that it substitutes for judicial action.</w:t>
      </w:r>
    </w:p>
    <w:p w14:paraId="73E4662F" w14:textId="77777777" w:rsidR="00CF2107" w:rsidRPr="00CF2107" w:rsidRDefault="00CF2107" w:rsidP="00CF2107">
      <w:pPr>
        <w:keepNext/>
        <w:keepLines/>
        <w:spacing w:before="40" w:after="0"/>
        <w:outlineLvl w:val="3"/>
        <w:rPr>
          <w:rFonts w:eastAsiaTheme="majorEastAsia" w:cstheme="majorBidi"/>
          <w:b/>
          <w:iCs/>
          <w:sz w:val="24"/>
          <w:szCs w:val="24"/>
        </w:rPr>
      </w:pPr>
      <w:r w:rsidRPr="00CF2107">
        <w:rPr>
          <w:rFonts w:eastAsiaTheme="majorEastAsia" w:cstheme="majorBidi"/>
          <w:b/>
          <w:iCs/>
          <w:sz w:val="24"/>
          <w:szCs w:val="24"/>
        </w:rPr>
        <w:t>Legislative veto destroys congressional accountability key to legislative process.</w:t>
      </w:r>
    </w:p>
    <w:p w14:paraId="1C311682" w14:textId="77777777" w:rsidR="00CF2107" w:rsidRPr="00CF2107" w:rsidRDefault="00CF2107" w:rsidP="00CF2107">
      <w:pPr>
        <w:rPr>
          <w:u w:val="single"/>
        </w:rPr>
      </w:pPr>
      <w:r w:rsidRPr="00CF2107">
        <w:rPr>
          <w:b/>
          <w:bCs/>
          <w:sz w:val="26"/>
        </w:rPr>
        <w:t>Schoenbrod 87</w:t>
      </w:r>
      <w:r w:rsidRPr="00CF2107">
        <w:t xml:space="preserve"> </w:t>
      </w:r>
      <w:r w:rsidRPr="00CF2107">
        <w:rPr>
          <w:rFonts w:asciiTheme="minorHAnsi" w:hAnsiTheme="minorHAnsi" w:cstheme="minorHAnsi"/>
          <w:sz w:val="18"/>
          <w:szCs w:val="18"/>
        </w:rPr>
        <w:t>(</w:t>
      </w:r>
      <w:r w:rsidRPr="00CF2107">
        <w:rPr>
          <w:rFonts w:asciiTheme="minorHAnsi" w:hAnsiTheme="minorHAnsi" w:cstheme="minorHAnsi"/>
          <w:color w:val="222222"/>
          <w:sz w:val="18"/>
          <w:szCs w:val="18"/>
          <w:shd w:val="clear" w:color="auto" w:fill="FFFFFF"/>
        </w:rPr>
        <w:t> David S. Schoenbrod is trustee professor, New York Law School, and adjunct scholar, Cato Institute</w:t>
      </w:r>
      <w:r w:rsidRPr="00CF2107">
        <w:rPr>
          <w:rFonts w:asciiTheme="minorHAnsi" w:hAnsiTheme="minorHAnsi" w:cstheme="minorHAnsi"/>
          <w:sz w:val="18"/>
          <w:szCs w:val="18"/>
        </w:rPr>
        <w:t xml:space="preserve"> "Separation of Powers and the Powers That Be: The Constitutional Purposes of the Delegation Doctrine." American University Law Review, vol. 36, no. 2, 1987, pp. 355-390. HeinOnline.)</w:t>
      </w:r>
    </w:p>
    <w:p w14:paraId="22392F67" w14:textId="77777777" w:rsidR="00CF2107" w:rsidRPr="00CF2107" w:rsidRDefault="00CF2107" w:rsidP="00CF2107">
      <w:r w:rsidRPr="00CF2107">
        <w:t xml:space="preserve">Argument. the administrative process can be supplemented by other sources of accountability Numerous devices offer to reconcile delegation with accountability by providing alternative ways to control the lawmaking process. One such device was the legislative veto, which permitted Congress to delegate to the Executive, yet retain control by vetoing actions through the votes of one or two houses. The Court, in </w:t>
      </w:r>
      <w:r w:rsidRPr="00CF2107">
        <w:rPr>
          <w:u w:val="single"/>
        </w:rPr>
        <w:t>INS v. Chadha</w:t>
      </w:r>
      <w:r w:rsidRPr="00CF2107">
        <w:t xml:space="preserve">,153 </w:t>
      </w:r>
      <w:r w:rsidRPr="00CF2107">
        <w:rPr>
          <w:u w:val="single"/>
        </w:rPr>
        <w:t>declared the legislative veto unconstitutional for several reasons</w:t>
      </w:r>
      <w:r w:rsidRPr="00CF2107">
        <w:t xml:space="preserve"> in line with Madison's concerns. </w:t>
      </w:r>
      <w:r w:rsidRPr="00CF2107">
        <w:rPr>
          <w:u w:val="single"/>
        </w:rPr>
        <w:t>The veto allows lawmaking to proceed through the action of one or two institutions, rather than the full three specified in article I as a safeguard against factions. Veto provisions</w:t>
      </w:r>
      <w:r w:rsidRPr="00CF2107">
        <w:t xml:space="preserve"> also </w:t>
      </w:r>
      <w:r w:rsidRPr="00CF2107">
        <w:rPr>
          <w:u w:val="single"/>
        </w:rPr>
        <w:t>allow lawmaking to proceed by Congress failing to act, thereby reducing the extent to which members of Congress need take responsibility for their exercise of power.</w:t>
      </w:r>
      <w:r w:rsidRPr="00CF2107">
        <w:t xml:space="preserve"> </w:t>
      </w:r>
    </w:p>
    <w:p w14:paraId="06DC4269" w14:textId="77777777" w:rsidR="00CF2107" w:rsidRPr="00CF2107" w:rsidRDefault="00CF2107" w:rsidP="00CF2107">
      <w:r w:rsidRPr="00CF2107">
        <w:t xml:space="preserve">Related to the legislative veto is the concept </w:t>
      </w:r>
      <w:r w:rsidRPr="00CF2107">
        <w:rPr>
          <w:u w:val="single"/>
        </w:rPr>
        <w:t>that legislative oversight introduces electoral accountability into the agency lawmaking process. Agencies may be dissuaded from action by the harsh words of a key member of Congress or a subcommittee, suggesting perhaps that some proposed action would result in a funding cut.</w:t>
      </w:r>
      <w:r w:rsidRPr="00CF2107">
        <w:t xml:space="preserve"> Legislative oversight has all the shortcomings of the legislative veto, plus others. </w:t>
      </w:r>
      <w:r w:rsidRPr="00CF2107">
        <w:rPr>
          <w:u w:val="single"/>
        </w:rPr>
        <w:t>Congressional control is informal and therefore often invisible.</w:t>
      </w:r>
      <w:r w:rsidRPr="00CF2107">
        <w:t xml:space="preserve"> The control often is by a single committee or even an individual member rather than the full house so that most members need not take any responsibility for it. These features </w:t>
      </w:r>
      <w:r w:rsidRPr="00CF2107">
        <w:rPr>
          <w:u w:val="single"/>
        </w:rPr>
        <w:t>allow members of Congress to avoid responsibility so that their political costs do not correspond to the costs borne by the public.</w:t>
      </w:r>
      <w:r w:rsidRPr="00CF2107">
        <w:t xml:space="preserve"> Accordingly, </w:t>
      </w:r>
      <w:r w:rsidRPr="00CF2107">
        <w:rPr>
          <w:u w:val="single"/>
        </w:rPr>
        <w:t>there is no reason to suppose that the tension between members of Congress and the Executive in legislative oversight will make administrative action responsive to the interests of the public</w:t>
      </w:r>
      <w:r w:rsidRPr="00CF2107">
        <w:t xml:space="preserve">. There may be tension in legislative oversight, but the stakes are as likely to be the division of power "within the beltway" as the interests of the constituents without. </w:t>
      </w:r>
    </w:p>
    <w:p w14:paraId="4AEC6E44" w14:textId="77777777" w:rsidR="00CF2107" w:rsidRPr="00CF2107" w:rsidRDefault="00CF2107" w:rsidP="00CF2107">
      <w:r w:rsidRPr="00CF2107">
        <w:t xml:space="preserve">Another approach is to claim that </w:t>
      </w:r>
      <w:r w:rsidRPr="00CF2107">
        <w:rPr>
          <w:u w:val="single"/>
        </w:rPr>
        <w:t>the accountability of the legislative process lost through delegation is replaced by the accountability of the President</w:t>
      </w:r>
      <w:r w:rsidRPr="00CF2107">
        <w:t xml:space="preserve">, </w:t>
      </w:r>
      <w:r w:rsidRPr="00CF2107">
        <w:rPr>
          <w:u w:val="single"/>
        </w:rPr>
        <w:t>who appoints the officials who will exercise the delegated power</w:t>
      </w:r>
      <w:r w:rsidRPr="00CF2107">
        <w:t xml:space="preserve">. As the Court stated in Chevron, U.S.A. Inc. v. Natural Resources Defense Council, Inc. :154 </w:t>
      </w:r>
      <w:r w:rsidRPr="00CF2107">
        <w:rPr>
          <w:u w:val="single"/>
        </w:rPr>
        <w:t>While agencies are not directly accountable to the people, the Chief Executive is, and it is entirely appropriate for this political branch of the Government to make such policy choices resolving the competing interest which Congress itself inadvertently did not resolve</w:t>
      </w:r>
      <w:r w:rsidRPr="00CF2107">
        <w:t xml:space="preserve">, or intentionally left to be resolved by the agency charged with the administration of the statute in the light of everyday realities. 155 </w:t>
      </w:r>
    </w:p>
    <w:p w14:paraId="6B4F026A" w14:textId="77777777" w:rsidR="00CF2107" w:rsidRPr="00CF2107" w:rsidRDefault="00CF2107" w:rsidP="00CF2107">
      <w:r w:rsidRPr="00CF2107">
        <w:rPr>
          <w:b/>
          <w:bCs/>
          <w:u w:val="single"/>
        </w:rPr>
        <w:t>This approach sacrifices many of the protections of the full legislative process, particularly the requirement of action by three distinct institutions</w:t>
      </w:r>
      <w:r w:rsidRPr="00CF2107">
        <w:t>.</w:t>
      </w:r>
    </w:p>
    <w:p w14:paraId="091069B0"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Increase congressional authority threatens presidential authority and separation of powers</w:t>
      </w:r>
    </w:p>
    <w:p w14:paraId="55B335F1" w14:textId="77777777" w:rsidR="00CF2107" w:rsidRPr="00CF2107" w:rsidRDefault="00CF2107" w:rsidP="00CF2107">
      <w:pPr>
        <w:spacing w:after="0" w:line="240" w:lineRule="auto"/>
        <w:rPr>
          <w:rFonts w:ascii="Times New Roman" w:eastAsia="Times New Roman" w:hAnsi="Times New Roman" w:cs="Times New Roman"/>
          <w:b/>
          <w:sz w:val="24"/>
        </w:rPr>
      </w:pPr>
      <w:r w:rsidRPr="00CF2107">
        <w:rPr>
          <w:rFonts w:eastAsia="Cambria"/>
          <w:b/>
          <w:bCs/>
          <w:sz w:val="26"/>
        </w:rPr>
        <w:t xml:space="preserve">Barr 89 </w:t>
      </w:r>
      <w:r w:rsidRPr="00CF2107">
        <w:rPr>
          <w:rFonts w:eastAsia="Cambria"/>
          <w:bCs/>
          <w:sz w:val="20"/>
          <w:szCs w:val="20"/>
        </w:rPr>
        <w:t xml:space="preserve">(William P Barr, Assitant Attonrey General Office of Legal Counsel, Common Legislative Encroachments on Executive Branch Authority, July 27 1989, Memorandum Opinon for the General Counsels’ Consultative Group, </w:t>
      </w:r>
      <w:hyperlink r:id="rId133" w:tgtFrame="_blank" w:history="1">
        <w:r w:rsidRPr="00CF2107">
          <w:rPr>
            <w:rFonts w:ascii="Arial" w:eastAsia="Times New Roman" w:hAnsi="Arial" w:cs="Arial"/>
            <w:b/>
            <w:bCs/>
            <w:color w:val="1264A3"/>
            <w:sz w:val="20"/>
            <w:szCs w:val="20"/>
            <w:u w:val="single"/>
          </w:rPr>
          <w:t>https://www.justice.gov/file/24286/download</w:t>
        </w:r>
      </w:hyperlink>
      <w:r w:rsidRPr="00CF2107">
        <w:rPr>
          <w:rFonts w:ascii="Times New Roman" w:eastAsia="Times New Roman" w:hAnsi="Times New Roman" w:cs="Times New Roman"/>
          <w:b/>
          <w:bCs/>
          <w:sz w:val="20"/>
          <w:szCs w:val="20"/>
        </w:rPr>
        <w:t>)</w:t>
      </w:r>
    </w:p>
    <w:p w14:paraId="57293072" w14:textId="77777777" w:rsidR="00CF2107" w:rsidRPr="00CF2107" w:rsidRDefault="00CF2107" w:rsidP="00CF2107">
      <w:pPr>
        <w:rPr>
          <w:rFonts w:eastAsia="Cambria"/>
        </w:rPr>
      </w:pPr>
      <w:r w:rsidRPr="00CF2107">
        <w:rPr>
          <w:rFonts w:eastAsia="Cambria"/>
          <w:u w:val="single"/>
        </w:rPr>
        <w:t>There has recently been an unabashed willingness by Congress to micromanage foreign affairs and executive branch internal deliberations</w:t>
      </w:r>
      <w:r w:rsidRPr="00CF2107">
        <w:rPr>
          <w:rFonts w:eastAsia="Cambria"/>
        </w:rPr>
        <w:t xml:space="preserve">. For example, S.J. Res. 113, concerning the FSX aircraft, contained detailed provisions intruding into internal executive branch deliberations, including specific directives to a particular executive agency to solicit and consider comments or recommendations from another agency and to make certain recommendations to the President. It also required that the President consider these recommendations. </w:t>
      </w:r>
      <w:r w:rsidRPr="00CF2107">
        <w:rPr>
          <w:rFonts w:eastAsia="Cambria"/>
          <w:u w:val="single"/>
        </w:rPr>
        <w:t xml:space="preserve">Such provisions clearly constitute an inappropriate intrusion by Congress into executive branch man­ agement and an encroachment on the President’s authority with respect to deliberations incident to the exercise of executive power. </w:t>
      </w:r>
      <w:r w:rsidRPr="00CF2107">
        <w:rPr>
          <w:rFonts w:eastAsia="Cambria"/>
        </w:rPr>
        <w:t>Similarly, bills that require a particular executive agency to be excluded from a policy or executive decision unconstitutionally infringe upon the unitary executive and must, therefore, be resisted. Finally, bills that prohibit executive agen­ cies from taking actions to reorganize or consolidate offices within their agencies or that prohibit agencies from expending funds on activities that are clearly part of the agency’s mission constitute an indefensible inter­ ference with the day-to-day management o f the executive departments.</w:t>
      </w:r>
    </w:p>
    <w:p w14:paraId="623473B5" w14:textId="77777777" w:rsidR="00CF2107" w:rsidRPr="00CF2107" w:rsidRDefault="00CF2107" w:rsidP="00CF2107">
      <w:pPr>
        <w:rPr>
          <w:rFonts w:eastAsia="Cambria"/>
        </w:rPr>
      </w:pPr>
      <w:r w:rsidRPr="00CF2107">
        <w:rPr>
          <w:rFonts w:eastAsia="Cambria"/>
        </w:rPr>
        <w:t>While Congress has a free hand in determining what laws the President is to enforce, we do not believe that Congress is constitutionally entitled to dictate how the executive branch is to execute the law.</w:t>
      </w:r>
      <w:r w:rsidRPr="00CF2107">
        <w:rPr>
          <w:rFonts w:eastAsia="Cambria"/>
          <w:u w:val="single"/>
        </w:rPr>
        <w:t xml:space="preserve"> Congress’ recent interest in determining the precise organizational structure of executive branch departments and the chain of command with respect to internal deliberations seriously threatens the executive branch’s ability to effectively and efficiently fulfill its obligations</w:t>
      </w:r>
      <w:r w:rsidRPr="00CF2107">
        <w:rPr>
          <w:rFonts w:eastAsia="Cambria"/>
          <w:b/>
          <w:bCs/>
        </w:rPr>
        <w:t xml:space="preserve">. </w:t>
      </w:r>
      <w:r w:rsidRPr="00CF2107">
        <w:rPr>
          <w:rFonts w:eastAsia="Cambria"/>
          <w:b/>
          <w:bCs/>
          <w:u w:val="single"/>
        </w:rPr>
        <w:t>If continued, this pattern would result in the executive branch being substantially controlled and administered by the legislative branch.</w:t>
      </w:r>
    </w:p>
    <w:p w14:paraId="1147CEFB" w14:textId="77777777" w:rsidR="00CF2107" w:rsidRPr="00CF2107" w:rsidRDefault="00CF2107" w:rsidP="00CF2107">
      <w:pPr>
        <w:rPr>
          <w:rFonts w:eastAsia="Cambria"/>
          <w:sz w:val="10"/>
          <w:szCs w:val="10"/>
        </w:rPr>
      </w:pPr>
      <w:r w:rsidRPr="00CF2107">
        <w:rPr>
          <w:rFonts w:eastAsia="Cambria"/>
          <w:sz w:val="10"/>
          <w:szCs w:val="10"/>
        </w:rPr>
        <w:t>5. Attempts to Gain Access to Sensitive Executive Branch Information</w:t>
      </w:r>
    </w:p>
    <w:p w14:paraId="0ADC4010" w14:textId="77777777" w:rsidR="00CF2107" w:rsidRPr="00CF2107" w:rsidRDefault="00CF2107" w:rsidP="00CF2107">
      <w:pPr>
        <w:rPr>
          <w:rFonts w:eastAsia="Cambria"/>
          <w:sz w:val="10"/>
          <w:szCs w:val="10"/>
        </w:rPr>
      </w:pPr>
      <w:r w:rsidRPr="00CF2107">
        <w:rPr>
          <w:rFonts w:eastAsia="Cambria"/>
          <w:sz w:val="10"/>
          <w:szCs w:val="10"/>
        </w:rPr>
        <w:t>Congress consistently attempts to obtain access to the most sensitive executive branch information and is not always receptive to arguments that the executive branch, like Congress and the courts, must er\joy some measure of protection for confidential exchanges of information if it is to function effectively. Last month, this Office provided you with a memo­ randum that focused on executive privilege. In addition to overt efforts to obtain privileged information, Congress often includes in bills language that purports to require that “all information” or “all reports” regarding a specific subject be made available to a particular congressional commit­ tee or other entity that is not part of the executive branch. Such efforts should be resisted, however, as an unconstitutional encroachment on the President’s constitutional responsibility to protect certain information. Therefore, it should always be recommended that such provisions include the phrase “to the extent permitted by law.” A typical statement of this Department’s position regarding a requirement to make available any or all information and reports is as follows:</w:t>
      </w:r>
    </w:p>
    <w:p w14:paraId="3E92673A" w14:textId="77777777" w:rsidR="00CF2107" w:rsidRPr="00CF2107" w:rsidRDefault="00CF2107" w:rsidP="00CF2107">
      <w:pPr>
        <w:rPr>
          <w:rFonts w:eastAsia="Cambria"/>
          <w:sz w:val="10"/>
          <w:szCs w:val="10"/>
        </w:rPr>
      </w:pPr>
      <w:r w:rsidRPr="00CF2107">
        <w:rPr>
          <w:rFonts w:eastAsia="Cambria"/>
          <w:sz w:val="10"/>
          <w:szCs w:val="10"/>
        </w:rPr>
        <w:t>The Department objects to the breadth of this amendment and its failure to recognize the President’s constitutional right and duty to withhold from disclosure certain informa­ tion. The President must retain the authority to withhold in the public interest information whose disclosure might sig­ nificantly impair the conduct of foreign relations, the national security, the deliberative processes of the execu­ tive branch or the performance o f its constitutional duties. Accordingly, the Department recommends that the com­ mittees’ right to obtain such information be qualified by the phrase “to the extent permitted by law.”</w:t>
      </w:r>
    </w:p>
    <w:p w14:paraId="118EE581" w14:textId="77777777" w:rsidR="00CF2107" w:rsidRPr="00CF2107" w:rsidRDefault="00CF2107" w:rsidP="00CF2107">
      <w:pPr>
        <w:rPr>
          <w:rFonts w:eastAsia="Cambria"/>
          <w:sz w:val="10"/>
          <w:szCs w:val="10"/>
        </w:rPr>
      </w:pPr>
      <w:r w:rsidRPr="00CF2107">
        <w:rPr>
          <w:rFonts w:eastAsia="Cambria"/>
          <w:sz w:val="10"/>
          <w:szCs w:val="10"/>
        </w:rPr>
        <w:t>6. Concurrent Reporting Requirements</w:t>
      </w:r>
    </w:p>
    <w:p w14:paraId="320739A4" w14:textId="77777777" w:rsidR="00CF2107" w:rsidRPr="00CF2107" w:rsidRDefault="00CF2107" w:rsidP="00CF2107">
      <w:pPr>
        <w:rPr>
          <w:rFonts w:eastAsia="Cambria"/>
          <w:sz w:val="10"/>
          <w:szCs w:val="10"/>
        </w:rPr>
      </w:pPr>
      <w:r w:rsidRPr="00CF2107">
        <w:rPr>
          <w:rFonts w:eastAsia="Cambria"/>
          <w:sz w:val="10"/>
          <w:szCs w:val="10"/>
        </w:rPr>
        <w:t>In the past year, Congress has increased significantly its use of con­ current reporting requirements in an effort to insert itself into the execu­ tive branch decisionmaking process. A concurrent reporting requirement requires an agency simultaneously to transmit to Congress a budget recommendation or legislative proposal that it transmits to OMB or the White House.</w:t>
      </w:r>
    </w:p>
    <w:p w14:paraId="5A3B0FC2" w14:textId="77777777" w:rsidR="00CF2107" w:rsidRPr="00CF2107" w:rsidRDefault="00CF2107" w:rsidP="00CF2107">
      <w:pPr>
        <w:rPr>
          <w:rFonts w:eastAsia="Cambria"/>
          <w:sz w:val="10"/>
          <w:szCs w:val="10"/>
        </w:rPr>
      </w:pPr>
      <w:r w:rsidRPr="00CF2107">
        <w:rPr>
          <w:rFonts w:eastAsia="Cambria"/>
          <w:sz w:val="10"/>
          <w:szCs w:val="10"/>
        </w:rPr>
        <w:t>In some instances, a concurrent reporting requirement has even been applied within a department. For example, in 1982 Congress attempted to require the Federal Aviation Administration Administrator to transmit to Congress any budget recommendations or legislative proposals that were transmitted by the Administrator to the Secretary of Transportation. We advised that this provision was unconstitutional.6</w:t>
      </w:r>
    </w:p>
    <w:p w14:paraId="26D874BF" w14:textId="77777777" w:rsidR="00CF2107" w:rsidRPr="00CF2107" w:rsidRDefault="00CF2107" w:rsidP="00CF2107">
      <w:pPr>
        <w:rPr>
          <w:rFonts w:eastAsia="Cambria"/>
          <w:sz w:val="10"/>
          <w:szCs w:val="10"/>
        </w:rPr>
      </w:pPr>
      <w:r w:rsidRPr="00CF2107">
        <w:rPr>
          <w:rFonts w:eastAsia="Cambria"/>
          <w:sz w:val="10"/>
          <w:szCs w:val="10"/>
        </w:rPr>
        <w:t>Concurrent reporting requirements may breach the separation of pow­ ers by disrupting the chain of command within the executive branch and preventing the President from exercising his constitutionally guaranteed right of supervision and control over executive branch officials. Moreover, such provisions infringe upon the President’s authority as head of a unitary executive to control the presentation of the executive branch’s views to Congress. Accordingly, such concurrent reporting requirements should be opposed. However, if enacted, the requirement to transmit reports to Congress should be construed as applying only to “final” recommendations that have been reviewed and approved by the appropriate superiors within the executive branch, including OMB, and if necessary, the President.</w:t>
      </w:r>
    </w:p>
    <w:p w14:paraId="5903931C" w14:textId="77777777" w:rsidR="00CF2107" w:rsidRPr="00CF2107" w:rsidRDefault="00CF2107" w:rsidP="00CF2107">
      <w:pPr>
        <w:rPr>
          <w:rFonts w:eastAsia="Cambria"/>
          <w:sz w:val="10"/>
          <w:szCs w:val="10"/>
        </w:rPr>
      </w:pPr>
      <w:r w:rsidRPr="00CF2107">
        <w:rPr>
          <w:rFonts w:eastAsia="Cambria"/>
          <w:sz w:val="10"/>
          <w:szCs w:val="10"/>
        </w:rPr>
        <w:t>7. Legislative Vetoes</w:t>
      </w:r>
    </w:p>
    <w:p w14:paraId="792F7D33" w14:textId="77777777" w:rsidR="00CF2107" w:rsidRPr="00CF2107" w:rsidRDefault="00CF2107" w:rsidP="00CF2107">
      <w:pPr>
        <w:rPr>
          <w:rFonts w:eastAsia="Cambria"/>
        </w:rPr>
      </w:pPr>
      <w:r w:rsidRPr="00CF2107">
        <w:rPr>
          <w:rFonts w:eastAsia="Cambria"/>
        </w:rPr>
        <w:t>In INS v. Chadha, 462 U.S. 919 (1983), the Supreme Court held that Congress may only exercise legislative power by passing a bill and present­ ing it to the President. Thus, the Court held unconstitutional a statutory pro­ vision that allowed one House to veto and overrule a decision made by the Attorney General with respect to a deportation</w:t>
      </w:r>
      <w:r w:rsidRPr="00CF2107">
        <w:rPr>
          <w:rFonts w:eastAsia="Cambria"/>
          <w:u w:val="single"/>
        </w:rPr>
        <w:t>. Congress must abide by a delegation of authority to an executive branch official</w:t>
      </w:r>
      <w:r w:rsidRPr="00CF2107">
        <w:rPr>
          <w:rFonts w:eastAsia="Cambria"/>
        </w:rPr>
        <w:t xml:space="preserve">, such as whom to deport, </w:t>
      </w:r>
      <w:r w:rsidRPr="00CF2107">
        <w:rPr>
          <w:rFonts w:eastAsia="Cambria"/>
          <w:u w:val="single"/>
        </w:rPr>
        <w:t>until that delegation is legislatively altered or revoked. Attempts to make particular executive branch decisions contingent upon congressional action or to take binding actions without compliance with the constitution­ al requirement of presentment are unconstitutional</w:t>
      </w:r>
      <w:r w:rsidRPr="00CF2107">
        <w:rPr>
          <w:rFonts w:eastAsia="Cambria"/>
        </w:rPr>
        <w:t xml:space="preserve">. Efforts to “veto” exec­ utive action without complying with the presentment requirement are known as “legislative vetoes.” Despite the presentment requirement, Congress has continued to include some forms of legislative veto devices in legislation. Chadha, however, clearly stands for the proposition that Congress can only affect the obligations and duties of others through the legislative process and that bills requiring an executive official to take, or not to take, a particular action must be presented to the President. </w:t>
      </w:r>
      <w:r w:rsidRPr="00CF2107">
        <w:rPr>
          <w:rFonts w:eastAsia="Cambria"/>
          <w:u w:val="single"/>
        </w:rPr>
        <w:t>Any legislation that subjects executive action to veto or approval by the Houses of Congress or their committees is unconstitutional.</w:t>
      </w:r>
    </w:p>
    <w:p w14:paraId="2DE2FA2D" w14:textId="77777777" w:rsidR="00CF2107" w:rsidRPr="00CF2107" w:rsidRDefault="00CF2107" w:rsidP="00CF2107">
      <w:pPr>
        <w:rPr>
          <w:rFonts w:eastAsia="Cambria"/>
          <w:sz w:val="10"/>
          <w:szCs w:val="10"/>
        </w:rPr>
      </w:pPr>
      <w:r w:rsidRPr="00CF2107">
        <w:rPr>
          <w:rFonts w:eastAsia="Cambria"/>
          <w:sz w:val="10"/>
          <w:szCs w:val="10"/>
        </w:rPr>
        <w:t>8. Requirements that Legislation be Submitted to Congress</w:t>
      </w:r>
    </w:p>
    <w:p w14:paraId="77A45282" w14:textId="77777777" w:rsidR="00CF2107" w:rsidRPr="00CF2107" w:rsidRDefault="00CF2107" w:rsidP="00CF2107">
      <w:pPr>
        <w:rPr>
          <w:rFonts w:eastAsia="Cambria"/>
        </w:rPr>
      </w:pPr>
      <w:r w:rsidRPr="00CF2107">
        <w:rPr>
          <w:rFonts w:eastAsia="Cambria"/>
          <w:sz w:val="10"/>
          <w:szCs w:val="10"/>
        </w:rPr>
        <w:t>Under Article II, Section 3of the Constitution, the President is directed to recommend for legislative consideration “such Measures as he shall judge necessary and expedient.” Despite this Clause, Congress frequently attempts by statute to control the executive’s legislative priorities by requir­ ing that the President or his subordinates recommend legislative measures on certain subjects. Because the President has plenary exclusive authority to determine whether and when he should propose legislation, any bill pur­ porting to require the submission of recommendations is unconstitutional. If enacted, such</w:t>
      </w:r>
      <w:r w:rsidRPr="00CF2107">
        <w:rPr>
          <w:rFonts w:eastAsia="Cambria"/>
        </w:rPr>
        <w:t xml:space="preserve"> </w:t>
      </w:r>
      <w:r w:rsidRPr="00CF2107">
        <w:rPr>
          <w:rFonts w:eastAsia="Cambria"/>
          <w:sz w:val="10"/>
          <w:szCs w:val="10"/>
        </w:rPr>
        <w:t>“requirements” should be construed as only a recommen­ dation to the President that he submit legislative proposals.</w:t>
      </w:r>
    </w:p>
    <w:p w14:paraId="75FE2DF9" w14:textId="77777777" w:rsidR="00CF2107" w:rsidRPr="00CF2107" w:rsidRDefault="00CF2107" w:rsidP="00CF2107">
      <w:pPr>
        <w:rPr>
          <w:rFonts w:eastAsia="Cambria"/>
          <w:sz w:val="10"/>
          <w:szCs w:val="10"/>
        </w:rPr>
      </w:pPr>
      <w:r w:rsidRPr="00CF2107">
        <w:rPr>
          <w:rFonts w:eastAsia="Cambria"/>
          <w:sz w:val="10"/>
          <w:szCs w:val="10"/>
        </w:rPr>
        <w:t>9. Attempts to Restrict the President’s Foreign Affairs Powers</w:t>
      </w:r>
    </w:p>
    <w:p w14:paraId="3336A743" w14:textId="77777777" w:rsidR="00CF2107" w:rsidRPr="00CF2107" w:rsidRDefault="00CF2107" w:rsidP="00CF2107">
      <w:pPr>
        <w:rPr>
          <w:rFonts w:eastAsia="Cambria"/>
        </w:rPr>
      </w:pPr>
      <w:r w:rsidRPr="00CF2107">
        <w:rPr>
          <w:rFonts w:eastAsia="Cambria"/>
        </w:rPr>
        <w:t xml:space="preserve">Since the 1970s, </w:t>
      </w:r>
      <w:r w:rsidRPr="00CF2107">
        <w:rPr>
          <w:rFonts w:eastAsia="Cambria"/>
          <w:u w:val="single"/>
        </w:rPr>
        <w:t>Congress has increasingly attempted to assert itself in the area of foreign affairs at the expense of the authority traditionally exercised by the President</w:t>
      </w:r>
      <w:r w:rsidRPr="00CF2107">
        <w:rPr>
          <w:rFonts w:eastAsia="Cambria"/>
        </w:rPr>
        <w:t>.7The President has the responsibility, under the Constitution, to determine the form and manner in which the United States will maintain relations with foreign nations. E.g., U.S. Const</w:t>
      </w:r>
      <w:r w:rsidRPr="00CF2107">
        <w:rPr>
          <w:rFonts w:eastAsia="Cambria"/>
          <w:sz w:val="24"/>
        </w:rPr>
        <w:t>, art. II, §§ 1-3; Haig v. Agee, 453 U.S. 280, 291-92 (1981); Baker v. Carr, 369 U.S. 186, 212-13 (1962); United States v. Curtiss-Wright Export Corp., 299 U.S. 304, 319-20 (1936). It has</w:t>
      </w:r>
      <w:r w:rsidRPr="00CF2107">
        <w:rPr>
          <w:rFonts w:eastAsia="Cambria"/>
        </w:rPr>
        <w:t xml:space="preserve"> long been recognized that the President, both personally and through his subordinates in the executive branch, determines and articulates the Nation’s foreign policy. See Statement of John Marshall, 10 Annals of Cong. 613 (1800); Curtiss- Wright, 299 U.S. at 320 (“the President [is] the sole organ of the federal government in the field of international relations — a power which does not require as a basis for its exercise an act of Congress”). This authority encompasses the authority to make treaties on such terms as the President deems advisable and to discuss any issue with another sover­ eign nation and to recommend to it such courses of action as the President believes are in our Nation’s interest.</w:t>
      </w:r>
    </w:p>
    <w:p w14:paraId="52BB8E47" w14:textId="77777777" w:rsidR="00CF2107" w:rsidRPr="00CF2107" w:rsidRDefault="00CF2107" w:rsidP="00CF2107">
      <w:pPr>
        <w:rPr>
          <w:rFonts w:eastAsia="Cambria"/>
        </w:rPr>
      </w:pPr>
      <w:r w:rsidRPr="00CF2107">
        <w:rPr>
          <w:rFonts w:eastAsia="Cambria"/>
        </w:rPr>
        <w:t xml:space="preserve">Accordingly, </w:t>
      </w:r>
      <w:r w:rsidRPr="00CF2107">
        <w:rPr>
          <w:rFonts w:eastAsia="Cambria"/>
          <w:u w:val="single"/>
        </w:rPr>
        <w:t>provisions that would prohibit officers or employees of the United States government fro</w:t>
      </w:r>
      <w:r w:rsidRPr="00CF2107">
        <w:rPr>
          <w:rFonts w:eastAsia="Cambria"/>
        </w:rPr>
        <w:t>m soliciting funds or material assistance from foreign governments (including any instrumentality or agency thereof), foreign persons, or United States persons</w:t>
      </w:r>
      <w:r w:rsidRPr="00CF2107">
        <w:rPr>
          <w:rFonts w:eastAsia="Cambria"/>
          <w:u w:val="single"/>
        </w:rPr>
        <w:t>, for the purpose of furthering any military, foreign policy, or intelligence activity are uncon­ stitutional</w:t>
      </w:r>
      <w:r w:rsidRPr="00CF2107">
        <w:rPr>
          <w:rFonts w:eastAsia="Cambria"/>
        </w:rPr>
        <w:t>. Similarly, any provision that purports to prohibit, or to require, consultation between the United States and another sovereign nation would be unconstitutional. No limitations on the President’s authority to discuss certain issues with foreign governments, or to recommend or concur in courses of action taken by other nations, should be sanctioned.</w:t>
      </w:r>
    </w:p>
    <w:p w14:paraId="004E2AF0"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Legislative process key to due process of policy-making.</w:t>
      </w:r>
    </w:p>
    <w:p w14:paraId="51D1F74D" w14:textId="77777777" w:rsidR="00CF2107" w:rsidRPr="00CF2107" w:rsidRDefault="00CF2107" w:rsidP="00CF2107">
      <w:pPr>
        <w:rPr>
          <w:rFonts w:eastAsia="Cambria"/>
          <w:u w:val="single"/>
        </w:rPr>
      </w:pPr>
      <w:r w:rsidRPr="00CF2107">
        <w:rPr>
          <w:rFonts w:eastAsia="Cambria"/>
          <w:b/>
          <w:bCs/>
          <w:sz w:val="26"/>
        </w:rPr>
        <w:t>Schoenbrod 87</w:t>
      </w:r>
      <w:r w:rsidRPr="00CF2107">
        <w:rPr>
          <w:rFonts w:eastAsia="Cambria"/>
        </w:rPr>
        <w:t xml:space="preserve"> </w:t>
      </w:r>
      <w:r w:rsidRPr="00CF2107">
        <w:rPr>
          <w:rFonts w:ascii="Cambria" w:eastAsia="Cambria" w:hAnsi="Cambria" w:cs="Cambria"/>
          <w:sz w:val="18"/>
          <w:szCs w:val="18"/>
        </w:rPr>
        <w:t>(</w:t>
      </w:r>
      <w:r w:rsidRPr="00CF2107">
        <w:rPr>
          <w:rFonts w:ascii="Cambria" w:eastAsia="Cambria" w:hAnsi="Cambria" w:cs="Cambria"/>
          <w:color w:val="222222"/>
          <w:sz w:val="18"/>
          <w:szCs w:val="18"/>
          <w:shd w:val="clear" w:color="auto" w:fill="FFFFFF"/>
        </w:rPr>
        <w:t> David S. Schoenbrod is trustee professor, New York Law School, and adjunct scholar, Cato Institute</w:t>
      </w:r>
      <w:r w:rsidRPr="00CF2107">
        <w:rPr>
          <w:rFonts w:ascii="Cambria" w:eastAsia="Cambria" w:hAnsi="Cambria" w:cs="Cambria"/>
          <w:sz w:val="18"/>
          <w:szCs w:val="18"/>
        </w:rPr>
        <w:t xml:space="preserve"> "Separation of Powers and the Powers That Be: The Constitutional Purposes of the Delegation Doctrine." American University Law Review, vol. 36, no. 2, 1987, pp. 355-390. HeinOnline.)</w:t>
      </w:r>
    </w:p>
    <w:p w14:paraId="7F093510" w14:textId="77777777" w:rsidR="00CF2107" w:rsidRPr="00CF2107" w:rsidRDefault="00CF2107" w:rsidP="00CF2107">
      <w:pPr>
        <w:rPr>
          <w:rFonts w:eastAsia="Cambria"/>
        </w:rPr>
      </w:pPr>
      <w:r w:rsidRPr="00CF2107">
        <w:rPr>
          <w:rFonts w:eastAsia="Cambria"/>
        </w:rPr>
        <w:t xml:space="preserve">Argument. safeguards in the administrative process are unimportant because regulatees can take care of themselves One might argue that regulatees, such as big industrial concerns, are powerful and can protect themselves perfectly well, whether from a legislature or an agency. This argument totally ignores the public's interest in accountable government and is only partially responsive to regulatees' interest in fair regulation. </w:t>
      </w:r>
    </w:p>
    <w:p w14:paraId="1F45AB37" w14:textId="77777777" w:rsidR="00CF2107" w:rsidRPr="00CF2107" w:rsidRDefault="00CF2107" w:rsidP="00CF2107">
      <w:pPr>
        <w:rPr>
          <w:rFonts w:eastAsia="Cambria"/>
        </w:rPr>
      </w:pPr>
      <w:r w:rsidRPr="00CF2107">
        <w:rPr>
          <w:rFonts w:eastAsia="Cambria"/>
        </w:rPr>
        <w:t>It is true that agencies frequently disregard the beneficiaries of regulation. But the relative powerlessness of regulatory beneficiaries before the agency does not necessarily translate into the immunity of regulatees from discretionary power. Many regulatees are small concerns with little access to the powers that be. Some corporations may, in fact, use their resources to get regulators to protect them from competition, thereby hurting other private concerns and, often, the supposed beneficiaries of regulation</w:t>
      </w:r>
      <w:r w:rsidRPr="00CF2107">
        <w:rPr>
          <w:rFonts w:eastAsia="Cambria"/>
          <w:u w:val="single"/>
        </w:rPr>
        <w:t xml:space="preserve">. Even big concerns can get pushed around in the regulatory process when public anxiety has been aroused. </w:t>
      </w:r>
      <w:r w:rsidRPr="00CF2107">
        <w:rPr>
          <w:rFonts w:eastAsia="Cambria"/>
        </w:rPr>
        <w:t xml:space="preserve">For instance, during the scandals concerning the Environmental Protection Agency's handling of toxic dumpsites, regulatees found it difficult to get agency officials to give necessary approvals for quite innocent actions. 160 </w:t>
      </w:r>
    </w:p>
    <w:p w14:paraId="4EC60EF5" w14:textId="77777777" w:rsidR="00CF2107" w:rsidRPr="00CF2107" w:rsidRDefault="00CF2107" w:rsidP="00CF2107">
      <w:pPr>
        <w:rPr>
          <w:rFonts w:eastAsia="Cambria"/>
          <w:u w:val="single"/>
        </w:rPr>
      </w:pPr>
      <w:r w:rsidRPr="00CF2107">
        <w:rPr>
          <w:rFonts w:eastAsia="Cambria"/>
        </w:rPr>
        <w:t>B</w:t>
      </w:r>
      <w:r w:rsidRPr="00CF2107">
        <w:rPr>
          <w:rFonts w:eastAsia="Cambria"/>
          <w:u w:val="single"/>
        </w:rPr>
        <w:t>oth the regulation's beneficiaries and the regulatees may lose power because another force is gaining discretionary power-the agency.</w:t>
      </w:r>
      <w:r w:rsidRPr="00CF2107">
        <w:rPr>
          <w:rFonts w:eastAsia="Cambria"/>
        </w:rPr>
        <w:t xml:space="preserve"> Administrative law practitioners know that the best argument to an agency is "this will benefit the agency," or, even more frankly, the official making the decision. 161 </w:t>
      </w:r>
      <w:r w:rsidRPr="00CF2107">
        <w:rPr>
          <w:rFonts w:eastAsia="Cambria"/>
          <w:u w:val="single"/>
        </w:rPr>
        <w:t>Bureaucrats that wield the power may get various sorts of payoffs: power for its own sake, expanded job opportunities upon retirement from government, prestige, promotions within government, or larger appropriations from Congress</w:t>
      </w:r>
      <w:r w:rsidRPr="00CF2107">
        <w:rPr>
          <w:rFonts w:eastAsia="Cambria"/>
        </w:rPr>
        <w:t xml:space="preserve">. </w:t>
      </w:r>
      <w:r w:rsidRPr="00CF2107">
        <w:rPr>
          <w:rFonts w:eastAsia="Cambria"/>
          <w:u w:val="single"/>
        </w:rPr>
        <w:t xml:space="preserve">The White House, the Office of Management and Budget, and members of Congress influence this discretionary power and also claim their share of the spoils in the same coin as well as in campaign contributions. </w:t>
      </w:r>
    </w:p>
    <w:p w14:paraId="1F38ACC4" w14:textId="77777777" w:rsidR="00CF2107" w:rsidRPr="00CF2107" w:rsidRDefault="00CF2107" w:rsidP="00CF2107">
      <w:pPr>
        <w:rPr>
          <w:rFonts w:eastAsia="Cambria"/>
          <w:u w:val="single"/>
        </w:rPr>
      </w:pPr>
      <w:r w:rsidRPr="00CF2107">
        <w:rPr>
          <w:rFonts w:eastAsia="Cambria"/>
        </w:rPr>
        <w:t xml:space="preserve">Perhaps this account overstates agencies' power. Agencies do have trouble getting much done. That, however, in no way negates the private sector's loss of power to the agencies. Subjecting people or corporations to complicated bureaucratic processes or prolonged uncertainty as to what the agency will permit is a substantial power, but it is not necessarily getting anything done. In other words, </w:t>
      </w:r>
      <w:r w:rsidRPr="00CF2107">
        <w:rPr>
          <w:rFonts w:eastAsia="Cambria"/>
          <w:u w:val="single"/>
        </w:rPr>
        <w:t>the power lost by the private sector can be said to be less than the power gained by agencies because of the transaction costs of delegation. Delegation ordinarily carries high transaction costs for two reasons.</w:t>
      </w:r>
      <w:r w:rsidRPr="00CF2107">
        <w:rPr>
          <w:rFonts w:eastAsia="Cambria"/>
        </w:rPr>
        <w:t xml:space="preserve"> First, </w:t>
      </w:r>
      <w:r w:rsidRPr="00CF2107">
        <w:rPr>
          <w:rFonts w:eastAsia="Cambria"/>
          <w:u w:val="single"/>
        </w:rPr>
        <w:t>the agency lacks Congress' political standing, which is often needed to resolve conflicts.</w:t>
      </w:r>
      <w:r w:rsidRPr="00CF2107">
        <w:rPr>
          <w:rFonts w:eastAsia="Cambria"/>
        </w:rPr>
        <w:t xml:space="preserve"> Second, </w:t>
      </w:r>
      <w:r w:rsidRPr="00CF2107">
        <w:rPr>
          <w:rFonts w:eastAsia="Cambria"/>
          <w:u w:val="single"/>
        </w:rPr>
        <w:t>delegation is usually not pure buck passing, but</w:t>
      </w:r>
      <w:r w:rsidRPr="00CF2107">
        <w:rPr>
          <w:rFonts w:eastAsia="Cambria"/>
        </w:rPr>
        <w:t xml:space="preserve"> rather it usually </w:t>
      </w:r>
      <w:r w:rsidRPr="00CF2107">
        <w:rPr>
          <w:rFonts w:eastAsia="Cambria"/>
          <w:u w:val="single"/>
        </w:rPr>
        <w:t xml:space="preserve">requires that agencies go through complicated procedures before they resolve an issue. </w:t>
      </w:r>
    </w:p>
    <w:p w14:paraId="5C4893EC" w14:textId="77777777" w:rsidR="00CF2107" w:rsidRPr="00CF2107" w:rsidRDefault="00CF2107" w:rsidP="00CF2107">
      <w:pPr>
        <w:rPr>
          <w:rFonts w:eastAsia="Cambria"/>
        </w:rPr>
      </w:pPr>
      <w:r w:rsidRPr="00CF2107">
        <w:rPr>
          <w:rFonts w:eastAsia="Cambria"/>
        </w:rPr>
        <w:t>These procedures involve participants in a merry-go-round of administrative proceedings, legislative oversight hearings, and judicial reviews. Jerry Mashaw responds to broad concerns about the smothering effect of legalism in a poignant observation concerning The Trial by Kafka. 162 Mashaw says that "due process," with all heaviness, is better than just "process," which is the literal translation of the novel's German title.163 This suggests that the horror for Kafka's hero was being put to a trial without any rules, while at least in our administrative state there are rules. This actually understates the hero's problem. It is suggested to Kafka's hero that there are rules, and that he should know what they are. His inability to understand the rules thus heightens his guilt and sense of helplessness. 164 This is the situation of those subject to the administrative state who cannot afford a lawyer with the right expertise and political connections.</w:t>
      </w:r>
    </w:p>
    <w:p w14:paraId="675FB1D4"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w:t>
      </w:r>
    </w:p>
    <w:p w14:paraId="5D35FDD6" w14:textId="6EDC80FE"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Accountability key to an effective Congress and democracy</w:t>
      </w:r>
    </w:p>
    <w:p w14:paraId="7B57E330" w14:textId="77777777" w:rsidR="00CF2107" w:rsidRPr="00CF2107" w:rsidRDefault="00CF2107" w:rsidP="00CF2107">
      <w:pPr>
        <w:rPr>
          <w:rFonts w:eastAsia="Cambria"/>
          <w:sz w:val="20"/>
          <w:szCs w:val="20"/>
        </w:rPr>
      </w:pPr>
      <w:r w:rsidRPr="00CF2107">
        <w:rPr>
          <w:rFonts w:eastAsia="Cambria"/>
          <w:b/>
          <w:bCs/>
          <w:sz w:val="26"/>
        </w:rPr>
        <w:t xml:space="preserve">Romzek 0 </w:t>
      </w:r>
      <w:r w:rsidRPr="00CF2107">
        <w:rPr>
          <w:rFonts w:eastAsia="Cambria"/>
          <w:bCs/>
          <w:sz w:val="20"/>
          <w:szCs w:val="20"/>
        </w:rPr>
        <w:t>(Barbara S. Romzek Dean of the School of Public Affairs at American University, Professor of Public Administration and Policy, April 2000, “Accountability of Congressional Staff”, University of Kansas, https://watermark.silverchair.com/10-2-413.pdf?token=AQECAHi208BE49Ooan9kkhW_Ercy7Dm3ZL_9Cf3qfKAc485ysgAAAmAwggJcBgkqhkiG9w0BBwagggJNMIICSQIBADCCAkIGCSqGSIb3DQEHATAeBglghkgBZQMEAS4wEQQMbgjURA6HxamGJDr1AgEQgIICE3CZQD7_GLxqEBxeRvFOxMsWb7IXF9tS4bzfcDPhthxT9YqCkkZoJeSg4buPjltXfck2lXsZaB5BbAW3yUKaJsloXIxcyBrIx9OcfpytaeYhaY1YGU01EZqt1zHXQ2bAleOkXAUWn3-rq9hVqh6HYHq7IEK43SSsmgUwIl9Fjzv5UJ1f2nqKrzfcv6fQset7JoFjYTTGxS5jR3XgLH55pACaw1RBEQnNthFmvakPwySVgG-oZOc7Co3TGRWBXmEmN2-oNoI2HfPHI8JAFhNLGbfyI1EolWqjYuGsfsN0Ab7_YH9aUmSYGTE32TFA2e7SBDapUJmQxBtUiXL52b032JcFuyz8LRqR1gsufNmpZFBtmLTnURhESxaHJl6PWASKs6bhEZxvdr49cdjb-YpUNxVTTqfavdh8pX5Qig8pTLvn4-sSRYhfNz8BLPFGdvPrZUAqOD5uNHS3iwGfbeRX8tJrdwsBELPYEaMpFq63n7oW_75_KnCIlVgpTMkSS2AtYbKL5QsLVBavGdAU2rsIdJUBbTvrHJKC1ariaPw6MzHY4HBFxuwZzXDulEoREHRF1hX9jH84sYk9dqooF9Z9OLCDmIEMYUpPy-ABKr3lijWxI2JpKUPYQYtneMH0OlovtSfjj3pFUaD6tSMmYw1bTEMKclcbDdB6f5uH7_Q3wcirRgJ2JZzvFixC8C2i0PCMCt_w0A)</w:t>
      </w:r>
    </w:p>
    <w:p w14:paraId="75B3B094" w14:textId="77777777" w:rsidR="00CF2107" w:rsidRPr="00CF2107" w:rsidRDefault="00CF2107" w:rsidP="00CF2107">
      <w:pPr>
        <w:rPr>
          <w:rFonts w:eastAsia="Cambria"/>
        </w:rPr>
      </w:pPr>
      <w:r w:rsidRPr="00CF2107">
        <w:rPr>
          <w:rFonts w:eastAsia="Cambria"/>
          <w:u w:val="single"/>
        </w:rPr>
        <w:t>These interviews indicate that congressional staff are acutely aware of potential accountability</w:t>
      </w:r>
      <w:r w:rsidRPr="00CF2107">
        <w:rPr>
          <w:rFonts w:eastAsia="Cambria"/>
        </w:rPr>
        <w:t xml:space="preserve"> for their actions and that they face the same array of types of accountability as executive branch staff. The choice of which types are emphasized for any one office is a function of the member-employer's management style and the nature of staff work. Hence while there is some variation among offices, some general patterns are evident.</w:t>
      </w:r>
    </w:p>
    <w:p w14:paraId="098A1F9F" w14:textId="77777777" w:rsidR="00CF2107" w:rsidRPr="00CF2107" w:rsidRDefault="00CF2107" w:rsidP="00CF2107">
      <w:pPr>
        <w:rPr>
          <w:rFonts w:eastAsia="Cambria"/>
          <w:u w:val="single"/>
        </w:rPr>
      </w:pPr>
      <w:r w:rsidRPr="00CF2107">
        <w:rPr>
          <w:rFonts w:eastAsia="Cambria"/>
        </w:rPr>
        <w:t xml:space="preserve">Unlike executive branch staff, </w:t>
      </w:r>
      <w:r w:rsidRPr="00CF2107">
        <w:rPr>
          <w:rFonts w:eastAsia="Cambria"/>
          <w:u w:val="single"/>
        </w:rPr>
        <w:t>congressional</w:t>
      </w:r>
      <w:r w:rsidRPr="00CF2107">
        <w:rPr>
          <w:rFonts w:eastAsia="Cambria"/>
        </w:rPr>
        <w:t xml:space="preserve"> </w:t>
      </w:r>
      <w:r w:rsidRPr="00CF2107">
        <w:rPr>
          <w:rFonts w:eastAsia="Cambria"/>
          <w:sz w:val="10"/>
          <w:szCs w:val="10"/>
        </w:rPr>
        <w:t xml:space="preserve">staff face few formal mechanisms for routine performance review. For these staff, </w:t>
      </w:r>
      <w:r w:rsidRPr="00CF2107">
        <w:rPr>
          <w:rFonts w:eastAsia="Cambria"/>
          <w:u w:val="single"/>
        </w:rPr>
        <w:t>accountability is handled much more informally. Informal accountability is not necessarily less effective, but it does require effective feedback and visible consequences to link performance to accountability. Without consistency and clarity regarding feedback and consequences, accountability is likely to be seen by staff as more rhetoric than reality.</w:t>
      </w:r>
    </w:p>
    <w:p w14:paraId="12EBC200" w14:textId="77777777" w:rsidR="00CF2107" w:rsidRPr="00CF2107" w:rsidRDefault="00CF2107" w:rsidP="00CF2107">
      <w:pPr>
        <w:rPr>
          <w:rFonts w:eastAsia="Cambria"/>
          <w:sz w:val="10"/>
          <w:szCs w:val="10"/>
        </w:rPr>
      </w:pPr>
      <w:r w:rsidRPr="00CF2107">
        <w:rPr>
          <w:rFonts w:eastAsia="Cambria"/>
        </w:rPr>
        <w:t>Feedback</w:t>
      </w:r>
      <w:r w:rsidRPr="00CF2107">
        <w:rPr>
          <w:rFonts w:eastAsia="Cambria"/>
          <w:u w:val="single"/>
        </w:rPr>
        <w:t>. Feedback, an essential component of good management, involves communicating to staff how well they have met performance expectations. Most employees seek feedback; without it, they have a difficult time calibrating whether and how they should change their performances.</w:t>
      </w:r>
      <w:r w:rsidRPr="00CF2107">
        <w:rPr>
          <w:rFonts w:eastAsia="Cambria"/>
        </w:rPr>
        <w:t xml:space="preserve"> </w:t>
      </w:r>
      <w:r w:rsidRPr="00CF2107">
        <w:rPr>
          <w:rFonts w:eastAsia="Cambria"/>
          <w:sz w:val="10"/>
          <w:szCs w:val="10"/>
        </w:rPr>
        <w:t>From management's per- spective, feedback gives employees opportunities to improve their performances and provides management documentation for any rewards or sanctions. The expectation for congressional staff is that they are quick learners and keen observers and that they can easily figure out for themselves whether their work is good enough or not. One staff comment reflected the implicit notion that feedback only happens when they do poor work: "Doing a bad job is so infrequent that giving negative feedback is not an issue. The real staff issue is growth. Are you doing a job that better meets the senator's needs?"</w:t>
      </w:r>
    </w:p>
    <w:p w14:paraId="797E260E" w14:textId="77777777" w:rsidR="00CF2107" w:rsidRPr="00CF2107" w:rsidRDefault="00CF2107" w:rsidP="00CF2107">
      <w:pPr>
        <w:rPr>
          <w:rFonts w:eastAsia="Cambria"/>
          <w:sz w:val="10"/>
          <w:szCs w:val="10"/>
        </w:rPr>
      </w:pPr>
      <w:r w:rsidRPr="00CF2107">
        <w:rPr>
          <w:rFonts w:eastAsia="Cambria"/>
          <w:sz w:val="10"/>
          <w:szCs w:val="10"/>
        </w:rPr>
        <w:t>There is a consensus among congressional staff that feed- back is minimal, especially direct feedback on how they are per- forming. Most reported that neither members nor senior staff are quick to give feedback. A common theme was "no news is good news." A typical comment followed these lines: "If [people] are happy, then I don't hear from them." On the home front, staff characterize this no news approach as "the less [the member] hears when he goes home, the better." While there are occasional kudos from members, staff indicate that most of the time "you know you've done a good job when you think you've done a good job. There is a lot of self-congratulation that goes on. Maybe some of this is self-delusion."</w:t>
      </w:r>
    </w:p>
    <w:p w14:paraId="7786DFCB" w14:textId="77777777" w:rsidR="00CF2107" w:rsidRPr="00CF2107" w:rsidRDefault="00CF2107" w:rsidP="00CF2107">
      <w:pPr>
        <w:rPr>
          <w:rFonts w:eastAsia="Cambria"/>
        </w:rPr>
      </w:pPr>
      <w:r w:rsidRPr="00CF2107">
        <w:rPr>
          <w:rFonts w:eastAsia="Cambria"/>
          <w:u w:val="single"/>
        </w:rPr>
        <w:t>When staff get direct feedback, it is likely to be about poor performance.</w:t>
      </w:r>
      <w:r w:rsidRPr="00CF2107">
        <w:rPr>
          <w:rFonts w:eastAsia="Cambria"/>
        </w:rPr>
        <w:t xml:space="preserve"> A typical sentiment is reflected in the following comment: "When something goes wrong, someone tells you— usually whoever you've let down." Another comment was on the character of such negative feedback: "When something doesn't go right, the individual usually hears something like 'you screwed up' from the member. It's not always constructive."</w:t>
      </w:r>
    </w:p>
    <w:p w14:paraId="0C446091" w14:textId="77777777" w:rsidR="00CF2107" w:rsidRPr="00CF2107" w:rsidRDefault="00CF2107" w:rsidP="00CF2107">
      <w:pPr>
        <w:rPr>
          <w:rFonts w:eastAsia="Cambria"/>
          <w:sz w:val="10"/>
          <w:szCs w:val="10"/>
        </w:rPr>
      </w:pPr>
      <w:r w:rsidRPr="00CF2107">
        <w:rPr>
          <w:rFonts w:eastAsia="Cambria"/>
          <w:sz w:val="10"/>
          <w:szCs w:val="10"/>
        </w:rPr>
        <w:t>As staff supervisors, administrative assistants (AAs) recognize that they "should let staff know how they're doing. Probably staffers don't get adequate feedback." One staff member with supervisory responsibilities admitted, "My biggest shortcoming is that I tell people they did a good job when it occurs to me. But I don't think about it frequently enough. I think this is probably true for most elected officials, too. We don't do much congratulating." Other staff noted that peers can also be a source of feedback; occasionally "you'll hear something like, 'you did a great job on the floor.'"</w:t>
      </w:r>
    </w:p>
    <w:p w14:paraId="36394ADB" w14:textId="77777777" w:rsidR="00CF2107" w:rsidRPr="00CF2107" w:rsidRDefault="00CF2107" w:rsidP="00CF2107">
      <w:pPr>
        <w:rPr>
          <w:rFonts w:eastAsia="Cambria"/>
          <w:sz w:val="10"/>
          <w:szCs w:val="10"/>
        </w:rPr>
      </w:pPr>
      <w:r w:rsidRPr="00CF2107">
        <w:rPr>
          <w:rFonts w:eastAsia="Cambria"/>
          <w:sz w:val="10"/>
          <w:szCs w:val="10"/>
        </w:rPr>
        <w:t>Because staff receive so little direct feedback, they develop their own indicators of success and failure; often these are indirect indicators. Staff who take a global view of their performances comment that "results are the best indicator of success." The understanding is that "you need to develop your own personal feedback that what you're doing is working." One way staff gauge their performances is how they are treated by the others, including members, lobbyists, and their executive agency counterparts. For example, if one's member is comfortable confiding in a staffer, that is a strong indicator of success. Other benchmarks of success include the quality of media coverage for one's member, the member's reputation, election day results, poll numbers, morale of staff, and quality of outside allies. Less global indicators of a staff job well done include performance on the floor or the margin of victory in a vote. One staff member commented: "It's a good sign when one of your amendments passes."</w:t>
      </w:r>
    </w:p>
    <w:p w14:paraId="4EF98588" w14:textId="77777777" w:rsidR="00CF2107" w:rsidRPr="00CF2107" w:rsidRDefault="00CF2107" w:rsidP="00CF2107">
      <w:pPr>
        <w:rPr>
          <w:rFonts w:eastAsia="Cambria"/>
          <w:sz w:val="10"/>
          <w:szCs w:val="10"/>
        </w:rPr>
      </w:pPr>
      <w:r w:rsidRPr="00CF2107">
        <w:rPr>
          <w:rFonts w:eastAsia="Cambria"/>
          <w:sz w:val="10"/>
          <w:szCs w:val="10"/>
        </w:rPr>
        <w:t>Public contact represents a less useful indicator of performance. Staff commented that "if you tried to judge by phones, you'd get the wrong impression because you only get 'squeaky wheel' phone calls." Another observed, "You know you're doing a good job when people in the state [or district] aren't mad at you for what's going on. When they're angry, you hear about it pretty fast."</w:t>
      </w:r>
    </w:p>
    <w:p w14:paraId="5584814E" w14:textId="77777777" w:rsidR="00CF2107" w:rsidRPr="00CF2107" w:rsidRDefault="00CF2107" w:rsidP="00CF2107">
      <w:pPr>
        <w:rPr>
          <w:rFonts w:eastAsia="Cambria"/>
          <w:sz w:val="10"/>
          <w:szCs w:val="10"/>
        </w:rPr>
      </w:pPr>
      <w:r w:rsidRPr="00CF2107">
        <w:rPr>
          <w:rFonts w:eastAsia="Cambria"/>
          <w:sz w:val="10"/>
          <w:szCs w:val="10"/>
        </w:rPr>
        <w:t>Indirect indicators of failure are readily available, such as "bad press or staff complaints; they are signals when something is wrong." Sometimes not getting media coverage is an indicator of poor staff performance; for example, "When there's a huge story about something we're working on, and we're not men- tioned in it, that means the press secretary is not doing a good job." Another strong indicator of failure is "when you see unattributed quotes in the paper to the effect that 'so-and-so dropped the ball,' then you know someone screwed up."</w:t>
      </w:r>
    </w:p>
    <w:p w14:paraId="57617170" w14:textId="77777777" w:rsidR="00CF2107" w:rsidRPr="00CF2107" w:rsidRDefault="00CF2107" w:rsidP="00CF2107">
      <w:pPr>
        <w:rPr>
          <w:rFonts w:eastAsia="Cambria"/>
          <w:sz w:val="16"/>
          <w:szCs w:val="16"/>
        </w:rPr>
      </w:pPr>
      <w:r w:rsidRPr="00CF2107">
        <w:rPr>
          <w:rFonts w:eastAsia="Cambria"/>
          <w:u w:val="single"/>
        </w:rPr>
        <w:t>Staff work that reflects poorly on a member is another sign of failure</w:t>
      </w:r>
      <w:r w:rsidRPr="00CF2107">
        <w:rPr>
          <w:rFonts w:eastAsia="Cambria"/>
        </w:rPr>
        <w:t xml:space="preserve">, </w:t>
      </w:r>
      <w:r w:rsidRPr="00CF2107">
        <w:rPr>
          <w:rFonts w:eastAsia="Cambria"/>
          <w:sz w:val="16"/>
          <w:szCs w:val="16"/>
        </w:rPr>
        <w:t>for example when a member has to explain himself or herself "because of something [staff] did or failed to do." Another staff member put it this way: "You know when things have gone wrong when you put your senator in a position he doesn't want to be in, and it's hurting him politically—probably because you didn't get him complete information or didn't do thorough research. Another sign is when the member has to explain himself because of something you did." Sometimes failure is noteworthy by what is not said—for instance, "When [the member] looks bad, spoke incorrectly, was incompletely informed, or confused, then that's a staff screw up. And you usually get the message through deafening silence." Among leadership staff, a sign that someone has not done a good job is when there are "end runs or phone calls from other offices saying 'I didn't know you were going to do this.' Such phone calls mean that you hadn't diffused their concerns."</w:t>
      </w:r>
    </w:p>
    <w:p w14:paraId="5049C94D" w14:textId="77777777" w:rsidR="00CF2107" w:rsidRPr="00CF2107" w:rsidRDefault="00CF2107" w:rsidP="00CF2107">
      <w:pPr>
        <w:rPr>
          <w:rFonts w:eastAsia="Cambria"/>
        </w:rPr>
      </w:pPr>
      <w:r w:rsidRPr="00CF2107">
        <w:rPr>
          <w:rFonts w:eastAsia="Cambria"/>
          <w:sz w:val="16"/>
          <w:szCs w:val="16"/>
        </w:rPr>
        <w:t>Staff make a distinction between mistakes and failure, noting that the work culture of Congress is tolerant of mistakes but not of failure. They note that "failure to get a bill passed is not a job failure" as long as one did good quality work in the process. But if one does poor work, there may be consequences. Consequences. Consequences refer to what happens to staff as a result of reviews of their performances (whether formal or informal</w:t>
      </w:r>
      <w:r w:rsidRPr="00CF2107">
        <w:rPr>
          <w:rFonts w:eastAsia="Cambria"/>
        </w:rPr>
        <w:t>).</w:t>
      </w:r>
      <w:r w:rsidRPr="00CF2107">
        <w:rPr>
          <w:rFonts w:eastAsia="Cambria"/>
          <w:u w:val="single"/>
        </w:rPr>
        <w:t xml:space="preserve"> The concept of consequences can embody both rewards and sanctions</w:t>
      </w:r>
      <w:r w:rsidRPr="00CF2107">
        <w:rPr>
          <w:rFonts w:eastAsia="Cambria"/>
        </w:rPr>
        <w:t>. If staff meet performance expectations, are they rewarded? Are they sanctioned when they fail to meet performance expectations? In other words, is all the talk of staff accountability rhetoric or reality?</w:t>
      </w:r>
    </w:p>
    <w:p w14:paraId="39BC733A" w14:textId="77777777" w:rsidR="00CF2107" w:rsidRPr="00CF2107" w:rsidRDefault="00CF2107" w:rsidP="00CF2107">
      <w:pPr>
        <w:rPr>
          <w:rFonts w:eastAsia="Cambria"/>
        </w:rPr>
      </w:pPr>
      <w:r w:rsidRPr="00CF2107">
        <w:rPr>
          <w:rFonts w:eastAsia="Cambria"/>
        </w:rPr>
        <w:t xml:space="preserve">While </w:t>
      </w:r>
      <w:r w:rsidRPr="00CF2107">
        <w:rPr>
          <w:rFonts w:eastAsia="Cambria"/>
          <w:u w:val="single"/>
        </w:rPr>
        <w:t>accountability</w:t>
      </w:r>
      <w:r w:rsidRPr="00CF2107">
        <w:rPr>
          <w:rFonts w:eastAsia="Cambria"/>
        </w:rPr>
        <w:t xml:space="preserve"> </w:t>
      </w:r>
      <w:r w:rsidRPr="00CF2107">
        <w:rPr>
          <w:rFonts w:eastAsia="Cambria"/>
          <w:sz w:val="10"/>
          <w:szCs w:val="10"/>
        </w:rPr>
        <w:t>tends to be associated with answerability when someone performs poorly, it</w:t>
      </w:r>
      <w:r w:rsidRPr="00CF2107">
        <w:rPr>
          <w:rFonts w:eastAsia="Cambria"/>
        </w:rPr>
        <w:t xml:space="preserve"> </w:t>
      </w:r>
      <w:r w:rsidRPr="00CF2107">
        <w:rPr>
          <w:rFonts w:eastAsia="Cambria"/>
          <w:u w:val="single"/>
        </w:rPr>
        <w:t>is also relevant when someone does good work</w:t>
      </w:r>
      <w:r w:rsidRPr="00CF2107">
        <w:rPr>
          <w:rFonts w:eastAsia="Cambria"/>
        </w:rPr>
        <w:t>. Positive consequences are easy to con- ceive of as rewards for success. But in the congressional environ- ment, staff note that the success-to-reward ratio involves a com- plicated calculus. As one former staff member observed, "One 'aw shit,' wipes out ten 'atta boys.'"</w:t>
      </w:r>
    </w:p>
    <w:p w14:paraId="0D9D5343" w14:textId="77777777" w:rsidR="00CF2107" w:rsidRPr="00CF2107" w:rsidRDefault="00CF2107" w:rsidP="00CF2107">
      <w:pPr>
        <w:rPr>
          <w:rFonts w:eastAsia="Cambria"/>
        </w:rPr>
      </w:pPr>
      <w:r w:rsidRPr="00CF2107">
        <w:rPr>
          <w:rFonts w:eastAsia="Cambria"/>
          <w:b/>
          <w:bCs/>
          <w:u w:val="single"/>
        </w:rPr>
        <w:t>Typically success is rewarded with more power, more responsible assignments, greater involvement in key decisions, and increased opportunities to interact with the member of Con- gress</w:t>
      </w:r>
      <w:r w:rsidRPr="00CF2107">
        <w:rPr>
          <w:rFonts w:eastAsia="Cambria"/>
          <w:b/>
          <w:bCs/>
        </w:rPr>
        <w:t>.</w:t>
      </w:r>
      <w:r w:rsidRPr="00CF2107">
        <w:rPr>
          <w:rFonts w:eastAsia="Cambria"/>
        </w:rPr>
        <w:t xml:space="preserve"> This last aspect is known as face time. The most concrete indication that a staff member is doing a good job is that the individual gets increasingly responsible assignments. One staff member characterized it this way: "You know when you did a good job because [the member] puts more trust and responsibility on your shoulders and follows your recommendations.''</w:t>
      </w:r>
    </w:p>
    <w:p w14:paraId="678FE6FD" w14:textId="77777777" w:rsidR="00CF2107" w:rsidRPr="00CF2107" w:rsidRDefault="00CF2107" w:rsidP="00CF2107">
      <w:pPr>
        <w:rPr>
          <w:rFonts w:eastAsia="Cambria"/>
        </w:rPr>
      </w:pPr>
      <w:r w:rsidRPr="00CF2107">
        <w:rPr>
          <w:rFonts w:eastAsia="Cambria"/>
          <w:u w:val="single"/>
        </w:rPr>
        <w:t xml:space="preserve">When there is some failure of performance, staff can face negative consequences or sanctions. </w:t>
      </w:r>
      <w:r w:rsidRPr="00CF2107">
        <w:rPr>
          <w:rFonts w:eastAsia="Cambria"/>
        </w:rPr>
        <w:t>Sometimes these sanctions are straightforward, although occasionally they are slow in coming. One senior staffer noted, "If I have to say something directly to a staff member about performance, they're almost on their way out the door."</w:t>
      </w:r>
    </w:p>
    <w:p w14:paraId="169D53DA" w14:textId="77777777" w:rsidR="00CF2107" w:rsidRPr="00CF2107" w:rsidRDefault="00CF2107" w:rsidP="00CF2107">
      <w:pPr>
        <w:rPr>
          <w:rFonts w:eastAsia="Cambria"/>
        </w:rPr>
      </w:pPr>
      <w:r w:rsidRPr="00CF2107">
        <w:rPr>
          <w:rFonts w:eastAsia="Cambria"/>
        </w:rPr>
        <w:t xml:space="preserve">Intentionally breaking office procedure is more serious than an unintentional mistake. (See Appendix B for examples of staff misconduct identified in one office's employee handbook.) </w:t>
      </w:r>
      <w:r w:rsidRPr="00CF2107">
        <w:rPr>
          <w:rFonts w:eastAsia="Cambria"/>
          <w:u w:val="single"/>
        </w:rPr>
        <w:t xml:space="preserve">Sanc- tions range from mild to severe, depending on the nature of the performance. </w:t>
      </w:r>
      <w:r w:rsidRPr="00CF2107">
        <w:rPr>
          <w:rFonts w:eastAsia="Cambria"/>
        </w:rPr>
        <w:t>Some staff report taking a coaching and teaching approach to performance problems; they sit the person down to talk about what happened, with the goal of insuring it does not happen again. For example, at the first error in judgment a staff member may be told "don't do that again." Other offices operate under the premise of "one big mistake and you're gone."</w:t>
      </w:r>
    </w:p>
    <w:p w14:paraId="2CA680CD" w14:textId="77777777" w:rsidR="00CF2107" w:rsidRPr="00CF2107" w:rsidRDefault="00CF2107" w:rsidP="00CF2107">
      <w:pPr>
        <w:rPr>
          <w:rFonts w:eastAsia="Cambria"/>
        </w:rPr>
      </w:pPr>
      <w:r w:rsidRPr="00CF2107">
        <w:rPr>
          <w:rFonts w:eastAsia="Cambria"/>
          <w:u w:val="single"/>
        </w:rPr>
        <w:t>Staff can face negative effects to their reputations, decreased job mobility, less involvement in policy deliberations, and less access to the member because of poor performance</w:t>
      </w:r>
      <w:r w:rsidRPr="00CF2107">
        <w:rPr>
          <w:rFonts w:eastAsia="Cambria"/>
        </w:rPr>
        <w:t>. One long- time staffer noted, "The fear is that you're out of the loop. Sometimes it's real. . . . You are out of the loop." But a more subtle sanction can also occur in the form of restricted access to future confidential discussions. As one staff member put it, after one leak or breach of confidence "you're simply not in the room when the next [confidential] decision is made or the matter is discussed."</w:t>
      </w:r>
    </w:p>
    <w:p w14:paraId="0AA81191"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Calibri" w:cs="Times New Roman"/>
          <w:b/>
          <w:iCs/>
          <w:sz w:val="26"/>
        </w:rPr>
        <w:t xml:space="preserve">Interbranch conflict causes less deliberation on topics that are key to preserving the security of the US, like war powers </w:t>
      </w:r>
    </w:p>
    <w:p w14:paraId="6CB69A06" w14:textId="77777777" w:rsidR="00CF2107" w:rsidRPr="00CF2107" w:rsidRDefault="00CF2107" w:rsidP="00CF2107">
      <w:pPr>
        <w:rPr>
          <w:rFonts w:eastAsia="Cambria"/>
        </w:rPr>
      </w:pPr>
      <w:r w:rsidRPr="00CF2107">
        <w:rPr>
          <w:rFonts w:eastAsia="Cambria"/>
          <w:b/>
          <w:bCs/>
          <w:sz w:val="26"/>
        </w:rPr>
        <w:t>Zeisberg 14</w:t>
      </w:r>
      <w:r w:rsidRPr="00CF2107">
        <w:rPr>
          <w:rFonts w:eastAsia="Cambria"/>
        </w:rPr>
        <w:t xml:space="preserve"> (Mariah Zeisberg, “Interbranch Conflict and Constitutional Maintenance: the Case of War Powers”  </w:t>
      </w:r>
      <w:hyperlink r:id="rId134">
        <w:r w:rsidRPr="00CF2107">
          <w:rPr>
            <w:rFonts w:eastAsia="Cambria"/>
          </w:rPr>
          <w:t>https://www.brown.edu/Research/ppw/files/Zeisberg%20Ch5.doc</w:t>
        </w:r>
      </w:hyperlink>
      <w:r w:rsidRPr="00CF2107">
        <w:rPr>
          <w:rFonts w:eastAsia="Cambria"/>
        </w:rPr>
        <w:t>)</w:t>
      </w:r>
    </w:p>
    <w:p w14:paraId="343FDAC8" w14:textId="77777777" w:rsidR="00CF2107" w:rsidRPr="00CF2107" w:rsidRDefault="00CF2107" w:rsidP="00CF2107">
      <w:pPr>
        <w:rPr>
          <w:rFonts w:eastAsia="Cambria"/>
          <w:sz w:val="16"/>
        </w:rPr>
      </w:pPr>
      <w:r w:rsidRPr="00CF2107">
        <w:rPr>
          <w:rFonts w:eastAsia="Cambria"/>
          <w:sz w:val="16"/>
        </w:rPr>
        <w:t xml:space="preserve">This chapter seeks to elaborate the central role that structured conflict plays in the proper operation of the constitutional system, and to defend that system’s normative appeal. The chapter has several goals. In Part One, I name a set of institutional characteristics— independent authority, varied political perspectives and functions, and shared powers—which together constitute the conditions for interbranch conflict. Arguing that constitutional theories which emphasize constraint as a primary conceptual category are inadequate, I instead propose that constitutional fidelity starts with the effective pursuit of proper government purposes. Two purposes, in particular, make sense of the conditions of conflict: </w:t>
      </w:r>
      <w:r w:rsidRPr="00CF2107">
        <w:rPr>
          <w:rFonts w:eastAsia="Cambria"/>
          <w:u w:val="single"/>
        </w:rPr>
        <w:t>the establishment of a system of interbranch deliberation, as a means, and the realization of a distinctive moral vision of political relationship, as an end. This moral vision prizes independence and mutuality in the pursuit of common goals, and tolerates and even welcomes contentiousness about constitutional meaning as a distinctive moral good</w:t>
      </w:r>
      <w:r w:rsidRPr="00CF2107">
        <w:rPr>
          <w:rFonts w:eastAsia="Cambria"/>
          <w:sz w:val="16"/>
        </w:rPr>
        <w:t xml:space="preserve">. This moral understanding should guide officials in the exercise of their duties and powers. Finally, I argue that such </w:t>
      </w:r>
      <w:r w:rsidRPr="00CF2107">
        <w:rPr>
          <w:rFonts w:eastAsia="Cambria"/>
          <w:u w:val="single"/>
        </w:rPr>
        <w:t>considerations lead us to a relational conception of the institutional dynamics underlying war powers. In accordance with this relational conception, I argue for a relational understanding of executive prerogative as regards war powers.</w:t>
      </w:r>
      <w:r w:rsidRPr="00CF2107">
        <w:rPr>
          <w:rFonts w:eastAsia="Cambria"/>
          <w:sz w:val="16"/>
        </w:rPr>
        <w:t xml:space="preserve"> </w:t>
      </w:r>
      <w:r w:rsidRPr="00CF2107">
        <w:rPr>
          <w:rFonts w:eastAsia="Cambria"/>
          <w:u w:val="single"/>
        </w:rPr>
        <w:t>This relational</w:t>
      </w:r>
      <w:r w:rsidRPr="00CF2107">
        <w:rPr>
          <w:rFonts w:eastAsia="Cambria"/>
          <w:sz w:val="16"/>
        </w:rPr>
        <w:t xml:space="preserve"> understanding is distinguished from an insular understanding of prerogative, which </w:t>
      </w:r>
      <w:r w:rsidRPr="00CF2107">
        <w:rPr>
          <w:rFonts w:eastAsia="Cambria"/>
          <w:u w:val="single"/>
        </w:rPr>
        <w:t>sees a large realm of executive war power as separate and unreviewable by the other branches.</w:t>
      </w:r>
      <w:r w:rsidRPr="00CF2107">
        <w:rPr>
          <w:rFonts w:eastAsia="Cambria"/>
          <w:sz w:val="16"/>
        </w:rPr>
        <w:t xml:space="preserve"> I articulate the harms of the insular conception and demonstrate that those harms are best captured through the lens of the model of this dissertation, conflictual constitutionalism. </w:t>
      </w:r>
    </w:p>
    <w:p w14:paraId="10B8F537"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Collapse of democracy causes global wars – multiple flashpoints escalate </w:t>
      </w:r>
    </w:p>
    <w:p w14:paraId="22A3E831" w14:textId="77777777" w:rsidR="00CF2107" w:rsidRPr="00CF2107" w:rsidRDefault="00CF2107" w:rsidP="00CF2107">
      <w:pPr>
        <w:rPr>
          <w:rFonts w:eastAsia="Cambria"/>
        </w:rPr>
      </w:pPr>
      <w:r w:rsidRPr="00CF2107">
        <w:rPr>
          <w:rFonts w:eastAsia="Cambria"/>
          <w:b/>
          <w:bCs/>
          <w:sz w:val="26"/>
        </w:rPr>
        <w:t>Joshi 18</w:t>
      </w:r>
      <w:r w:rsidRPr="00CF2107">
        <w:rPr>
          <w:rFonts w:eastAsia="Cambria"/>
        </w:rPr>
        <w:t xml:space="preserve"> Shashank Joshi Senior Policy Fellow for International Affairs, Renewing the Centre Authoritarian Challenges to the Liberal Order Posted on: 21st June 2018 https://institute.global/insight/renewing-centre/authoritarian-challenges-liberal-order</w:t>
      </w:r>
    </w:p>
    <w:p w14:paraId="050F75E6" w14:textId="77777777" w:rsidR="00CF2107" w:rsidRPr="00CF2107" w:rsidRDefault="00CF2107" w:rsidP="00CF2107">
      <w:pPr>
        <w:rPr>
          <w:rFonts w:eastAsia="Cambria"/>
          <w:sz w:val="14"/>
        </w:rPr>
      </w:pPr>
      <w:r w:rsidRPr="00CF2107">
        <w:rPr>
          <w:rFonts w:eastAsia="Cambria"/>
          <w:sz w:val="14"/>
        </w:rPr>
        <w:t xml:space="preserve">What does this mean for democracies? </w:t>
      </w:r>
      <w:r w:rsidRPr="00CF2107">
        <w:rPr>
          <w:rFonts w:eastAsia="Cambria"/>
          <w:u w:val="single"/>
        </w:rPr>
        <w:t>Autocracies present a series of</w:t>
      </w:r>
      <w:r w:rsidRPr="00CF2107">
        <w:rPr>
          <w:rFonts w:eastAsia="Cambria"/>
          <w:sz w:val="14"/>
        </w:rPr>
        <w:t xml:space="preserve"> individual </w:t>
      </w:r>
      <w:r w:rsidRPr="00CF2107">
        <w:rPr>
          <w:rFonts w:eastAsia="Cambria"/>
          <w:u w:val="single"/>
        </w:rPr>
        <w:t>challenges</w:t>
      </w:r>
      <w:r w:rsidRPr="00CF2107">
        <w:rPr>
          <w:rFonts w:eastAsia="Cambria"/>
          <w:sz w:val="14"/>
        </w:rPr>
        <w:t xml:space="preserve"> to their local rivals: </w:t>
      </w:r>
      <w:r w:rsidRPr="00CF2107">
        <w:rPr>
          <w:rFonts w:eastAsia="Cambria"/>
          <w:u w:val="single"/>
        </w:rPr>
        <w:t>Russia to the Baltic states, China to Taiwan and North Korea to South Korea</w:t>
      </w:r>
      <w:r w:rsidRPr="00CF2107">
        <w:rPr>
          <w:rFonts w:eastAsia="Cambria"/>
          <w:sz w:val="14"/>
        </w:rPr>
        <w:t xml:space="preserve">, for instance. But </w:t>
      </w:r>
      <w:r w:rsidRPr="00CF2107">
        <w:rPr>
          <w:rFonts w:eastAsia="Cambria"/>
          <w:u w:val="single"/>
        </w:rPr>
        <w:t>the problem they pose to world order is larger than the sum of these issues. It is</w:t>
      </w:r>
      <w:r w:rsidRPr="00CF2107">
        <w:rPr>
          <w:rFonts w:eastAsia="Cambria"/>
          <w:sz w:val="14"/>
        </w:rPr>
        <w:t xml:space="preserve">, rather, </w:t>
      </w:r>
      <w:r w:rsidRPr="00CF2107">
        <w:rPr>
          <w:rFonts w:eastAsia="Cambria"/>
          <w:u w:val="single"/>
        </w:rPr>
        <w:t>an ideological</w:t>
      </w:r>
      <w:r w:rsidRPr="00CF2107">
        <w:rPr>
          <w:rFonts w:eastAsia="Cambria"/>
          <w:sz w:val="14"/>
        </w:rPr>
        <w:t xml:space="preserve"> and systemic </w:t>
      </w:r>
      <w:r w:rsidRPr="00CF2107">
        <w:rPr>
          <w:rFonts w:eastAsia="Cambria"/>
          <w:u w:val="single"/>
        </w:rPr>
        <w:t>challenge that will reshape the norms of international relations. Will these norms reflect liberal principles such as openness</w:t>
      </w:r>
      <w:r w:rsidRPr="00CF2107">
        <w:rPr>
          <w:rFonts w:eastAsia="Cambria"/>
          <w:sz w:val="14"/>
        </w:rPr>
        <w:t xml:space="preserve">, rule following and individual rights </w:t>
      </w:r>
      <w:r w:rsidRPr="00CF2107">
        <w:rPr>
          <w:rFonts w:eastAsia="Cambria"/>
          <w:u w:val="single"/>
        </w:rPr>
        <w:t>or competing authoritarian ones such as secrecy, arbitrariness and state power</w:t>
      </w:r>
      <w:r w:rsidRPr="00CF2107">
        <w:rPr>
          <w:rFonts w:eastAsia="Cambria"/>
          <w:sz w:val="14"/>
        </w:rPr>
        <w:t>?</w:t>
      </w:r>
    </w:p>
    <w:p w14:paraId="3D2AA0B7" w14:textId="77777777" w:rsidR="00CF2107" w:rsidRPr="00CF2107" w:rsidRDefault="00CF2107" w:rsidP="00CF2107">
      <w:pPr>
        <w:rPr>
          <w:rFonts w:eastAsia="Cambria"/>
          <w:sz w:val="14"/>
        </w:rPr>
      </w:pPr>
      <w:r w:rsidRPr="00CF2107">
        <w:rPr>
          <w:rFonts w:eastAsia="Cambria"/>
          <w:u w:val="single"/>
        </w:rPr>
        <w:t>This competition over norms will influence</w:t>
      </w:r>
      <w:r w:rsidRPr="00CF2107">
        <w:rPr>
          <w:rFonts w:eastAsia="Cambria"/>
          <w:sz w:val="14"/>
        </w:rPr>
        <w:t xml:space="preserve"> not only Western liberal democracies but also </w:t>
      </w:r>
      <w:r w:rsidRPr="00CF2107">
        <w:rPr>
          <w:rFonts w:eastAsia="Cambria"/>
          <w:u w:val="single"/>
        </w:rPr>
        <w:t>the wider multipolar order that is emerging. In regions with weak political institutions</w:t>
      </w:r>
      <w:r w:rsidRPr="00CF2107">
        <w:rPr>
          <w:rFonts w:eastAsia="Cambria"/>
          <w:sz w:val="14"/>
        </w:rPr>
        <w:t xml:space="preserve"> or nascent democracies—parts of </w:t>
      </w:r>
      <w:r w:rsidRPr="00CF2107">
        <w:rPr>
          <w:rFonts w:eastAsia="Cambria"/>
          <w:u w:val="single"/>
        </w:rPr>
        <w:t>Africa, South and Southeast Asia</w:t>
      </w:r>
      <w:r w:rsidRPr="00CF2107">
        <w:rPr>
          <w:rFonts w:eastAsia="Cambria"/>
          <w:sz w:val="14"/>
        </w:rPr>
        <w:t xml:space="preserve">, and </w:t>
      </w:r>
      <w:r w:rsidRPr="00CF2107">
        <w:rPr>
          <w:rFonts w:eastAsia="Cambria"/>
          <w:u w:val="single"/>
        </w:rPr>
        <w:t>East and Southeast Europe—the regional order is especially malleable. If authoritarian states can shape these regions</w:t>
      </w:r>
      <w:r w:rsidRPr="00CF2107">
        <w:rPr>
          <w:rFonts w:eastAsia="Cambria"/>
          <w:sz w:val="14"/>
        </w:rPr>
        <w:t xml:space="preserve"> in their own image, </w:t>
      </w:r>
      <w:r w:rsidRPr="00CF2107">
        <w:rPr>
          <w:rFonts w:eastAsia="Cambria"/>
          <w:u w:val="single"/>
        </w:rPr>
        <w:t>this</w:t>
      </w:r>
      <w:r w:rsidRPr="00CF2107">
        <w:rPr>
          <w:rFonts w:eastAsia="Cambria"/>
          <w:sz w:val="14"/>
        </w:rPr>
        <w:t xml:space="preserve"> bolsters their global standing and </w:t>
      </w:r>
      <w:r w:rsidRPr="00CF2107">
        <w:rPr>
          <w:rFonts w:eastAsia="Cambria"/>
          <w:u w:val="single"/>
        </w:rPr>
        <w:t>puts liberal democracy further on the back foot</w:t>
      </w:r>
      <w:r w:rsidRPr="00CF2107">
        <w:rPr>
          <w:rFonts w:eastAsia="Cambria"/>
          <w:sz w:val="14"/>
        </w:rPr>
        <w:t xml:space="preserve">.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values—and </w:t>
      </w:r>
      <w:r w:rsidRPr="00CF2107">
        <w:rPr>
          <w:rFonts w:eastAsia="Cambria"/>
          <w:u w:val="single"/>
        </w:rPr>
        <w:t>this has important</w:t>
      </w:r>
      <w:r w:rsidRPr="00CF2107">
        <w:rPr>
          <w:rFonts w:eastAsia="Cambria"/>
          <w:sz w:val="14"/>
        </w:rPr>
        <w:t xml:space="preserve"> foreign policy </w:t>
      </w:r>
      <w:r w:rsidRPr="00CF2107">
        <w:rPr>
          <w:rFonts w:eastAsia="Cambria"/>
          <w:u w:val="single"/>
        </w:rPr>
        <w:t>implications</w:t>
      </w:r>
      <w:r w:rsidRPr="00CF2107">
        <w:rPr>
          <w:rFonts w:eastAsia="Cambria"/>
          <w:sz w:val="14"/>
        </w:rPr>
        <w:t>.</w:t>
      </w:r>
    </w:p>
    <w:p w14:paraId="2764741C" w14:textId="77777777" w:rsidR="00CF2107" w:rsidRPr="00CF2107" w:rsidRDefault="00CF2107" w:rsidP="00CF2107">
      <w:pPr>
        <w:rPr>
          <w:rFonts w:eastAsia="Cambria"/>
          <w:sz w:val="10"/>
          <w:szCs w:val="10"/>
        </w:rPr>
      </w:pPr>
      <w:r w:rsidRPr="00CF2107">
        <w:rPr>
          <w:rFonts w:eastAsia="Cambria"/>
          <w:sz w:val="10"/>
          <w:szCs w:val="10"/>
        </w:rPr>
        <w:t>TYPES OF AUTHORITARIAN CHALLENGE</w:t>
      </w:r>
    </w:p>
    <w:p w14:paraId="53C711AA" w14:textId="77777777" w:rsidR="00CF2107" w:rsidRPr="00CF2107" w:rsidRDefault="00CF2107" w:rsidP="00CF2107">
      <w:pPr>
        <w:rPr>
          <w:rFonts w:eastAsia="Cambria"/>
          <w:sz w:val="10"/>
          <w:szCs w:val="10"/>
        </w:rPr>
      </w:pPr>
      <w:r w:rsidRPr="00CF2107">
        <w:rPr>
          <w:rFonts w:eastAsia="Cambria"/>
          <w:sz w:val="10"/>
          <w:szCs w:val="10"/>
        </w:rPr>
        <w:t>The authoritarian challenge to liberal democracy can be broken down into six categories.</w:t>
      </w:r>
    </w:p>
    <w:p w14:paraId="16FD8924" w14:textId="77777777" w:rsidR="00CF2107" w:rsidRPr="00CF2107" w:rsidRDefault="00CF2107" w:rsidP="00CF2107">
      <w:pPr>
        <w:rPr>
          <w:rFonts w:eastAsia="Cambria"/>
          <w:b/>
          <w:u w:val="single"/>
        </w:rPr>
      </w:pPr>
      <w:r w:rsidRPr="00CF2107">
        <w:rPr>
          <w:rFonts w:eastAsia="Cambria"/>
          <w:u w:val="single"/>
        </w:rPr>
        <w:t xml:space="preserve">The Military Challenge </w:t>
      </w:r>
    </w:p>
    <w:p w14:paraId="1782F083" w14:textId="77777777" w:rsidR="00CF2107" w:rsidRPr="00CF2107" w:rsidRDefault="00CF2107" w:rsidP="00CF2107">
      <w:pPr>
        <w:rPr>
          <w:rFonts w:eastAsia="Cambria"/>
          <w:sz w:val="14"/>
        </w:rPr>
      </w:pPr>
      <w:r w:rsidRPr="00CF2107">
        <w:rPr>
          <w:rFonts w:eastAsia="Cambria"/>
          <w:u w:val="single"/>
        </w:rPr>
        <w:t>Authoritarian states represent the most serious military threat to the democracies of Europe and Asia. Russia has dissolved</w:t>
      </w:r>
      <w:r w:rsidRPr="00CF2107">
        <w:rPr>
          <w:rFonts w:eastAsia="Cambria"/>
          <w:sz w:val="14"/>
        </w:rPr>
        <w:t xml:space="preserve"> existing </w:t>
      </w:r>
      <w:r w:rsidRPr="00CF2107">
        <w:rPr>
          <w:rFonts w:eastAsia="Cambria"/>
          <w:u w:val="single"/>
        </w:rPr>
        <w:t>norms regarding the use of force</w:t>
      </w:r>
      <w:r w:rsidRPr="00CF2107">
        <w:rPr>
          <w:rFonts w:eastAsia="Cambria"/>
          <w:sz w:val="14"/>
        </w:rPr>
        <w:t xml:space="preserve">, conducting in Europe the first annexation of territory and the first use of chemical weapons since the Second World War.12 </w:t>
      </w:r>
      <w:r w:rsidRPr="00CF2107">
        <w:rPr>
          <w:rFonts w:eastAsia="Cambria"/>
          <w:u w:val="single"/>
        </w:rPr>
        <w:t>Russia’s use of hybrid warfare</w:t>
      </w:r>
      <w:r w:rsidRPr="00CF2107">
        <w:rPr>
          <w:rFonts w:eastAsia="Cambria"/>
          <w:sz w:val="14"/>
        </w:rPr>
        <w:t xml:space="preserve">, which prioritises secrecy, deception and political warfare, </w:t>
      </w:r>
      <w:r w:rsidRPr="00CF2107">
        <w:rPr>
          <w:rFonts w:eastAsia="Cambria"/>
          <w:u w:val="single"/>
        </w:rPr>
        <w:t>presents a</w:t>
      </w:r>
      <w:r w:rsidRPr="00CF2107">
        <w:rPr>
          <w:rFonts w:eastAsia="Cambria"/>
          <w:sz w:val="14"/>
        </w:rPr>
        <w:t xml:space="preserve"> particular </w:t>
      </w:r>
      <w:r w:rsidRPr="00CF2107">
        <w:rPr>
          <w:rFonts w:eastAsia="Cambria"/>
          <w:u w:val="single"/>
        </w:rPr>
        <w:t>danger to rule-bound open societies</w:t>
      </w:r>
      <w:r w:rsidRPr="00CF2107">
        <w:rPr>
          <w:rFonts w:eastAsia="Cambria"/>
          <w:sz w:val="14"/>
        </w:rPr>
        <w:t xml:space="preserve">.13 </w:t>
      </w:r>
      <w:r w:rsidRPr="00CF2107">
        <w:rPr>
          <w:rFonts w:eastAsia="Cambria"/>
          <w:u w:val="single"/>
        </w:rPr>
        <w:t>China</w:t>
      </w:r>
      <w:r w:rsidRPr="00CF2107">
        <w:rPr>
          <w:rFonts w:eastAsia="Cambria"/>
          <w:sz w:val="14"/>
        </w:rPr>
        <w:t xml:space="preserve">, though more cautious, </w:t>
      </w:r>
      <w:r w:rsidRPr="00CF2107">
        <w:rPr>
          <w:rFonts w:eastAsia="Cambria"/>
          <w:u w:val="single"/>
        </w:rPr>
        <w:t>has</w:t>
      </w:r>
      <w:r w:rsidRPr="00CF2107">
        <w:rPr>
          <w:rFonts w:eastAsia="Cambria"/>
          <w:sz w:val="14"/>
        </w:rPr>
        <w:t xml:space="preserve"> also </w:t>
      </w:r>
      <w:r w:rsidRPr="00CF2107">
        <w:rPr>
          <w:rFonts w:eastAsia="Cambria"/>
          <w:u w:val="single"/>
        </w:rPr>
        <w:t>demonstrated increasingly assertive behaviour in the South China Sea</w:t>
      </w:r>
      <w:r w:rsidRPr="00CF2107">
        <w:rPr>
          <w:rFonts w:eastAsia="Cambria"/>
          <w:sz w:val="14"/>
        </w:rPr>
        <w:t xml:space="preserve">, including the militarisation of reclaimed islands, the rejection of arbitration efforts </w:t>
      </w:r>
      <w:r w:rsidRPr="00CF2107">
        <w:rPr>
          <w:rFonts w:eastAsia="Cambria"/>
          <w:u w:val="single"/>
        </w:rPr>
        <w:t>and an escalation of the country’s border dispute with India</w:t>
      </w:r>
      <w:r w:rsidRPr="00CF2107">
        <w:rPr>
          <w:rFonts w:eastAsia="Cambria"/>
          <w:sz w:val="14"/>
        </w:rPr>
        <w:t>.14</w:t>
      </w:r>
    </w:p>
    <w:p w14:paraId="1551A18B" w14:textId="77777777" w:rsidR="00CF2107" w:rsidRPr="00CF2107" w:rsidRDefault="00CF2107" w:rsidP="00CF2107">
      <w:pPr>
        <w:rPr>
          <w:rFonts w:eastAsia="Cambria"/>
          <w:sz w:val="14"/>
        </w:rPr>
      </w:pPr>
      <w:r w:rsidRPr="00CF2107">
        <w:rPr>
          <w:rFonts w:eastAsia="Cambria"/>
          <w:sz w:val="14"/>
        </w:rPr>
        <w:t xml:space="preserve">The military challenge posed by authoritarian states is not a quirk of the past few years. Russian and Chinese behaviour is rooted in their resentment of the Western order, ambition for great power status and fear of Western power.15 All three of </w:t>
      </w:r>
      <w:r w:rsidRPr="00CF2107">
        <w:rPr>
          <w:rFonts w:eastAsia="Cambria"/>
          <w:u w:val="single"/>
        </w:rPr>
        <w:t>these drivers are shaped by these countries’ authoritarian political systems. The best available scholarship continues to show that democracies enjoy more peaceful relations with other democracies than with autocracies</w:t>
      </w:r>
      <w:r w:rsidRPr="00CF2107">
        <w:rPr>
          <w:rFonts w:eastAsia="Cambria"/>
          <w:sz w:val="14"/>
        </w:rPr>
        <w:t xml:space="preserve">, suggesting that </w:t>
      </w:r>
      <w:r w:rsidRPr="00CF2107">
        <w:rPr>
          <w:rFonts w:eastAsia="Cambria"/>
          <w:u w:val="single"/>
        </w:rPr>
        <w:t>authoritarian states are intrinsically more likely to be threatening</w:t>
      </w:r>
      <w:r w:rsidRPr="00CF2107">
        <w:rPr>
          <w:rFonts w:eastAsia="Cambria"/>
          <w:sz w:val="14"/>
        </w:rPr>
        <w:t xml:space="preserve">.16 </w:t>
      </w:r>
      <w:r w:rsidRPr="00CF2107">
        <w:rPr>
          <w:rFonts w:eastAsia="Cambria"/>
          <w:u w:val="single"/>
        </w:rPr>
        <w:t>Among states that ratify treaties governing the laws of war, democracies are</w:t>
      </w:r>
      <w:r w:rsidRPr="00CF2107">
        <w:rPr>
          <w:rFonts w:eastAsia="Cambria"/>
          <w:sz w:val="14"/>
        </w:rPr>
        <w:t xml:space="preserve"> also </w:t>
      </w:r>
      <w:r w:rsidRPr="00CF2107">
        <w:rPr>
          <w:rFonts w:eastAsia="Cambria"/>
          <w:u w:val="single"/>
        </w:rPr>
        <w:t>more likely to comply with these rules than autocracies are</w:t>
      </w:r>
      <w:r w:rsidRPr="00CF2107">
        <w:rPr>
          <w:rFonts w:eastAsia="Cambria"/>
          <w:sz w:val="14"/>
        </w:rPr>
        <w:t>.17</w:t>
      </w:r>
    </w:p>
    <w:p w14:paraId="77AEFDB3" w14:textId="77777777" w:rsidR="00CF2107" w:rsidRPr="00CF2107" w:rsidRDefault="00CF2107" w:rsidP="00CF2107">
      <w:pPr>
        <w:rPr>
          <w:rFonts w:eastAsia="Cambria"/>
          <w:sz w:val="14"/>
          <w:szCs w:val="14"/>
        </w:rPr>
      </w:pPr>
      <w:r w:rsidRPr="00CF2107">
        <w:rPr>
          <w:rFonts w:eastAsia="Cambria"/>
          <w:sz w:val="14"/>
          <w:szCs w:val="14"/>
        </w:rPr>
        <w:t>The Coercion Challenge</w:t>
      </w:r>
    </w:p>
    <w:p w14:paraId="0F47C2AD" w14:textId="77777777" w:rsidR="00CF2107" w:rsidRPr="00CF2107" w:rsidRDefault="00CF2107" w:rsidP="00CF2107">
      <w:pPr>
        <w:rPr>
          <w:rFonts w:eastAsia="Cambria"/>
          <w:sz w:val="14"/>
        </w:rPr>
      </w:pPr>
      <w:r w:rsidRPr="00CF2107">
        <w:rPr>
          <w:rFonts w:eastAsia="Cambria"/>
          <w:sz w:val="14"/>
        </w:rPr>
        <w:t xml:space="preserve">Military threats are the most serious form of coercion, but more common is the use of broader, often more subtle, political and economic pressure to intimidate and cajole liberal democracies into changing their behaviour. </w:t>
      </w:r>
      <w:r w:rsidRPr="00CF2107">
        <w:rPr>
          <w:rFonts w:eastAsia="Cambria"/>
          <w:u w:val="single"/>
        </w:rPr>
        <w:t>Authoritarian countries use coercion to secure specific interests, such as China’s successful embargo and isolation of Norway</w:t>
      </w:r>
      <w:r w:rsidRPr="00CF2107">
        <w:rPr>
          <w:rFonts w:eastAsia="Cambria"/>
          <w:sz w:val="14"/>
        </w:rPr>
        <w:t xml:space="preserve"> after the Nobel Peace Prize was awarded to a dissident in 2010, </w:t>
      </w:r>
      <w:r w:rsidRPr="00CF2107">
        <w:rPr>
          <w:rFonts w:eastAsia="Cambria"/>
          <w:u w:val="single"/>
        </w:rPr>
        <w:t>or</w:t>
      </w:r>
      <w:r w:rsidRPr="00CF2107">
        <w:rPr>
          <w:rFonts w:eastAsia="Cambria"/>
          <w:sz w:val="14"/>
        </w:rPr>
        <w:t xml:space="preserve"> to influence a country’s strategic orientation, such as </w:t>
      </w:r>
      <w:r w:rsidRPr="00CF2107">
        <w:rPr>
          <w:rFonts w:eastAsia="Cambria"/>
          <w:u w:val="single"/>
        </w:rPr>
        <w:t>Russia’s use of intimidation to scare neutral countries</w:t>
      </w:r>
      <w:r w:rsidRPr="00CF2107">
        <w:rPr>
          <w:rFonts w:eastAsia="Cambria"/>
          <w:sz w:val="14"/>
        </w:rPr>
        <w:t>, such as Sweden and Finland, away from the North Atlantic Treaty Organisation (NATO). All countries use coercion; consider Western sanctions on Iran and Russia. But autocrats typically do so to counter threats to their rule or to uphold spheres of influence abroad, both of which require confronting and undercutting democracy in other states.18</w:t>
      </w:r>
    </w:p>
    <w:p w14:paraId="4F042A0F" w14:textId="77777777" w:rsidR="00CF2107" w:rsidRPr="00CF2107" w:rsidRDefault="00CF2107" w:rsidP="00CF2107">
      <w:pPr>
        <w:rPr>
          <w:rFonts w:eastAsia="Cambria"/>
          <w:sz w:val="14"/>
          <w:szCs w:val="14"/>
        </w:rPr>
      </w:pPr>
      <w:r w:rsidRPr="00CF2107">
        <w:rPr>
          <w:rFonts w:eastAsia="Cambria"/>
          <w:sz w:val="14"/>
          <w:szCs w:val="14"/>
        </w:rPr>
        <w:t>For instance, China’s use of its market power to coerce academic publishers into curbing access to scholarship and technology firms into censoring their products points to a gradual and insidious encroachment on free speech; so does the increasing frequency with which international firms feel compelled to apologise to China for ideological infractions, such as acknowledging Taiwan’s nationhood or publishing noncompliant maps.19 The growth of China’s strategic investments and Russia’s deepening control over energy supplies represent particular European vulnerabilities, both of which could be used for future coercion for a variety of purposes.20</w:t>
      </w:r>
    </w:p>
    <w:p w14:paraId="6DCE58AA" w14:textId="77777777" w:rsidR="00CF2107" w:rsidRPr="00CF2107" w:rsidRDefault="00CF2107" w:rsidP="00CF2107">
      <w:pPr>
        <w:rPr>
          <w:rFonts w:eastAsia="Cambria"/>
          <w:sz w:val="14"/>
        </w:rPr>
      </w:pPr>
      <w:r w:rsidRPr="00CF2107">
        <w:rPr>
          <w:rFonts w:eastAsia="Cambria"/>
          <w:u w:val="single"/>
        </w:rPr>
        <w:t>Other examples of authoritarian coercion include Turkey’s campaign to put pressure on dissident groups abroad, Iran’s efforts to target the Iran-based families of critical foreign media outlets and Russia’s assassinations in Europe</w:t>
      </w:r>
      <w:r w:rsidRPr="00CF2107">
        <w:rPr>
          <w:rFonts w:eastAsia="Cambria"/>
          <w:sz w:val="14"/>
        </w:rPr>
        <w:t>.21 Turkey has even threatened to conduct operations against Western rating agencies that have done as little as downgrade the country’s credit score.22 Such actions will all have similar long-term chilling effects, unless these campaigns are blunted.</w:t>
      </w:r>
    </w:p>
    <w:p w14:paraId="202C5C15" w14:textId="77777777" w:rsidR="00CF2107" w:rsidRPr="00CF2107" w:rsidRDefault="00CF2107" w:rsidP="00CF2107">
      <w:pPr>
        <w:rPr>
          <w:rFonts w:eastAsia="Cambria"/>
          <w:sz w:val="14"/>
          <w:szCs w:val="14"/>
        </w:rPr>
      </w:pPr>
      <w:r w:rsidRPr="00CF2107">
        <w:rPr>
          <w:rFonts w:eastAsia="Cambria"/>
          <w:sz w:val="14"/>
          <w:szCs w:val="14"/>
        </w:rPr>
        <w:t>The Influence Challenge</w:t>
      </w:r>
    </w:p>
    <w:p w14:paraId="60D561E0" w14:textId="77777777" w:rsidR="00CF2107" w:rsidRPr="00CF2107" w:rsidRDefault="00CF2107" w:rsidP="00CF2107">
      <w:pPr>
        <w:rPr>
          <w:rFonts w:eastAsia="Cambria"/>
          <w:sz w:val="14"/>
        </w:rPr>
      </w:pPr>
      <w:r w:rsidRPr="00CF2107">
        <w:rPr>
          <w:rFonts w:eastAsia="Cambria"/>
          <w:sz w:val="14"/>
        </w:rPr>
        <w:t xml:space="preserve">In addition to overt coercion, </w:t>
      </w:r>
      <w:r w:rsidRPr="00CF2107">
        <w:rPr>
          <w:rFonts w:eastAsia="Cambria"/>
          <w:u w:val="single"/>
        </w:rPr>
        <w:t>authoritarian states deploy more subtle means to reshape the intellectual climate of democracies in their favour</w:t>
      </w:r>
      <w:r w:rsidRPr="00CF2107">
        <w:rPr>
          <w:rFonts w:eastAsia="Cambria"/>
          <w:sz w:val="14"/>
        </w:rPr>
        <w:t>. One tactic is to cultivate sympathetic intellectual and political networks through open or clandestine means, including the funding of educational or research institutes, and the intensive use of political lobbying to influence political leaders.23 Another is to suppress negative press while rewarding and encouraging more pliant coverage, through selective access and other means. Yet another is the development of alternative media channels to spread propaganda and sow confusion.24</w:t>
      </w:r>
    </w:p>
    <w:p w14:paraId="7518BCD1" w14:textId="77777777" w:rsidR="00CF2107" w:rsidRPr="00CF2107" w:rsidRDefault="00CF2107" w:rsidP="00CF2107">
      <w:pPr>
        <w:rPr>
          <w:rFonts w:eastAsia="Cambria"/>
          <w:sz w:val="14"/>
        </w:rPr>
      </w:pPr>
      <w:r w:rsidRPr="00CF2107">
        <w:rPr>
          <w:rFonts w:eastAsia="Cambria"/>
          <w:sz w:val="14"/>
        </w:rPr>
        <w:t xml:space="preserve">Liberal </w:t>
      </w:r>
      <w:r w:rsidRPr="00CF2107">
        <w:rPr>
          <w:rFonts w:eastAsia="Cambria"/>
          <w:u w:val="single"/>
        </w:rPr>
        <w:t>democratic states are</w:t>
      </w:r>
      <w:r w:rsidRPr="00CF2107">
        <w:rPr>
          <w:rFonts w:eastAsia="Cambria"/>
          <w:sz w:val="14"/>
        </w:rPr>
        <w:t xml:space="preserve"> by definition </w:t>
      </w:r>
      <w:r w:rsidRPr="00CF2107">
        <w:rPr>
          <w:rFonts w:eastAsia="Cambria"/>
          <w:u w:val="single"/>
        </w:rPr>
        <w:t>open. This makes them</w:t>
      </w:r>
      <w:r w:rsidRPr="00CF2107">
        <w:rPr>
          <w:rFonts w:eastAsia="Cambria"/>
          <w:sz w:val="14"/>
        </w:rPr>
        <w:t xml:space="preserve"> especially </w:t>
      </w:r>
      <w:r w:rsidRPr="00CF2107">
        <w:rPr>
          <w:rFonts w:eastAsia="Cambria"/>
          <w:u w:val="single"/>
        </w:rPr>
        <w:t>vulnerable to authoritarian influence campaigns</w:t>
      </w:r>
      <w:r w:rsidRPr="00CF2107">
        <w:rPr>
          <w:rFonts w:eastAsia="Cambria"/>
          <w:sz w:val="14"/>
        </w:rPr>
        <w:t>, which not only distort national debates about how to respond to that very challenge but also undermine the respect for information and faith in objective truth on which the proper functioning of democracy depends. Influence operations exploit and compound the problem of declining trust in news media, with levels of trust well below 50 per cent in the United Kingdom (UK), below 40 per cent in the United States (US) and at 30 per cent in France.25 Russia’s use of state-controlled print and broadcast media to spread disinformation around its military and covert actions is the starkest example.26 At times, Russia has leveraged its influence into direct intervention, notably in its attempted coup in Montenegro in 2016, demonstrating how these different types of challenges—physical and ideological—can meld together.27</w:t>
      </w:r>
    </w:p>
    <w:p w14:paraId="51109416" w14:textId="77777777" w:rsidR="00CF2107" w:rsidRPr="00CF2107" w:rsidRDefault="00CF2107" w:rsidP="00CF2107">
      <w:pPr>
        <w:rPr>
          <w:rFonts w:eastAsia="Cambria"/>
          <w:sz w:val="14"/>
          <w:szCs w:val="14"/>
        </w:rPr>
      </w:pPr>
      <w:r w:rsidRPr="00CF2107">
        <w:rPr>
          <w:rFonts w:eastAsia="Cambria"/>
          <w:sz w:val="14"/>
          <w:szCs w:val="14"/>
        </w:rPr>
        <w:t>China has pursued a less provocative, if no less troubling, approach.28 Beijing’s state-controlled media outlets are growing rapidly and increasing their footprint in Western democracies.29 There is mounting evidence of the growing propaganda and influence activity of China’s United Front Work Department, the large role of Beijing’s state-controlled Confucius Institutes on foreign university campuses, and the increasing penetration of paid-for pro-Chinese content such as editorial partnerships or advertorials in respectable print outlets in Europe and the United States.30 Authoritarian states in the Middle East have used similar strategies, through overt channels like Qatar’s Al Jazeera and more clandestine means.31Smaller regimes typically have fewer resources and narrower ambition, but can still have region-wide impact: allies of Hungarian President Viktor Orbán have invested in media outlets of nearby countries, like Slovenia, supporting like-minded candidates there.32</w:t>
      </w:r>
    </w:p>
    <w:p w14:paraId="040DFB12" w14:textId="77777777" w:rsidR="00CF2107" w:rsidRPr="00CF2107" w:rsidRDefault="00CF2107" w:rsidP="00CF2107">
      <w:pPr>
        <w:rPr>
          <w:rFonts w:eastAsia="Cambria"/>
          <w:sz w:val="14"/>
          <w:szCs w:val="14"/>
        </w:rPr>
      </w:pPr>
      <w:r w:rsidRPr="00CF2107">
        <w:rPr>
          <w:rFonts w:eastAsia="Cambria"/>
          <w:sz w:val="14"/>
          <w:szCs w:val="14"/>
        </w:rPr>
        <w:t>The Disruption Challenge</w:t>
      </w:r>
    </w:p>
    <w:p w14:paraId="2765844F" w14:textId="77777777" w:rsidR="00CF2107" w:rsidRPr="00CF2107" w:rsidRDefault="00CF2107" w:rsidP="00CF2107">
      <w:pPr>
        <w:rPr>
          <w:rFonts w:eastAsia="Cambria"/>
          <w:sz w:val="14"/>
        </w:rPr>
      </w:pPr>
      <w:r w:rsidRPr="00CF2107">
        <w:rPr>
          <w:rFonts w:eastAsia="Cambria"/>
          <w:sz w:val="14"/>
        </w:rPr>
        <w:t xml:space="preserve">Military threats, coercion and influence tend to be aimed at changing behaviour in specific ways, often through particular policies. But authoritarian states also target liberal democracies in a broader, less purposeful way. </w:t>
      </w:r>
      <w:r w:rsidRPr="00CF2107">
        <w:rPr>
          <w:rFonts w:eastAsia="Cambria"/>
          <w:u w:val="single"/>
        </w:rPr>
        <w:t>Authoritarian powers seek to weaken democratic rivals and alliances to undermine the ideological appeal of open societies</w:t>
      </w:r>
      <w:r w:rsidRPr="00CF2107">
        <w:rPr>
          <w:rFonts w:eastAsia="Cambria"/>
          <w:sz w:val="14"/>
        </w:rPr>
        <w:t>, in turn consolidating their own power.</w:t>
      </w:r>
    </w:p>
    <w:p w14:paraId="7C9188F6" w14:textId="77777777" w:rsidR="00CF2107" w:rsidRPr="00CF2107" w:rsidRDefault="00CF2107" w:rsidP="00CF2107">
      <w:pPr>
        <w:rPr>
          <w:rFonts w:eastAsia="Cambria"/>
          <w:sz w:val="14"/>
          <w:szCs w:val="14"/>
        </w:rPr>
      </w:pPr>
      <w:r w:rsidRPr="00CF2107">
        <w:rPr>
          <w:rFonts w:eastAsia="Cambria"/>
          <w:sz w:val="14"/>
          <w:szCs w:val="14"/>
        </w:rPr>
        <w:t>This interference occurs on a spectrum ranging from broad propaganda to cyberattacks to full-blown political subversion.33 Russia’s assault on the 2016 US presidential election and support for extremist political movements in Europe are the most egregious examples of this challenge.34 This approach was in keeping with Russia’s long-standing practice of active measures—the deliberate effort to widen cracks in an adversary’s society.35 The purpose of these interventions is not only to elevate individual candidates or parties, or to bargain over a particular policy, but also to sap confidence in the health of democracy as a whole.</w:t>
      </w:r>
    </w:p>
    <w:p w14:paraId="76404365" w14:textId="77777777" w:rsidR="00CF2107" w:rsidRPr="00CF2107" w:rsidRDefault="00CF2107" w:rsidP="00CF2107">
      <w:pPr>
        <w:rPr>
          <w:rFonts w:eastAsia="Cambria"/>
          <w:u w:val="single"/>
        </w:rPr>
      </w:pPr>
      <w:r w:rsidRPr="00CF2107">
        <w:rPr>
          <w:rFonts w:eastAsia="Cambria"/>
          <w:u w:val="single"/>
        </w:rPr>
        <w:t>The Spread of Authoritarian Norms</w:t>
      </w:r>
    </w:p>
    <w:p w14:paraId="1A66679D" w14:textId="77777777" w:rsidR="00CF2107" w:rsidRPr="00CF2107" w:rsidRDefault="00CF2107" w:rsidP="00CF2107">
      <w:pPr>
        <w:rPr>
          <w:rFonts w:eastAsia="Cambria"/>
          <w:sz w:val="14"/>
        </w:rPr>
      </w:pPr>
      <w:r w:rsidRPr="00CF2107">
        <w:rPr>
          <w:rFonts w:eastAsia="Cambria"/>
          <w:sz w:val="14"/>
        </w:rPr>
        <w:t xml:space="preserve">The competition between authoritarian states and liberal democracies </w:t>
      </w:r>
      <w:r w:rsidRPr="00CF2107">
        <w:rPr>
          <w:rFonts w:eastAsia="Cambria"/>
          <w:u w:val="single"/>
        </w:rPr>
        <w:t>plays out not only through their direct interactions but also with respect to wider international norms</w:t>
      </w:r>
      <w:r w:rsidRPr="00CF2107">
        <w:rPr>
          <w:rFonts w:eastAsia="Cambria"/>
          <w:sz w:val="14"/>
        </w:rPr>
        <w:t>.</w:t>
      </w:r>
    </w:p>
    <w:p w14:paraId="65A1B77E" w14:textId="77777777" w:rsidR="00CF2107" w:rsidRPr="00CF2107" w:rsidRDefault="00CF2107" w:rsidP="00CF2107">
      <w:pPr>
        <w:rPr>
          <w:rFonts w:eastAsia="Cambria"/>
          <w:sz w:val="14"/>
          <w:szCs w:val="14"/>
        </w:rPr>
      </w:pPr>
      <w:r w:rsidRPr="00CF2107">
        <w:rPr>
          <w:rFonts w:eastAsia="Cambria"/>
          <w:sz w:val="14"/>
          <w:szCs w:val="14"/>
        </w:rPr>
        <w:t>This challenge to norms has two dimensions. One is negative, with authoritarian states arguing that the political and economic difficulties of the West, and the relatively slower growth of non-Western democracies like India, demonstrate the failure of the entire political model. They associate liberal democracy with stagnation, unpredictability and even chaos.</w:t>
      </w:r>
    </w:p>
    <w:p w14:paraId="0809453A" w14:textId="77777777" w:rsidR="00CF2107" w:rsidRPr="00CF2107" w:rsidRDefault="00CF2107" w:rsidP="00CF2107">
      <w:pPr>
        <w:rPr>
          <w:rFonts w:eastAsia="Cambria"/>
          <w:sz w:val="14"/>
        </w:rPr>
      </w:pPr>
      <w:r w:rsidRPr="00CF2107">
        <w:rPr>
          <w:rFonts w:eastAsia="Cambria"/>
          <w:sz w:val="14"/>
        </w:rPr>
        <w:t xml:space="preserve">Alongside this attempt to discredit liberal democracy is a parallel effort to displace liberal norms—ones that hinder authoritarian states’ freedom of action, or even threaten their own legitimacy—with alternative ones. </w:t>
      </w:r>
      <w:r w:rsidRPr="00CF2107">
        <w:rPr>
          <w:rFonts w:eastAsia="Cambria"/>
          <w:u w:val="single"/>
        </w:rPr>
        <w:t>As authoritarian states grow more powerful, prosperous and confident, their principles are reflected in their broader foreign policy</w:t>
      </w:r>
      <w:r w:rsidRPr="00CF2107">
        <w:rPr>
          <w:rFonts w:eastAsia="Cambria"/>
          <w:sz w:val="14"/>
        </w:rPr>
        <w:t>. These principles include majoritarianism, absolute sovereignty, boundless executive power, historical revisionism and personal rule.36 Authoritarian states become more comfortable with supporting repressive regimes, even in periods of intense violence, less willing to make cooperation conditional on human rights and rule-of-law concerns, and more likely to export the authoritarian behaviours and ideas they practise at home.</w:t>
      </w:r>
    </w:p>
    <w:p w14:paraId="66B17D7D" w14:textId="77777777" w:rsidR="00CF2107" w:rsidRPr="00CF2107" w:rsidRDefault="00CF2107" w:rsidP="00CF2107">
      <w:pPr>
        <w:rPr>
          <w:rFonts w:eastAsia="Cambria"/>
          <w:sz w:val="14"/>
        </w:rPr>
      </w:pPr>
      <w:r w:rsidRPr="00CF2107">
        <w:rPr>
          <w:rFonts w:eastAsia="Cambria"/>
          <w:sz w:val="14"/>
        </w:rPr>
        <w:t xml:space="preserve">These norms can take hold across large areas. </w:t>
      </w:r>
      <w:r w:rsidRPr="00CF2107">
        <w:rPr>
          <w:rFonts w:eastAsia="Cambria"/>
          <w:u w:val="single"/>
        </w:rPr>
        <w:t>Authoritarian-led regional blocs</w:t>
      </w:r>
      <w:r w:rsidRPr="00CF2107">
        <w:rPr>
          <w:rFonts w:eastAsia="Cambria"/>
          <w:sz w:val="14"/>
        </w:rPr>
        <w:t xml:space="preserve">, such as the Shanghai Cooperation Organisation (SCO) or the Eurasian Economic Union (EEU), </w:t>
      </w:r>
      <w:r w:rsidRPr="00CF2107">
        <w:rPr>
          <w:rFonts w:eastAsia="Cambria"/>
          <w:u w:val="single"/>
        </w:rPr>
        <w:t>create space for illiberal cooperation</w:t>
      </w:r>
      <w:r w:rsidRPr="00CF2107">
        <w:rPr>
          <w:rFonts w:eastAsia="Cambria"/>
          <w:sz w:val="14"/>
        </w:rPr>
        <w:t>, for instance allowing the extradition of suspects on political grounds that would never be accepted in groupings such as the European Union (EU).37 The Russian-dominated Commonwealth of Independent States (CIS) and the Chinese-led SCO have both created spurious election-monitoring bodies “that endorse fraudulent elections with the aim of clouding the assessments made by established monitoring organizations”—a quintessential example of authoritarian norm setting.38</w:t>
      </w:r>
    </w:p>
    <w:p w14:paraId="4227FFD3" w14:textId="77777777" w:rsidR="00CF2107" w:rsidRPr="00CF2107" w:rsidRDefault="00CF2107" w:rsidP="00CF2107">
      <w:pPr>
        <w:rPr>
          <w:rFonts w:eastAsia="Cambria"/>
          <w:sz w:val="14"/>
        </w:rPr>
      </w:pPr>
      <w:r w:rsidRPr="00CF2107">
        <w:rPr>
          <w:rFonts w:eastAsia="Cambria"/>
          <w:u w:val="single"/>
        </w:rPr>
        <w:t>Authoritarian norm setting can spread</w:t>
      </w:r>
      <w:r w:rsidRPr="00CF2107">
        <w:rPr>
          <w:rFonts w:eastAsia="Cambria"/>
          <w:sz w:val="14"/>
        </w:rPr>
        <w:t xml:space="preserve"> through both political and economic projects. China’s Belt and Road Initiative, a flagship set of infrastructure and connectivity projects stretching from Asia to Europe, has empowered strongmen leaders, tilted the civil-military balance in Pakistan away from civilians, saddled low-capacity countries with unsustainable debt, favoured Chinese over local firms or transparent international tendering and paved the way for an expansion of China’s military footprint into new areas.39 The scheme has provoked a backlash from the US, Europe, India and Japan, among others, not only because it embodies unfair economic practices, but also because it squeezes liberal norms—such as transparency and multilateralism—in key regions like the Indian Ocean.</w:t>
      </w:r>
    </w:p>
    <w:p w14:paraId="138E0C36" w14:textId="77777777" w:rsidR="00CF2107" w:rsidRPr="00CF2107" w:rsidRDefault="00CF2107" w:rsidP="00CF2107">
      <w:pPr>
        <w:rPr>
          <w:rFonts w:eastAsia="Cambria"/>
          <w:sz w:val="14"/>
          <w:szCs w:val="14"/>
        </w:rPr>
      </w:pPr>
      <w:r w:rsidRPr="00CF2107">
        <w:rPr>
          <w:rFonts w:eastAsia="Cambria"/>
          <w:sz w:val="14"/>
          <w:szCs w:val="14"/>
        </w:rPr>
        <w:t>Internationally, at the United Nations (UN), Russia and China have systematically targeted human-rights advocacy by attempting to cut spending for human-rights posts on UN peacekeeping missions, attacking a human-rights cell in the office of the secretary general, and blocking a UN human-rights commissioner from addressing the UN Security Council on Syria.40 More broadly, authoritarian states export their norms not only by selling or transferring individual tools of surveillance, such as cameras and software, but also through entire systems of repression.41</w:t>
      </w:r>
    </w:p>
    <w:p w14:paraId="4B771CD4" w14:textId="77777777" w:rsidR="00CF2107" w:rsidRPr="00CF2107" w:rsidRDefault="00CF2107" w:rsidP="00CF2107">
      <w:pPr>
        <w:rPr>
          <w:rFonts w:eastAsia="Cambria"/>
          <w:sz w:val="14"/>
        </w:rPr>
      </w:pPr>
      <w:r w:rsidRPr="00CF2107">
        <w:rPr>
          <w:rFonts w:eastAsia="Cambria"/>
          <w:sz w:val="14"/>
        </w:rPr>
        <w:t xml:space="preserve">Finally, </w:t>
      </w:r>
      <w:r w:rsidRPr="00CF2107">
        <w:rPr>
          <w:rFonts w:eastAsia="Cambria"/>
          <w:u w:val="single"/>
        </w:rPr>
        <w:t>authoritarian states offer the world an alternative political model to liberal democracy</w:t>
      </w:r>
      <w:r w:rsidRPr="00CF2107">
        <w:rPr>
          <w:rFonts w:eastAsia="Cambria"/>
          <w:sz w:val="14"/>
        </w:rPr>
        <w:t>, capitalising on what they portray as the congenital shortcomings of open societies. At the 19th Party Congress of the Chinese Community Party, President Xi Jinping notably presented China as “a new option for nations who want to speed up their development while preserving their independence”.42 China’s model of authoritarian capitalism, contrasted to the low growth and political instability of its Western competitors, makes it harder for democracies to sell their norms to developing countries and can even reinforce disillusionment in the West. Russia’s model of personal rule, ultranationalism and purported defence of traditional Western civilisation appeals to would-be strongmen in Europe and beyond.43</w:t>
      </w:r>
    </w:p>
    <w:p w14:paraId="3399C71C" w14:textId="77777777" w:rsidR="00CF2107" w:rsidRPr="00CF2107" w:rsidRDefault="00CF2107" w:rsidP="00CF2107">
      <w:pPr>
        <w:rPr>
          <w:rFonts w:eastAsia="Cambria"/>
          <w:sz w:val="14"/>
          <w:szCs w:val="14"/>
        </w:rPr>
      </w:pPr>
      <w:r w:rsidRPr="00CF2107">
        <w:rPr>
          <w:rFonts w:eastAsia="Cambria"/>
          <w:sz w:val="14"/>
          <w:szCs w:val="14"/>
        </w:rPr>
        <w:t>The Cohesion Challenge</w:t>
      </w:r>
    </w:p>
    <w:p w14:paraId="2D784BB3" w14:textId="77777777" w:rsidR="00CF2107" w:rsidRPr="00CF2107" w:rsidRDefault="00CF2107" w:rsidP="00CF2107">
      <w:pPr>
        <w:rPr>
          <w:rFonts w:eastAsia="Cambria"/>
          <w:sz w:val="14"/>
        </w:rPr>
      </w:pPr>
      <w:r w:rsidRPr="00CF2107">
        <w:rPr>
          <w:rFonts w:eastAsia="Cambria"/>
          <w:u w:val="single"/>
        </w:rPr>
        <w:t>Democratic backsliding</w:t>
      </w:r>
      <w:r w:rsidRPr="00CF2107">
        <w:rPr>
          <w:rFonts w:eastAsia="Cambria"/>
          <w:sz w:val="14"/>
        </w:rPr>
        <w:t xml:space="preserve"> in the democratic congregation, or among its aspiring members, </w:t>
      </w:r>
      <w:r w:rsidRPr="00CF2107">
        <w:rPr>
          <w:rFonts w:eastAsia="Cambria"/>
          <w:u w:val="single"/>
        </w:rPr>
        <w:t>presents a</w:t>
      </w:r>
      <w:r w:rsidRPr="00CF2107">
        <w:rPr>
          <w:rFonts w:eastAsia="Cambria"/>
          <w:sz w:val="14"/>
        </w:rPr>
        <w:t xml:space="preserve"> different sort of </w:t>
      </w:r>
      <w:r w:rsidRPr="00CF2107">
        <w:rPr>
          <w:rFonts w:eastAsia="Cambria"/>
          <w:u w:val="single"/>
        </w:rPr>
        <w:t>challenge</w:t>
      </w:r>
      <w:r w:rsidRPr="00CF2107">
        <w:rPr>
          <w:rFonts w:eastAsia="Cambria"/>
          <w:sz w:val="14"/>
        </w:rPr>
        <w:t xml:space="preserve">. In recent years, Poland and Hungary have exemplified this problem. Their </w:t>
      </w:r>
      <w:r w:rsidRPr="00CF2107">
        <w:rPr>
          <w:rFonts w:eastAsia="Cambria"/>
          <w:u w:val="single"/>
        </w:rPr>
        <w:t>governments have undermined the rule of law, weakened the free press, removed checks and balances, and vilified minorities</w:t>
      </w:r>
      <w:r w:rsidRPr="00CF2107">
        <w:rPr>
          <w:rFonts w:eastAsia="Cambria"/>
          <w:sz w:val="14"/>
        </w:rPr>
        <w:t>.44 Among countries queuing up to join the EU, the trends are also worrying. In the Western Balkans, for instance, media freedom and governance have both been eroding.45 This is partly linked to the challenges described above, in the form of Russian disruption, such as a Russian-backed coup attempt in Montenegro, and influence operations, including the spread of Russian propaganda channels.46</w:t>
      </w:r>
    </w:p>
    <w:p w14:paraId="7AFCD349" w14:textId="77777777" w:rsidR="00CF2107" w:rsidRPr="00CF2107" w:rsidRDefault="00CF2107" w:rsidP="00CF2107">
      <w:pPr>
        <w:rPr>
          <w:rFonts w:eastAsia="Cambria"/>
          <w:sz w:val="14"/>
        </w:rPr>
      </w:pPr>
      <w:r w:rsidRPr="00CF2107">
        <w:rPr>
          <w:rFonts w:eastAsia="Cambria"/>
          <w:u w:val="single"/>
        </w:rPr>
        <w:t>This political regression has three major consequences for liberal democracies</w:t>
      </w:r>
      <w:r w:rsidRPr="00CF2107">
        <w:rPr>
          <w:rFonts w:eastAsia="Cambria"/>
          <w:sz w:val="14"/>
        </w:rPr>
        <w:t xml:space="preserve">. First, </w:t>
      </w:r>
      <w:r w:rsidRPr="00CF2107">
        <w:rPr>
          <w:rFonts w:eastAsia="Cambria"/>
          <w:u w:val="single"/>
        </w:rPr>
        <w:t>it undercuts the EU’s claim</w:t>
      </w:r>
      <w:r w:rsidRPr="00CF2107">
        <w:rPr>
          <w:rFonts w:eastAsia="Cambria"/>
          <w:sz w:val="14"/>
        </w:rPr>
        <w:t>—to its own citizens, to aspiring members and to the wider world—</w:t>
      </w:r>
      <w:r w:rsidRPr="00CF2107">
        <w:rPr>
          <w:rFonts w:eastAsia="Cambria"/>
          <w:u w:val="single"/>
        </w:rPr>
        <w:t>to</w:t>
      </w:r>
      <w:r w:rsidRPr="00CF2107">
        <w:rPr>
          <w:rFonts w:eastAsia="Cambria"/>
          <w:sz w:val="14"/>
        </w:rPr>
        <w:t xml:space="preserve"> embody liberal </w:t>
      </w:r>
      <w:r w:rsidRPr="00CF2107">
        <w:rPr>
          <w:rFonts w:eastAsia="Cambria"/>
          <w:u w:val="single"/>
        </w:rPr>
        <w:t>democratic values</w:t>
      </w:r>
      <w:r w:rsidRPr="00CF2107">
        <w:rPr>
          <w:rFonts w:eastAsia="Cambria"/>
          <w:sz w:val="14"/>
        </w:rPr>
        <w:t>. Europe has less credibility in speaking to backsliding states in Asia, Africa or South America when its own members can violate core European values with impunity.</w:t>
      </w:r>
    </w:p>
    <w:p w14:paraId="50429FBD" w14:textId="77777777" w:rsidR="00CF2107" w:rsidRPr="00CF2107" w:rsidRDefault="00CF2107" w:rsidP="00CF2107">
      <w:pPr>
        <w:rPr>
          <w:rFonts w:eastAsia="Cambria"/>
          <w:sz w:val="14"/>
          <w:szCs w:val="14"/>
        </w:rPr>
      </w:pPr>
      <w:r w:rsidRPr="00CF2107">
        <w:rPr>
          <w:rFonts w:eastAsia="Cambria"/>
          <w:sz w:val="14"/>
          <w:szCs w:val="14"/>
        </w:rPr>
        <w:t>Second, democratic backsliders—particularly those of the populist-nationalist variety—are more likely to advance a view of international relations that prioritises competition and bargaining over liberal solidarity. This cuts at the ideological heart of the European project.</w:t>
      </w:r>
    </w:p>
    <w:p w14:paraId="26F6F831" w14:textId="77777777" w:rsidR="00CF2107" w:rsidRPr="00CF2107" w:rsidRDefault="00CF2107" w:rsidP="00CF2107">
      <w:pPr>
        <w:rPr>
          <w:rFonts w:eastAsia="Cambria"/>
          <w:sz w:val="14"/>
        </w:rPr>
      </w:pPr>
      <w:r w:rsidRPr="00CF2107">
        <w:rPr>
          <w:rFonts w:eastAsia="Cambria"/>
          <w:sz w:val="14"/>
        </w:rPr>
        <w:t xml:space="preserve">Third, </w:t>
      </w:r>
      <w:r w:rsidRPr="00CF2107">
        <w:rPr>
          <w:rFonts w:eastAsia="Cambria"/>
          <w:u w:val="single"/>
        </w:rPr>
        <w:t>illiberal-minded leaders</w:t>
      </w:r>
      <w:r w:rsidRPr="00CF2107">
        <w:rPr>
          <w:rFonts w:eastAsia="Cambria"/>
          <w:sz w:val="14"/>
        </w:rPr>
        <w:t xml:space="preserve"> in Poland and Hungary, as well as in Italy, Austria and even the United States, </w:t>
      </w:r>
      <w:r w:rsidRPr="00CF2107">
        <w:rPr>
          <w:rFonts w:eastAsia="Cambria"/>
          <w:u w:val="single"/>
        </w:rPr>
        <w:t>are more likely to demonstrate affinity for authoritarian powers like Russia</w:t>
      </w:r>
      <w:r w:rsidRPr="00CF2107">
        <w:rPr>
          <w:rFonts w:eastAsia="Cambria"/>
          <w:sz w:val="14"/>
        </w:rPr>
        <w:t xml:space="preserve">.47 </w:t>
      </w:r>
      <w:r w:rsidRPr="00CF2107">
        <w:rPr>
          <w:rFonts w:eastAsia="Cambria"/>
          <w:u w:val="single"/>
        </w:rPr>
        <w:t>This frustrates a common</w:t>
      </w:r>
      <w:r w:rsidRPr="00CF2107">
        <w:rPr>
          <w:rFonts w:eastAsia="Cambria"/>
          <w:sz w:val="14"/>
        </w:rPr>
        <w:t xml:space="preserve"> European and </w:t>
      </w:r>
      <w:r w:rsidRPr="00CF2107">
        <w:rPr>
          <w:rFonts w:eastAsia="Cambria"/>
          <w:u w:val="single"/>
        </w:rPr>
        <w:t>Western response</w:t>
      </w:r>
      <w:r w:rsidRPr="00CF2107">
        <w:rPr>
          <w:rFonts w:eastAsia="Cambria"/>
          <w:sz w:val="14"/>
        </w:rPr>
        <w:t>. Hungary, for instance, was the lone abstention from a European rebuke of China’s Belt and Road Initiative in late 2017, and blocked a statement on China’s conduct in the South China Sea in 2016.48</w:t>
      </w:r>
    </w:p>
    <w:p w14:paraId="6B9C442B" w14:textId="77777777" w:rsidR="00CF2107" w:rsidRPr="00CF2107" w:rsidRDefault="00CF2107" w:rsidP="00CF2107">
      <w:pPr>
        <w:rPr>
          <w:rFonts w:eastAsia="Cambria"/>
          <w:sz w:val="14"/>
          <w:szCs w:val="14"/>
        </w:rPr>
      </w:pPr>
      <w:r w:rsidRPr="00CF2107">
        <w:rPr>
          <w:rFonts w:eastAsia="Cambria"/>
          <w:sz w:val="14"/>
          <w:szCs w:val="14"/>
        </w:rPr>
        <w:t>Summarising the Challenge</w:t>
      </w:r>
    </w:p>
    <w:p w14:paraId="64F013B0" w14:textId="77777777" w:rsidR="00CF2107" w:rsidRPr="00CF2107" w:rsidRDefault="00CF2107" w:rsidP="00CF2107">
      <w:pPr>
        <w:rPr>
          <w:rFonts w:eastAsia="Cambria"/>
          <w:sz w:val="14"/>
          <w:szCs w:val="14"/>
        </w:rPr>
      </w:pPr>
      <w:r w:rsidRPr="00CF2107">
        <w:rPr>
          <w:rFonts w:eastAsia="Cambria"/>
          <w:sz w:val="14"/>
          <w:szCs w:val="14"/>
        </w:rPr>
        <w:t>What can we draw from this breakdown of the authoritarian challenge?</w:t>
      </w:r>
    </w:p>
    <w:p w14:paraId="693040B2" w14:textId="77777777" w:rsidR="00CF2107" w:rsidRPr="00CF2107" w:rsidRDefault="00CF2107" w:rsidP="00CF2107">
      <w:pPr>
        <w:rPr>
          <w:rFonts w:eastAsia="Cambria"/>
          <w:sz w:val="14"/>
        </w:rPr>
      </w:pPr>
      <w:r w:rsidRPr="00CF2107">
        <w:rPr>
          <w:rFonts w:eastAsia="Cambria"/>
          <w:sz w:val="14"/>
        </w:rPr>
        <w:t xml:space="preserve">First, </w:t>
      </w:r>
      <w:r w:rsidRPr="00CF2107">
        <w:rPr>
          <w:rFonts w:eastAsia="Cambria"/>
          <w:u w:val="single"/>
        </w:rPr>
        <w:t>this is not just a story of Russia and China</w:t>
      </w:r>
      <w:r w:rsidRPr="00CF2107">
        <w:rPr>
          <w:rFonts w:eastAsia="Cambria"/>
          <w:sz w:val="14"/>
        </w:rPr>
        <w:t xml:space="preserve">. While Russian revanchism and China’s extraordinary economic ascendance make them two of the most significant authoritarian powers, it would be a mistake to consider the challenge in these narrow terms. </w:t>
      </w:r>
      <w:r w:rsidRPr="00CF2107">
        <w:rPr>
          <w:rFonts w:eastAsia="Cambria"/>
          <w:u w:val="single"/>
        </w:rPr>
        <w:t xml:space="preserve">Authoritarian middle powers can exert a larger influence </w:t>
      </w:r>
      <w:r w:rsidRPr="00CF2107">
        <w:rPr>
          <w:rFonts w:eastAsia="Cambria"/>
          <w:sz w:val="14"/>
        </w:rPr>
        <w:t xml:space="preserve">on their region than more distant great powers; </w:t>
      </w:r>
      <w:r w:rsidRPr="00CF2107">
        <w:rPr>
          <w:rFonts w:eastAsia="Cambria"/>
          <w:u w:val="single"/>
        </w:rPr>
        <w:t>Turkey’s impact on the Western Balkans, the Levant and the Persian Gulf is in many respects larger than that of China</w:t>
      </w:r>
      <w:r w:rsidRPr="00CF2107">
        <w:rPr>
          <w:rFonts w:eastAsia="Cambria"/>
          <w:sz w:val="14"/>
        </w:rPr>
        <w:t>.49</w:t>
      </w:r>
    </w:p>
    <w:p w14:paraId="7B2ECCDE" w14:textId="77777777" w:rsidR="00CF2107" w:rsidRPr="00CF2107" w:rsidRDefault="00CF2107" w:rsidP="00CF2107">
      <w:pPr>
        <w:rPr>
          <w:rFonts w:eastAsia="Cambria"/>
          <w:sz w:val="14"/>
        </w:rPr>
      </w:pPr>
      <w:r w:rsidRPr="00CF2107">
        <w:rPr>
          <w:rFonts w:eastAsia="Cambria"/>
          <w:sz w:val="14"/>
        </w:rPr>
        <w:t xml:space="preserve">Second, while it is useful to disaggregate these challenges, they can also flow into one another. </w:t>
      </w:r>
      <w:r w:rsidRPr="00CF2107">
        <w:rPr>
          <w:rFonts w:eastAsia="Cambria"/>
          <w:u w:val="single"/>
        </w:rPr>
        <w:t>Influence operations that spread propaganda and false claims can disrupt national politics, undermine cohesion between allies and function as a coercive threat</w:t>
      </w:r>
      <w:r w:rsidRPr="00CF2107">
        <w:rPr>
          <w:rFonts w:eastAsia="Cambria"/>
          <w:sz w:val="14"/>
        </w:rPr>
        <w:t xml:space="preserve"> of more to come.</w:t>
      </w:r>
    </w:p>
    <w:p w14:paraId="4D76698B"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Legislative veto destroys democracy.</w:t>
      </w:r>
    </w:p>
    <w:p w14:paraId="52BBCDF1" w14:textId="77777777" w:rsidR="00CF2107" w:rsidRPr="00CF2107" w:rsidRDefault="00CF2107" w:rsidP="00CF2107">
      <w:pPr>
        <w:shd w:val="clear" w:color="auto" w:fill="FFFFFF"/>
        <w:spacing w:line="315" w:lineRule="atLeast"/>
        <w:rPr>
          <w:rFonts w:ascii="Georgia" w:eastAsia="Times New Roman" w:hAnsi="Georgia" w:cs="Times New Roman"/>
          <w:color w:val="181818"/>
          <w:sz w:val="21"/>
          <w:szCs w:val="21"/>
        </w:rPr>
      </w:pPr>
      <w:r w:rsidRPr="00CF2107">
        <w:rPr>
          <w:rFonts w:eastAsia="Cambria"/>
          <w:b/>
          <w:bCs/>
          <w:sz w:val="26"/>
        </w:rPr>
        <w:t>Sargentich 87</w:t>
      </w:r>
      <w:r w:rsidRPr="00CF2107">
        <w:rPr>
          <w:rFonts w:eastAsia="Cambria"/>
        </w:rPr>
        <w:t xml:space="preserve"> </w:t>
      </w:r>
      <w:r w:rsidRPr="00CF2107">
        <w:rPr>
          <w:rFonts w:ascii="Cambria" w:eastAsia="Cambria" w:hAnsi="Cambria" w:cs="Cambria"/>
          <w:sz w:val="18"/>
          <w:szCs w:val="18"/>
        </w:rPr>
        <w:t xml:space="preserve">(Thomas O. Sargentich is a </w:t>
      </w:r>
      <w:r w:rsidRPr="00CF2107">
        <w:rPr>
          <w:rFonts w:ascii="Cambria" w:eastAsia="Times New Roman" w:hAnsi="Cambria" w:cs="Cambria"/>
          <w:color w:val="181818"/>
          <w:sz w:val="18"/>
          <w:szCs w:val="18"/>
        </w:rPr>
        <w:t xml:space="preserve">Professor of Law, Washington College of Law, American University. A.B., Harvard University; M.Phil., Oxford University; J.D., Harvard Law School. </w:t>
      </w:r>
      <w:r w:rsidRPr="00CF2107">
        <w:rPr>
          <w:rFonts w:ascii="Cambria" w:eastAsia="Cambria" w:hAnsi="Cambria" w:cs="Cambria"/>
          <w:sz w:val="18"/>
          <w:szCs w:val="18"/>
        </w:rPr>
        <w:t>"Contemporary Debate About Legislative-Executive Separation of Powers ." Cornell Law Review, vol. 72, no. 3, 1986-1987, pp. 430-487. HeinOnline.)</w:t>
      </w:r>
    </w:p>
    <w:p w14:paraId="09D8653B" w14:textId="77777777" w:rsidR="00CF2107" w:rsidRPr="00CF2107" w:rsidRDefault="00CF2107" w:rsidP="00CF2107">
      <w:pPr>
        <w:rPr>
          <w:rFonts w:eastAsia="Cambria"/>
        </w:rPr>
      </w:pPr>
      <w:r w:rsidRPr="00CF2107">
        <w:rPr>
          <w:rFonts w:eastAsia="Cambria"/>
        </w:rPr>
        <w:t>One possible response is that rationality is unlikely to inhere in the political context in which the legislative veto must operate. Indeed</w:t>
      </w:r>
      <w:r w:rsidRPr="00CF2107">
        <w:rPr>
          <w:rFonts w:eastAsia="Cambria"/>
          <w:u w:val="single"/>
        </w:rPr>
        <w:t>, the device might actually threaten</w:t>
      </w:r>
      <w:r w:rsidRPr="00CF2107">
        <w:rPr>
          <w:rFonts w:eastAsia="Cambria"/>
        </w:rPr>
        <w:t xml:space="preserve"> whatever </w:t>
      </w:r>
      <w:r w:rsidRPr="00CF2107">
        <w:rPr>
          <w:rFonts w:eastAsia="Cambria"/>
          <w:u w:val="single"/>
        </w:rPr>
        <w:t>rationality</w:t>
      </w:r>
      <w:r w:rsidRPr="00CF2107">
        <w:rPr>
          <w:rFonts w:eastAsia="Cambria"/>
        </w:rPr>
        <w:t xml:space="preserve"> otherwise exists in the administrative process. This view draws strength from the idea underlying </w:t>
      </w:r>
      <w:r w:rsidRPr="00CF2107">
        <w:rPr>
          <w:rFonts w:eastAsia="Cambria"/>
          <w:u w:val="single"/>
        </w:rPr>
        <w:t>the public purposes ideal itself that agencies</w:t>
      </w:r>
      <w:r w:rsidRPr="00CF2107">
        <w:rPr>
          <w:rFonts w:eastAsia="Cambria"/>
        </w:rPr>
        <w:t xml:space="preserve">, not Congress, </w:t>
      </w:r>
      <w:r w:rsidRPr="00CF2107">
        <w:rPr>
          <w:rFonts w:eastAsia="Cambria"/>
          <w:u w:val="single"/>
        </w:rPr>
        <w:t>are the repositories of rationality in government</w:t>
      </w:r>
      <w:r w:rsidRPr="00CF2107">
        <w:rPr>
          <w:rFonts w:eastAsia="Cambria"/>
        </w:rPr>
        <w:t>, such as it is. 2 0 9 On this view</w:t>
      </w:r>
      <w:r w:rsidRPr="00CF2107">
        <w:rPr>
          <w:rFonts w:eastAsia="Cambria"/>
          <w:u w:val="single"/>
        </w:rPr>
        <w:t>, ad hoc legislative interventions could favor slanted political interests</w:t>
      </w:r>
      <w:r w:rsidRPr="00CF2107">
        <w:rPr>
          <w:rFonts w:eastAsia="Cambria"/>
        </w:rPr>
        <w:t xml:space="preserve">, thereby upsetting any achieved rationality. 210 If that would occur, </w:t>
      </w:r>
      <w:r w:rsidRPr="00CF2107">
        <w:rPr>
          <w:rFonts w:eastAsia="Cambria"/>
          <w:u w:val="single"/>
        </w:rPr>
        <w:t>Chadha's formalistic separation be tween the "political" branches would be preferable</w:t>
      </w:r>
      <w:r w:rsidRPr="00CF2107">
        <w:rPr>
          <w:rFonts w:eastAsia="Cambria"/>
        </w:rPr>
        <w:t xml:space="preserve">, even if one were to supplement it with the managerialist image of administration. </w:t>
      </w:r>
    </w:p>
    <w:p w14:paraId="4DB03145" w14:textId="77777777" w:rsidR="00CF2107" w:rsidRPr="00CF2107" w:rsidRDefault="00CF2107" w:rsidP="00CF2107">
      <w:pPr>
        <w:rPr>
          <w:rFonts w:eastAsia="Cambria"/>
        </w:rPr>
      </w:pPr>
      <w:r w:rsidRPr="00CF2107">
        <w:rPr>
          <w:rFonts w:eastAsia="Cambria"/>
        </w:rPr>
        <w:t xml:space="preserve">The ideal of the democratic process is even more prominent in debate about Chadha. For critics of this school, the legislative veto device makes the administrative process more legitimate by making it more accountable to the legislature. 21' </w:t>
      </w:r>
    </w:p>
    <w:p w14:paraId="7B5EFDAD" w14:textId="77777777" w:rsidR="00CF2107" w:rsidRPr="00CF2107" w:rsidRDefault="00CF2107" w:rsidP="00CF2107">
      <w:pPr>
        <w:rPr>
          <w:rFonts w:eastAsia="Cambria"/>
          <w:u w:val="single"/>
        </w:rPr>
      </w:pPr>
      <w:r w:rsidRPr="00CF2107">
        <w:rPr>
          <w:rFonts w:eastAsia="Cambria"/>
        </w:rPr>
        <w:t xml:space="preserve">At the same time, </w:t>
      </w:r>
      <w:r w:rsidRPr="00CF2107">
        <w:rPr>
          <w:rFonts w:eastAsia="Cambria"/>
          <w:u w:val="single"/>
        </w:rPr>
        <w:t>an operating legislative veto is likely to interject ad hoc, unrepresentative political factors into the administrative process</w:t>
      </w:r>
      <w:r w:rsidRPr="00CF2107">
        <w:rPr>
          <w:rFonts w:eastAsia="Cambria"/>
        </w:rPr>
        <w:t xml:space="preserve">. On this basis, </w:t>
      </w:r>
      <w:r w:rsidRPr="00CF2107">
        <w:rPr>
          <w:rFonts w:eastAsia="Cambria"/>
          <w:u w:val="single"/>
        </w:rPr>
        <w:t>the legislative veto may not support the democratic process ideal because it may not be a method of imposing the legislature's will on agencies.</w:t>
      </w:r>
      <w:r w:rsidRPr="00CF2107">
        <w:rPr>
          <w:rFonts w:eastAsia="Cambria"/>
        </w:rPr>
        <w:t xml:space="preserve"> Rather, </w:t>
      </w:r>
      <w:r w:rsidRPr="00CF2107">
        <w:rPr>
          <w:rFonts w:eastAsia="Cambria"/>
          <w:u w:val="single"/>
        </w:rPr>
        <w:t>it could be a means for a few members of Congress to impose a potentially parochial position.</w:t>
      </w:r>
      <w:r w:rsidRPr="00CF2107">
        <w:rPr>
          <w:rFonts w:eastAsia="Cambria"/>
        </w:rPr>
        <w:t xml:space="preserve"> To the extent that the latter is the case, </w:t>
      </w:r>
      <w:r w:rsidRPr="00CF2107">
        <w:rPr>
          <w:rFonts w:eastAsia="Cambria"/>
          <w:u w:val="single"/>
        </w:rPr>
        <w:t>the legislative veto actually undermines the broad democratic accountability of the administrative process. 212</w:t>
      </w:r>
    </w:p>
    <w:p w14:paraId="0636DF58" w14:textId="77777777" w:rsidR="00CF2107" w:rsidRPr="00CF2107" w:rsidRDefault="00CF2107" w:rsidP="00CF2107">
      <w:pPr>
        <w:rPr>
          <w:rFonts w:eastAsia="Cambria"/>
          <w:u w:val="single"/>
        </w:rPr>
      </w:pPr>
    </w:p>
    <w:p w14:paraId="0222F270" w14:textId="77777777" w:rsidR="00CF2107" w:rsidRPr="00CF2107" w:rsidRDefault="00CF2107" w:rsidP="00CF2107">
      <w:pPr>
        <w:keepNext/>
        <w:keepLines/>
        <w:spacing w:before="40" w:after="0"/>
        <w:outlineLvl w:val="3"/>
        <w:rPr>
          <w:rFonts w:eastAsia="MS Gothic" w:cs="Times New Roman"/>
          <w:b/>
          <w:iCs/>
          <w:sz w:val="24"/>
          <w:szCs w:val="24"/>
        </w:rPr>
      </w:pPr>
      <w:r w:rsidRPr="00CF2107">
        <w:rPr>
          <w:rFonts w:eastAsia="MS Gothic" w:cs="Times New Roman"/>
          <w:b/>
          <w:iCs/>
          <w:sz w:val="24"/>
          <w:szCs w:val="24"/>
        </w:rPr>
        <w:t>Legislative veto destroys congressional accountability key to legislative process.</w:t>
      </w:r>
    </w:p>
    <w:p w14:paraId="11BB6066" w14:textId="77777777" w:rsidR="00CF2107" w:rsidRPr="00CF2107" w:rsidRDefault="00CF2107" w:rsidP="00CF2107">
      <w:pPr>
        <w:rPr>
          <w:rFonts w:eastAsia="Cambria"/>
          <w:u w:val="single"/>
        </w:rPr>
      </w:pPr>
      <w:r w:rsidRPr="00CF2107">
        <w:rPr>
          <w:rFonts w:eastAsia="Cambria"/>
          <w:b/>
          <w:bCs/>
          <w:sz w:val="26"/>
        </w:rPr>
        <w:t>Schoenbrod 87</w:t>
      </w:r>
      <w:r w:rsidRPr="00CF2107">
        <w:rPr>
          <w:rFonts w:eastAsia="Cambria"/>
        </w:rPr>
        <w:t xml:space="preserve"> </w:t>
      </w:r>
      <w:r w:rsidRPr="00CF2107">
        <w:rPr>
          <w:rFonts w:ascii="Cambria" w:eastAsia="Cambria" w:hAnsi="Cambria" w:cs="Cambria"/>
          <w:sz w:val="18"/>
          <w:szCs w:val="18"/>
        </w:rPr>
        <w:t>(</w:t>
      </w:r>
      <w:r w:rsidRPr="00CF2107">
        <w:rPr>
          <w:rFonts w:ascii="Cambria" w:eastAsia="Cambria" w:hAnsi="Cambria" w:cs="Cambria"/>
          <w:color w:val="222222"/>
          <w:sz w:val="18"/>
          <w:szCs w:val="18"/>
          <w:shd w:val="clear" w:color="auto" w:fill="FFFFFF"/>
        </w:rPr>
        <w:t> David S. Schoenbrod is trustee professor, New York Law School, and adjunct scholar, Cato Institute</w:t>
      </w:r>
      <w:r w:rsidRPr="00CF2107">
        <w:rPr>
          <w:rFonts w:ascii="Cambria" w:eastAsia="Cambria" w:hAnsi="Cambria" w:cs="Cambria"/>
          <w:sz w:val="18"/>
          <w:szCs w:val="18"/>
        </w:rPr>
        <w:t xml:space="preserve"> "Separation of Powers and the Powers That Be: The Constitutional Purposes of the Delegation Doctrine." American University Law Review, vol. 36, no. 2, 1987, pp. 355-390. HeinOnline.)</w:t>
      </w:r>
    </w:p>
    <w:p w14:paraId="5C6DD4E4" w14:textId="77777777" w:rsidR="00CF2107" w:rsidRPr="00CF2107" w:rsidRDefault="00CF2107" w:rsidP="00CF2107">
      <w:pPr>
        <w:rPr>
          <w:rFonts w:eastAsia="Cambria"/>
        </w:rPr>
      </w:pPr>
      <w:r w:rsidRPr="00CF2107">
        <w:rPr>
          <w:rFonts w:eastAsia="Cambria"/>
        </w:rPr>
        <w:t xml:space="preserve">Argument. the administrative process can be supplemented by other sources of accountability Numerous devices offer to reconcile delegation with accountability by providing alternative ways to control the lawmaking process. One such device was the legislative veto, which permitted Congress to delegate to the Executive, yet retain control by vetoing actions through the votes of one or two houses. The Court, in </w:t>
      </w:r>
      <w:r w:rsidRPr="00CF2107">
        <w:rPr>
          <w:rFonts w:eastAsia="Cambria"/>
          <w:u w:val="single"/>
        </w:rPr>
        <w:t>INS v. Chadha</w:t>
      </w:r>
      <w:r w:rsidRPr="00CF2107">
        <w:rPr>
          <w:rFonts w:eastAsia="Cambria"/>
        </w:rPr>
        <w:t xml:space="preserve">,153 </w:t>
      </w:r>
      <w:r w:rsidRPr="00CF2107">
        <w:rPr>
          <w:rFonts w:eastAsia="Cambria"/>
          <w:u w:val="single"/>
        </w:rPr>
        <w:t>declared the legislative veto unconstitutional for several reasons</w:t>
      </w:r>
      <w:r w:rsidRPr="00CF2107">
        <w:rPr>
          <w:rFonts w:eastAsia="Cambria"/>
        </w:rPr>
        <w:t xml:space="preserve"> in line with Madison's concerns. </w:t>
      </w:r>
      <w:r w:rsidRPr="00CF2107">
        <w:rPr>
          <w:rFonts w:eastAsia="Cambria"/>
          <w:u w:val="single"/>
        </w:rPr>
        <w:t>The veto allows lawmaking to proceed through the action of one or two institutions, rather than the full three specified in article I as a safeguard against factions. Veto provisions</w:t>
      </w:r>
      <w:r w:rsidRPr="00CF2107">
        <w:rPr>
          <w:rFonts w:eastAsia="Cambria"/>
        </w:rPr>
        <w:t xml:space="preserve"> also </w:t>
      </w:r>
      <w:r w:rsidRPr="00CF2107">
        <w:rPr>
          <w:rFonts w:eastAsia="Cambria"/>
          <w:u w:val="single"/>
        </w:rPr>
        <w:t>allow lawmaking to proceed by Congress failing to act, thereby reducing the extent to which members of Congress need take responsibility for their exercise of power.</w:t>
      </w:r>
      <w:r w:rsidRPr="00CF2107">
        <w:rPr>
          <w:rFonts w:eastAsia="Cambria"/>
        </w:rPr>
        <w:t xml:space="preserve"> </w:t>
      </w:r>
    </w:p>
    <w:p w14:paraId="7C8D0345" w14:textId="77777777" w:rsidR="00CF2107" w:rsidRPr="00CF2107" w:rsidRDefault="00CF2107" w:rsidP="00CF2107">
      <w:pPr>
        <w:rPr>
          <w:rFonts w:eastAsia="Cambria"/>
        </w:rPr>
      </w:pPr>
      <w:r w:rsidRPr="00CF2107">
        <w:rPr>
          <w:rFonts w:eastAsia="Cambria"/>
        </w:rPr>
        <w:t xml:space="preserve">Related to the legislative veto is the concept </w:t>
      </w:r>
      <w:r w:rsidRPr="00CF2107">
        <w:rPr>
          <w:rFonts w:eastAsia="Cambria"/>
          <w:u w:val="single"/>
        </w:rPr>
        <w:t>that legislative oversight introduces electoral accountability into the agency lawmaking process. Agencies may be dissuaded from action by the harsh words of a key member of Congress or a subcommittee, suggesting perhaps that some proposed action would result in a funding cut.</w:t>
      </w:r>
      <w:r w:rsidRPr="00CF2107">
        <w:rPr>
          <w:rFonts w:eastAsia="Cambria"/>
        </w:rPr>
        <w:t xml:space="preserve"> Legislative oversight has all the shortcomings of the legislative veto, plus others. </w:t>
      </w:r>
      <w:r w:rsidRPr="00CF2107">
        <w:rPr>
          <w:rFonts w:eastAsia="Cambria"/>
          <w:u w:val="single"/>
        </w:rPr>
        <w:t>Congressional control is informal and therefore often invisible.</w:t>
      </w:r>
      <w:r w:rsidRPr="00CF2107">
        <w:rPr>
          <w:rFonts w:eastAsia="Cambria"/>
        </w:rPr>
        <w:t xml:space="preserve"> The control often is by a single committee or even an individual member rather than the full house so that most members need not take any responsibility for it. These features </w:t>
      </w:r>
      <w:r w:rsidRPr="00CF2107">
        <w:rPr>
          <w:rFonts w:eastAsia="Cambria"/>
          <w:u w:val="single"/>
        </w:rPr>
        <w:t>allow members of Congress to avoid responsibility so that their political costs do not correspond to the costs borne by the public.</w:t>
      </w:r>
      <w:r w:rsidRPr="00CF2107">
        <w:rPr>
          <w:rFonts w:eastAsia="Cambria"/>
        </w:rPr>
        <w:t xml:space="preserve"> Accordingly, </w:t>
      </w:r>
      <w:r w:rsidRPr="00CF2107">
        <w:rPr>
          <w:rFonts w:eastAsia="Cambria"/>
          <w:u w:val="single"/>
        </w:rPr>
        <w:t>there is no reason to suppose that the tension between members of Congress and the Executive in legislative oversight will make administrative action responsive to the interests of the public</w:t>
      </w:r>
      <w:r w:rsidRPr="00CF2107">
        <w:rPr>
          <w:rFonts w:eastAsia="Cambria"/>
        </w:rPr>
        <w:t xml:space="preserve">. There may be tension in legislative oversight, but the stakes are as likely to be the division of power "within the beltway" as the interests of the constituents without. </w:t>
      </w:r>
    </w:p>
    <w:p w14:paraId="48C3631B" w14:textId="77777777" w:rsidR="00CF2107" w:rsidRPr="00CF2107" w:rsidRDefault="00CF2107" w:rsidP="00CF2107">
      <w:pPr>
        <w:rPr>
          <w:rFonts w:eastAsia="Cambria"/>
        </w:rPr>
      </w:pPr>
      <w:r w:rsidRPr="00CF2107">
        <w:rPr>
          <w:rFonts w:eastAsia="Cambria"/>
        </w:rPr>
        <w:t xml:space="preserve">Another approach is to claim that </w:t>
      </w:r>
      <w:r w:rsidRPr="00CF2107">
        <w:rPr>
          <w:rFonts w:eastAsia="Cambria"/>
          <w:u w:val="single"/>
        </w:rPr>
        <w:t>the accountability of the legislative process lost through delegation is replaced by the accountability of the President</w:t>
      </w:r>
      <w:r w:rsidRPr="00CF2107">
        <w:rPr>
          <w:rFonts w:eastAsia="Cambria"/>
        </w:rPr>
        <w:t xml:space="preserve">, </w:t>
      </w:r>
      <w:r w:rsidRPr="00CF2107">
        <w:rPr>
          <w:rFonts w:eastAsia="Cambria"/>
          <w:u w:val="single"/>
        </w:rPr>
        <w:t>who appoints the officials who will exercise the delegated power</w:t>
      </w:r>
      <w:r w:rsidRPr="00CF2107">
        <w:rPr>
          <w:rFonts w:eastAsia="Cambria"/>
        </w:rPr>
        <w:t xml:space="preserve">. As the Court stated in Chevron, U.S.A. Inc. v. Natural Resources Defense Council, Inc. :154 </w:t>
      </w:r>
      <w:r w:rsidRPr="00CF2107">
        <w:rPr>
          <w:rFonts w:eastAsia="Cambria"/>
          <w:u w:val="single"/>
        </w:rPr>
        <w:t>While agencies are not directly accountable to the people, the Chief Executive is, and it is entirely appropriate for this political branch of the Government to make such policy choices resolving the competing interest which Congress itself inadvertently did not resolve</w:t>
      </w:r>
      <w:r w:rsidRPr="00CF2107">
        <w:rPr>
          <w:rFonts w:eastAsia="Cambria"/>
        </w:rPr>
        <w:t xml:space="preserve">, or intentionally left to be resolved by the agency charged with the administration of the statute in the light of everyday realities. 155 </w:t>
      </w:r>
    </w:p>
    <w:p w14:paraId="0ABDD229" w14:textId="77777777" w:rsidR="00CF2107" w:rsidRPr="00CF2107" w:rsidRDefault="00CF2107" w:rsidP="00CF2107">
      <w:pPr>
        <w:rPr>
          <w:rFonts w:eastAsia="Cambria"/>
        </w:rPr>
      </w:pPr>
      <w:r w:rsidRPr="00CF2107">
        <w:rPr>
          <w:rFonts w:eastAsia="Cambria"/>
          <w:bCs/>
          <w:u w:val="single"/>
        </w:rPr>
        <w:t>This approach sacrifices many of the protections of the full legislative process, particularly the requirement of action by three distinct institutions</w:t>
      </w:r>
      <w:r w:rsidRPr="00CF2107">
        <w:rPr>
          <w:rFonts w:eastAsia="Cambria"/>
        </w:rPr>
        <w:t>.</w:t>
      </w:r>
    </w:p>
    <w:p w14:paraId="43180633" w14:textId="77777777" w:rsidR="00CF2107" w:rsidRPr="00CF2107" w:rsidRDefault="00CF2107" w:rsidP="00CF2107">
      <w:pPr>
        <w:keepNext/>
        <w:keepLines/>
        <w:spacing w:before="40" w:after="0"/>
        <w:outlineLvl w:val="3"/>
        <w:rPr>
          <w:rFonts w:eastAsiaTheme="majorEastAsia" w:cstheme="majorBidi"/>
          <w:b/>
          <w:iCs/>
          <w:sz w:val="28"/>
          <w:szCs w:val="28"/>
        </w:rPr>
      </w:pPr>
      <w:r w:rsidRPr="00CF2107">
        <w:rPr>
          <w:rFonts w:eastAsiaTheme="majorEastAsia" w:cstheme="majorBidi"/>
          <w:b/>
          <w:iCs/>
          <w:sz w:val="28"/>
          <w:szCs w:val="28"/>
        </w:rPr>
        <w:t>Presidential accountability weak, cheats citizens and reliant upon it threatens dictatorship.</w:t>
      </w:r>
    </w:p>
    <w:p w14:paraId="0BB2BC2E" w14:textId="77777777" w:rsidR="00CF2107" w:rsidRPr="00CF2107" w:rsidRDefault="00CF2107" w:rsidP="00CF2107">
      <w:pPr>
        <w:rPr>
          <w:u w:val="single"/>
        </w:rPr>
      </w:pPr>
      <w:r w:rsidRPr="00CF2107">
        <w:rPr>
          <w:b/>
          <w:bCs/>
          <w:sz w:val="26"/>
        </w:rPr>
        <w:t>Schoenbrod 87</w:t>
      </w:r>
      <w:r w:rsidRPr="00CF2107">
        <w:t xml:space="preserve"> </w:t>
      </w:r>
      <w:r w:rsidRPr="00CF2107">
        <w:rPr>
          <w:rFonts w:asciiTheme="minorHAnsi" w:hAnsiTheme="minorHAnsi" w:cstheme="minorHAnsi"/>
          <w:sz w:val="18"/>
          <w:szCs w:val="18"/>
        </w:rPr>
        <w:t>(</w:t>
      </w:r>
      <w:r w:rsidRPr="00CF2107">
        <w:rPr>
          <w:rFonts w:asciiTheme="minorHAnsi" w:hAnsiTheme="minorHAnsi" w:cstheme="minorHAnsi"/>
          <w:color w:val="222222"/>
          <w:sz w:val="18"/>
          <w:szCs w:val="18"/>
          <w:shd w:val="clear" w:color="auto" w:fill="FFFFFF"/>
        </w:rPr>
        <w:t> David S. Schoenbrod is trustee professor, New York Law School, and adjunct scholar, Cato Institute</w:t>
      </w:r>
      <w:r w:rsidRPr="00CF2107">
        <w:rPr>
          <w:rFonts w:asciiTheme="minorHAnsi" w:hAnsiTheme="minorHAnsi" w:cstheme="minorHAnsi"/>
          <w:sz w:val="18"/>
          <w:szCs w:val="18"/>
        </w:rPr>
        <w:t xml:space="preserve"> "Separation of Powers and the Powers That Be: The Constitutional Purposes of the Delegation Doctrine." American University Law Review, vol. 36, no. 2, 1987, pp. 355-390. HeinOnline.)</w:t>
      </w:r>
    </w:p>
    <w:p w14:paraId="62E9E888" w14:textId="77777777" w:rsidR="00CF2107" w:rsidRPr="00CF2107" w:rsidRDefault="00CF2107" w:rsidP="00CF2107">
      <w:r w:rsidRPr="00CF2107">
        <w:t xml:space="preserve">Pierce places considerable reliance on the accountability of the presidency in arguing that delegation is legitimate. 156 Yet he acknowledges, in passing, that </w:t>
      </w:r>
      <w:r w:rsidRPr="00CF2107">
        <w:rPr>
          <w:u w:val="single"/>
        </w:rPr>
        <w:t>the "president is imperfectly accountable to the electorate."</w:t>
      </w:r>
      <w:r w:rsidRPr="00CF2107">
        <w:t xml:space="preserve">'' 5 7 There are solid reasons for this admission, which cuts the ground from under Pierce's own position. For example, </w:t>
      </w:r>
      <w:r w:rsidRPr="00CF2107">
        <w:rPr>
          <w:u w:val="single"/>
        </w:rPr>
        <w:t>the President's actual political responsibility for some appointee's interpretation of a statute is likely to be less than that of Congress and its members for the enactment of a statute.</w:t>
      </w:r>
      <w:r w:rsidRPr="00CF2107">
        <w:t xml:space="preserve"> A member of Congress' political responsibility for a given vote is softened by voters having to choose between candidates who present a broad array of positions.158 </w:t>
      </w:r>
      <w:r w:rsidRPr="00CF2107">
        <w:rPr>
          <w:u w:val="single"/>
        </w:rPr>
        <w:t>The voters cannot choose candidate "A" for the purpose of one issue and candidate "B" for the purpose of another issue. The requirement that voters elect one package of positions or another may be a weakness- or a strength, but it surely does not negate accountability.</w:t>
      </w:r>
      <w:r w:rsidRPr="00CF2107">
        <w:t xml:space="preserve"> After all, in many political contests, a six percent margin of victory is considered substantial. That margin can be wiped out by a swing in three percent of the votes. In any one local contest, there are likely to be quite a few issues that could make for such a swing and the incumbent cannot necessarily tell what those issues will be when voting in Congress. That the voters need to choose the votes of their representatives wholesale still does not free the representative from political tension on many issues.' 59 </w:t>
      </w:r>
    </w:p>
    <w:p w14:paraId="428A8F9C" w14:textId="77777777" w:rsidR="00CF2107" w:rsidRPr="00CF2107" w:rsidRDefault="00CF2107" w:rsidP="00CF2107">
      <w:pPr>
        <w:rPr>
          <w:u w:val="single"/>
        </w:rPr>
      </w:pPr>
      <w:r w:rsidRPr="00CF2107">
        <w:rPr>
          <w:u w:val="single"/>
        </w:rPr>
        <w:t>At the presidential level, electoral responsibility for a decision is far weaker. Issues of local interest are diluted. Questions about the behavior of the President's role in domestic lawmaking must take their place along</w:t>
      </w:r>
      <w:r w:rsidRPr="00CF2107">
        <w:t xml:space="preserve"> with other factors that voters consider, including </w:t>
      </w:r>
      <w:r w:rsidRPr="00CF2107">
        <w:rPr>
          <w:u w:val="single"/>
        </w:rPr>
        <w:t>foreign affairs.</w:t>
      </w:r>
      <w:r w:rsidRPr="00CF2107">
        <w:t xml:space="preserve"> Also, personality may well be a bigger factor at the presidential level. Finally</w:t>
      </w:r>
      <w:r w:rsidRPr="00CF2107">
        <w:rPr>
          <w:u w:val="single"/>
        </w:rPr>
        <w:t xml:space="preserve">, a legislative representative must accept responsibility for a vote, the President need not accept responsibility for someone else's action, even though that someone was appointed by the President. Presidents have often distanced themselves from the decisions of their appointees. </w:t>
      </w:r>
    </w:p>
    <w:p w14:paraId="58B42438" w14:textId="77777777" w:rsidR="00CF2107" w:rsidRPr="00CF2107" w:rsidRDefault="00CF2107" w:rsidP="00CF2107">
      <w:pPr>
        <w:rPr>
          <w:u w:val="single"/>
        </w:rPr>
      </w:pPr>
      <w:r w:rsidRPr="00CF2107">
        <w:t xml:space="preserve">Before legitimizing broad agency powers on the basis that an elected President appoints the delegate, one ought to consider that we frequently view as dictatorial governments in which the dominant form of electoral participation is election of the chief of state. Doubtless there are many differences between such regimes and our administrative state, </w:t>
      </w:r>
      <w:r w:rsidRPr="00CF2107">
        <w:rPr>
          <w:u w:val="single"/>
        </w:rPr>
        <w:t>but this country is not magically immune to dictatorial power.</w:t>
      </w:r>
    </w:p>
    <w:p w14:paraId="18B14601"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turn</w:t>
      </w:r>
    </w:p>
    <w:p w14:paraId="63D75ACB"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Chadha decision key to expanding Congressional authority in foreign affairs</w:t>
      </w:r>
    </w:p>
    <w:p w14:paraId="57C3140F" w14:textId="77777777" w:rsidR="00CF2107" w:rsidRPr="00CF2107" w:rsidRDefault="00CF2107" w:rsidP="00CF2107">
      <w:pPr>
        <w:rPr>
          <w:rFonts w:eastAsia="Cambria"/>
          <w:sz w:val="20"/>
          <w:szCs w:val="20"/>
        </w:rPr>
      </w:pPr>
      <w:r w:rsidRPr="00CF2107">
        <w:rPr>
          <w:rFonts w:eastAsia="Cambria"/>
          <w:b/>
          <w:bCs/>
          <w:sz w:val="26"/>
        </w:rPr>
        <w:t xml:space="preserve">Koh 86 </w:t>
      </w:r>
      <w:r w:rsidRPr="00CF2107">
        <w:rPr>
          <w:rFonts w:eastAsia="Cambria"/>
          <w:bCs/>
          <w:sz w:val="20"/>
          <w:szCs w:val="20"/>
        </w:rPr>
        <w:t>(Former Legal Adviser of the Department of State, Sterling Professor of International Law at Yale Law School, “Congressional Controls on Presidential Trade Policymaking After I.N.S. v. Chadha, New York University Journal of International Law and Politics, 1986, pg 1191-1235, https://heinonline.org/HOL/Page?collection=journals&amp;handle=hein.journals/nyuilp18&amp;id=10&amp;men_tab=srchresults)</w:t>
      </w:r>
    </w:p>
    <w:p w14:paraId="71E55604" w14:textId="77777777" w:rsidR="00CF2107" w:rsidRPr="00CF2107" w:rsidRDefault="00CF2107" w:rsidP="00CF2107">
      <w:pPr>
        <w:rPr>
          <w:rFonts w:eastAsia="Cambria"/>
        </w:rPr>
      </w:pPr>
      <w:r w:rsidRPr="00CF2107">
        <w:rPr>
          <w:rFonts w:eastAsia="Cambria"/>
        </w:rPr>
        <w:t>By invalidating so many provisions, Chadha's extraordinary sweep necessitated a major legislative overhaul of the trade statutes. After Chadha, the imperative to replace invalid legislative vetoes with constitutionally permissible discretion-controlling devices spurred the final enactment of the Trade and Tariff Act of 1984.55 Ironically, by depriving Congress of its favorite administrative control device</w:t>
      </w:r>
      <w:r w:rsidRPr="00CF2107">
        <w:rPr>
          <w:rFonts w:eastAsia="Cambria"/>
          <w:u w:val="single"/>
        </w:rPr>
        <w:t>, Chadha stimulated Congress to take a far more comprehensive and "hands-on" approach to trade policymaking than it had previously adopted under the regime of the legislative veto.</w:t>
      </w:r>
      <w:r w:rsidRPr="00CF2107">
        <w:rPr>
          <w:rFonts w:eastAsia="Cambria"/>
        </w:rPr>
        <w:t xml:space="preserve"> By so doing, Chadha ushered in the fifth, current regime of congressional control of trade policymaking. </w:t>
      </w:r>
    </w:p>
    <w:p w14:paraId="0621DE1A" w14:textId="77777777" w:rsidR="00CF2107" w:rsidRPr="00CF2107" w:rsidRDefault="00CF2107" w:rsidP="00CF2107">
      <w:pPr>
        <w:rPr>
          <w:rFonts w:eastAsia="Cambria"/>
          <w:u w:val="single"/>
        </w:rPr>
      </w:pPr>
      <w:r w:rsidRPr="00CF2107">
        <w:rPr>
          <w:rFonts w:eastAsia="Cambria"/>
        </w:rPr>
        <w:t>Two focal points of proposed trade legislation introduced to the 99th Congress56 illustrate this</w:t>
      </w:r>
      <w:r w:rsidRPr="00CF2107">
        <w:rPr>
          <w:rFonts w:eastAsia="Cambria"/>
          <w:u w:val="single"/>
        </w:rPr>
        <w:t xml:space="preserve"> post-Chadha ac- creation of congressional power: enhanced congressional control of the President's authority to negotiate bilateral and multilateral trade agreements, and proposed statutory limits on the President's discretion to deny import relief </w:t>
      </w:r>
      <w:r w:rsidRPr="00CF2107">
        <w:rPr>
          <w:rFonts w:eastAsia="Cambria"/>
        </w:rPr>
        <w:t xml:space="preserve">to affected domestic industries. In each of these areas, far from crippling </w:t>
      </w:r>
      <w:r w:rsidRPr="00CF2107">
        <w:rPr>
          <w:rFonts w:eastAsia="Cambria"/>
          <w:u w:val="single"/>
        </w:rPr>
        <w:t xml:space="preserve">Congress, Chadha has inspired Congress to seize more, rather than less, effective control. As a consequence, the post-Chadha trade policymaking regime has emerged as the most congressionally influenced trade regime since Smoot- Hawley. </w:t>
      </w:r>
    </w:p>
    <w:p w14:paraId="5C524EA8" w14:textId="77777777" w:rsidR="00CF2107" w:rsidRPr="00CF2107" w:rsidRDefault="00CF2107" w:rsidP="00CF2107">
      <w:pPr>
        <w:rPr>
          <w:rFonts w:eastAsia="Cambria"/>
        </w:rPr>
      </w:pPr>
      <w:r w:rsidRPr="00CF2107">
        <w:rPr>
          <w:rFonts w:eastAsia="Cambria"/>
        </w:rPr>
        <w:t xml:space="preserve">In November 1983, while Congress pondered how to re- vamp the trade laws </w:t>
      </w:r>
      <w:r w:rsidRPr="00CF2107">
        <w:rPr>
          <w:rFonts w:eastAsia="Cambria"/>
          <w:u w:val="single"/>
        </w:rPr>
        <w:t xml:space="preserve">after Chadha ,President Reagan and Israeli President Yitzhak Shamir announced their intent to negotiate a comprehensive bilateral free trade agreement (hereinafter FTA) between the United States and Israel.57 The proposed Israeli FTA </w:t>
      </w:r>
      <w:r w:rsidRPr="00CF2107">
        <w:rPr>
          <w:rFonts w:eastAsia="Cambria"/>
        </w:rPr>
        <w:t xml:space="preserve">presented Congress with a di- lemma: how to endow the President with sufficient statutory authority to negotiate the FTA while ensuring full congressional participation in this major trade undertaking.58 Although Congress and the Reagan Administration ultimately settled upon an approach that secured legislative approval of the Israeli FTA through a combination of advance authorizing legislation and subsequent implementing legislation,59 the most innovative feature of the 1984 Act was its modification of the 1974 Act's "fast-track" procedure, which had proven so successful during the Tokyo MTN Round.60 </w:t>
      </w:r>
    </w:p>
    <w:p w14:paraId="5CA05A3F" w14:textId="77777777" w:rsidR="00CF2107" w:rsidRPr="00CF2107" w:rsidRDefault="00CF2107" w:rsidP="00CF2107">
      <w:pPr>
        <w:rPr>
          <w:rFonts w:eastAsia="Cambria"/>
        </w:rPr>
      </w:pPr>
      <w:r w:rsidRPr="00CF2107">
        <w:rPr>
          <w:rFonts w:eastAsia="Cambria"/>
        </w:rPr>
        <w:t xml:space="preserve">This modification specifically accommodated the possibility of future bilateral free trade negotiations with nations other than Israel.6' The new procedure </w:t>
      </w:r>
      <w:r w:rsidRPr="00CF2107">
        <w:rPr>
          <w:rFonts w:eastAsia="Cambria"/>
          <w:u w:val="single"/>
        </w:rPr>
        <w:t>provided that if a country other than Israel requested free trade negotiations with the United States, the President must notify the House Ways and Means Committee and the Senate Finance Committee and consult with those two committees for a period of sixty legislative days before giving the statutorily required ninety-day notice of his intent to sign an agreement</w:t>
      </w:r>
      <w:r w:rsidRPr="00CF2107">
        <w:rPr>
          <w:rFonts w:eastAsia="Cambria"/>
        </w:rPr>
        <w:t xml:space="preserve">. If neither committee disapproved of the negotiations during this sixty-day committee consultation period, any subsequently negotiated agreement would receive expedited legislative consideration subject to the fast-track procedures provided in Sections 102 and 151 of the 1974 Act.62 </w:t>
      </w:r>
    </w:p>
    <w:p w14:paraId="0EB30D37" w14:textId="77777777" w:rsidR="00CF2107" w:rsidRPr="00CF2107" w:rsidRDefault="00CF2107" w:rsidP="00CF2107">
      <w:pPr>
        <w:rPr>
          <w:rFonts w:eastAsia="Cambria"/>
        </w:rPr>
      </w:pPr>
      <w:r w:rsidRPr="00CF2107">
        <w:rPr>
          <w:rFonts w:eastAsia="Cambria"/>
        </w:rPr>
        <w:t xml:space="preserve">On its </w:t>
      </w:r>
      <w:r w:rsidRPr="00CF2107">
        <w:rPr>
          <w:rFonts w:eastAsia="Cambria"/>
          <w:u w:val="single"/>
        </w:rPr>
        <w:t>face, the modified fast-track procedure significantly enhances the influence of Congress as a whole in the negotiation of future trade agreemen</w:t>
      </w:r>
      <w:r w:rsidRPr="00CF2107">
        <w:rPr>
          <w:rFonts w:eastAsia="Cambria"/>
        </w:rPr>
        <w:t>ts. Equally important, the procedure dramatically expands the influence of the House Ways and Means Committee and the Senate Finance Committee vis-A-vis the rest of Congress.63 In effect, the modified fast-track procedure offers Congress three bites at the apple. T</w:t>
      </w:r>
      <w:r w:rsidRPr="00CF2107">
        <w:rPr>
          <w:rFonts w:eastAsia="Cambria"/>
          <w:u w:val="single"/>
        </w:rPr>
        <w:t>he statutory requirement of a sixty-day pre-negotiation consultation period with the two committees secures their involvement months before negotiations begin</w:t>
      </w:r>
      <w:r w:rsidRPr="00CF2107">
        <w:rPr>
          <w:rFonts w:eastAsia="Cambria"/>
        </w:rPr>
        <w:t xml:space="preserve"> and allows them to extract concessions from the President as a condition of letting negotiations proceed.64 The Administration's awareness that any negotiated agreement must ultimately return to these same committees for subsequent approval then promotes continuing consultation as the agreement evolves. 6 5 Finally</w:t>
      </w:r>
      <w:r w:rsidRPr="00CF2107">
        <w:rPr>
          <w:rFonts w:eastAsia="Cambria"/>
          <w:u w:val="single"/>
        </w:rPr>
        <w:t>, either house retains the option to vote down a fully negotiated agreement even after it has been discharged from committee</w:t>
      </w:r>
      <w:r w:rsidRPr="00CF2107">
        <w:rPr>
          <w:rFonts w:eastAsia="Cambria"/>
        </w:rPr>
        <w:t xml:space="preserve">.66 In sum, short of direct congressional control of the negotiating process, the modified fast-track procedure constitutes the most restrictive legislative control on executive negotiating authority yet de- vised. </w:t>
      </w:r>
    </w:p>
    <w:p w14:paraId="060EA0CB" w14:textId="77777777" w:rsidR="00CF2107" w:rsidRPr="00CF2107" w:rsidRDefault="00CF2107" w:rsidP="00CF2107">
      <w:pPr>
        <w:rPr>
          <w:rFonts w:eastAsia="Cambria"/>
          <w:sz w:val="16"/>
          <w:szCs w:val="16"/>
        </w:rPr>
      </w:pPr>
      <w:r w:rsidRPr="00CF2107">
        <w:rPr>
          <w:rFonts w:eastAsia="Cambria"/>
          <w:sz w:val="16"/>
          <w:szCs w:val="16"/>
        </w:rPr>
        <w:t>The extraordinary powers afforded to the two key committees under the modified fast-track procedure were graphically illustrated by the recent furor over the proposed U.S.- Canadian FTA, an outgrowth of President Reagan's and Canadian Prime Minister Brian Mulroney's 1985 "Shamrock Summit."'67 Prime Minister Mulroney formally requested negotiations in September 1985.68 Two months later, in accordance with the 1984 Act's fast-track procedure, President Reagan notified the House Ways and Means Committee and the Senate Finance Committee of his intent to commence ne- gotiations.69 Under the terms of the 1984 Act, that notice gave either committee until April 23, 1986 to disapprove of the negotiations.70 To the surprise of negotiators on both sides, shortly before the sixty-day prenegotiation consultation period was scheduled to expire, a majority of the Senate Finance Committee threatened to disapprove the negotiations71 and even urged the President to withdraw his re- quest.7 2 After intensive presidential lobbying and a last-minute switch by one Senator, the twenty-member committee ultimately divided evenly on the motion to disapprove.73 That deadlock, which permitted formal negotiations to proceed, resulted only after the President had made concessions to one key Senator74 and promised another to "consult with members of the Finance Committee in every way. ' '75</w:t>
      </w:r>
    </w:p>
    <w:p w14:paraId="7A3B4CDB" w14:textId="77777777" w:rsidR="00CF2107" w:rsidRPr="00CF2107" w:rsidRDefault="00CF2107" w:rsidP="00CF2107">
      <w:pPr>
        <w:rPr>
          <w:rFonts w:eastAsia="Cambria"/>
          <w:sz w:val="16"/>
          <w:szCs w:val="16"/>
        </w:rPr>
      </w:pPr>
      <w:r w:rsidRPr="00CF2107">
        <w:rPr>
          <w:rFonts w:eastAsia="Cambria"/>
          <w:sz w:val="16"/>
          <w:szCs w:val="16"/>
        </w:rPr>
        <w:t xml:space="preserve">Ironically, the committee disapproval mechanism created by the 1984 Act permits the House Ways and Means Committee and the Senate Finance Committee to exercise a power closely analogous to that formerly exercised by committees under "committee veto" provisions of the type declared unconstitutional in Chadha.76 Although strictly speaking, the committee disapproval mechanism conforms to the letter of Chadha,77 it functionally resembles the committee veto insofar as it permits a single committee of Congress to pass a resolution that practically eliminates the chances that completed executive action (a negotiated agreement) will become law. As was the case with the committee veto, committee members need not give reasons why they vote to disapprove negotiations; they may vote to disapprove out of a desire to hold a particular agreement "hostage" or simply to send the President a message that Congress desires a greater voice in trade policy. While formal committee disapproval would not kill an agreement as a matter of law,79 the U.S.-Canadian FTA experience strongly suggests that committee disapproval would doom most agreements politically. By denying a potential trading partner assurance that any subsequently negotiated agreement would. ever receive prompt legislative approval, a committee disapproval resolution would likely deter such a nation from proceeding with the negotiations at all.8 0 </w:t>
      </w:r>
    </w:p>
    <w:p w14:paraId="500067D7" w14:textId="77777777" w:rsidR="00CF2107" w:rsidRPr="00CF2107" w:rsidRDefault="00CF2107" w:rsidP="00CF2107">
      <w:pPr>
        <w:rPr>
          <w:rFonts w:eastAsia="Cambria"/>
          <w:u w:val="single"/>
        </w:rPr>
      </w:pPr>
      <w:r w:rsidRPr="00CF2107">
        <w:rPr>
          <w:rFonts w:eastAsia="Cambria"/>
          <w:u w:val="single"/>
        </w:rPr>
        <w:t>It is of course ironic that the Executive Branch's "victory" in Chadha should stimulate congressional imposition of a device that guarantees more, rather than less, congressional input into the trade agreement negotiating process.</w:t>
      </w:r>
      <w:r w:rsidRPr="00CF2107">
        <w:rPr>
          <w:rFonts w:eastAsia="Cambria"/>
        </w:rPr>
        <w:t xml:space="preserve"> Yet it is simply one measure of Chadha's formalism that it holds legislative vetoes unconstitutional, while still permitting Congress to employ functional substitutes that may obstruct executive action just as effectively.</w:t>
      </w:r>
      <w:r w:rsidRPr="00CF2107">
        <w:rPr>
          <w:rFonts w:eastAsia="Cambria"/>
          <w:u w:val="single"/>
        </w:rPr>
        <w:t xml:space="preserve">81 The demon- strated effectiveness of the modified fast-track procedure in assuring congressional input into the U.S.-Canadian free trade negotiations may well inspire Congress to substitute it as the new technique of choice to restrain presidential negotiating authority in other fora. </w:t>
      </w:r>
    </w:p>
    <w:p w14:paraId="3A9C8DBB" w14:textId="77777777" w:rsidR="00CF2107" w:rsidRPr="00CF2107" w:rsidRDefault="00CF2107" w:rsidP="00CF2107">
      <w:pPr>
        <w:rPr>
          <w:rFonts w:eastAsia="Cambria"/>
        </w:rPr>
      </w:pPr>
    </w:p>
    <w:p w14:paraId="22F6049E" w14:textId="77777777" w:rsidR="00CF2107" w:rsidRPr="00CF2107" w:rsidRDefault="00CF2107" w:rsidP="00CF2107">
      <w:pPr>
        <w:rPr>
          <w:rFonts w:eastAsia="Cambria"/>
        </w:rPr>
      </w:pPr>
      <w:r w:rsidRPr="00CF2107">
        <w:rPr>
          <w:rFonts w:eastAsia="Cambria"/>
        </w:rPr>
        <w:t xml:space="preserve">In discussing opposition to the legislative veto, it is prudent to begin with Chief Justice Burger, writing for the Court in Chadha. In what is generally referred to as a formalistic 256 approach, 257 </w:t>
      </w:r>
      <w:r w:rsidRPr="00CF2107">
        <w:rPr>
          <w:rFonts w:eastAsia="Cambria"/>
          <w:u w:val="single"/>
        </w:rPr>
        <w:t>Burger begins with the premise that Congress may only legislate in compliance with the bicameralism and presentment requirements of the Constitution</w:t>
      </w:r>
      <w:r w:rsidRPr="00CF2107">
        <w:rPr>
          <w:rFonts w:eastAsia="Cambria"/>
        </w:rPr>
        <w:t xml:space="preserve">. 258 His next premise asserts that </w:t>
      </w:r>
      <w:r w:rsidRPr="00CF2107">
        <w:rPr>
          <w:rFonts w:eastAsia="Cambria"/>
          <w:u w:val="single"/>
        </w:rPr>
        <w:t>the veto provision was legislation because "it was essentially legislative in purpose and effect, ''259 and "had the purpose and effect of altering the legal rights, duties, and relations of persons, including the Attorney General, Executive Branch officials and Chadha, all outside the Legislative Branch. 26° Since the veto was legislation, lacked bicameralism and presentment, and did not fit into any of the exceptions in the Constitution that allow one House to act alone,261 it was unconstitutional.</w:t>
      </w:r>
      <w:r w:rsidRPr="00CF2107">
        <w:rPr>
          <w:rFonts w:eastAsia="Cambria"/>
        </w:rPr>
        <w:t>262 Justice Burger's rationale firmly adheres to the letter of the Constitution and strays from the separation of powers arguments that consider the frequency of use and legislative importance of the 263 veto. Other opponents have taken a more functional approach, focusing on the effect the legislative veto has had on Congress-the most democratically elected branch.2 4 One commentator argues "[t</w:t>
      </w:r>
      <w:r w:rsidRPr="00CF2107">
        <w:rPr>
          <w:rFonts w:eastAsia="Cambria"/>
          <w:u w:val="single"/>
        </w:rPr>
        <w:t>]he Chadha decision.., has done Congress a service. 2 6 5 Congress took the new266 invention "too far, too fast' 267 and seemingly went "hog-wild"268 in its application. It gave Congress the ability to pass on difficult or controversial decisions by delegating the policymaking to agencies, while reserving a veto, should it disagree with the outcome.</w:t>
      </w:r>
      <w:r w:rsidRPr="00CF2107">
        <w:rPr>
          <w:rFonts w:eastAsia="Cambria"/>
        </w:rPr>
        <w:t>269 In addition</w:t>
      </w:r>
      <w:r w:rsidRPr="00CF2107">
        <w:rPr>
          <w:rFonts w:eastAsia="Cambria"/>
          <w:u w:val="single"/>
        </w:rPr>
        <w:t xml:space="preserve">, a Congress faced with making more difficult policy decisions likely means a more informed Congress. </w:t>
      </w:r>
      <w:r w:rsidRPr="00CF2107">
        <w:rPr>
          <w:rFonts w:eastAsia="Cambria"/>
        </w:rPr>
        <w:t>270 Although such theories employ an arguable premise,27' congressional tactics aimed at dodging problematic decisions would seem to stray from basic constitutional ideas of representative government.</w:t>
      </w:r>
    </w:p>
    <w:p w14:paraId="531BF864" w14:textId="77777777" w:rsidR="00CF2107" w:rsidRPr="00CF2107" w:rsidRDefault="00CF2107" w:rsidP="00CF2107">
      <w:pPr>
        <w:rPr>
          <w:rFonts w:eastAsia="Cambria"/>
        </w:rPr>
      </w:pPr>
    </w:p>
    <w:p w14:paraId="7314E9BE" w14:textId="77777777" w:rsidR="00CF2107" w:rsidRPr="00CF2107" w:rsidRDefault="00CF2107" w:rsidP="00CF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CF2107">
        <w:rPr>
          <w:rFonts w:eastAsia="MS Gothic" w:cs="Times New Roman"/>
          <w:b/>
          <w:sz w:val="52"/>
          <w:szCs w:val="32"/>
        </w:rPr>
        <w:t>Assurance DA</w:t>
      </w:r>
    </w:p>
    <w:p w14:paraId="045820ED"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w:t>
      </w:r>
    </w:p>
    <w:p w14:paraId="43F3E429"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Middle East assurances are high now—arms sales are key </w:t>
      </w:r>
    </w:p>
    <w:p w14:paraId="7E84DE58" w14:textId="77777777" w:rsidR="00CF2107" w:rsidRPr="00CF2107" w:rsidRDefault="00CF2107" w:rsidP="00CF2107">
      <w:pPr>
        <w:rPr>
          <w:rFonts w:eastAsia="Cambria"/>
        </w:rPr>
      </w:pPr>
      <w:r w:rsidRPr="00CF2107">
        <w:rPr>
          <w:rFonts w:eastAsia="Cambria"/>
          <w:b/>
          <w:bCs/>
          <w:sz w:val="26"/>
        </w:rPr>
        <w:t>Shalal 18</w:t>
      </w:r>
      <w:r w:rsidRPr="00CF2107">
        <w:rPr>
          <w:rFonts w:eastAsia="Cambria"/>
        </w:rPr>
        <w:t xml:space="preserve"> (Andrea Shalal, journalist from Reuters, 2018. “Lockheed lauds U.S. arms sales push, sees foreign sales rising”, </w:t>
      </w:r>
      <w:r w:rsidRPr="00CF2107">
        <w:rPr>
          <w:rFonts w:eastAsia="Cambria"/>
          <w:i/>
        </w:rPr>
        <w:t>Reuters</w:t>
      </w:r>
      <w:r w:rsidRPr="00CF2107">
        <w:rPr>
          <w:rFonts w:eastAsia="Cambria"/>
        </w:rPr>
        <w:t>, April 24</w:t>
      </w:r>
      <w:r w:rsidRPr="00CF2107">
        <w:rPr>
          <w:rFonts w:eastAsia="Cambria"/>
          <w:vertAlign w:val="superscript"/>
        </w:rPr>
        <w:t>th</w:t>
      </w:r>
      <w:r w:rsidRPr="00CF2107">
        <w:rPr>
          <w:rFonts w:eastAsia="Cambria"/>
        </w:rPr>
        <w:t xml:space="preserve">, 2018, Available Online at: </w:t>
      </w:r>
      <w:hyperlink r:id="rId135" w:history="1">
        <w:r w:rsidRPr="00CF2107">
          <w:rPr>
            <w:rFonts w:eastAsia="Cambria"/>
          </w:rPr>
          <w:t>https://www.reuters.com/article/us-germany-airshow-lockheed/lockheed-lauds-u-s-arms-sales-push-sees-foreign-sales-rising-idUSKBN1HV2RA</w:t>
        </w:r>
      </w:hyperlink>
      <w:r w:rsidRPr="00CF2107">
        <w:rPr>
          <w:rFonts w:eastAsia="Cambria"/>
        </w:rPr>
        <w:t>)</w:t>
      </w:r>
    </w:p>
    <w:p w14:paraId="4A52D3EC" w14:textId="77777777" w:rsidR="00CF2107" w:rsidRPr="00CF2107" w:rsidRDefault="00CF2107" w:rsidP="00CF2107">
      <w:pPr>
        <w:rPr>
          <w:rFonts w:eastAsia="Cambria"/>
          <w:u w:val="single"/>
        </w:rPr>
      </w:pPr>
      <w:r w:rsidRPr="00CF2107">
        <w:rPr>
          <w:rFonts w:eastAsia="Cambria"/>
          <w:sz w:val="16"/>
        </w:rPr>
        <w:t xml:space="preserve">Top U.S. weapons maker Lockheed Martin Corp (LMT.N) welcomed a </w:t>
      </w:r>
      <w:r w:rsidRPr="00CF2107">
        <w:rPr>
          <w:rFonts w:eastAsia="Cambria"/>
          <w:u w:val="single"/>
        </w:rPr>
        <w:t xml:space="preserve">push by U.S. President Donald Trump to speed up approvals of arms sales, saying it would </w:t>
      </w:r>
      <w:r w:rsidRPr="00CF2107">
        <w:rPr>
          <w:rFonts w:eastAsia="Cambria"/>
          <w:b/>
          <w:iCs/>
          <w:u w:val="single"/>
        </w:rPr>
        <w:t>reassure allies</w:t>
      </w:r>
      <w:r w:rsidRPr="00CF2107">
        <w:rPr>
          <w:rFonts w:eastAsia="Cambria"/>
          <w:u w:val="single"/>
        </w:rPr>
        <w:t xml:space="preserve"> who had been frustrated by bureaucratic delays in the past. The Trump administration last week rolled out an overhaul of U.S. arms export policy aimed at expanding sales to allies, saying it would bolster the American defense industry and create jobs at home.</w:t>
      </w:r>
      <w:r w:rsidRPr="00CF2107">
        <w:rPr>
          <w:rFonts w:eastAsia="Cambria"/>
        </w:rPr>
        <w:t xml:space="preserve"> </w:t>
      </w:r>
      <w:r w:rsidRPr="00CF2107">
        <w:rPr>
          <w:rFonts w:eastAsia="Cambria"/>
          <w:sz w:val="16"/>
        </w:rPr>
        <w:t>Rick Edwards, executive vice president of Lockheed Martin International, told Reuters the initiative should help speed up progress on foreign weapons sales that have already helped fuel his company’s growth in recent years. “</w:t>
      </w:r>
      <w:r w:rsidRPr="00CF2107">
        <w:rPr>
          <w:rFonts w:eastAsia="Cambria"/>
          <w:u w:val="single"/>
        </w:rPr>
        <w:t xml:space="preserve">It will </w:t>
      </w:r>
      <w:r w:rsidRPr="00CF2107">
        <w:rPr>
          <w:rFonts w:eastAsia="Cambria"/>
          <w:b/>
          <w:iCs/>
          <w:u w:val="single"/>
        </w:rPr>
        <w:t>reassure some of our allies</w:t>
      </w:r>
      <w:r w:rsidRPr="00CF2107">
        <w:rPr>
          <w:rFonts w:eastAsia="Cambria"/>
          <w:u w:val="single"/>
        </w:rPr>
        <w:t xml:space="preserve"> that we’re going to move the process faster</w:t>
      </w:r>
      <w:r w:rsidRPr="00CF2107">
        <w:rPr>
          <w:rFonts w:eastAsia="Cambria"/>
          <w:sz w:val="16"/>
        </w:rPr>
        <w:t>,” he said in an interview on the eve of the ILA Berlin Air Show. “</w:t>
      </w:r>
      <w:r w:rsidRPr="00CF2107">
        <w:rPr>
          <w:rFonts w:eastAsia="Cambria"/>
          <w:u w:val="single"/>
        </w:rPr>
        <w:t>They get frustrated with how long it takes to get through all the wickets.”</w:t>
      </w:r>
    </w:p>
    <w:p w14:paraId="6698EB9C"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 wants to completely pull out of Saudi Conflicts in Middle East</w:t>
      </w:r>
    </w:p>
    <w:p w14:paraId="1393A893" w14:textId="77777777" w:rsidR="00CF2107" w:rsidRPr="00CF2107" w:rsidRDefault="00CF2107" w:rsidP="00CF2107">
      <w:pPr>
        <w:rPr>
          <w:rFonts w:eastAsia="Cambria"/>
          <w:bCs/>
          <w:sz w:val="20"/>
          <w:szCs w:val="20"/>
        </w:rPr>
      </w:pPr>
      <w:r w:rsidRPr="00CF2107">
        <w:rPr>
          <w:rFonts w:eastAsia="Cambria"/>
          <w:b/>
          <w:bCs/>
          <w:sz w:val="26"/>
        </w:rPr>
        <w:t xml:space="preserve">Laslo 6/6 </w:t>
      </w:r>
      <w:r w:rsidRPr="00CF2107">
        <w:rPr>
          <w:rFonts w:eastAsia="Cambria"/>
          <w:bCs/>
          <w:sz w:val="20"/>
          <w:szCs w:val="20"/>
        </w:rPr>
        <w:t>(Matt Laslo board member of Regional Reporters Association, Johns Hopkins University graduate in Government and public Policy, June 9 2019, “How Congress Plans to Stop Trump Selling Arms to Saudi Arabia”, Vice News, https://news.vice.com/en_us/article/qv7e9x/how-congress-plans-to-stop-trump-selling-arms-to-saudi-arabia)</w:t>
      </w:r>
    </w:p>
    <w:p w14:paraId="22B6CE45" w14:textId="77777777" w:rsidR="00CF2107" w:rsidRPr="00CF2107" w:rsidRDefault="00CF2107" w:rsidP="00CF2107">
      <w:pPr>
        <w:rPr>
          <w:rFonts w:eastAsia="Cambria"/>
          <w:u w:val="single"/>
        </w:rPr>
      </w:pPr>
      <w:r w:rsidRPr="00CF2107">
        <w:rPr>
          <w:rFonts w:eastAsia="Cambria"/>
        </w:rPr>
        <w:t xml:space="preserve">WASHINGTON — </w:t>
      </w:r>
      <w:r w:rsidRPr="00CF2107">
        <w:rPr>
          <w:rFonts w:eastAsia="Cambria"/>
          <w:u w:val="single"/>
        </w:rPr>
        <w:t>A showdown is coming between President Trump and Congress over arms sales to Saudi Arabia.</w:t>
      </w:r>
    </w:p>
    <w:p w14:paraId="5A13EFC0" w14:textId="77777777" w:rsidR="00CF2107" w:rsidRPr="00CF2107" w:rsidRDefault="00CF2107" w:rsidP="00CF2107">
      <w:pPr>
        <w:rPr>
          <w:rFonts w:eastAsia="Cambria"/>
        </w:rPr>
      </w:pPr>
      <w:r w:rsidRPr="00CF2107">
        <w:rPr>
          <w:rFonts w:eastAsia="Cambria"/>
          <w:u w:val="single"/>
        </w:rPr>
        <w:t>A bipartisan group in the Senate — including some of Trump’s top allies — are planning a vote this summer to block the sale of $8 billion in American weaponry</w:t>
      </w:r>
      <w:r w:rsidRPr="00CF2107">
        <w:rPr>
          <w:rFonts w:eastAsia="Cambria"/>
        </w:rPr>
        <w:t xml:space="preserve"> to a regime implicated in the death and dismemberment of Washington Post writer Jamal Khashoggi, as well as using those weapons to commit atrocities in Yemen.</w:t>
      </w:r>
    </w:p>
    <w:p w14:paraId="49E18BEA" w14:textId="77777777" w:rsidR="00CF2107" w:rsidRPr="00CF2107" w:rsidRDefault="00CF2107" w:rsidP="00CF2107">
      <w:pPr>
        <w:rPr>
          <w:rFonts w:eastAsia="Cambria"/>
        </w:rPr>
      </w:pPr>
      <w:r w:rsidRPr="00CF2107">
        <w:rPr>
          <w:rFonts w:eastAsia="Cambria"/>
        </w:rPr>
        <w:t>The Senate coalition ranges from progressives to libertarians who are outraged that top administration officials are claiming there’s an emergency in the Middle East that warrants them making those sales without approval of Congress.</w:t>
      </w:r>
    </w:p>
    <w:p w14:paraId="6CC170D0" w14:textId="77777777" w:rsidR="00CF2107" w:rsidRPr="00CF2107" w:rsidRDefault="00CF2107" w:rsidP="00CF2107">
      <w:pPr>
        <w:rPr>
          <w:rFonts w:eastAsia="Cambria"/>
        </w:rPr>
      </w:pPr>
      <w:r w:rsidRPr="00CF2107">
        <w:rPr>
          <w:rFonts w:eastAsia="Cambria"/>
        </w:rPr>
        <w:t>“I think there’s a growing number of people and a growing resistance to allowing the government to operate by emergency,” Sen. Rand Paul (R-Ky.) told VICE News while rushing through the underbelly of the Capitol on the way to cast a vote. “So I think that you’re going to see the biggest vote we’ve had.”</w:t>
      </w:r>
    </w:p>
    <w:p w14:paraId="5411CF7A" w14:textId="77777777" w:rsidR="00CF2107" w:rsidRPr="00CF2107" w:rsidRDefault="00CF2107" w:rsidP="00CF2107">
      <w:pPr>
        <w:rPr>
          <w:rFonts w:eastAsia="Cambria"/>
          <w:u w:val="single"/>
        </w:rPr>
      </w:pPr>
      <w:r w:rsidRPr="00CF2107">
        <w:rPr>
          <w:rFonts w:eastAsia="Cambria"/>
        </w:rPr>
        <w:t xml:space="preserve">It won’t be the first time Congress has tried to force a historic vote on the War Powers Act. </w:t>
      </w:r>
      <w:r w:rsidRPr="00CF2107">
        <w:rPr>
          <w:rFonts w:eastAsia="Cambria"/>
          <w:u w:val="single"/>
        </w:rPr>
        <w:t xml:space="preserve">In March, both the </w:t>
      </w:r>
      <w:hyperlink r:id="rId136" w:tgtFrame="_blank" w:history="1">
        <w:r w:rsidRPr="00CF2107">
          <w:rPr>
            <w:rFonts w:eastAsia="Cambria"/>
            <w:u w:val="single"/>
          </w:rPr>
          <w:t>House and the Senate voted to end U.S. involvement</w:t>
        </w:r>
      </w:hyperlink>
      <w:r w:rsidRPr="00CF2107">
        <w:rPr>
          <w:rFonts w:eastAsia="Cambria"/>
          <w:u w:val="single"/>
        </w:rPr>
        <w:t xml:space="preserve"> in the war in Yemen, </w:t>
      </w:r>
      <w:hyperlink r:id="rId137" w:tgtFrame="_blank" w:history="1">
        <w:r w:rsidRPr="00CF2107">
          <w:rPr>
            <w:rFonts w:eastAsia="Cambria"/>
            <w:u w:val="single"/>
          </w:rPr>
          <w:t>but Trump vetoed the measure</w:t>
        </w:r>
      </w:hyperlink>
      <w:r w:rsidRPr="00CF2107">
        <w:rPr>
          <w:rFonts w:eastAsia="Cambria"/>
          <w:u w:val="single"/>
        </w:rPr>
        <w:t xml:space="preserve">. </w:t>
      </w:r>
    </w:p>
    <w:p w14:paraId="4A515529" w14:textId="77777777" w:rsidR="00CF2107" w:rsidRPr="00CF2107" w:rsidRDefault="00CF2107" w:rsidP="00CF2107">
      <w:pPr>
        <w:rPr>
          <w:rFonts w:eastAsia="Cambria"/>
          <w:sz w:val="10"/>
          <w:szCs w:val="10"/>
        </w:rPr>
      </w:pPr>
      <w:r w:rsidRPr="00CF2107">
        <w:rPr>
          <w:rFonts w:eastAsia="Cambria"/>
        </w:rPr>
        <w:t xml:space="preserve">This time, </w:t>
      </w:r>
      <w:r w:rsidRPr="00CF2107">
        <w:rPr>
          <w:rFonts w:eastAsia="Cambria"/>
          <w:u w:val="single"/>
        </w:rPr>
        <w:t>lawmakers are planning to force individual votes on all 22 of the arms sales already approved by the administration.</w:t>
      </w:r>
      <w:r w:rsidRPr="00CF2107">
        <w:rPr>
          <w:rFonts w:eastAsia="Cambria"/>
        </w:rPr>
        <w:t xml:space="preserve"> </w:t>
      </w:r>
      <w:r w:rsidRPr="00CF2107">
        <w:rPr>
          <w:rFonts w:eastAsia="Cambria"/>
          <w:sz w:val="10"/>
          <w:szCs w:val="10"/>
        </w:rPr>
        <w:t>And even Trump’s normally reliable Senate allies are preparing to confront the Trump administration on the Senate floor because they see the arms sales as an executive power grab.</w:t>
      </w:r>
    </w:p>
    <w:p w14:paraId="2D3CD791" w14:textId="77777777" w:rsidR="00CF2107" w:rsidRPr="00CF2107" w:rsidRDefault="00CF2107" w:rsidP="00CF2107">
      <w:pPr>
        <w:rPr>
          <w:rFonts w:eastAsia="Cambria"/>
          <w:sz w:val="10"/>
          <w:szCs w:val="10"/>
        </w:rPr>
      </w:pPr>
      <w:r w:rsidRPr="00CF2107">
        <w:rPr>
          <w:rFonts w:eastAsia="Cambria"/>
          <w:sz w:val="10"/>
          <w:szCs w:val="10"/>
        </w:rPr>
        <w:t>EXECUTIVE POWER GRAB “Clearly I disagree with it,” Sen. Lindsey Graham (R-S.C.), who chairs the Judiciary Committee and is a lead sponsor of this effort, told VICE News on his way to a bank of elevators at the Capitol. Foreign arms sales are supposed to go through Congress, but at the end of last month Secretary of State Mike Pompeo claimed Iran posed a big enough threat to American interests that he declared an emergency in order to go around Congress. “It’s a moment of confrontation with the administration over fundamental foreign policy in this country” But senators in both parties aren’t buying that line — even after they were given classified briefings on Iran last month.  “I really think it’s a moment of confrontation with the administration over fundamental foreign policy in this country,” Senate Minority Whip Dick Durbin (D-Ill.) told VICE News.</w:t>
      </w:r>
    </w:p>
    <w:p w14:paraId="1226AF11" w14:textId="77777777" w:rsidR="00CF2107" w:rsidRPr="00CF2107" w:rsidRDefault="00CF2107" w:rsidP="00CF2107">
      <w:pPr>
        <w:rPr>
          <w:rFonts w:eastAsia="Cambria"/>
        </w:rPr>
      </w:pPr>
      <w:r w:rsidRPr="00CF2107">
        <w:rPr>
          <w:rFonts w:eastAsia="Cambria"/>
          <w:u w:val="single"/>
        </w:rPr>
        <w:t>While Saudi Arabia has been a top American ally for decades, Crown Prince</w:t>
      </w:r>
      <w:r w:rsidRPr="00CF2107">
        <w:rPr>
          <w:rFonts w:eastAsia="Cambria"/>
        </w:rPr>
        <w:t xml:space="preserve"> Mohammed bin Salman (or MBS) </w:t>
      </w:r>
      <w:r w:rsidRPr="00CF2107">
        <w:rPr>
          <w:rFonts w:eastAsia="Cambria"/>
          <w:u w:val="single"/>
        </w:rPr>
        <w:t xml:space="preserve">lost the faith of many senators </w:t>
      </w:r>
      <w:r w:rsidRPr="00CF2107">
        <w:rPr>
          <w:rFonts w:eastAsia="Cambria"/>
          <w:sz w:val="10"/>
          <w:szCs w:val="10"/>
        </w:rPr>
        <w:t>after the American intelligence community found he'd helped orchestrate the torture and killing of Khashoggi last October.</w:t>
      </w:r>
    </w:p>
    <w:p w14:paraId="7116ED66"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Reduced arms sales signals abandonment—sparks nuclear proliferation </w:t>
      </w:r>
    </w:p>
    <w:p w14:paraId="179E542C" w14:textId="77777777" w:rsidR="00CF2107" w:rsidRPr="00CF2107" w:rsidRDefault="00CF2107" w:rsidP="00CF2107">
      <w:pPr>
        <w:rPr>
          <w:rFonts w:eastAsia="Cambria"/>
        </w:rPr>
      </w:pPr>
      <w:r w:rsidRPr="00CF2107">
        <w:rPr>
          <w:rFonts w:eastAsia="Cambria"/>
          <w:b/>
          <w:bCs/>
          <w:sz w:val="26"/>
        </w:rPr>
        <w:t>Yarhi-Milo 16</w:t>
      </w:r>
      <w:r w:rsidRPr="00CF2107">
        <w:rPr>
          <w:rFonts w:eastAsia="Cambria"/>
        </w:rPr>
        <w:t xml:space="preserve"> (Keren - assistant professor of politics and international affairs in Princeton University’s Politics Department and the Woodrow Wilson School for Public and International Affairs &amp; Alexander Lanoska &amp; Zack Cooper, “To Arm or to Ally?: The Patron’s Dilemma and the Strategic Logic of Arms Transfers and Alliances,” p. 90-91, </w:t>
      </w:r>
      <w:r w:rsidRPr="00CF2107">
        <w:rPr>
          <w:rFonts w:eastAsia="Cambria"/>
          <w:i/>
          <w:iCs/>
        </w:rPr>
        <w:t>International Security</w:t>
      </w:r>
      <w:r w:rsidRPr="00CF2107">
        <w:rPr>
          <w:rFonts w:eastAsia="Cambria"/>
        </w:rPr>
        <w:t xml:space="preserve"> Volume 41 Number 2, Fall 2016, Project Muse)</w:t>
      </w:r>
    </w:p>
    <w:p w14:paraId="300FE80A" w14:textId="77777777" w:rsidR="00CF2107" w:rsidRPr="00CF2107" w:rsidRDefault="00CF2107" w:rsidP="00CF2107">
      <w:pPr>
        <w:rPr>
          <w:rFonts w:eastAsia="Cambria"/>
          <w:sz w:val="12"/>
        </w:rPr>
      </w:pPr>
      <w:r w:rsidRPr="00CF2107">
        <w:rPr>
          <w:rFonts w:eastAsia="Cambria"/>
          <w:sz w:val="12"/>
        </w:rPr>
        <w:t xml:space="preserve">These questions are important in international politics because great powers face a “patron’s dilemma.” </w:t>
      </w:r>
      <w:r w:rsidRPr="00CF2107">
        <w:rPr>
          <w:rFonts w:eastAsia="Cambria"/>
          <w:u w:val="single"/>
        </w:rPr>
        <w:t>Great powers must adopt policies to provide security to their allies without becoming entrapped</w:t>
      </w:r>
      <w:r w:rsidRPr="00CF2107">
        <w:rPr>
          <w:rFonts w:eastAsia="Cambria"/>
          <w:sz w:val="12"/>
        </w:rPr>
        <w:t xml:space="preserve"> in an unwanted conflict. Strong commitments, such as treaty alliances, worsen the risk of entrapment—that is, the patron’s fear of being dragged into an undesirable war. </w:t>
      </w:r>
      <w:r w:rsidRPr="00CF2107">
        <w:rPr>
          <w:rFonts w:eastAsia="Cambria"/>
          <w:u w:val="single"/>
        </w:rPr>
        <w:t>Weak commitments</w:t>
      </w:r>
      <w:r w:rsidRPr="00CF2107">
        <w:rPr>
          <w:rFonts w:eastAsia="Cambria"/>
          <w:sz w:val="12"/>
        </w:rPr>
        <w:t xml:space="preserve">, such as verbal assurances, </w:t>
      </w:r>
      <w:r w:rsidRPr="00CF2107">
        <w:rPr>
          <w:rFonts w:eastAsia="Cambria"/>
          <w:u w:val="single"/>
        </w:rPr>
        <w:t xml:space="preserve">intensify a client’s </w:t>
      </w:r>
      <w:r w:rsidRPr="00CF2107">
        <w:rPr>
          <w:rFonts w:eastAsia="Cambria"/>
          <w:b/>
          <w:iCs/>
          <w:u w:val="single"/>
        </w:rPr>
        <w:t>fears of abandonment</w:t>
      </w:r>
      <w:r w:rsidRPr="00CF2107">
        <w:rPr>
          <w:rFonts w:eastAsia="Cambria"/>
          <w:u w:val="single"/>
        </w:rPr>
        <w:t>—in other words, the client’s fear of receiving inadequate support should a crisis develop.</w:t>
      </w:r>
      <w:r w:rsidRPr="00CF2107">
        <w:rPr>
          <w:rFonts w:eastAsia="Cambria"/>
          <w:sz w:val="12"/>
        </w:rPr>
        <w:t xml:space="preserve"> Such is the traditional alliance dilemma that has been analyzed by Glenn Snyder and other scholars.1 Grasping the patron’s dilemma is central to understanding not only U.S. security commitments but also many related patterns of interstate behavior. For example, </w:t>
      </w:r>
      <w:r w:rsidRPr="00CF2107">
        <w:rPr>
          <w:rFonts w:eastAsia="Cambria"/>
          <w:u w:val="single"/>
        </w:rPr>
        <w:t>efforts to secure an Iranian nuclear deal have produced calls for stronger defense ties between the United States and Israel, Saudi Arabia, and the United Arab Emirates</w:t>
      </w:r>
      <w:r w:rsidRPr="00CF2107">
        <w:rPr>
          <w:rFonts w:eastAsia="Cambria"/>
          <w:sz w:val="12"/>
        </w:rPr>
        <w:t xml:space="preserve">, among others. </w:t>
      </w:r>
      <w:r w:rsidRPr="00CF2107">
        <w:rPr>
          <w:rFonts w:eastAsia="Cambria"/>
          <w:u w:val="single"/>
        </w:rPr>
        <w:t>Such ties could include</w:t>
      </w:r>
      <w:r w:rsidRPr="00CF2107">
        <w:rPr>
          <w:rFonts w:eastAsia="Cambria"/>
          <w:sz w:val="12"/>
        </w:rPr>
        <w:t xml:space="preserve"> formal treaty alliances or </w:t>
      </w:r>
      <w:r w:rsidRPr="00CF2107">
        <w:rPr>
          <w:rFonts w:eastAsia="Cambria"/>
          <w:b/>
          <w:iCs/>
          <w:u w:val="single"/>
        </w:rPr>
        <w:t>the sale of additional arms.</w:t>
      </w:r>
      <w:r w:rsidRPr="00CF2107">
        <w:rPr>
          <w:rFonts w:eastAsia="Cambria"/>
          <w:sz w:val="12"/>
        </w:rPr>
        <w:t xml:space="preserve"> Some </w:t>
      </w:r>
      <w:r w:rsidRPr="00CF2107">
        <w:rPr>
          <w:rFonts w:eastAsia="Cambria"/>
          <w:u w:val="single"/>
        </w:rPr>
        <w:t xml:space="preserve">analysts warn that </w:t>
      </w:r>
      <w:r w:rsidRPr="00CF2107">
        <w:rPr>
          <w:rFonts w:eastAsia="Cambria"/>
          <w:b/>
          <w:iCs/>
          <w:u w:val="single"/>
        </w:rPr>
        <w:t>insufficient assurances could trigger nuclear proliferation</w:t>
      </w:r>
      <w:r w:rsidRPr="00CF2107">
        <w:rPr>
          <w:rFonts w:eastAsia="Cambria"/>
          <w:u w:val="single"/>
        </w:rPr>
        <w:t xml:space="preserve"> or even </w:t>
      </w:r>
      <w:r w:rsidRPr="00CF2107">
        <w:rPr>
          <w:rFonts w:eastAsia="Cambria"/>
          <w:b/>
          <w:iCs/>
          <w:u w:val="single"/>
        </w:rPr>
        <w:t>regional war.</w:t>
      </w:r>
      <w:r w:rsidRPr="00CF2107">
        <w:rPr>
          <w:rFonts w:eastAsia="Cambria"/>
          <w:sz w:val="12"/>
        </w:rPr>
        <w:t xml:space="preserve"> Elsewhere in the world, China’s recent assertiveness has made U.S. allies, such as Japan and the Philippines, and partners, such as Vietnam and Taiwan, anxious. This alliance anxiety has forced the United States to reconsider its provision of arms and alliances. Similar issues are at play with Ukraine. Actual and potential Russian aggression toward Eastern Europe has fueled debate about whether existing U.S. security guarantees are sufficient and whether Ukraine should receive lethal U.S. arms. In all these regions, we expect the patron’s dilemma to remain intense. This article elucidates the choices and constraints facing decisionmakers managing this dilemma. The decisions of great powers to transfer arms or form alliances often present intriguing empirical puzzles. In 2015, the United States supported thirty-two treaty allies and allocated billions in security assistance worldwide. Surprisingly, U.S. treaty allies received only 2 percent of all U.S. foreign military financing, whereas five non-allied countries received more than 90 percent. Among this group of five non-allied U.S. partners, Israel received $3.1 billion (55 percent of U.S. foreign military financing), Egypt $1.3 billion (23 percent), Jordan $300 million (5 percent), Pakistan $280 million (5 percent), and Iraq $250 million (5 percent).2 This variation is even more intriguing when considered historically. During the Cold War, the United States provided weapons and alliances to many states, including Pakistan and Taiwan, but transferred arms to Israel without a formal defense pact. Yet Pakistan and Taiwan eventually lost their alliances despite seeing U.S. arms transfers continue, if not increase. Why did the United States modulate its arms and alliances provision during the Cold War? And why would it today decline to offer some states defense pacts but give them more military financing than it does to its treaty allies? A patron’s choice to provide arms, alliances, or both, raises academic questions because extending alliances and </w:t>
      </w:r>
      <w:r w:rsidRPr="00CF2107">
        <w:rPr>
          <w:rFonts w:eastAsia="Cambria"/>
          <w:u w:val="single"/>
        </w:rPr>
        <w:t>transferring arms</w:t>
      </w:r>
      <w:r w:rsidRPr="00CF2107">
        <w:rPr>
          <w:rFonts w:eastAsia="Cambria"/>
          <w:sz w:val="12"/>
        </w:rPr>
        <w:t xml:space="preserve"> produce many similar benefits. Both policies </w:t>
      </w:r>
      <w:r w:rsidRPr="00CF2107">
        <w:rPr>
          <w:rFonts w:eastAsia="Cambria"/>
          <w:u w:val="single"/>
        </w:rPr>
        <w:t xml:space="preserve">are useful for deterring adversaries and </w:t>
      </w:r>
      <w:r w:rsidRPr="00CF2107">
        <w:rPr>
          <w:rFonts w:eastAsia="Cambria"/>
          <w:b/>
          <w:iCs/>
          <w:u w:val="single"/>
        </w:rPr>
        <w:t>reassuring clients</w:t>
      </w:r>
      <w:r w:rsidRPr="00CF2107">
        <w:rPr>
          <w:rFonts w:eastAsia="Cambria"/>
          <w:u w:val="single"/>
        </w:rPr>
        <w:t xml:space="preserve"> while exerting some influence over them.</w:t>
      </w:r>
      <w:r w:rsidRPr="00CF2107">
        <w:rPr>
          <w:rFonts w:eastAsia="Cambria"/>
          <w:sz w:val="12"/>
        </w:rPr>
        <w:t xml:space="preserve"> </w:t>
      </w:r>
      <w:r w:rsidRPr="00CF2107">
        <w:rPr>
          <w:rFonts w:eastAsia="Cambria"/>
          <w:u w:val="single"/>
        </w:rPr>
        <w:t>Alliances strengthen deterrence and defense by aggregating capabilities and enhancing combined operations and planning. Arms transfers deter and defend by altering the local military balance.</w:t>
      </w:r>
      <w:r w:rsidRPr="00CF2107">
        <w:rPr>
          <w:rFonts w:eastAsia="Cambria"/>
          <w:sz w:val="12"/>
        </w:rPr>
        <w:t xml:space="preserve"> Like alliances, </w:t>
      </w:r>
      <w:r w:rsidRPr="00CF2107">
        <w:rPr>
          <w:rFonts w:eastAsia="Cambria"/>
          <w:u w:val="single"/>
        </w:rPr>
        <w:t>arms transfers</w:t>
      </w:r>
      <w:r w:rsidRPr="00CF2107">
        <w:rPr>
          <w:rFonts w:eastAsia="Cambria"/>
          <w:sz w:val="12"/>
        </w:rPr>
        <w:t xml:space="preserve"> can </w:t>
      </w:r>
      <w:r w:rsidRPr="00CF2107">
        <w:rPr>
          <w:rFonts w:eastAsia="Cambria"/>
          <w:b/>
          <w:iCs/>
          <w:u w:val="single"/>
        </w:rPr>
        <w:t>signal a patron’s commitment to maintain its client’s security.</w:t>
      </w:r>
      <w:r w:rsidRPr="00CF2107">
        <w:rPr>
          <w:rFonts w:eastAsia="Cambria"/>
          <w:sz w:val="12"/>
        </w:rPr>
        <w:t xml:space="preserve"> Still, the conditions under which great power patrons transfer arms and extend defense pacts have not been thoroughly examined. In the relatively small literature on this topic, prominent scholars have argued that U.S. military assistance—arms or alliances—to clients is driven by nonstrategic calculations, such as domestic political factors or commercial motivations.3</w:t>
      </w:r>
    </w:p>
    <w:p w14:paraId="6D45891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Saudi proliferation causes extinction </w:t>
      </w:r>
    </w:p>
    <w:p w14:paraId="1FAA3AA9" w14:textId="77777777" w:rsidR="00CF2107" w:rsidRPr="00CF2107" w:rsidRDefault="00CF2107" w:rsidP="00CF2107">
      <w:pPr>
        <w:rPr>
          <w:rFonts w:eastAsia="Cambria"/>
        </w:rPr>
      </w:pPr>
      <w:r w:rsidRPr="00CF2107">
        <w:rPr>
          <w:rFonts w:eastAsia="Cambria"/>
          <w:b/>
          <w:bCs/>
          <w:sz w:val="26"/>
        </w:rPr>
        <w:t>Edelman et al. 11</w:t>
      </w:r>
      <w:r w:rsidRPr="00CF2107">
        <w:rPr>
          <w:rFonts w:eastAsia="Cambria"/>
        </w:rPr>
        <w:t xml:space="preserve"> (Eric Edelman, Roger Hertog Distinguished Practitioner in Residence at the Philip Merrill Center for Strategic Studies, Johns Hopkins University SAIS, Counselor at the Center for Strategic and Budgetary Assessments, B.A. in History and Government from Cornell University, Ph.D. in U.S. Diplomatic History from Yale University; Andrew Krepinevich, president and chief operating officer of Solarium LLC, Senior Fellow at the Center for Strategic and Budgetary Assessments, M.P.A. from Harvard University, Ph.D. from Harvard University; Evan Braden, Senior Fellow and the Director of Research and Studies at the Center for Strategic and Budgetary Assessments, 2011. “The Dangers of a Nuclear Iran”, Foreign Affairs, January 2011, Available Online at: </w:t>
      </w:r>
      <w:hyperlink r:id="rId138" w:history="1">
        <w:r w:rsidRPr="00CF2107">
          <w:rPr>
            <w:rFonts w:eastAsia="Cambria"/>
          </w:rPr>
          <w:t>https://www.foreignaffairs.com/articles/persian-gulf/2011-01-01/dangers-nuclear-iran</w:t>
        </w:r>
      </w:hyperlink>
      <w:r w:rsidRPr="00CF2107">
        <w:rPr>
          <w:rFonts w:eastAsia="Cambria"/>
        </w:rPr>
        <w:t>)</w:t>
      </w:r>
    </w:p>
    <w:p w14:paraId="60993B7C" w14:textId="77777777" w:rsidR="00CF2107" w:rsidRPr="00CF2107" w:rsidRDefault="00CF2107" w:rsidP="00CF2107">
      <w:pPr>
        <w:rPr>
          <w:rFonts w:eastAsia="Cambria"/>
          <w:u w:val="single"/>
        </w:rPr>
      </w:pPr>
      <w:r w:rsidRPr="00CF2107">
        <w:rPr>
          <w:rFonts w:eastAsia="Cambria"/>
          <w:u w:val="single"/>
        </w:rPr>
        <w:t>There are still rumors that Riyadh and Islamabad have had discussions involving nuclear weapons</w:t>
      </w:r>
      <w:r w:rsidRPr="00CF2107">
        <w:rPr>
          <w:rFonts w:eastAsia="Cambria"/>
          <w:sz w:val="16"/>
        </w:rPr>
        <w:t xml:space="preserve">, nuclear technology, or security guarantees. This “Islamabad option” could develop in one of several different ways. </w:t>
      </w:r>
      <w:r w:rsidRPr="00CF2107">
        <w:rPr>
          <w:rFonts w:eastAsia="Cambria"/>
          <w:u w:val="single"/>
        </w:rPr>
        <w:t>Pakistan could sell operational nuclear weapons and delivery systems to Saudi Arabia, or it could provide the Saudis with the infrastructure</w:t>
      </w:r>
      <w:r w:rsidRPr="00CF2107">
        <w:rPr>
          <w:rFonts w:eastAsia="Cambria"/>
          <w:sz w:val="16"/>
        </w:rPr>
        <w:t xml:space="preserve">, material, and technical support they need </w:t>
      </w:r>
      <w:r w:rsidRPr="00CF2107">
        <w:rPr>
          <w:rFonts w:eastAsia="Cambria"/>
          <w:u w:val="single"/>
        </w:rPr>
        <w:t>to produce nuclear weapons themselves within a matter of</w:t>
      </w:r>
      <w:r w:rsidRPr="00CF2107">
        <w:rPr>
          <w:rFonts w:eastAsia="Cambria"/>
          <w:sz w:val="16"/>
        </w:rPr>
        <w:t xml:space="preserve"> </w:t>
      </w:r>
      <w:r w:rsidRPr="00CF2107">
        <w:rPr>
          <w:rFonts w:eastAsia="Cambria"/>
          <w:u w:val="single"/>
        </w:rPr>
        <w:t>years</w:t>
      </w:r>
      <w:r w:rsidRPr="00CF2107">
        <w:rPr>
          <w:rFonts w:eastAsia="Cambria"/>
          <w:sz w:val="16"/>
        </w:rPr>
        <w:t xml:space="preserve">,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w:t>
      </w:r>
      <w:r w:rsidRPr="00CF2107">
        <w:rPr>
          <w:rFonts w:eastAsia="Cambria"/>
          <w:u w:val="single"/>
        </w:rPr>
        <w:t xml:space="preserve">any decision by the Saudi government </w:t>
      </w:r>
      <w:r w:rsidRPr="00CF2107">
        <w:rPr>
          <w:rFonts w:eastAsia="Cambria"/>
          <w:b/>
          <w:iCs/>
          <w:u w:val="single"/>
        </w:rPr>
        <w:t>to seek out nuclear weapons</w:t>
      </w:r>
      <w:r w:rsidRPr="00CF2107">
        <w:rPr>
          <w:rFonts w:eastAsia="Cambria"/>
          <w:u w:val="single"/>
        </w:rPr>
        <w:t xml:space="preserve">, by whatever means, </w:t>
      </w:r>
      <w:r w:rsidRPr="00CF2107">
        <w:rPr>
          <w:rFonts w:eastAsia="Cambria"/>
          <w:b/>
          <w:iCs/>
          <w:u w:val="single"/>
        </w:rPr>
        <w:t>would be highly destabilizing</w:t>
      </w:r>
      <w:r w:rsidRPr="00CF2107">
        <w:rPr>
          <w:rFonts w:eastAsia="Cambria"/>
          <w:u w:val="single"/>
        </w:rPr>
        <w:t xml:space="preserve">. It would increase the incentives of other nations in the Middle East to pursue nuclear weapons of their own. </w:t>
      </w:r>
      <w:r w:rsidRPr="00CF2107">
        <w:rPr>
          <w:rFonts w:eastAsia="Cambria"/>
          <w:sz w:val="16"/>
        </w:rPr>
        <w:t xml:space="preserve">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n-player competition </w:t>
      </w:r>
      <w:r w:rsidRPr="00CF2107">
        <w:rPr>
          <w:rFonts w:eastAsia="Cambria"/>
          <w:u w:val="single"/>
        </w:rPr>
        <w:t xml:space="preserve">Were Saudi Arabia to acquire nuclear weapons, the Middle East would </w:t>
      </w:r>
      <w:r w:rsidRPr="00CF2107">
        <w:rPr>
          <w:rFonts w:eastAsia="Cambria"/>
          <w:sz w:val="16"/>
        </w:rPr>
        <w:t>count three nuclear-armed states, and perhaps more before long. It is unclear how such an n-player competition would unfold because most analyses of nuclear deterrence are based on the U.S.- Soviet rivalry during the Cold War. It seems likely, however, that the interaction among three or more nuclear-armed powers would</w:t>
      </w:r>
      <w:r w:rsidRPr="00CF2107">
        <w:rPr>
          <w:rFonts w:eastAsia="Cambria"/>
          <w:u w:val="single"/>
        </w:rPr>
        <w:t xml:space="preserve"> be more prone to </w:t>
      </w:r>
      <w:r w:rsidRPr="00CF2107">
        <w:rPr>
          <w:rFonts w:eastAsia="Cambria"/>
          <w:b/>
          <w:iCs/>
          <w:u w:val="single"/>
        </w:rPr>
        <w:t>miscalculation and escalation</w:t>
      </w:r>
      <w:r w:rsidRPr="00CF2107">
        <w:rPr>
          <w:rFonts w:eastAsia="Cambria"/>
          <w:sz w:val="16"/>
        </w:rPr>
        <w:t xml:space="preserve"> than a bipolar competition. During the Cold War, the United States and the Soviet Union only needed to concern themselves with an attack from the other. </w:t>
      </w:r>
      <w:r w:rsidRPr="00CF2107">
        <w:rPr>
          <w:rFonts w:eastAsia="Cambria"/>
          <w:u w:val="single"/>
        </w:rPr>
        <w:t xml:space="preserve">Multi- polar systems are generally considered to be </w:t>
      </w:r>
      <w:r w:rsidRPr="00CF2107">
        <w:rPr>
          <w:rFonts w:eastAsia="Cambria"/>
          <w:b/>
          <w:iCs/>
          <w:u w:val="single"/>
        </w:rPr>
        <w:t>less stable</w:t>
      </w:r>
      <w:r w:rsidRPr="00CF2107">
        <w:rPr>
          <w:rFonts w:eastAsia="Cambria"/>
          <w:u w:val="single"/>
        </w:rPr>
        <w:t xml:space="preserve"> than bipolar systems because coalitions can shift quickly, upsetting the balance of power and creating </w:t>
      </w:r>
      <w:r w:rsidRPr="00CF2107">
        <w:rPr>
          <w:rFonts w:eastAsia="Cambria"/>
          <w:b/>
          <w:iCs/>
          <w:u w:val="single"/>
        </w:rPr>
        <w:t>incentives for an attack</w:t>
      </w:r>
      <w:r w:rsidRPr="00CF2107">
        <w:rPr>
          <w:rFonts w:eastAsia="Cambria"/>
          <w:u w:val="single"/>
        </w:rPr>
        <w:t xml:space="preserve">. More important, emerging nuclear powers in the Middle East might not take the costly steps necessary to preserve regional stability and avoid a nuclear exchange. </w:t>
      </w:r>
      <w:r w:rsidRPr="00CF2107">
        <w:rPr>
          <w:rFonts w:eastAsia="Cambria"/>
          <w:sz w:val="16"/>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CF2107">
        <w:rPr>
          <w:rFonts w:eastAsia="Cambria"/>
          <w:u w:val="singl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attack or even, during a crisis, to </w:t>
      </w:r>
      <w:r w:rsidRPr="00CF2107">
        <w:rPr>
          <w:rFonts w:eastAsia="Cambria"/>
          <w:b/>
          <w:iCs/>
          <w:u w:val="single"/>
        </w:rPr>
        <w:t>use their nuclear forces preemptively</w:t>
      </w:r>
      <w:r w:rsidRPr="00CF2107">
        <w:rPr>
          <w:rFonts w:eastAsia="Cambria"/>
          <w:sz w:val="16"/>
        </w:rPr>
        <w:t xml:space="preserve">.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 a nuclear attack might be unattributable or attributed incorrectly. That is, assuming that the leadership of a targeted state survived a first strike, it might not be able to accurately determine which nation was responsible. And </w:t>
      </w:r>
      <w:r w:rsidRPr="00CF2107">
        <w:rPr>
          <w:rFonts w:eastAsia="Cambria"/>
          <w:u w:val="single"/>
        </w:rPr>
        <w:t xml:space="preserve">this uncertainty, when combined with the pressure to respond quickly, would create a significant risk that it would retaliate against the wrong party, potentially </w:t>
      </w:r>
      <w:r w:rsidRPr="00CF2107">
        <w:rPr>
          <w:rFonts w:eastAsia="Cambria"/>
          <w:b/>
          <w:iCs/>
          <w:u w:val="single"/>
        </w:rPr>
        <w:t>triggering a regional nuclear war</w:t>
      </w:r>
      <w:r w:rsidRPr="00CF2107">
        <w:rPr>
          <w:rFonts w:eastAsia="Cambria"/>
          <w:u w:val="single"/>
        </w:rPr>
        <w:t xml:space="preserve">. </w:t>
      </w:r>
    </w:p>
    <w:p w14:paraId="718BF8EF"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UQ ext</w:t>
      </w:r>
    </w:p>
    <w:p w14:paraId="21D9D074"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U.S. security assurances to the Middle East are high now—arms sales are key </w:t>
      </w:r>
    </w:p>
    <w:p w14:paraId="3C1EADB6" w14:textId="77777777" w:rsidR="00CF2107" w:rsidRPr="00CF2107" w:rsidRDefault="00CF2107" w:rsidP="00CF2107">
      <w:pPr>
        <w:rPr>
          <w:rFonts w:eastAsia="Cambria"/>
        </w:rPr>
      </w:pPr>
      <w:r w:rsidRPr="00CF2107">
        <w:rPr>
          <w:rFonts w:eastAsia="Cambria"/>
          <w:b/>
          <w:bCs/>
          <w:sz w:val="26"/>
        </w:rPr>
        <w:t>Vakil 18</w:t>
      </w:r>
      <w:r w:rsidRPr="00CF2107">
        <w:rPr>
          <w:rFonts w:eastAsia="Cambria"/>
        </w:rPr>
        <w:t xml:space="preserve"> (Sanam – PhD in International Relations from Johns Hopkins School of Advanced International Studies, “Iran and the GCC Hedging, Pragmatism and Opportunism,” p. 5, September 2018, https://www.chathamhouse.org/sites/default/files/publications/research/2018-09-13-iran-gcc-vakil.pdf)</w:t>
      </w:r>
    </w:p>
    <w:p w14:paraId="7FFAE219" w14:textId="77777777" w:rsidR="00CF2107" w:rsidRPr="00CF2107" w:rsidRDefault="00CF2107" w:rsidP="00CF2107">
      <w:pPr>
        <w:rPr>
          <w:rFonts w:eastAsia="Cambria"/>
          <w:sz w:val="16"/>
        </w:rPr>
      </w:pPr>
      <w:r w:rsidRPr="00CF2107">
        <w:rPr>
          <w:rFonts w:eastAsia="Cambria"/>
          <w:sz w:val="16"/>
        </w:rPr>
        <w:t xml:space="preserve">The growing US involvement in regional security since 1979 is another key factor for increased tensions between the </w:t>
      </w:r>
      <w:r w:rsidRPr="00CF2107">
        <w:rPr>
          <w:rFonts w:eastAsia="Cambria"/>
          <w:u w:val="single"/>
        </w:rPr>
        <w:t>Gulf states</w:t>
      </w:r>
      <w:r w:rsidRPr="00CF2107">
        <w:rPr>
          <w:rFonts w:eastAsia="Cambria"/>
          <w:sz w:val="16"/>
        </w:rPr>
        <w:t xml:space="preserve"> and Iran. The former </w:t>
      </w:r>
      <w:r w:rsidRPr="00CF2107">
        <w:rPr>
          <w:rFonts w:eastAsia="Cambria"/>
          <w:u w:val="single"/>
        </w:rPr>
        <w:t>have long relied on the US security guarantee</w:t>
      </w:r>
      <w:r w:rsidRPr="00CF2107">
        <w:rPr>
          <w:rFonts w:eastAsia="Cambria"/>
        </w:rPr>
        <w:t xml:space="preserve"> </w:t>
      </w:r>
      <w:r w:rsidRPr="00CF2107">
        <w:rPr>
          <w:rFonts w:eastAsia="Cambria"/>
          <w:sz w:val="16"/>
        </w:rPr>
        <w:t xml:space="preserve">while the latter wholeheartedly opposes US influence in the region. </w:t>
      </w:r>
      <w:r w:rsidRPr="00CF2107">
        <w:rPr>
          <w:rFonts w:eastAsia="Cambria"/>
          <w:u w:val="single"/>
        </w:rPr>
        <w:t>US–GCC security cooperation was formalized during the Iran–Iraq war but grew significantly after the 1990 invasion of Kuwait by Iraq.</w:t>
      </w:r>
      <w:r w:rsidRPr="00CF2107">
        <w:rPr>
          <w:rFonts w:eastAsia="Cambria"/>
          <w:sz w:val="16"/>
        </w:rPr>
        <w:t xml:space="preserve"> The US has operational bases in, and defence agreements with, </w:t>
      </w:r>
      <w:r w:rsidRPr="00CF2107">
        <w:rPr>
          <w:rFonts w:eastAsia="Cambria"/>
          <w:u w:val="single"/>
        </w:rPr>
        <w:t>Bahrain</w:t>
      </w:r>
      <w:r w:rsidRPr="00CF2107">
        <w:rPr>
          <w:rFonts w:eastAsia="Cambria"/>
          <w:sz w:val="16"/>
        </w:rPr>
        <w:t xml:space="preserve"> (home of the US Fifth Fleet), </w:t>
      </w:r>
      <w:r w:rsidRPr="00CF2107">
        <w:rPr>
          <w:rFonts w:eastAsia="Cambria"/>
          <w:u w:val="single"/>
        </w:rPr>
        <w:t>Qatar</w:t>
      </w:r>
      <w:r w:rsidRPr="00CF2107">
        <w:rPr>
          <w:rFonts w:eastAsia="Cambria"/>
          <w:sz w:val="16"/>
        </w:rPr>
        <w:t xml:space="preserve"> (home of the forward headquarters of US Central Command), </w:t>
      </w:r>
      <w:r w:rsidRPr="00CF2107">
        <w:rPr>
          <w:rFonts w:eastAsia="Cambria"/>
          <w:u w:val="single"/>
        </w:rPr>
        <w:t>the UAE, Kuwait and Oman. All</w:t>
      </w:r>
      <w:r w:rsidRPr="00CF2107">
        <w:rPr>
          <w:rFonts w:eastAsia="Cambria"/>
          <w:sz w:val="16"/>
        </w:rPr>
        <w:t xml:space="preserve"> of these countries host US troops and </w:t>
      </w:r>
      <w:r w:rsidRPr="00CF2107">
        <w:rPr>
          <w:rFonts w:eastAsia="Cambria"/>
          <w:b/>
          <w:iCs/>
          <w:u w:val="single"/>
        </w:rPr>
        <w:t>benefit from US arms sales.</w:t>
      </w:r>
      <w:r w:rsidRPr="00CF2107">
        <w:rPr>
          <w:rFonts w:eastAsia="Cambria"/>
          <w:sz w:val="16"/>
        </w:rPr>
        <w:t xml:space="preserve"> Domestic politics has limited an overt US presence in Saudi Arabia, but covert cooperation continues. Iran’s perspective is that regional actors should manage regional security issues. The Gulf states, however, perceive this argument as cover for Iran’s own ambitions. At the same time, as well as curbing Iran’s expansion, </w:t>
      </w:r>
      <w:r w:rsidRPr="00CF2107">
        <w:rPr>
          <w:rFonts w:eastAsia="Cambria"/>
          <w:u w:val="single"/>
        </w:rPr>
        <w:t>US security assurances have also prevented intra-GCC tensions becoming out of hand</w:t>
      </w:r>
      <w:r w:rsidRPr="00CF2107">
        <w:rPr>
          <w:rFonts w:eastAsia="Cambria"/>
          <w:sz w:val="16"/>
        </w:rPr>
        <w:t>, as seen when Qatar made the most of its military agreement with the US to protect itself from potential Saudi aggression in 2017.</w:t>
      </w:r>
    </w:p>
    <w:p w14:paraId="56C0E81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 Trump administration has done everything it can to support and maintain Saudi relations now, the military and economic alliance is tight-knit through mutual interests</w:t>
      </w:r>
    </w:p>
    <w:p w14:paraId="4195BDA9" w14:textId="77777777" w:rsidR="00CF2107" w:rsidRPr="00CF2107" w:rsidRDefault="00CF2107" w:rsidP="00CF2107">
      <w:pPr>
        <w:spacing w:after="0" w:line="240" w:lineRule="auto"/>
        <w:rPr>
          <w:rFonts w:eastAsia="Times New Roman"/>
          <w:color w:val="000000"/>
          <w:sz w:val="24"/>
        </w:rPr>
      </w:pPr>
      <w:r w:rsidRPr="00CF2107">
        <w:rPr>
          <w:rFonts w:eastAsia="Cambria"/>
          <w:b/>
          <w:bCs/>
          <w:color w:val="000000"/>
          <w:sz w:val="26"/>
          <w:szCs w:val="26"/>
        </w:rPr>
        <w:t>Friedman and Bayoumy 7/1</w:t>
      </w:r>
      <w:r w:rsidRPr="00CF2107">
        <w:rPr>
          <w:rFonts w:eastAsia="Cambria"/>
          <w:color w:val="000000"/>
        </w:rPr>
        <w:t>/19</w:t>
      </w:r>
      <w:r w:rsidRPr="00CF2107">
        <w:rPr>
          <w:rFonts w:eastAsia="Cambria"/>
          <w:b/>
          <w:bCs/>
          <w:color w:val="000000"/>
          <w:sz w:val="18"/>
          <w:szCs w:val="18"/>
        </w:rPr>
        <w:t xml:space="preserve"> </w:t>
      </w:r>
      <w:r w:rsidRPr="00CF2107">
        <w:rPr>
          <w:rFonts w:eastAsia="Cambria"/>
          <w:color w:val="000000"/>
        </w:rPr>
        <w:t>(</w:t>
      </w:r>
      <w:r w:rsidRPr="00CF2107">
        <w:rPr>
          <w:rFonts w:eastAsia="Times New Roman"/>
          <w:color w:val="000000"/>
          <w:shd w:val="clear" w:color="auto" w:fill="FFFFFF"/>
        </w:rPr>
        <w:t>Bayoumy, Uri Friedman and Yara. “The U.S.-Saudi Alliance Is on the Brink.” </w:t>
      </w:r>
      <w:r w:rsidRPr="00CF2107">
        <w:rPr>
          <w:rFonts w:eastAsia="Times New Roman"/>
          <w:i/>
          <w:iCs/>
          <w:color w:val="000000"/>
          <w:shd w:val="clear" w:color="auto" w:fill="FFFFFF"/>
        </w:rPr>
        <w:t>The Atlantic</w:t>
      </w:r>
      <w:r w:rsidRPr="00CF2107">
        <w:rPr>
          <w:rFonts w:eastAsia="Times New Roman"/>
          <w:color w:val="000000"/>
          <w:shd w:val="clear" w:color="auto" w:fill="FFFFFF"/>
        </w:rPr>
        <w:t>, Atlantic Media Company, 1 July 2019, www.theatlantic.com/politics/archive/2019/07/trump-blocking-big-change-us-saudi-alliance/592504/.)</w:t>
      </w:r>
    </w:p>
    <w:p w14:paraId="2899D26A" w14:textId="77777777" w:rsidR="00CF2107" w:rsidRPr="00CF2107" w:rsidRDefault="00CF2107" w:rsidP="00CF2107">
      <w:pPr>
        <w:spacing w:before="100" w:beforeAutospacing="1" w:after="100" w:afterAutospacing="1" w:line="240" w:lineRule="auto"/>
        <w:rPr>
          <w:rFonts w:eastAsia="Cambria"/>
          <w:color w:val="000000"/>
          <w:u w:val="single"/>
        </w:rPr>
      </w:pPr>
      <w:r w:rsidRPr="00CF2107">
        <w:rPr>
          <w:rFonts w:eastAsia="Cambria"/>
          <w:color w:val="000000"/>
          <w:sz w:val="16"/>
        </w:rPr>
        <w:t>Fed up with the catastrophic human cost of Saudi Arabia’s military intervention in Yemen’s civil war and appalled by the murder of the</w:t>
      </w:r>
      <w:r w:rsidRPr="00CF2107">
        <w:rPr>
          <w:rFonts w:eastAsia="MS Gothic"/>
          <w:color w:val="000000"/>
          <w:sz w:val="16"/>
        </w:rPr>
        <w:t xml:space="preserve"> </w:t>
      </w:r>
      <w:r w:rsidRPr="00CF2107">
        <w:rPr>
          <w:rFonts w:eastAsia="Cambria"/>
          <w:b/>
          <w:iCs/>
          <w:color w:val="000000"/>
          <w:szCs w:val="20"/>
          <w:u w:val="single"/>
        </w:rPr>
        <w:t>Washington Post</w:t>
      </w:r>
      <w:r w:rsidRPr="00CF2107">
        <w:rPr>
          <w:rFonts w:eastAsia="MS Gothic"/>
          <w:color w:val="000000"/>
          <w:sz w:val="16"/>
        </w:rPr>
        <w:t xml:space="preserve"> </w:t>
      </w:r>
      <w:r w:rsidRPr="00CF2107">
        <w:rPr>
          <w:rFonts w:eastAsia="Cambria"/>
          <w:color w:val="000000"/>
          <w:sz w:val="16"/>
        </w:rPr>
        <w:t xml:space="preserve">columnist Jamal Khashoggi, </w:t>
      </w:r>
      <w:r w:rsidRPr="00CF2107">
        <w:rPr>
          <w:rFonts w:eastAsia="Cambria"/>
          <w:color w:val="000000"/>
          <w:u w:val="single"/>
        </w:rPr>
        <w:t>Congress seemingly attempts some sort of measure to censure the kingdom</w:t>
      </w:r>
      <w:r w:rsidRPr="00CF2107">
        <w:rPr>
          <w:rFonts w:eastAsia="Cambria"/>
          <w:color w:val="000000"/>
          <w:sz w:val="16"/>
        </w:rPr>
        <w:t xml:space="preserve"> every week. Yet at every turn, </w:t>
      </w:r>
      <w:r w:rsidRPr="00CF2107">
        <w:rPr>
          <w:rFonts w:eastAsia="Cambria"/>
          <w:color w:val="000000"/>
          <w:u w:val="single"/>
        </w:rPr>
        <w:t xml:space="preserve">the White House has blocked or circumvented those moves, </w:t>
      </w:r>
      <w:r w:rsidRPr="00CF2107">
        <w:rPr>
          <w:rFonts w:eastAsia="Cambria"/>
          <w:b/>
          <w:iCs/>
          <w:color w:val="000000"/>
          <w:u w:val="single"/>
        </w:rPr>
        <w:t>standing staunchly by Saudi Crown Prince</w:t>
      </w:r>
      <w:r w:rsidRPr="00CF2107">
        <w:rPr>
          <w:rFonts w:eastAsia="Cambria"/>
          <w:color w:val="000000"/>
          <w:u w:val="single"/>
        </w:rPr>
        <w:t xml:space="preserve"> Mohammed bin Salman</w:t>
      </w:r>
      <w:r w:rsidRPr="00CF2107">
        <w:rPr>
          <w:rFonts w:eastAsia="Cambria"/>
          <w:color w:val="000000"/>
          <w:sz w:val="16"/>
        </w:rPr>
        <w:t>, or MbS, while escalating its confrontation with his archenemy, Iran. The real reckoning in the U.S.-Saudi partnership could come if a Democrat is elected president in 2020, though early warning signs are already visible. Virtually all Democratic lawmakers, along with several Republican members of Congress and various lobbyists, analysts, and former officials, are shunning the Saudis to the point where a visit to Washington, D.C., by MbS, the heir apparent who was welcomed in 2017 and 2018, seems inconceivable anytime soon. But even the fallout from the September 11 attacks—in which 15 of the 19 hijackers</w:t>
      </w:r>
      <w:r w:rsidRPr="00CF2107">
        <w:rPr>
          <w:rFonts w:eastAsia="MS Gothic"/>
          <w:color w:val="000000"/>
          <w:sz w:val="16"/>
        </w:rPr>
        <w:t xml:space="preserve"> </w:t>
      </w:r>
      <w:hyperlink r:id="rId139" w:history="1">
        <w:r w:rsidRPr="00CF2107">
          <w:rPr>
            <w:rFonts w:eastAsia="Cambria"/>
            <w:color w:val="000000"/>
            <w:sz w:val="16"/>
          </w:rPr>
          <w:t>were</w:t>
        </w:r>
      </w:hyperlink>
      <w:r w:rsidRPr="00CF2107">
        <w:rPr>
          <w:rFonts w:eastAsia="MS Gothic"/>
          <w:color w:val="000000"/>
          <w:sz w:val="16"/>
        </w:rPr>
        <w:t xml:space="preserve"> </w:t>
      </w:r>
      <w:r w:rsidRPr="00CF2107">
        <w:rPr>
          <w:rFonts w:eastAsia="Cambria"/>
          <w:color w:val="000000"/>
          <w:sz w:val="16"/>
        </w:rPr>
        <w:t xml:space="preserve">Saudi—did not present the kind of existential challenge evident today. U.S. lawmakers are engaged in numerous efforts to restrict arms sales to the kingdom and hold MbS, along with other top officials, accountable for Khashoggi’s death. </w:t>
      </w:r>
      <w:r w:rsidRPr="00CF2107">
        <w:rPr>
          <w:rFonts w:eastAsia="Times New Roman"/>
          <w:color w:val="000000"/>
          <w:sz w:val="16"/>
        </w:rPr>
        <w:t xml:space="preserve">For now, </w:t>
      </w:r>
      <w:r w:rsidRPr="00CF2107">
        <w:rPr>
          <w:rFonts w:eastAsia="Cambria"/>
          <w:b/>
          <w:iCs/>
          <w:color w:val="000000"/>
          <w:szCs w:val="20"/>
          <w:u w:val="single"/>
        </w:rPr>
        <w:t>the Saudis are banking on the Trump administration’s allegiance</w:t>
      </w:r>
      <w:r w:rsidRPr="00CF2107">
        <w:rPr>
          <w:rFonts w:eastAsia="Times New Roman"/>
          <w:color w:val="000000"/>
          <w:sz w:val="16"/>
        </w:rPr>
        <w:t xml:space="preserve">. Yet they acknowledge, or at the very least pay lip service to, their precarious position. “We in </w:t>
      </w:r>
      <w:r w:rsidRPr="00CF2107">
        <w:rPr>
          <w:rFonts w:eastAsia="Cambria"/>
          <w:color w:val="000000"/>
          <w:u w:val="single"/>
        </w:rPr>
        <w:t>[Saudi Arabia] recognize that the relationship has come under strain recently, but we are working hard on restoring it to what it once was</w:t>
      </w:r>
      <w:r w:rsidRPr="00CF2107">
        <w:rPr>
          <w:rFonts w:eastAsia="Times New Roman"/>
          <w:color w:val="000000"/>
          <w:sz w:val="16"/>
        </w:rPr>
        <w:t>. We realize it’s going to take some time, but we see it as a marathon not a sprint,” a senior Saudi official wrote to us recently on the condition of anonymity to discuss the issue. That’s far from the mea culpa U.S. lawmakers are demanding. In May</w:t>
      </w:r>
      <w:r w:rsidRPr="00CF2107">
        <w:rPr>
          <w:rFonts w:eastAsia="Cambria"/>
          <w:color w:val="000000"/>
          <w:u w:val="single"/>
        </w:rPr>
        <w:t xml:space="preserve">, the administration </w:t>
      </w:r>
      <w:hyperlink r:id="rId140" w:history="1">
        <w:r w:rsidRPr="00CF2107">
          <w:rPr>
            <w:rFonts w:eastAsia="Cambria"/>
            <w:color w:val="000000"/>
            <w:sz w:val="24"/>
            <w:u w:val="single"/>
          </w:rPr>
          <w:t>invoked</w:t>
        </w:r>
      </w:hyperlink>
      <w:r w:rsidRPr="00CF2107">
        <w:rPr>
          <w:rFonts w:eastAsia="Cambria"/>
          <w:color w:val="000000"/>
          <w:u w:val="single"/>
        </w:rPr>
        <w:t xml:space="preserve"> emergency powers to bypass Congress and sell billions of dollars’ worth of weapons to Saudi Arabia, </w:t>
      </w:r>
      <w:r w:rsidRPr="00CF2107">
        <w:rPr>
          <w:rFonts w:eastAsia="Cambria"/>
          <w:b/>
          <w:iCs/>
          <w:color w:val="000000"/>
          <w:szCs w:val="20"/>
          <w:u w:val="single"/>
        </w:rPr>
        <w:t>a show of support</w:t>
      </w:r>
      <w:r w:rsidRPr="00CF2107">
        <w:rPr>
          <w:rFonts w:eastAsia="Cambria"/>
          <w:color w:val="000000"/>
          <w:u w:val="single"/>
        </w:rPr>
        <w:t xml:space="preserve"> that nevertheless reflected the administration’s awareness that it would not have been able to get lawmakers to approve</w:t>
      </w:r>
      <w:r w:rsidRPr="00CF2107">
        <w:rPr>
          <w:rFonts w:eastAsia="Times New Roman"/>
          <w:color w:val="000000"/>
          <w:sz w:val="16"/>
        </w:rPr>
        <w:t xml:space="preserve"> the arms sales. The Senate responded by passing several measures to try to prevent the sales—moves remarkable not just for their bipartisan backing, but also for the fact that they came amid </w:t>
      </w:r>
      <w:hyperlink r:id="rId141" w:history="1">
        <w:r w:rsidRPr="00CF2107">
          <w:rPr>
            <w:rFonts w:eastAsia="Times New Roman"/>
            <w:color w:val="000000"/>
            <w:sz w:val="24"/>
            <w:u w:val="single"/>
          </w:rPr>
          <w:t>heightened tensions</w:t>
        </w:r>
      </w:hyperlink>
      <w:r w:rsidRPr="00CF2107">
        <w:rPr>
          <w:rFonts w:eastAsia="Times New Roman"/>
          <w:color w:val="000000"/>
          <w:sz w:val="16"/>
        </w:rPr>
        <w:t xml:space="preserve"> with Iran, which Trump cited as grounds for the emergency transactions. In April</w:t>
      </w:r>
      <w:r w:rsidRPr="00CF2107">
        <w:rPr>
          <w:rFonts w:eastAsia="Cambria"/>
          <w:color w:val="000000"/>
          <w:u w:val="single"/>
        </w:rPr>
        <w:t xml:space="preserve">, Trump </w:t>
      </w:r>
      <w:hyperlink r:id="rId142" w:history="1">
        <w:r w:rsidRPr="00CF2107">
          <w:rPr>
            <w:rFonts w:eastAsia="Cambria"/>
            <w:color w:val="000000"/>
            <w:sz w:val="24"/>
            <w:u w:val="single"/>
          </w:rPr>
          <w:t>vetoed</w:t>
        </w:r>
      </w:hyperlink>
      <w:r w:rsidRPr="00CF2107">
        <w:rPr>
          <w:rFonts w:eastAsia="Cambria"/>
          <w:color w:val="000000"/>
          <w:u w:val="single"/>
        </w:rPr>
        <w:t xml:space="preserve"> a resolution to end U.S. support for the Saudi-led military intervention</w:t>
      </w:r>
      <w:r w:rsidRPr="00CF2107">
        <w:rPr>
          <w:rFonts w:eastAsia="Times New Roman"/>
          <w:color w:val="000000"/>
          <w:sz w:val="16"/>
        </w:rPr>
        <w:t xml:space="preserve"> against the Iran-aligned Houthi rebels in Yemen. He had to take that step because seven Republicans in the Senate and 16 in the House of Representatives had joined nearly every Democrat in both chambers to support the legislation. </w:t>
      </w:r>
      <w:r w:rsidRPr="00CF2107">
        <w:rPr>
          <w:rFonts w:eastAsia="Cambria"/>
          <w:color w:val="000000"/>
          <w:u w:val="single"/>
        </w:rPr>
        <w:t>Trump, whose first trip abroad as president was to Saudi Arabia</w:t>
      </w:r>
      <w:r w:rsidRPr="00CF2107">
        <w:rPr>
          <w:rFonts w:eastAsia="Times New Roman"/>
          <w:color w:val="000000"/>
          <w:sz w:val="16"/>
        </w:rPr>
        <w:t xml:space="preserve">, </w:t>
      </w:r>
      <w:r w:rsidRPr="00CF2107">
        <w:rPr>
          <w:rFonts w:eastAsia="Cambria"/>
          <w:b/>
          <w:iCs/>
          <w:color w:val="000000"/>
          <w:szCs w:val="20"/>
          <w:u w:val="single"/>
        </w:rPr>
        <w:t>has championed the alliance</w:t>
      </w:r>
      <w:r w:rsidRPr="00CF2107">
        <w:rPr>
          <w:rFonts w:eastAsia="Times New Roman"/>
          <w:color w:val="000000"/>
          <w:sz w:val="16"/>
        </w:rPr>
        <w:t xml:space="preserve"> in part </w:t>
      </w:r>
      <w:r w:rsidRPr="00CF2107">
        <w:rPr>
          <w:rFonts w:eastAsia="Cambria"/>
          <w:color w:val="000000"/>
          <w:u w:val="single"/>
        </w:rPr>
        <w:t>because his administration and the Saudi government are both alarmed by Iran</w:t>
      </w:r>
      <w:r w:rsidRPr="00CF2107">
        <w:rPr>
          <w:rFonts w:eastAsia="Times New Roman"/>
          <w:color w:val="000000"/>
          <w:sz w:val="16"/>
        </w:rPr>
        <w:t xml:space="preserve">’s suspected nuclear-weapons pursuits and support for militant groups in the Middle East. Secretary of State Mike Pompeo </w:t>
      </w:r>
      <w:hyperlink r:id="rId143" w:history="1">
        <w:r w:rsidRPr="00CF2107">
          <w:rPr>
            <w:rFonts w:eastAsia="Times New Roman"/>
            <w:color w:val="000000"/>
            <w:sz w:val="24"/>
            <w:u w:val="single"/>
          </w:rPr>
          <w:t>focused only</w:t>
        </w:r>
      </w:hyperlink>
      <w:r w:rsidRPr="00CF2107">
        <w:rPr>
          <w:rFonts w:eastAsia="Times New Roman"/>
          <w:color w:val="000000"/>
          <w:sz w:val="16"/>
        </w:rPr>
        <w:t xml:space="preserve"> on the threats posed by Iran during meetings with the Saudi king and crown prince in Riyadh last week. And while </w:t>
      </w:r>
      <w:r w:rsidRPr="00CF2107">
        <w:rPr>
          <w:rFonts w:eastAsia="Cambria"/>
          <w:color w:val="000000"/>
          <w:u w:val="single"/>
        </w:rPr>
        <w:t xml:space="preserve">Trump said he raised Khashoggi’s killing with MbS at the G20 summit in Japan, he would not be </w:t>
      </w:r>
      <w:hyperlink r:id="rId144" w:history="1">
        <w:r w:rsidRPr="00CF2107">
          <w:rPr>
            <w:rFonts w:eastAsia="Cambria"/>
            <w:color w:val="000000"/>
            <w:sz w:val="24"/>
            <w:u w:val="single"/>
          </w:rPr>
          <w:t>drawn</w:t>
        </w:r>
      </w:hyperlink>
      <w:r w:rsidRPr="00CF2107">
        <w:rPr>
          <w:rFonts w:eastAsia="Cambria"/>
          <w:color w:val="000000"/>
          <w:u w:val="single"/>
        </w:rPr>
        <w:t xml:space="preserve"> on the CIA’s intelligence that reportedly </w:t>
      </w:r>
      <w:hyperlink r:id="rId145" w:history="1">
        <w:r w:rsidRPr="00CF2107">
          <w:rPr>
            <w:rFonts w:eastAsia="Cambria"/>
            <w:color w:val="000000"/>
            <w:sz w:val="24"/>
            <w:u w:val="single"/>
          </w:rPr>
          <w:t>concluded</w:t>
        </w:r>
      </w:hyperlink>
      <w:r w:rsidRPr="00CF2107">
        <w:rPr>
          <w:rFonts w:eastAsia="Cambria"/>
          <w:color w:val="000000"/>
          <w:u w:val="single"/>
        </w:rPr>
        <w:t xml:space="preserve"> with high confidence that the crown prince ordered the journalist’s murder</w:t>
      </w:r>
      <w:r w:rsidRPr="00CF2107">
        <w:rPr>
          <w:rFonts w:eastAsia="Times New Roman"/>
          <w:color w:val="000000"/>
          <w:sz w:val="16"/>
        </w:rPr>
        <w:t xml:space="preserve">. But </w:t>
      </w:r>
      <w:r w:rsidRPr="00CF2107">
        <w:rPr>
          <w:rFonts w:eastAsia="Cambria"/>
          <w:color w:val="000000"/>
          <w:u w:val="single"/>
        </w:rPr>
        <w:t>Trump’s motivations</w:t>
      </w:r>
      <w:r w:rsidRPr="00CF2107">
        <w:rPr>
          <w:rFonts w:eastAsia="Times New Roman"/>
          <w:color w:val="000000"/>
          <w:sz w:val="16"/>
        </w:rPr>
        <w:t xml:space="preserve"> for dismissing concerns about the war in Yemen and Khashoggi’s assassination </w:t>
      </w:r>
      <w:r w:rsidRPr="00CF2107">
        <w:rPr>
          <w:rFonts w:eastAsia="Cambria"/>
          <w:color w:val="000000"/>
          <w:u w:val="single"/>
        </w:rPr>
        <w:t xml:space="preserve">range from the close </w:t>
      </w:r>
      <w:hyperlink r:id="rId146" w:history="1">
        <w:r w:rsidRPr="00CF2107">
          <w:rPr>
            <w:rFonts w:eastAsia="Cambria"/>
            <w:color w:val="000000"/>
            <w:sz w:val="24"/>
            <w:u w:val="single"/>
          </w:rPr>
          <w:t>personal</w:t>
        </w:r>
      </w:hyperlink>
      <w:r w:rsidRPr="00CF2107">
        <w:rPr>
          <w:rFonts w:eastAsia="Cambria"/>
          <w:color w:val="000000"/>
          <w:u w:val="single"/>
        </w:rPr>
        <w:t xml:space="preserve"> </w:t>
      </w:r>
      <w:hyperlink r:id="rId147" w:history="1">
        <w:r w:rsidRPr="00CF2107">
          <w:rPr>
            <w:rFonts w:eastAsia="Cambria"/>
            <w:color w:val="000000"/>
            <w:sz w:val="24"/>
            <w:u w:val="single"/>
          </w:rPr>
          <w:t>relationship</w:t>
        </w:r>
      </w:hyperlink>
      <w:r w:rsidRPr="00CF2107">
        <w:rPr>
          <w:rFonts w:eastAsia="Cambria"/>
          <w:color w:val="000000"/>
          <w:u w:val="single"/>
        </w:rPr>
        <w:t xml:space="preserve"> between MbS and</w:t>
      </w:r>
      <w:r w:rsidRPr="00CF2107">
        <w:rPr>
          <w:rFonts w:eastAsia="Times New Roman"/>
          <w:color w:val="000000"/>
          <w:sz w:val="16"/>
        </w:rPr>
        <w:t xml:space="preserve"> Trump’s son-in-law, Jared </w:t>
      </w:r>
      <w:r w:rsidRPr="00CF2107">
        <w:rPr>
          <w:rFonts w:eastAsia="Cambria"/>
          <w:color w:val="000000"/>
          <w:u w:val="single"/>
        </w:rPr>
        <w:t xml:space="preserve">Kushner, to </w:t>
      </w:r>
      <w:r w:rsidRPr="00CF2107">
        <w:rPr>
          <w:rFonts w:eastAsia="Cambria"/>
          <w:b/>
          <w:iCs/>
          <w:color w:val="000000"/>
          <w:szCs w:val="20"/>
          <w:u w:val="single"/>
        </w:rPr>
        <w:t>Riyadh’s plentiful purchases of U.S.-made weapons</w:t>
      </w:r>
      <w:r w:rsidRPr="00CF2107">
        <w:rPr>
          <w:rFonts w:eastAsia="Times New Roman"/>
          <w:color w:val="000000"/>
          <w:sz w:val="16"/>
        </w:rPr>
        <w:t>, which the president argues create American jobs. “</w:t>
      </w:r>
      <w:r w:rsidRPr="00CF2107">
        <w:rPr>
          <w:rFonts w:eastAsia="Cambria"/>
          <w:color w:val="000000"/>
          <w:u w:val="single"/>
        </w:rPr>
        <w:t>You have people wanting to cut off Saudi Arabia. They bought $450 billion” worth of military equipment, Trump declared</w:t>
      </w:r>
      <w:r w:rsidRPr="00CF2107">
        <w:rPr>
          <w:rFonts w:eastAsia="Times New Roman"/>
          <w:color w:val="000000"/>
          <w:sz w:val="16"/>
        </w:rPr>
        <w:t xml:space="preserve"> at a recent campaign rally, </w:t>
      </w:r>
      <w:hyperlink r:id="rId148" w:history="1">
        <w:r w:rsidRPr="00CF2107">
          <w:rPr>
            <w:rFonts w:eastAsia="Times New Roman"/>
            <w:color w:val="000000"/>
            <w:sz w:val="24"/>
            <w:u w:val="single"/>
          </w:rPr>
          <w:t>greatly inflating</w:t>
        </w:r>
      </w:hyperlink>
      <w:r w:rsidRPr="00CF2107">
        <w:rPr>
          <w:rFonts w:eastAsia="Times New Roman"/>
          <w:color w:val="000000"/>
          <w:sz w:val="16"/>
        </w:rPr>
        <w:t xml:space="preserve"> the actual figures. “</w:t>
      </w:r>
      <w:r w:rsidRPr="00CF2107">
        <w:rPr>
          <w:rFonts w:eastAsia="Cambria"/>
          <w:color w:val="000000"/>
          <w:u w:val="single"/>
        </w:rPr>
        <w:t>I don’t want to lose them!”</w:t>
      </w:r>
    </w:p>
    <w:p w14:paraId="3029F411" w14:textId="77777777" w:rsidR="00CF2107" w:rsidRPr="00CF2107" w:rsidRDefault="00CF2107" w:rsidP="00CF2107">
      <w:pPr>
        <w:keepNext/>
        <w:keepLines/>
        <w:spacing w:before="40" w:after="0"/>
        <w:outlineLvl w:val="3"/>
        <w:rPr>
          <w:rFonts w:eastAsia="MS Gothic" w:cs="Times New Roman"/>
          <w:b/>
          <w:iCs/>
          <w:sz w:val="26"/>
          <w:lang w:eastAsia="zh-CN"/>
        </w:rPr>
      </w:pPr>
      <w:r w:rsidRPr="00CF2107">
        <w:rPr>
          <w:rFonts w:eastAsia="MS Gothic" w:cs="Times New Roman"/>
          <w:b/>
          <w:iCs/>
          <w:sz w:val="26"/>
          <w:lang w:eastAsia="zh-CN"/>
        </w:rPr>
        <w:t>US assurance to Saudi Arabia high now because of Trump</w:t>
      </w:r>
    </w:p>
    <w:p w14:paraId="5484F58F" w14:textId="77777777" w:rsidR="00CF2107" w:rsidRPr="00CF2107" w:rsidRDefault="00CF2107" w:rsidP="00CF2107">
      <w:pPr>
        <w:rPr>
          <w:rFonts w:eastAsia="Cambria"/>
          <w:lang w:eastAsia="zh-CN"/>
        </w:rPr>
      </w:pPr>
      <w:r w:rsidRPr="00CF2107">
        <w:rPr>
          <w:rFonts w:eastAsia="Cambria"/>
          <w:b/>
          <w:bCs/>
          <w:sz w:val="26"/>
        </w:rPr>
        <w:t>Tabatabai and Wasser 18</w:t>
      </w:r>
      <w:r w:rsidRPr="00CF2107">
        <w:rPr>
          <w:rFonts w:eastAsia="Cambria"/>
          <w:lang w:eastAsia="zh-CN"/>
        </w:rPr>
        <w:t xml:space="preserve"> (Ariane M. Tabatabai is an associate political scientist and Becca Wasser is a policy analyst at the nonprofit, nonpartisan RAND Corporation. “Could America Use Its Leverage to Alter the Saudis’ Behavior” November 15, 2018 https://www.rand.org/blog/2018/11/could-america-use-its-leverage-to-alter-the-saudis.html)</w:t>
      </w:r>
    </w:p>
    <w:p w14:paraId="0BCD506F" w14:textId="77777777" w:rsidR="00CF2107" w:rsidRPr="00CF2107" w:rsidRDefault="00CF2107" w:rsidP="00CF2107">
      <w:pPr>
        <w:spacing w:before="100" w:beforeAutospacing="1" w:after="100" w:afterAutospacing="1" w:line="240" w:lineRule="auto"/>
        <w:rPr>
          <w:rFonts w:eastAsia="Times New Roman"/>
          <w:color w:val="333333"/>
          <w:sz w:val="16"/>
          <w:lang w:eastAsia="zh-CN"/>
        </w:rPr>
      </w:pPr>
      <w:r w:rsidRPr="00CF2107">
        <w:rPr>
          <w:rFonts w:eastAsia="Times New Roman"/>
          <w:color w:val="333333"/>
          <w:sz w:val="16"/>
          <w:lang w:eastAsia="zh-CN"/>
        </w:rPr>
        <w:t xml:space="preserve">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 To many, the United States appears beholden to the kingdom. In actuality, </w:t>
      </w:r>
      <w:r w:rsidRPr="00CF2107">
        <w:rPr>
          <w:rFonts w:eastAsia="Times New Roman"/>
          <w:color w:val="333333"/>
          <w:szCs w:val="20"/>
          <w:u w:val="single"/>
          <w:lang w:eastAsia="zh-CN"/>
        </w:rPr>
        <w:t>Riyadh needs Washington</w:t>
      </w:r>
      <w:r w:rsidRPr="00CF2107">
        <w:rPr>
          <w:rFonts w:eastAsia="Times New Roman"/>
          <w:color w:val="333333"/>
          <w:sz w:val="16"/>
          <w:szCs w:val="16"/>
          <w:lang w:eastAsia="zh-CN"/>
        </w:rPr>
        <w:t xml:space="preserve"> more than Washington needs Riyadh, and the missteps in Saudi decisionmaking have caused significant damage to the kingdom's reputation, reinforcing its dependence on America. The United States has an opportunity to exert its influence to shape Saudi behavior, perhaps more than ever before</w:t>
      </w:r>
      <w:r w:rsidRPr="00CF2107">
        <w:rPr>
          <w:rFonts w:eastAsia="Times New Roman"/>
          <w:color w:val="333333"/>
          <w:sz w:val="16"/>
          <w:lang w:eastAsia="zh-CN"/>
        </w:rPr>
        <w:t xml:space="preserve">. </w:t>
      </w:r>
      <w:r w:rsidRPr="00CF2107">
        <w:rPr>
          <w:rFonts w:eastAsia="Times New Roman"/>
          <w:color w:val="333333"/>
          <w:szCs w:val="20"/>
          <w:u w:val="single"/>
          <w:lang w:eastAsia="zh-CN"/>
        </w:rPr>
        <w:t>Saudi Arabia has long relied on the United States as its primary security guarantor</w:t>
      </w:r>
      <w:r w:rsidRPr="00CF2107">
        <w:rPr>
          <w:rFonts w:eastAsia="Times New Roman"/>
          <w:color w:val="333333"/>
          <w:sz w:val="16"/>
          <w:lang w:eastAsia="zh-CN"/>
        </w:rPr>
        <w:t>. Today, the Middle Eastern nation benefits from U.S. training, arms, intelligence cooperation and, up until recently, refueling efforts for the Saudi-led air war in Yemen</w:t>
      </w:r>
      <w:r w:rsidRPr="00CF2107">
        <w:rPr>
          <w:rFonts w:eastAsia="Times New Roman"/>
          <w:color w:val="333333"/>
          <w:sz w:val="10"/>
          <w:szCs w:val="18"/>
          <w:lang w:eastAsia="zh-CN"/>
        </w:rPr>
        <w:t xml:space="preserve">. </w:t>
      </w:r>
      <w:r w:rsidRPr="00CF2107">
        <w:rPr>
          <w:rFonts w:eastAsia="Times New Roman"/>
          <w:color w:val="333333"/>
          <w:sz w:val="18"/>
          <w:szCs w:val="18"/>
          <w:lang w:eastAsia="zh-CN"/>
        </w:rPr>
        <w:t>Yet, despite the Saudi reliance on the United States in key areas pertaining to political and military affairs, America has been reluctant to press the Kingdom's decisionmakers to change their behavior.</w:t>
      </w:r>
      <w:r w:rsidRPr="00CF2107">
        <w:rPr>
          <w:rFonts w:eastAsia="Times New Roman"/>
          <w:color w:val="333333"/>
          <w:sz w:val="10"/>
          <w:szCs w:val="18"/>
          <w:lang w:eastAsia="zh-CN"/>
        </w:rPr>
        <w:t xml:space="preserve"> </w:t>
      </w:r>
      <w:r w:rsidRPr="00CF2107">
        <w:rPr>
          <w:rFonts w:eastAsia="Times New Roman"/>
          <w:color w:val="333333"/>
          <w:sz w:val="16"/>
          <w:lang w:eastAsia="zh-CN"/>
        </w:rPr>
        <w:t xml:space="preserve">Domestically, many have long questioned whether the breadth and depth of the ties between the two countries serve U.S. interests, and the relationship has long been a point of contention in American foreign policy circles. </w:t>
      </w:r>
      <w:r w:rsidRPr="00CF2107">
        <w:rPr>
          <w:rFonts w:eastAsia="Times New Roman"/>
          <w:color w:val="333333"/>
          <w:sz w:val="16"/>
          <w:szCs w:val="16"/>
          <w:lang w:eastAsia="zh-CN"/>
        </w:rPr>
        <w:t>Although the United States plays a disproportionate role in the Middle Eastern nation's security, it doesn't always use this to enforce its values and interests, or see this as a point of leverage</w:t>
      </w:r>
      <w:r w:rsidRPr="00CF2107">
        <w:rPr>
          <w:rFonts w:eastAsia="Times New Roman"/>
          <w:color w:val="333333"/>
          <w:szCs w:val="20"/>
          <w:u w:val="single"/>
          <w:lang w:eastAsia="zh-CN"/>
        </w:rPr>
        <w:t>.</w:t>
      </w:r>
      <w:r w:rsidRPr="00CF2107">
        <w:rPr>
          <w:rFonts w:eastAsia="Times New Roman"/>
          <w:color w:val="333333"/>
          <w:sz w:val="16"/>
          <w:lang w:eastAsia="zh-CN"/>
        </w:rPr>
        <w:t xml:space="preserv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U.S.-Saudi relations were founded on two core interests that have been the hallmark of the partnership since its inception in 1945—security and oil. Security has played an outsize role in the bilateral ties, particularly as political tensions have historically produced significant strain. Low points in the broader relationship include the 1973 oil embargo and the 9/11 terrorist attacks. Despite these fractious issues, the ties between Riyadh and Washington have endured. This durability reflects the reasons behind the cooperation: A convergence of needs and interests that remain today: Oil in return for security. But these driving interests may be changing as the United States pursues renewable energy in a bid to become less dependent on petro states and as Saudi Arabia aspires to “go it alone” to ensure its security and that of its immediate neighbors. These opposing goals have placed pressure on the relationship without derailing it.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Both the Obama and Trump administrations watched as the kingdom's policies became more assertive, leading to the widely held assumption that America can't change the Saudi calculus. But this is far from the truth. As the Saudis' chief political and military partner and the undisputed security guarantor in the Middle East, the United States has considerable influence it can wield over Saudi decisionmaking. It has thus far gone virtually unused. In reality, </w:t>
      </w:r>
      <w:r w:rsidRPr="00CF2107">
        <w:rPr>
          <w:rFonts w:eastAsia="Times New Roman"/>
          <w:color w:val="333333"/>
          <w:sz w:val="18"/>
          <w:szCs w:val="18"/>
          <w:lang w:eastAsia="zh-CN"/>
        </w:rPr>
        <w:t>the United States may have more leverage over Saudi Arabia today than at any other time except during the 1991 Gulf War.</w:t>
      </w:r>
      <w:r w:rsidRPr="00CF2107">
        <w:rPr>
          <w:rFonts w:eastAsia="Times New Roman"/>
          <w:color w:val="333333"/>
          <w:sz w:val="18"/>
          <w:szCs w:val="18"/>
          <w:u w:val="single"/>
          <w:lang w:eastAsia="zh-CN"/>
        </w:rPr>
        <w:t xml:space="preserve"> </w:t>
      </w:r>
      <w:r w:rsidRPr="00CF2107">
        <w:rPr>
          <w:rFonts w:eastAsia="Times New Roman"/>
          <w:color w:val="333333"/>
          <w:szCs w:val="20"/>
          <w:u w:val="single"/>
          <w:lang w:eastAsia="zh-CN"/>
        </w:rPr>
        <w:t xml:space="preserve">Trump's ascension to the U.S. presidency helped </w:t>
      </w:r>
      <w:r w:rsidRPr="00CF2107">
        <w:rPr>
          <w:rFonts w:eastAsia="Times New Roman"/>
          <w:b/>
          <w:bCs/>
          <w:color w:val="333333"/>
          <w:szCs w:val="20"/>
          <w:u w:val="single"/>
          <w:lang w:eastAsia="zh-CN"/>
        </w:rPr>
        <w:t>alleviate some of Saudi Arabia's concerns</w:t>
      </w:r>
      <w:r w:rsidRPr="00CF2107">
        <w:rPr>
          <w:rFonts w:eastAsia="Times New Roman"/>
          <w:color w:val="333333"/>
          <w:szCs w:val="20"/>
          <w:u w:val="single"/>
          <w:lang w:eastAsia="zh-CN"/>
        </w:rPr>
        <w:t xml:space="preserve"> </w:t>
      </w:r>
      <w:r w:rsidRPr="00CF2107">
        <w:rPr>
          <w:rFonts w:eastAsia="Times New Roman"/>
          <w:color w:val="333333"/>
          <w:sz w:val="16"/>
          <w:lang w:eastAsia="zh-CN"/>
        </w:rPr>
        <w:t>that stemmed from President Obama's Middle East policies and, consequently, afforded the United States more influence over the kingdom</w:t>
      </w:r>
      <w:r w:rsidRPr="00CF2107">
        <w:rPr>
          <w:rFonts w:eastAsia="Times New Roman"/>
          <w:color w:val="333333"/>
          <w:sz w:val="16"/>
          <w:szCs w:val="14"/>
          <w:lang w:eastAsia="zh-CN"/>
        </w:rPr>
        <w:t xml:space="preserve">. </w:t>
      </w:r>
      <w:r w:rsidRPr="00CF2107">
        <w:rPr>
          <w:rFonts w:eastAsia="Times New Roman"/>
          <w:color w:val="333333"/>
          <w:szCs w:val="20"/>
          <w:u w:val="single"/>
          <w:lang w:eastAsia="zh-CN"/>
        </w:rPr>
        <w:t>The Saudis had grown distrustful of U.S. commitment to the region</w:t>
      </w:r>
      <w:r w:rsidRPr="00CF2107">
        <w:rPr>
          <w:rFonts w:eastAsia="Times New Roman"/>
          <w:color w:val="333333"/>
          <w:sz w:val="16"/>
          <w:lang w:eastAsia="zh-CN"/>
        </w:rPr>
        <w:t xml:space="preserve"> due to President Obama's plans to pivot to Asia and his administration's response to the Arab Spring and pursuit of a nuclear deal with Tehran. </w:t>
      </w:r>
      <w:r w:rsidRPr="00CF2107">
        <w:rPr>
          <w:rFonts w:eastAsia="Times New Roman"/>
          <w:color w:val="333333"/>
          <w:szCs w:val="20"/>
          <w:u w:val="single"/>
          <w:lang w:eastAsia="zh-CN"/>
        </w:rPr>
        <w:t>But President Trump made Riyadh the destination of his first foreign trip in office and pledged to support the kingdom while harshly criticizing its archenemy, Iran,</w:t>
      </w:r>
      <w:r w:rsidRPr="00CF2107">
        <w:rPr>
          <w:rFonts w:eastAsia="Times New Roman"/>
          <w:color w:val="333333"/>
          <w:sz w:val="16"/>
          <w:lang w:eastAsia="zh-CN"/>
        </w:rPr>
        <w:t xml:space="preserve"> and withdrawing from the nuclear deal this past May. At the same time, Saudi Arabia has become more reliant on the United States than when President Obama was in office. Riyadh's contentious policies—like the war in Yemen and the rift with its neighbors—have constrained its options and inadvertently reinforced Saudi Arabia's need for U.S. military and political support, including security cooperation and intelligence sharing. 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 </w:t>
      </w:r>
    </w:p>
    <w:p w14:paraId="5E9371DD"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Trump committed to US Saudi security assurances now</w:t>
      </w:r>
    </w:p>
    <w:p w14:paraId="59840652" w14:textId="77777777" w:rsidR="00CF2107" w:rsidRPr="00CF2107" w:rsidRDefault="00CF2107" w:rsidP="00CF2107">
      <w:pPr>
        <w:spacing w:after="0" w:line="240" w:lineRule="auto"/>
        <w:rPr>
          <w:rFonts w:eastAsia="Times New Roman"/>
          <w:color w:val="000000"/>
          <w:shd w:val="clear" w:color="auto" w:fill="FFFFFF"/>
        </w:rPr>
      </w:pPr>
      <w:r w:rsidRPr="00CF2107">
        <w:rPr>
          <w:rFonts w:eastAsia="Times New Roman"/>
          <w:b/>
          <w:bCs/>
          <w:color w:val="333333"/>
          <w:sz w:val="26"/>
          <w:szCs w:val="26"/>
          <w:shd w:val="clear" w:color="auto" w:fill="FFFFFF"/>
        </w:rPr>
        <w:t>DeYoung 18</w:t>
      </w:r>
      <w:r w:rsidRPr="00CF2107">
        <w:rPr>
          <w:rFonts w:eastAsia="Times New Roman"/>
          <w:color w:val="333333"/>
          <w:sz w:val="24"/>
          <w:shd w:val="clear" w:color="auto" w:fill="FFFFFF"/>
        </w:rPr>
        <w:t xml:space="preserve"> </w:t>
      </w:r>
      <w:r w:rsidRPr="00CF2107">
        <w:rPr>
          <w:rFonts w:eastAsia="Times New Roman"/>
          <w:color w:val="000000"/>
          <w:shd w:val="clear" w:color="auto" w:fill="FFFFFF"/>
        </w:rPr>
        <w:t>(DeYoung, Karen. “For Trump, the Relationship with Saudi Arabia Is All about Money.” </w:t>
      </w:r>
      <w:r w:rsidRPr="00CF2107">
        <w:rPr>
          <w:rFonts w:eastAsia="Times New Roman"/>
          <w:i/>
          <w:iCs/>
          <w:color w:val="000000"/>
          <w:shd w:val="clear" w:color="auto" w:fill="FFFFFF"/>
        </w:rPr>
        <w:t>The Washington Post</w:t>
      </w:r>
      <w:r w:rsidRPr="00CF2107">
        <w:rPr>
          <w:rFonts w:eastAsia="Times New Roman"/>
          <w:color w:val="000000"/>
          <w:shd w:val="clear" w:color="auto" w:fill="FFFFFF"/>
        </w:rPr>
        <w:t xml:space="preserve">, WP Company, 19 Nov. 2018, </w:t>
      </w:r>
      <w:hyperlink r:id="rId149" w:history="1">
        <w:r w:rsidRPr="00CF2107">
          <w:rPr>
            <w:rFonts w:eastAsia="Times New Roman"/>
            <w:shd w:val="clear" w:color="auto" w:fill="FFFFFF"/>
          </w:rPr>
          <w:t>www.washingtonpost.com/world/national-security/for-trump-the-relationship-with-saudi-arabia-is-all-about-money/2018/11/19/74a2bef8-ec28-11e8-8679-934a2b33be52_story.html?noredirect=on&amp;utm_term=.8e35b67187d6</w:t>
        </w:r>
      </w:hyperlink>
      <w:r w:rsidRPr="00CF2107">
        <w:rPr>
          <w:rFonts w:eastAsia="Times New Roman"/>
          <w:color w:val="000000"/>
          <w:shd w:val="clear" w:color="auto" w:fill="FFFFFF"/>
        </w:rPr>
        <w:t>.)</w:t>
      </w:r>
    </w:p>
    <w:p w14:paraId="38F36C3A" w14:textId="77777777" w:rsidR="00CF2107" w:rsidRPr="00CF2107" w:rsidRDefault="00CF2107" w:rsidP="00CF2107">
      <w:pPr>
        <w:spacing w:after="0" w:line="240" w:lineRule="auto"/>
        <w:rPr>
          <w:rFonts w:eastAsia="Times New Roman"/>
          <w:color w:val="000000"/>
          <w:sz w:val="24"/>
        </w:rPr>
      </w:pPr>
    </w:p>
    <w:p w14:paraId="6D8BD13F" w14:textId="77777777" w:rsidR="00CF2107" w:rsidRPr="00CF2107" w:rsidRDefault="00CF2107" w:rsidP="00CF2107">
      <w:pPr>
        <w:spacing w:after="0" w:line="240" w:lineRule="auto"/>
        <w:rPr>
          <w:rFonts w:eastAsia="Cambria"/>
          <w:u w:val="single"/>
        </w:rPr>
      </w:pPr>
      <w:r w:rsidRPr="00CF2107">
        <w:rPr>
          <w:rFonts w:eastAsia="Cambria"/>
          <w:u w:val="single"/>
        </w:rPr>
        <w:t>When President Trump talks about the U.S. alliance with Saudi Arabia, he rarely mentions any Saudi role in achieving his stated objectives in the Middle East</w:t>
      </w:r>
      <w:r w:rsidRPr="00CF2107">
        <w:rPr>
          <w:rFonts w:eastAsia="Cambria"/>
          <w:color w:val="000000"/>
          <w:sz w:val="16"/>
        </w:rPr>
        <w:t xml:space="preserve"> — bringing Iran to heel, forging an Israeli-Palestinian peace, and vanquishing Islamist terrorism. </w:t>
      </w:r>
      <w:r w:rsidRPr="00CF2107">
        <w:rPr>
          <w:rFonts w:eastAsia="Cambria"/>
          <w:u w:val="single"/>
        </w:rPr>
        <w:t>Instead, he mostly talks about how much money the Saudis are spending here</w:t>
      </w:r>
      <w:r w:rsidRPr="00CF2107">
        <w:rPr>
          <w:rFonts w:eastAsia="Cambria"/>
          <w:color w:val="000000"/>
          <w:sz w:val="16"/>
        </w:rPr>
        <w:t xml:space="preserve">. “They give us a lot of jobs. </w:t>
      </w:r>
      <w:r w:rsidRPr="00CF2107">
        <w:rPr>
          <w:rFonts w:eastAsia="Cambria"/>
          <w:u w:val="single"/>
        </w:rPr>
        <w:t>They give us a lot of business,” Trump said</w:t>
      </w:r>
      <w:r w:rsidRPr="00CF2107">
        <w:rPr>
          <w:rFonts w:eastAsia="Cambria"/>
          <w:color w:val="000000"/>
          <w:sz w:val="16"/>
        </w:rPr>
        <w:t xml:space="preserve"> Saturday when asked about the CIA’s conclusion that Crown Prince Mohammed bin Salman, the de facto Saudi leader, had ordered the killing of U.S.-based</w:t>
      </w:r>
      <w:r w:rsidRPr="00CF2107">
        <w:rPr>
          <w:rFonts w:eastAsia="MS Gothic"/>
          <w:color w:val="000000"/>
          <w:sz w:val="16"/>
        </w:rPr>
        <w:t xml:space="preserve"> </w:t>
      </w:r>
      <w:hyperlink r:id="rId150" w:tooltip="www.washingtonpost.com" w:history="1">
        <w:r w:rsidRPr="00CF2107">
          <w:rPr>
            <w:rFonts w:eastAsia="Cambria"/>
            <w:color w:val="000000"/>
            <w:sz w:val="16"/>
          </w:rPr>
          <w:t>Saudi journalist Jamal Khashoggi</w:t>
        </w:r>
      </w:hyperlink>
      <w:r w:rsidRPr="00CF2107">
        <w:rPr>
          <w:rFonts w:eastAsia="Cambria"/>
          <w:color w:val="000000"/>
          <w:sz w:val="16"/>
        </w:rPr>
        <w:t xml:space="preserve">. </w:t>
      </w:r>
      <w:r w:rsidRPr="00CF2107">
        <w:rPr>
          <w:rFonts w:eastAsia="Cambria"/>
          <w:u w:val="single"/>
        </w:rPr>
        <w:t xml:space="preserve">“They have truly been a spectacular ally in terms of jobs and economic development,” </w:t>
      </w:r>
      <w:r w:rsidRPr="00CF2107">
        <w:rPr>
          <w:rFonts w:eastAsia="Cambria"/>
          <w:color w:val="000000"/>
          <w:sz w:val="16"/>
        </w:rPr>
        <w:t xml:space="preserve">he said, </w:t>
      </w:r>
      <w:r w:rsidRPr="00CF2107">
        <w:rPr>
          <w:rFonts w:eastAsia="Cambria"/>
          <w:b/>
          <w:iCs/>
          <w:u w:val="single"/>
        </w:rPr>
        <w:t xml:space="preserve">referring primarily to </w:t>
      </w:r>
      <w:hyperlink r:id="rId151" w:tooltip="www.washingtonpost.com" w:history="1">
        <w:r w:rsidRPr="00CF2107">
          <w:rPr>
            <w:rFonts w:eastAsia="Cambria"/>
            <w:b/>
            <w:iCs/>
            <w:u w:val="single"/>
          </w:rPr>
          <w:t>Saudi arms purchases</w:t>
        </w:r>
      </w:hyperlink>
      <w:r w:rsidRPr="00CF2107">
        <w:rPr>
          <w:rFonts w:eastAsia="Cambria"/>
          <w:color w:val="000000"/>
          <w:sz w:val="16"/>
        </w:rPr>
        <w:t xml:space="preserve">. “You know, I’m president; I have to take a lot of things into consideration.” </w:t>
      </w:r>
      <w:r w:rsidRPr="00CF2107">
        <w:rPr>
          <w:rFonts w:eastAsia="Cambria"/>
          <w:u w:val="single"/>
        </w:rPr>
        <w:t>Trump may not be focused on counterterrorism cooperation and support for U.S. strategic aims in the region</w:t>
      </w:r>
      <w:r w:rsidRPr="00CF2107">
        <w:rPr>
          <w:rFonts w:eastAsia="Times New Roman"/>
          <w:color w:val="000000"/>
          <w:sz w:val="16"/>
        </w:rPr>
        <w:t xml:space="preserve"> — the basis of the U.S.-Saudi relationship under his two immediate predecessors — </w:t>
      </w:r>
      <w:r w:rsidRPr="00CF2107">
        <w:rPr>
          <w:rFonts w:eastAsia="Cambria"/>
          <w:u w:val="single"/>
        </w:rPr>
        <w:t>but others in his administration are clearly concerned</w:t>
      </w:r>
      <w:r w:rsidRPr="00CF2107">
        <w:rPr>
          <w:rFonts w:eastAsia="Times New Roman"/>
          <w:color w:val="000000"/>
          <w:sz w:val="16"/>
        </w:rPr>
        <w:t xml:space="preserve">. While </w:t>
      </w:r>
      <w:r w:rsidRPr="00CF2107">
        <w:rPr>
          <w:rFonts w:eastAsia="Cambria"/>
          <w:u w:val="single"/>
        </w:rPr>
        <w:t>the administration intends to “hold accountable” those responsible for Khashoggi’s death, it also needs to protect “the enormously important strategic interests the United States maintains” with Riyadh</w:t>
      </w:r>
      <w:r w:rsidRPr="00CF2107">
        <w:rPr>
          <w:rFonts w:eastAsia="Times New Roman"/>
          <w:color w:val="000000"/>
          <w:sz w:val="16"/>
        </w:rPr>
        <w:t xml:space="preserve">, including the crucial Saudi role in changing the behavior of Iran, “the world’s largest state sponsor of terror,” Secretary of State Mike Pompeo said this month. </w:t>
      </w:r>
      <w:r w:rsidRPr="00CF2107">
        <w:rPr>
          <w:rFonts w:eastAsia="Cambria"/>
          <w:u w:val="single"/>
        </w:rPr>
        <w:t>Even as a growing bipartisan coalition in Congress has blamed Mohammed for Khashoggi’s death and demanded harsh punishment</w:t>
      </w:r>
      <w:r w:rsidRPr="00CF2107">
        <w:rPr>
          <w:rFonts w:eastAsia="Times New Roman"/>
          <w:color w:val="000000"/>
          <w:sz w:val="16"/>
        </w:rPr>
        <w:t xml:space="preserve">, some current and former </w:t>
      </w:r>
      <w:r w:rsidRPr="00CF2107">
        <w:rPr>
          <w:rFonts w:eastAsia="Cambria"/>
          <w:u w:val="single"/>
        </w:rPr>
        <w:t>U.S. officials, along with experts in the region, say that shared interests and deep roots will ensure that key bonds survive.</w:t>
      </w:r>
    </w:p>
    <w:p w14:paraId="27E75879"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2NC/INR – Link ext</w:t>
      </w:r>
    </w:p>
    <w:p w14:paraId="7139D3B9"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Majority of Congress wants to stop $8 billion Saudi sale- complete executive power key to ensure sales</w:t>
      </w:r>
    </w:p>
    <w:p w14:paraId="527C6222" w14:textId="77777777" w:rsidR="00CF2107" w:rsidRPr="00CF2107" w:rsidRDefault="00CF2107" w:rsidP="00CF2107">
      <w:pPr>
        <w:rPr>
          <w:rFonts w:eastAsia="Cambria"/>
          <w:bCs/>
          <w:sz w:val="20"/>
          <w:szCs w:val="20"/>
        </w:rPr>
      </w:pPr>
      <w:r w:rsidRPr="00CF2107">
        <w:rPr>
          <w:rFonts w:eastAsia="Cambria"/>
          <w:b/>
          <w:bCs/>
          <w:sz w:val="26"/>
        </w:rPr>
        <w:t xml:space="preserve">6/20 </w:t>
      </w:r>
      <w:r w:rsidRPr="00CF2107">
        <w:rPr>
          <w:rFonts w:eastAsia="Cambria"/>
          <w:bCs/>
          <w:sz w:val="20"/>
          <w:szCs w:val="20"/>
        </w:rPr>
        <w:t>(Paul Mcleary senior reporter at Breaking Defense and Foreign Policy,, June 20, 2019, “Senate Blocks Huge Arms Sale to Saudis; Trump Pledges Veto”, Breaking Defense, https://breakingdefense.com/2019/06/senate-blocks-huge-arms-sale-to-saudis-trump-pledges-veto)</w:t>
      </w:r>
    </w:p>
    <w:p w14:paraId="08CD8AFF" w14:textId="77777777" w:rsidR="00CF2107" w:rsidRPr="00CF2107" w:rsidRDefault="00CF2107" w:rsidP="00CF2107">
      <w:pPr>
        <w:rPr>
          <w:rFonts w:eastAsia="Cambria"/>
          <w:u w:val="single"/>
        </w:rPr>
      </w:pPr>
      <w:r w:rsidRPr="00CF2107">
        <w:rPr>
          <w:rFonts w:eastAsia="Cambria"/>
        </w:rPr>
        <w:t xml:space="preserve">WASHINGTON: </w:t>
      </w:r>
      <w:r w:rsidRPr="00CF2107">
        <w:rPr>
          <w:rFonts w:eastAsia="Cambria"/>
          <w:u w:val="single"/>
        </w:rPr>
        <w:t xml:space="preserve">In a bipartisan effort, the Senate voted to block the sale of </w:t>
      </w:r>
      <w:hyperlink r:id="rId152" w:history="1">
        <w:r w:rsidRPr="00CF2107">
          <w:rPr>
            <w:rFonts w:eastAsia="Cambria"/>
            <w:u w:val="single"/>
          </w:rPr>
          <w:t>billions of dollars worth of arms</w:t>
        </w:r>
      </w:hyperlink>
      <w:r w:rsidRPr="00CF2107">
        <w:rPr>
          <w:rFonts w:eastAsia="Cambria"/>
          <w:u w:val="single"/>
        </w:rPr>
        <w:t xml:space="preserve"> to Saudi Arabia by a 53-45 margin today. But the win for critics of the Saudi-led war in Yemen may be short-lived however, as the total falls well short of the 67 votes needed to override the veto the White House has promised to deliver.</w:t>
      </w:r>
    </w:p>
    <w:p w14:paraId="505A078B" w14:textId="77777777" w:rsidR="00CF2107" w:rsidRPr="00CF2107" w:rsidRDefault="00CF2107" w:rsidP="00CF2107">
      <w:pPr>
        <w:rPr>
          <w:rFonts w:eastAsia="Cambria"/>
        </w:rPr>
      </w:pPr>
      <w:r w:rsidRPr="00CF2107">
        <w:rPr>
          <w:rFonts w:eastAsia="Cambria"/>
        </w:rPr>
        <w:t xml:space="preserve">So today’s vote amounts to a bipartisan slap on the wrist for the White House and its unwavering support for the regime of Crown Prince Mohammed bin Salman. </w:t>
      </w:r>
      <w:r w:rsidRPr="00CF2107">
        <w:rPr>
          <w:rFonts w:eastAsia="Cambria"/>
          <w:u w:val="single"/>
        </w:rPr>
        <w:t>It’s the second time this year Republicans and Democrats have come together to oppose President Trump’s policy towards Riyadh. In April, both the House and Senate approved legislation to cut off military assistance to Saudi Arabia’s war in Yemen</w:t>
      </w:r>
      <w:r w:rsidRPr="00CF2107">
        <w:rPr>
          <w:rFonts w:eastAsia="Cambria"/>
        </w:rPr>
        <w:t>, only to see it vetoed in April when the Senate couldn’t muster the 67 votes needed to override Trump’s veto.</w:t>
      </w:r>
    </w:p>
    <w:p w14:paraId="28E02E19" w14:textId="77777777" w:rsidR="00CF2107" w:rsidRPr="00CF2107" w:rsidRDefault="00CF2107" w:rsidP="00CF2107">
      <w:pPr>
        <w:rPr>
          <w:rFonts w:eastAsia="Cambria"/>
        </w:rPr>
      </w:pPr>
      <w:r w:rsidRPr="00CF2107">
        <w:rPr>
          <w:rFonts w:eastAsia="Cambria"/>
        </w:rPr>
        <w:t xml:space="preserve">Many lawmakers bristled at the White House’s end run around traditional Congressional assent for arms deals last month, when the administration declared an emergency and </w:t>
      </w:r>
      <w:r w:rsidRPr="00CF2107">
        <w:rPr>
          <w:rFonts w:eastAsia="Cambria"/>
          <w:u w:val="single"/>
        </w:rPr>
        <w:t>announced $8.1 billion worth of arms sales to Saudi</w:t>
      </w:r>
      <w:r w:rsidRPr="00CF2107">
        <w:rPr>
          <w:rFonts w:eastAsia="Cambria"/>
        </w:rPr>
        <w:t>, Jordan, and the United Arab Emirates. The administration claimed Iran was posed an immediate threat to the region, and the weapons would provide a deterrent to Iranian adventurism.</w:t>
      </w:r>
    </w:p>
    <w:p w14:paraId="3B553D50" w14:textId="77777777" w:rsidR="00CF2107" w:rsidRPr="00CF2107" w:rsidRDefault="00CF2107" w:rsidP="00CF2107">
      <w:pPr>
        <w:rPr>
          <w:rFonts w:eastAsia="Cambria"/>
        </w:rPr>
      </w:pPr>
      <w:r w:rsidRPr="00CF2107">
        <w:rPr>
          <w:rFonts w:eastAsia="Cambria"/>
        </w:rPr>
        <w:t>Belying those claims, however, is the reality that most of the precision-guided munitions and other weapons won’t be delivered for years.</w:t>
      </w:r>
    </w:p>
    <w:p w14:paraId="501E03CC" w14:textId="77777777" w:rsidR="00CF2107" w:rsidRPr="00CF2107" w:rsidRDefault="00CF2107" w:rsidP="00CF2107">
      <w:pPr>
        <w:rPr>
          <w:rFonts w:eastAsia="Cambria"/>
          <w:u w:val="single"/>
        </w:rPr>
      </w:pPr>
      <w:r w:rsidRPr="00CF2107">
        <w:rPr>
          <w:rFonts w:eastAsia="Cambria"/>
        </w:rPr>
        <w:t>Speaking on the Senate floor before the vote</w:t>
      </w:r>
      <w:r w:rsidRPr="00CF2107">
        <w:rPr>
          <w:rFonts w:eastAsia="Cambria"/>
          <w:u w:val="single"/>
        </w:rPr>
        <w:t>, Republican Rand Paul called on voters to expel politicians eager to continue selling arms to the Kingdom, citing the hundreds of civilians Saudi warplanes have killed in Yemen over the past four years and the royal family’s track record of support for violent Islamist movements throughout the Middle East.</w:t>
      </w:r>
    </w:p>
    <w:p w14:paraId="2A848BDE" w14:textId="77777777" w:rsidR="00CF2107" w:rsidRPr="00CF2107" w:rsidRDefault="00CF2107" w:rsidP="00CF2107">
      <w:pPr>
        <w:rPr>
          <w:rFonts w:eastAsia="Cambria"/>
        </w:rPr>
      </w:pPr>
      <w:r w:rsidRPr="00CF2107">
        <w:rPr>
          <w:rFonts w:eastAsia="Cambria"/>
        </w:rPr>
        <w:t>“This is a big deal and it is my hope the American people will watch how people vote and decide, is this who I want representing me?” Paul said. “Do I want someone representing me to someone who is selling arms to people who hate our country? Do I want to have people representing me who continue to flood the Middle East with arms?”</w:t>
      </w:r>
    </w:p>
    <w:p w14:paraId="39F6868F" w14:textId="77777777" w:rsidR="00CF2107" w:rsidRPr="00CF2107" w:rsidRDefault="00CF2107" w:rsidP="00CF2107">
      <w:pPr>
        <w:rPr>
          <w:rFonts w:eastAsia="Cambria"/>
        </w:rPr>
      </w:pPr>
      <w:r w:rsidRPr="00CF2107">
        <w:rPr>
          <w:rFonts w:eastAsia="Cambria"/>
          <w:u w:val="single"/>
        </w:rPr>
        <w:t>Saudi Arabia is already one of the top weapons buyers in the world</w:t>
      </w:r>
      <w:r w:rsidRPr="00CF2107">
        <w:rPr>
          <w:rFonts w:eastAsia="Cambria"/>
        </w:rPr>
        <w:t>, Paul pointed out, and its defense budget dwarfs that of Iran: “Is there no stopping? Is there no limitation to what we will do? Do we not believe that any of our arms sales should be conditioned on behavior?”</w:t>
      </w:r>
    </w:p>
    <w:p w14:paraId="4194FDA8" w14:textId="77777777" w:rsidR="00CF2107" w:rsidRPr="00CF2107" w:rsidRDefault="00CF2107" w:rsidP="00CF2107">
      <w:pPr>
        <w:rPr>
          <w:rFonts w:eastAsia="Cambria"/>
        </w:rPr>
      </w:pPr>
      <w:r w:rsidRPr="00CF2107">
        <w:rPr>
          <w:rFonts w:eastAsia="Cambria"/>
        </w:rPr>
        <w:t>Taking the Senate floor, Democrat Robert Menendez added, “this vote is a vote for the powers of this institution to be able to continue to have a say on one of the most critical elements of U.S. foreign policy and national security.” The ability of Congress to have a voice in where the United States sells arms should not “be undermined by some false emergency.”</w:t>
      </w:r>
    </w:p>
    <w:p w14:paraId="0BD3EA7B" w14:textId="77777777" w:rsidR="00CF2107" w:rsidRPr="00CF2107" w:rsidRDefault="00CF2107" w:rsidP="00CF2107">
      <w:pPr>
        <w:rPr>
          <w:rFonts w:eastAsia="Cambria"/>
        </w:rPr>
      </w:pPr>
      <w:r w:rsidRPr="00CF2107">
        <w:rPr>
          <w:rFonts w:eastAsia="Cambria"/>
        </w:rPr>
        <w:t>When it comes to the Saudi-led war in Yemen, “it is our bombs that are dropping on those civilians. We cannot morally continue to support such sales,” Menendez said.</w:t>
      </w:r>
    </w:p>
    <w:p w14:paraId="5BD718FE" w14:textId="77777777" w:rsidR="00CF2107" w:rsidRPr="00CF2107" w:rsidRDefault="00CF2107" w:rsidP="00CF2107">
      <w:pPr>
        <w:rPr>
          <w:rFonts w:eastAsia="Cambria"/>
        </w:rPr>
      </w:pPr>
      <w:r w:rsidRPr="00CF2107">
        <w:rPr>
          <w:rFonts w:eastAsia="Cambria"/>
          <w:u w:val="single"/>
        </w:rPr>
        <w:t>The Saudi part of the</w:t>
      </w:r>
      <w:hyperlink r:id="rId153" w:history="1">
        <w:r w:rsidRPr="00CF2107">
          <w:rPr>
            <w:rFonts w:eastAsia="Cambria"/>
            <w:u w:val="single"/>
          </w:rPr>
          <w:t xml:space="preserve"> arms package includes</w:t>
        </w:r>
      </w:hyperlink>
      <w:r w:rsidRPr="00CF2107">
        <w:rPr>
          <w:rFonts w:eastAsia="Cambria"/>
          <w:u w:val="single"/>
        </w:rPr>
        <w:t xml:space="preserve"> F-15 engines, Paveway Precision Guided Munitions, mortars, and parts for Apache helicopters, all of which are critical to meet the Iranian threat</w:t>
      </w:r>
      <w:r w:rsidRPr="00CF2107">
        <w:rPr>
          <w:rFonts w:eastAsia="Cambria"/>
        </w:rPr>
        <w:t xml:space="preserve">, the White House argues. </w:t>
      </w:r>
    </w:p>
    <w:p w14:paraId="65E6BDD5" w14:textId="77777777" w:rsidR="00CF2107" w:rsidRPr="00CF2107" w:rsidRDefault="00CF2107" w:rsidP="00CF2107">
      <w:pPr>
        <w:rPr>
          <w:rFonts w:ascii="Arial" w:eastAsia="Times New Roman" w:hAnsi="Arial" w:cs="Arial"/>
          <w:color w:val="696969"/>
          <w:sz w:val="17"/>
          <w:szCs w:val="17"/>
        </w:rPr>
      </w:pPr>
      <w:r w:rsidRPr="00CF2107">
        <w:rPr>
          <w:rFonts w:eastAsia="Cambria"/>
        </w:rPr>
        <w:t xml:space="preserve">Thursday’s disapproval resolutions passed in three votes. </w:t>
      </w:r>
      <w:r w:rsidRPr="00CF2107">
        <w:rPr>
          <w:rFonts w:eastAsia="Cambria"/>
          <w:u w:val="single"/>
        </w:rPr>
        <w:t>They’re part of 22 measures put forward by Democrats and Republicans in an effort to block the weapons sales to the Kingdom</w:t>
      </w:r>
      <w:r w:rsidRPr="00CF2107">
        <w:rPr>
          <w:rFonts w:eastAsia="Cambria"/>
        </w:rPr>
        <w:t xml:space="preserve"> due to Saudi mismanagement of its war against Houthi rebels in Yemen, as well as the murder of journalist and US resident Jamal Khashoggi in Istanbul’s Saudi consulate.</w:t>
      </w:r>
      <w:r w:rsidRPr="00CF2107">
        <w:rPr>
          <w:rFonts w:ascii="Arial" w:eastAsia="Times New Roman" w:hAnsi="Arial" w:cs="Arial"/>
          <w:color w:val="696969"/>
          <w:sz w:val="17"/>
          <w:szCs w:val="17"/>
        </w:rPr>
        <w:t xml:space="preserve"> </w:t>
      </w:r>
    </w:p>
    <w:p w14:paraId="600D945B"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 hates Trump arm sales to Saudi- try to prevent $8 billion deal</w:t>
      </w:r>
    </w:p>
    <w:p w14:paraId="04014A31" w14:textId="77777777" w:rsidR="00CF2107" w:rsidRPr="00CF2107" w:rsidRDefault="00CF2107" w:rsidP="00CF2107">
      <w:pPr>
        <w:rPr>
          <w:rFonts w:eastAsia="Cambria"/>
          <w:bCs/>
          <w:sz w:val="20"/>
          <w:szCs w:val="20"/>
        </w:rPr>
      </w:pPr>
      <w:r w:rsidRPr="00CF2107">
        <w:rPr>
          <w:rFonts w:eastAsia="Cambria"/>
          <w:b/>
          <w:bCs/>
          <w:sz w:val="26"/>
        </w:rPr>
        <w:t xml:space="preserve">Laslo 3/13 </w:t>
      </w:r>
      <w:r w:rsidRPr="00CF2107">
        <w:rPr>
          <w:rFonts w:eastAsia="Cambria"/>
          <w:bCs/>
          <w:sz w:val="20"/>
          <w:szCs w:val="20"/>
        </w:rPr>
        <w:t>(Matt Laslo board member of Regional Reporters Association, Johns Hopkins University graduate in Government and public Policy, 3-13-2019, Vice News, “The Senate just voted to end U.S. support for the Saudi-led war in Yemen”, https://news.vice.com/en_us/article/zma5mj/the-senate-just-voted-to-end-us-support-for-the-war-in-yemen)</w:t>
      </w:r>
    </w:p>
    <w:p w14:paraId="4087F931" w14:textId="77777777" w:rsidR="00CF2107" w:rsidRPr="00CF2107" w:rsidRDefault="00CF2107" w:rsidP="00CF2107">
      <w:pPr>
        <w:rPr>
          <w:rFonts w:eastAsia="Cambria"/>
          <w:sz w:val="16"/>
          <w:szCs w:val="16"/>
        </w:rPr>
      </w:pPr>
      <w:r w:rsidRPr="00CF2107">
        <w:rPr>
          <w:rFonts w:eastAsia="Cambria"/>
        </w:rPr>
        <w:t xml:space="preserve">WASHINGTON — </w:t>
      </w:r>
      <w:r w:rsidRPr="00CF2107">
        <w:rPr>
          <w:rFonts w:eastAsia="Cambria"/>
          <w:u w:val="single"/>
        </w:rPr>
        <w:t xml:space="preserve">A bipartisan group of senators joined their House colleagues in voting to cut off U.S. military support in </w:t>
      </w:r>
      <w:r w:rsidRPr="00CF2107">
        <w:rPr>
          <w:rFonts w:eastAsia="Cambria"/>
          <w:sz w:val="10"/>
          <w:szCs w:val="10"/>
        </w:rPr>
        <w:t>Yemen’s civil war, a rebuke of President Donald Trump and a challenge to his authority to deploy U.S. forces without going to Congress. The legislation, which passed by a vote of 54 to 46, is also viewed by many as a direct reprimand of</w:t>
      </w:r>
      <w:r w:rsidRPr="00CF2107">
        <w:rPr>
          <w:rFonts w:eastAsia="Cambria"/>
        </w:rPr>
        <w:t xml:space="preserve"> </w:t>
      </w:r>
      <w:r w:rsidRPr="00CF2107">
        <w:rPr>
          <w:rFonts w:eastAsia="Cambria"/>
          <w:u w:val="single"/>
        </w:rPr>
        <w:t>Saudi</w:t>
      </w:r>
      <w:r w:rsidRPr="00CF2107">
        <w:rPr>
          <w:rFonts w:eastAsia="Cambria"/>
        </w:rPr>
        <w:t xml:space="preserve"> </w:t>
      </w:r>
      <w:r w:rsidRPr="00CF2107">
        <w:rPr>
          <w:rFonts w:eastAsia="Cambria"/>
          <w:sz w:val="16"/>
          <w:szCs w:val="16"/>
        </w:rPr>
        <w:t>Crown Prince Mohammed bin Salman for what U.S. intelligence agencies have reported was his role in overseeing the brutal slaughter of Washington Post journalist Jamal Khashoggi. Some opponents argue the Yemen war has nothing to do with Khashoggi, but proponents disagree.</w:t>
      </w:r>
    </w:p>
    <w:p w14:paraId="3B6F99E7" w14:textId="77777777" w:rsidR="00CF2107" w:rsidRPr="00CF2107" w:rsidRDefault="00CF2107" w:rsidP="00CF2107">
      <w:pPr>
        <w:rPr>
          <w:rFonts w:eastAsia="Cambria"/>
        </w:rPr>
      </w:pPr>
      <w:r w:rsidRPr="00CF2107">
        <w:rPr>
          <w:rFonts w:eastAsia="Cambria"/>
        </w:rPr>
        <w:t>“This is a direct response to the Khashoggi killing,” Sen. Chris Murphy (D-Conn.), an original sponsor of the resolution, told reporters in the Capitol. “The Yemen war is Mohammed bin Salman’s baby. It’s his top priority in the region. By ending our participation with this war, we are making a clear statement that we don’t trust this regime anymore.”</w:t>
      </w:r>
    </w:p>
    <w:p w14:paraId="4370093C" w14:textId="77777777" w:rsidR="00CF2107" w:rsidRPr="00CF2107" w:rsidRDefault="00CF2107" w:rsidP="00CF2107">
      <w:pPr>
        <w:rPr>
          <w:rFonts w:eastAsia="Cambria"/>
        </w:rPr>
      </w:pPr>
      <w:r w:rsidRPr="00CF2107">
        <w:rPr>
          <w:rFonts w:eastAsia="Cambria"/>
        </w:rPr>
        <w:t>Supporters are cheering the historic effort by Congress to reassert its constitutional power to declare foreign wars by invoking the Wars Powers Resolution of 1973, an effort that grew in earnest at the end of the last Congress when the Senate passed this measure, though it was blocked from a vote by former Speaker Paul Ryan.</w:t>
      </w:r>
    </w:p>
    <w:p w14:paraId="3C1F263A" w14:textId="77777777" w:rsidR="00CF2107" w:rsidRPr="00CF2107" w:rsidRDefault="00CF2107" w:rsidP="00CF2107">
      <w:pPr>
        <w:rPr>
          <w:rFonts w:eastAsia="Cambria"/>
        </w:rPr>
      </w:pPr>
      <w:r w:rsidRPr="00CF2107">
        <w:rPr>
          <w:rFonts w:eastAsia="Cambria"/>
        </w:rPr>
        <w:t xml:space="preserve">The House has already passed a similar measure but the Senate version is a little different, so it has to pass that chamber again before it will be sent to President Trump who has vowed to veto it. </w:t>
      </w:r>
    </w:p>
    <w:p w14:paraId="120A5A56" w14:textId="77777777" w:rsidR="00CF2107" w:rsidRPr="00CF2107" w:rsidRDefault="00CF2107" w:rsidP="00CF2107">
      <w:pPr>
        <w:rPr>
          <w:rFonts w:eastAsia="Cambria"/>
        </w:rPr>
      </w:pPr>
      <w:r w:rsidRPr="00CF2107">
        <w:rPr>
          <w:rFonts w:eastAsia="Cambria"/>
          <w:u w:val="single"/>
        </w:rPr>
        <w:t xml:space="preserve">Trump has taken the side of Saudi Arabia and argued the billion dollar arm deals with the U.S. ally </w:t>
      </w:r>
      <w:r w:rsidRPr="00CF2107">
        <w:rPr>
          <w:rFonts w:eastAsia="Cambria"/>
        </w:rPr>
        <w:t>is more important than the slaughter of Khashoggi, which is why many senators say they had to go over the president’s head.</w:t>
      </w:r>
    </w:p>
    <w:p w14:paraId="323851DC" w14:textId="77777777" w:rsidR="00CF2107" w:rsidRPr="00CF2107" w:rsidRDefault="00CF2107" w:rsidP="00CF2107">
      <w:pPr>
        <w:rPr>
          <w:rFonts w:eastAsia="Cambria"/>
        </w:rPr>
      </w:pPr>
      <w:r w:rsidRPr="00CF2107">
        <w:rPr>
          <w:rFonts w:eastAsia="Cambria"/>
        </w:rPr>
        <w:t>“It’s a clear message to Saudi Arabia that we are not going to put up with this past approach that they’ve used with the United Stated,” Sen. Dick Durbin (D-Ill.), the Senate Minority Whip, told VICE News. “For a lot of us their money doesn’t count.”</w:t>
      </w:r>
    </w:p>
    <w:p w14:paraId="35A93CBD" w14:textId="77777777" w:rsidR="00CF2107" w:rsidRPr="00CF2107" w:rsidRDefault="00CF2107" w:rsidP="00CF2107">
      <w:pPr>
        <w:rPr>
          <w:rFonts w:eastAsia="Cambria"/>
        </w:rPr>
      </w:pPr>
      <w:r w:rsidRPr="00CF2107">
        <w:rPr>
          <w:rFonts w:eastAsia="Cambria"/>
        </w:rPr>
        <w:t xml:space="preserve">While several Republicans supported the resolution, a large block sided with Trump even though they still wanted to rebuke the crown prince for his alleged role in the killing. Some opponents argue it was too narrow. </w:t>
      </w:r>
    </w:p>
    <w:p w14:paraId="388BF401" w14:textId="77777777" w:rsidR="00CF2107" w:rsidRPr="00CF2107" w:rsidRDefault="00CF2107" w:rsidP="00CF2107">
      <w:pPr>
        <w:rPr>
          <w:rFonts w:eastAsia="Cambria"/>
        </w:rPr>
      </w:pPr>
      <w:r w:rsidRPr="00CF2107">
        <w:rPr>
          <w:rFonts w:eastAsia="Cambria"/>
        </w:rPr>
        <w:t>“The resolution as it’s drawn does not assign the appropriate responsibility to Iran,” Sen. James Risch (R-Idaho), the chair of the Senate Foreign Relations Committee, told VICE News.</w:t>
      </w:r>
    </w:p>
    <w:p w14:paraId="6C1C9FEE" w14:textId="77777777" w:rsidR="00CF2107" w:rsidRPr="00CF2107" w:rsidRDefault="00CF2107" w:rsidP="00CF2107">
      <w:pPr>
        <w:rPr>
          <w:rFonts w:eastAsia="Cambria"/>
          <w:u w:val="single"/>
        </w:rPr>
      </w:pPr>
      <w:r w:rsidRPr="00CF2107">
        <w:rPr>
          <w:rFonts w:eastAsia="Cambria"/>
          <w:u w:val="single"/>
        </w:rPr>
        <w:t xml:space="preserve">The legislation was supported by every Democrat, and was also sponsored by Independent Sen. Bernie Sanders of Vermont and Republican Sen. Mike Lee of Utah who says the legislation is an important step for Congress as an institution. </w:t>
      </w:r>
    </w:p>
    <w:p w14:paraId="213057F0" w14:textId="77777777" w:rsidR="00CF2107" w:rsidRPr="00CF2107" w:rsidRDefault="00CF2107" w:rsidP="00CF2107">
      <w:pPr>
        <w:rPr>
          <w:rFonts w:eastAsia="Cambria"/>
        </w:rPr>
      </w:pPr>
      <w:r w:rsidRPr="00CF2107">
        <w:rPr>
          <w:rFonts w:eastAsia="Cambria"/>
        </w:rPr>
        <w:t xml:space="preserve">“Today we have the opportunity to reassert Congress’ constitutional role over declaring war and over putting American blood and treasure on the line,” Lee said on the Senate floor ahead of the vote. “The evidence is clear that we ought not be involved in this unconstitutional, unjustified and ultimately immoral war.” </w:t>
      </w:r>
    </w:p>
    <w:p w14:paraId="56AA4A02" w14:textId="77777777" w:rsidR="00CF2107" w:rsidRPr="00CF2107" w:rsidRDefault="00CF2107" w:rsidP="00CF2107">
      <w:pPr>
        <w:rPr>
          <w:rFonts w:eastAsia="Cambria"/>
        </w:rPr>
      </w:pPr>
      <w:r w:rsidRPr="00CF2107">
        <w:rPr>
          <w:rFonts w:eastAsia="Cambria"/>
        </w:rPr>
        <w:t xml:space="preserve">Many lawmakers are also up in arms because its estimated that more than 85,000 children have starved to death since the conflict began, while another 14 million Yemeni people are reportedly starving. </w:t>
      </w:r>
      <w:r w:rsidRPr="00CF2107">
        <w:rPr>
          <w:rFonts w:eastAsia="Cambria"/>
          <w:u w:val="single"/>
        </w:rPr>
        <w:t>Supporters are also angry with Saudi officials for using American weapons</w:t>
      </w:r>
      <w:r w:rsidRPr="00CF2107">
        <w:rPr>
          <w:rFonts w:eastAsia="Cambria"/>
        </w:rPr>
        <w:t xml:space="preserve"> to target civilians, including schools, homes and businesses. </w:t>
      </w:r>
    </w:p>
    <w:p w14:paraId="5DE614ED"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 wants to cut arm sales off- $110 billion deal threatened</w:t>
      </w:r>
    </w:p>
    <w:p w14:paraId="5EBDBF02" w14:textId="77777777" w:rsidR="00CF2107" w:rsidRPr="00CF2107" w:rsidRDefault="00CF2107" w:rsidP="00CF2107">
      <w:pPr>
        <w:rPr>
          <w:rFonts w:eastAsia="Cambria"/>
          <w:bCs/>
          <w:sz w:val="20"/>
          <w:szCs w:val="20"/>
        </w:rPr>
      </w:pPr>
      <w:r w:rsidRPr="00CF2107">
        <w:rPr>
          <w:rFonts w:eastAsia="Cambria"/>
          <w:b/>
          <w:bCs/>
          <w:sz w:val="26"/>
        </w:rPr>
        <w:t xml:space="preserve">Gould 18 </w:t>
      </w:r>
      <w:r w:rsidRPr="00CF2107">
        <w:rPr>
          <w:rFonts w:eastAsia="Cambria"/>
          <w:bCs/>
          <w:sz w:val="20"/>
          <w:szCs w:val="20"/>
        </w:rPr>
        <w:t>(Joe Gould staff reporter at Defense News, Army Times, Columbia University Graduate School of Journalism, October 18 2018, “Will Congress really cancel US-Saudi arms deals? It’s complicated, but let us explain” Defense news, https://www.defensenews.com/news/pentagon-congress/2018/10/18/will-congress-really-cancel-us-saudi-arms-deals-its-complicated-but-let-us-explain/)</w:t>
      </w:r>
    </w:p>
    <w:p w14:paraId="305593AF" w14:textId="77777777" w:rsidR="00CF2107" w:rsidRPr="00CF2107" w:rsidRDefault="00CF2107" w:rsidP="00CF2107">
      <w:pPr>
        <w:rPr>
          <w:rFonts w:eastAsia="Cambria"/>
          <w:u w:val="single"/>
        </w:rPr>
      </w:pPr>
      <w:r w:rsidRPr="00CF2107">
        <w:rPr>
          <w:rFonts w:eastAsia="Cambria"/>
        </w:rPr>
        <w:t xml:space="preserve">A growing chorus of U.S. lawmakers, mostly </w:t>
      </w:r>
      <w:r w:rsidRPr="00CF2107">
        <w:rPr>
          <w:rFonts w:eastAsia="Cambria"/>
          <w:u w:val="single"/>
        </w:rPr>
        <w:t xml:space="preserve">Senate Democrats, say its time to cut the kingdom off. But President Donald Trump </w:t>
      </w:r>
      <w:hyperlink r:id="rId154" w:tgtFrame="_blank" w:history="1">
        <w:r w:rsidRPr="00CF2107">
          <w:rPr>
            <w:rFonts w:eastAsia="Cambria"/>
            <w:u w:val="single"/>
          </w:rPr>
          <w:t>has</w:t>
        </w:r>
      </w:hyperlink>
      <w:r w:rsidRPr="00CF2107">
        <w:rPr>
          <w:rFonts w:eastAsia="Cambria"/>
          <w:u w:val="single"/>
        </w:rPr>
        <w:t xml:space="preserve"> </w:t>
      </w:r>
      <w:hyperlink r:id="rId155" w:tgtFrame="_blank" w:history="1">
        <w:r w:rsidRPr="00CF2107">
          <w:rPr>
            <w:rFonts w:eastAsia="Cambria"/>
            <w:u w:val="single"/>
          </w:rPr>
          <w:t>repeatedly</w:t>
        </w:r>
      </w:hyperlink>
      <w:r w:rsidRPr="00CF2107">
        <w:rPr>
          <w:rFonts w:eastAsia="Cambria"/>
          <w:u w:val="single"/>
        </w:rPr>
        <w:t xml:space="preserve"> </w:t>
      </w:r>
      <w:hyperlink r:id="rId156" w:tgtFrame="_blank" w:history="1">
        <w:r w:rsidRPr="00CF2107">
          <w:rPr>
            <w:rFonts w:eastAsia="Cambria"/>
            <w:u w:val="single"/>
          </w:rPr>
          <w:t>said</w:t>
        </w:r>
      </w:hyperlink>
      <w:r w:rsidRPr="00CF2107">
        <w:rPr>
          <w:rFonts w:eastAsia="Cambria"/>
          <w:u w:val="single"/>
        </w:rPr>
        <w:t xml:space="preserve"> that’s a no-go, with $110 billion in proposed deals hanging in the balance. (Of that total, Saudi Arabia has signed letters of offer and acceptance for $14.5 billion in “helicopters, tanks, ships, weapons, and training,” according to the Pentagon.)</w:t>
      </w:r>
    </w:p>
    <w:p w14:paraId="5E0F5FE3" w14:textId="77777777" w:rsidR="00CF2107" w:rsidRPr="00CF2107" w:rsidRDefault="00CF2107" w:rsidP="00CF2107">
      <w:pPr>
        <w:rPr>
          <w:rFonts w:eastAsia="Cambria"/>
        </w:rPr>
      </w:pPr>
      <w:r w:rsidRPr="00CF2107">
        <w:rPr>
          <w:rFonts w:eastAsia="Cambria"/>
        </w:rPr>
        <w:t xml:space="preserve">The Senate Foreign Relations Committee’s top Democrat, Sen. Bob Menendez, D-N.J., has a months long </w:t>
      </w:r>
      <w:hyperlink r:id="rId157" w:tgtFrame="_blank" w:history="1">
        <w:r w:rsidRPr="00CF2107">
          <w:rPr>
            <w:rFonts w:eastAsia="Cambria"/>
          </w:rPr>
          <w:t>hold</w:t>
        </w:r>
      </w:hyperlink>
      <w:r w:rsidRPr="00CF2107">
        <w:rPr>
          <w:rFonts w:eastAsia="Cambria"/>
        </w:rPr>
        <w:t xml:space="preserve"> on the proposed sale of U.S. precision-guided bomb kits to Saudi Arabia.</w:t>
      </w:r>
    </w:p>
    <w:p w14:paraId="0EDE73F7" w14:textId="77777777" w:rsidR="00CF2107" w:rsidRPr="00CF2107" w:rsidRDefault="00CF2107" w:rsidP="00CF2107">
      <w:pPr>
        <w:rPr>
          <w:rFonts w:eastAsia="Cambria"/>
        </w:rPr>
      </w:pPr>
      <w:r w:rsidRPr="00CF2107">
        <w:rPr>
          <w:rFonts w:eastAsia="Cambria"/>
        </w:rPr>
        <w:t>The committee’s chairman, Sen. Bob Corker, R-Tenn., has pointed the finger at the Saudi royal family in Khashoggi’s alleged death and said now’s not the time to ask Congress to approve U.S.-Saudi deals.</w:t>
      </w:r>
    </w:p>
    <w:p w14:paraId="07137ECF" w14:textId="77777777" w:rsidR="00CF2107" w:rsidRPr="00CF2107" w:rsidRDefault="00CF2107" w:rsidP="00CF2107">
      <w:pPr>
        <w:rPr>
          <w:rFonts w:eastAsia="Cambria"/>
        </w:rPr>
      </w:pPr>
      <w:r w:rsidRPr="00CF2107">
        <w:rPr>
          <w:rFonts w:eastAsia="Cambria"/>
          <w:u w:val="single"/>
        </w:rPr>
        <w:t>Sen. Bernie Sanders, I-Vt., is again proposing legislation to end U.S. involvement in Yemen</w:t>
      </w:r>
      <w:r w:rsidRPr="00CF2107">
        <w:rPr>
          <w:rFonts w:eastAsia="Cambria"/>
        </w:rPr>
        <w:t xml:space="preserve">. And in a sign of the </w:t>
      </w:r>
      <w:hyperlink r:id="rId158" w:tgtFrame="_blank" w:history="1">
        <w:r w:rsidRPr="00CF2107">
          <w:rPr>
            <w:rFonts w:eastAsia="Cambria"/>
          </w:rPr>
          <w:t>shifting politics</w:t>
        </w:r>
      </w:hyperlink>
      <w:r w:rsidRPr="00CF2107">
        <w:rPr>
          <w:rFonts w:eastAsia="Cambria"/>
        </w:rPr>
        <w:t xml:space="preserve">, the Senate Armed Services Committee’s top Democrat, Sen. Jack Reed, said Wednesday </w:t>
      </w:r>
      <w:r w:rsidRPr="00CF2107">
        <w:rPr>
          <w:rFonts w:eastAsia="Cambria"/>
          <w:u w:val="single"/>
        </w:rPr>
        <w:t>the U.S. should stop refueling jets the Saudis use to conduct airstrikes in Yemen</w:t>
      </w:r>
      <w:r w:rsidRPr="00CF2107">
        <w:rPr>
          <w:rFonts w:eastAsia="Cambria"/>
        </w:rPr>
        <w:t xml:space="preserve"> — a switch after Reed voted against Sanders' resolution months earlier.</w:t>
      </w:r>
    </w:p>
    <w:p w14:paraId="11F487E5" w14:textId="77777777" w:rsidR="00CF2107" w:rsidRPr="00CF2107" w:rsidRDefault="00CF2107" w:rsidP="00CF2107">
      <w:pPr>
        <w:rPr>
          <w:rFonts w:eastAsia="Cambria"/>
          <w:sz w:val="10"/>
          <w:szCs w:val="10"/>
        </w:rPr>
      </w:pPr>
      <w:r w:rsidRPr="00CF2107">
        <w:rPr>
          <w:rFonts w:eastAsia="Cambria"/>
          <w:sz w:val="10"/>
          <w:szCs w:val="10"/>
        </w:rPr>
        <w:t xml:space="preserve">Will this all blow over? The answer is eventually, maybe, but it’s complicated. Pressure to punish Saudi Arabia is growing as more damning details become public, such as the </w:t>
      </w:r>
      <w:hyperlink r:id="rId159" w:tgtFrame="_blank" w:history="1">
        <w:r w:rsidRPr="00CF2107">
          <w:rPr>
            <w:rFonts w:eastAsia="Cambria"/>
            <w:sz w:val="10"/>
            <w:szCs w:val="10"/>
          </w:rPr>
          <w:t>alleged links</w:t>
        </w:r>
      </w:hyperlink>
      <w:r w:rsidRPr="00CF2107">
        <w:rPr>
          <w:rFonts w:eastAsia="Cambria"/>
          <w:sz w:val="10"/>
          <w:szCs w:val="10"/>
        </w:rPr>
        <w:t xml:space="preserve"> between one of the suspects and Saudi Crown Prince Mohammed bin Salman and that Khashoggi was </w:t>
      </w:r>
      <w:hyperlink r:id="rId160" w:tgtFrame="_blank" w:history="1">
        <w:r w:rsidRPr="00CF2107">
          <w:rPr>
            <w:rFonts w:eastAsia="Cambria"/>
            <w:sz w:val="10"/>
            <w:szCs w:val="10"/>
          </w:rPr>
          <w:t>tortured to death</w:t>
        </w:r>
      </w:hyperlink>
      <w:r w:rsidRPr="00CF2107">
        <w:rPr>
          <w:rFonts w:eastAsia="Cambria"/>
          <w:sz w:val="10"/>
          <w:szCs w:val="10"/>
        </w:rPr>
        <w:t>.</w:t>
      </w:r>
    </w:p>
    <w:p w14:paraId="6D0E149C" w14:textId="77777777" w:rsidR="00CF2107" w:rsidRPr="00CF2107" w:rsidRDefault="00CF2107" w:rsidP="00CF2107">
      <w:pPr>
        <w:rPr>
          <w:rFonts w:eastAsia="Cambria"/>
        </w:rPr>
      </w:pPr>
      <w:r w:rsidRPr="00CF2107">
        <w:rPr>
          <w:rFonts w:eastAsia="Cambria"/>
        </w:rPr>
        <w:t>First, some wonkery.</w:t>
      </w:r>
    </w:p>
    <w:p w14:paraId="50399C42" w14:textId="77777777" w:rsidR="00CF2107" w:rsidRPr="00CF2107" w:rsidRDefault="00CF2107" w:rsidP="00CF2107">
      <w:pPr>
        <w:rPr>
          <w:rFonts w:eastAsia="Cambria"/>
        </w:rPr>
      </w:pPr>
      <w:r w:rsidRPr="00CF2107">
        <w:rPr>
          <w:rFonts w:eastAsia="Cambria"/>
        </w:rPr>
        <w:t xml:space="preserve">To advance a proposed arms sale, the U.S. State Department, by decades-old tradition, grants the “four corners” — the top Democrat and Republican on </w:t>
      </w:r>
      <w:r w:rsidRPr="00CF2107">
        <w:rPr>
          <w:rFonts w:eastAsia="Cambria"/>
          <w:u w:val="single"/>
        </w:rPr>
        <w:t>the House and Senate</w:t>
      </w:r>
      <w:r w:rsidRPr="00CF2107">
        <w:rPr>
          <w:rFonts w:eastAsia="Cambria"/>
        </w:rPr>
        <w:t xml:space="preserve"> Foreign Relations committees — an informal review period.</w:t>
      </w:r>
    </w:p>
    <w:p w14:paraId="4D2C65EB" w14:textId="77777777" w:rsidR="00CF2107" w:rsidRPr="00CF2107" w:rsidRDefault="00CF2107" w:rsidP="00CF2107">
      <w:pPr>
        <w:rPr>
          <w:rFonts w:eastAsia="Cambria"/>
          <w:u w:val="single"/>
        </w:rPr>
      </w:pPr>
      <w:r w:rsidRPr="00CF2107">
        <w:rPr>
          <w:rFonts w:eastAsia="Cambria"/>
        </w:rPr>
        <w:t xml:space="preserve">During that time, those four lawmakers can pause a sale while the administration answers their questions and concerns. These holds are not typically made public, but in this case Menendez </w:t>
      </w:r>
      <w:r w:rsidRPr="00CF2107">
        <w:rPr>
          <w:rFonts w:eastAsia="Cambria"/>
          <w:u w:val="single"/>
        </w:rPr>
        <w:t>has been openly frustrated with civilian casualties caused by Saudi airstrikes and skeptical that the administration is sufficiently leveraging the sales to end the war through diplomacy.</w:t>
      </w:r>
    </w:p>
    <w:p w14:paraId="3B4ECF53" w14:textId="77777777" w:rsidR="00CF2107" w:rsidRPr="00CF2107" w:rsidRDefault="00CF2107" w:rsidP="00CF2107">
      <w:pPr>
        <w:rPr>
          <w:rFonts w:eastAsia="Cambria"/>
          <w:sz w:val="10"/>
          <w:szCs w:val="10"/>
        </w:rPr>
      </w:pPr>
      <w:r w:rsidRPr="00CF2107">
        <w:rPr>
          <w:rFonts w:eastAsia="Cambria"/>
          <w:sz w:val="10"/>
          <w:szCs w:val="10"/>
        </w:rPr>
        <w:t>Such holds can be elastic, but they’re not meant to be indefinite or a congressional veto. And after the review period, the State Department can advance a sale to the Senate. There, lawmakers have 30 days to seek answers from the executive branch.</w:t>
      </w:r>
    </w:p>
    <w:p w14:paraId="59746CA8" w14:textId="77777777" w:rsidR="00CF2107" w:rsidRPr="00CF2107" w:rsidRDefault="00CF2107" w:rsidP="00CF2107">
      <w:pPr>
        <w:rPr>
          <w:rFonts w:eastAsia="Cambria"/>
          <w:sz w:val="10"/>
          <w:szCs w:val="10"/>
        </w:rPr>
      </w:pPr>
      <w:r w:rsidRPr="00CF2107">
        <w:rPr>
          <w:rFonts w:eastAsia="Cambria"/>
          <w:sz w:val="10"/>
          <w:szCs w:val="10"/>
        </w:rPr>
        <w:t>Can Trump trump Congress?</w:t>
      </w:r>
    </w:p>
    <w:p w14:paraId="62794A23" w14:textId="77777777" w:rsidR="00CF2107" w:rsidRPr="00CF2107" w:rsidRDefault="00CF2107" w:rsidP="00CF2107">
      <w:pPr>
        <w:rPr>
          <w:rFonts w:eastAsia="Cambria"/>
          <w:sz w:val="10"/>
          <w:szCs w:val="10"/>
        </w:rPr>
      </w:pPr>
      <w:r w:rsidRPr="00CF2107">
        <w:rPr>
          <w:rFonts w:eastAsia="Cambria"/>
          <w:sz w:val="10"/>
          <w:szCs w:val="10"/>
        </w:rPr>
        <w:t xml:space="preserve">Could the president blow through the hold? Technically, yes, but not only would it be extraordinary — it would risk the optics of conducting business as usual with a regime accused of killing a journalist, and it risks angering Menendez, who can use his position to slow </w:t>
      </w:r>
      <w:hyperlink r:id="rId161" w:tgtFrame="_blank" w:history="1">
        <w:r w:rsidRPr="00CF2107">
          <w:rPr>
            <w:rFonts w:eastAsia="Cambria"/>
            <w:sz w:val="10"/>
            <w:szCs w:val="10"/>
          </w:rPr>
          <w:t>State Department</w:t>
        </w:r>
      </w:hyperlink>
      <w:r w:rsidRPr="00CF2107">
        <w:rPr>
          <w:rFonts w:eastAsia="Cambria"/>
          <w:sz w:val="10"/>
          <w:szCs w:val="10"/>
        </w:rPr>
        <w:t xml:space="preserve"> nominees or otherwise bedevil the administration. (An administration official said it’s not a step to be taken lightly, but it hasn’t been ruled out.)</w:t>
      </w:r>
    </w:p>
    <w:p w14:paraId="621E0A23" w14:textId="77777777" w:rsidR="00CF2107" w:rsidRPr="00CF2107" w:rsidRDefault="00CF2107" w:rsidP="00CF2107">
      <w:pPr>
        <w:rPr>
          <w:rFonts w:eastAsia="Cambria"/>
          <w:sz w:val="10"/>
          <w:szCs w:val="10"/>
        </w:rPr>
      </w:pPr>
      <w:r w:rsidRPr="00CF2107">
        <w:rPr>
          <w:rFonts w:eastAsia="Cambria"/>
          <w:sz w:val="10"/>
          <w:szCs w:val="10"/>
        </w:rPr>
        <w:t xml:space="preserve">If the sale is advanced to the full Senate, it could be subject to a </w:t>
      </w:r>
      <w:hyperlink r:id="rId162" w:tgtFrame="_blank" w:history="1">
        <w:r w:rsidRPr="00CF2107">
          <w:rPr>
            <w:rFonts w:eastAsia="Cambria"/>
            <w:sz w:val="10"/>
            <w:szCs w:val="10"/>
          </w:rPr>
          <w:t>joint resolution of disapproval</w:t>
        </w:r>
      </w:hyperlink>
      <w:r w:rsidRPr="00CF2107">
        <w:rPr>
          <w:rFonts w:eastAsia="Cambria"/>
          <w:sz w:val="10"/>
          <w:szCs w:val="10"/>
        </w:rPr>
        <w:t xml:space="preserve"> under the 1976 Arms Export Control Act. Such a measure would be privileged in the Senate, which means it could be quickly brought to a floor vote.</w:t>
      </w:r>
    </w:p>
    <w:p w14:paraId="3577D05C" w14:textId="77777777" w:rsidR="00CF2107" w:rsidRPr="00CF2107" w:rsidRDefault="00CF2107" w:rsidP="00CF2107">
      <w:pPr>
        <w:rPr>
          <w:rFonts w:eastAsia="Cambria"/>
          <w:u w:val="single"/>
        </w:rPr>
      </w:pPr>
      <w:r w:rsidRPr="00CF2107">
        <w:rPr>
          <w:rFonts w:eastAsia="Cambria"/>
          <w:u w:val="single"/>
        </w:rPr>
        <w:t>Whether Congress then rejects a U.S.-Saudi arms deal</w:t>
      </w:r>
      <w:r w:rsidRPr="00CF2107">
        <w:rPr>
          <w:rFonts w:eastAsia="Cambria"/>
        </w:rPr>
        <w:t xml:space="preserve"> may also depend on what’s being dealt. For instance, Reed said Wednesday he opposes precision-guided munition sales to the kingdom but added it has “legitimate defensive needs” like Patriot anti-missile batteries — a line of thinking </w:t>
      </w:r>
      <w:r w:rsidRPr="00CF2107">
        <w:rPr>
          <w:rFonts w:eastAsia="Cambria"/>
          <w:u w:val="single"/>
        </w:rPr>
        <w:t>that could extend to a pending $15 billion sale of the Terminal High Altitude Area Defense system.</w:t>
      </w:r>
    </w:p>
    <w:p w14:paraId="508125A0"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2NC/INR - ! ext</w:t>
      </w:r>
    </w:p>
    <w:p w14:paraId="058D3A8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Saudis already have the </w:t>
      </w:r>
      <w:r w:rsidRPr="00CF2107">
        <w:rPr>
          <w:rFonts w:eastAsia="MS Gothic" w:cs="Times New Roman"/>
          <w:b/>
          <w:iCs/>
          <w:sz w:val="26"/>
          <w:u w:val="single"/>
        </w:rPr>
        <w:t>tech to proliferation</w:t>
      </w:r>
      <w:r w:rsidRPr="00CF2107">
        <w:rPr>
          <w:rFonts w:eastAsia="MS Gothic" w:cs="Times New Roman"/>
          <w:b/>
          <w:iCs/>
          <w:sz w:val="26"/>
        </w:rPr>
        <w:t xml:space="preserve"> but </w:t>
      </w:r>
      <w:r w:rsidRPr="00CF2107">
        <w:rPr>
          <w:rFonts w:eastAsia="MS Gothic" w:cs="Times New Roman"/>
          <w:b/>
          <w:iCs/>
          <w:sz w:val="26"/>
          <w:u w:val="single"/>
        </w:rPr>
        <w:t>assurances</w:t>
      </w:r>
      <w:r w:rsidRPr="00CF2107">
        <w:rPr>
          <w:rFonts w:eastAsia="MS Gothic" w:cs="Times New Roman"/>
          <w:b/>
          <w:iCs/>
          <w:sz w:val="26"/>
        </w:rPr>
        <w:t xml:space="preserve"> is key to deter them </w:t>
      </w:r>
    </w:p>
    <w:p w14:paraId="160BFB62" w14:textId="77777777" w:rsidR="00CF2107" w:rsidRPr="00CF2107" w:rsidRDefault="00CF2107" w:rsidP="00CF2107">
      <w:pPr>
        <w:rPr>
          <w:rFonts w:eastAsia="Cambria"/>
        </w:rPr>
      </w:pPr>
      <w:r w:rsidRPr="00CF2107">
        <w:rPr>
          <w:rFonts w:eastAsia="Cambria"/>
          <w:b/>
          <w:bCs/>
          <w:sz w:val="26"/>
        </w:rPr>
        <w:t>Guzansky 15</w:t>
      </w:r>
      <w:r w:rsidRPr="00CF2107">
        <w:rPr>
          <w:rFonts w:eastAsia="Cambria"/>
        </w:rPr>
        <w:t xml:space="preserve"> (Yoel Guzansky, Senior Researcher at the Institute for National Security Studies, visiting Fellow at Stanford University’s Hoover Institution, 2015. “The Saudi Nuclear Genie is Out”, </w:t>
      </w:r>
      <w:r w:rsidRPr="00CF2107">
        <w:rPr>
          <w:rFonts w:eastAsia="Cambria"/>
          <w:i/>
        </w:rPr>
        <w:t>The Washington Quarterly</w:t>
      </w:r>
      <w:r w:rsidRPr="00CF2107">
        <w:rPr>
          <w:rFonts w:eastAsia="Cambria"/>
        </w:rPr>
        <w:t>, Volume 38, Issue 1, May 20</w:t>
      </w:r>
      <w:r w:rsidRPr="00CF2107">
        <w:rPr>
          <w:rFonts w:eastAsia="Cambria"/>
          <w:vertAlign w:val="superscript"/>
        </w:rPr>
        <w:t>th</w:t>
      </w:r>
      <w:r w:rsidRPr="00CF2107">
        <w:rPr>
          <w:rFonts w:eastAsia="Cambria"/>
        </w:rPr>
        <w:t xml:space="preserve">, 2015, Available Online at: </w:t>
      </w:r>
      <w:hyperlink r:id="rId163" w:history="1">
        <w:r w:rsidRPr="00CF2107">
          <w:rPr>
            <w:rFonts w:eastAsia="Cambria"/>
          </w:rPr>
          <w:t>https://www.tandfonline.com/doi/abs/10.1080/0163660X.2015.1038176</w:t>
        </w:r>
      </w:hyperlink>
      <w:r w:rsidRPr="00CF2107">
        <w:rPr>
          <w:rFonts w:eastAsia="Cambria"/>
        </w:rPr>
        <w:t>)</w:t>
      </w:r>
    </w:p>
    <w:p w14:paraId="64B78F01" w14:textId="77777777" w:rsidR="00CF2107" w:rsidRPr="00CF2107" w:rsidRDefault="00CF2107" w:rsidP="00CF2107">
      <w:pPr>
        <w:rPr>
          <w:rFonts w:eastAsia="Cambria"/>
          <w:sz w:val="16"/>
        </w:rPr>
      </w:pPr>
      <w:r w:rsidRPr="00CF2107">
        <w:rPr>
          <w:rFonts w:eastAsia="Cambria"/>
          <w:u w:val="single"/>
        </w:rPr>
        <w:t>A nuclear deal with Iran</w:t>
      </w:r>
      <w:r w:rsidRPr="00CF2107">
        <w:rPr>
          <w:rFonts w:eastAsia="Cambria"/>
          <w:sz w:val="16"/>
        </w:rPr>
        <w:t>—Saudi Arabia's regional rival—</w:t>
      </w:r>
      <w:r w:rsidRPr="00CF2107">
        <w:rPr>
          <w:rFonts w:eastAsia="Cambria"/>
          <w:u w:val="single"/>
        </w:rPr>
        <w:t xml:space="preserve">was </w:t>
      </w:r>
      <w:r w:rsidRPr="00CF2107">
        <w:rPr>
          <w:rFonts w:eastAsia="Cambria"/>
          <w:b/>
          <w:iCs/>
          <w:u w:val="single"/>
        </w:rPr>
        <w:t>always going to be unwelcome</w:t>
      </w:r>
      <w:r w:rsidRPr="00CF2107">
        <w:rPr>
          <w:rFonts w:eastAsia="Cambria"/>
          <w:u w:val="single"/>
        </w:rPr>
        <w:t xml:space="preserve"> news in Riyadh</w:t>
      </w:r>
      <w:r w:rsidRPr="00CF2107">
        <w:rPr>
          <w:rFonts w:eastAsia="Cambria"/>
          <w:sz w:val="16"/>
        </w:rPr>
        <w:t xml:space="preserve">, as it means that Tehran receives international recognition as a nuclear threshold state. </w:t>
      </w:r>
      <w:r w:rsidRPr="00CF2107">
        <w:rPr>
          <w:rFonts w:eastAsia="Cambria"/>
          <w:u w:val="single"/>
        </w:rPr>
        <w:t>Saudi Arabia views a deal as an increase in Iran's power at Saudi expense</w:t>
      </w:r>
      <w:r w:rsidRPr="00CF2107">
        <w:rPr>
          <w:rFonts w:eastAsia="Cambria"/>
          <w:sz w:val="16"/>
        </w:rPr>
        <w:t xml:space="preserve">. Even before any broad outlines for an agreement were in place, though, the negotiations themselves placed Iran on par with the world's leading superpowers. Which is exactly why </w:t>
      </w:r>
      <w:r w:rsidRPr="00CF2107">
        <w:rPr>
          <w:rFonts w:eastAsia="Cambria"/>
          <w:u w:val="single"/>
        </w:rPr>
        <w:t xml:space="preserve">Saudi Arabia made </w:t>
      </w:r>
      <w:r w:rsidRPr="00CF2107">
        <w:rPr>
          <w:rFonts w:eastAsia="Cambria"/>
          <w:b/>
          <w:iCs/>
          <w:u w:val="single"/>
        </w:rPr>
        <w:t>contingency plans</w:t>
      </w:r>
      <w:r w:rsidRPr="00CF2107">
        <w:rPr>
          <w:rFonts w:eastAsia="Cambria"/>
          <w:u w:val="single"/>
        </w:rPr>
        <w:t xml:space="preserve"> to keep pace with Iran</w:t>
      </w:r>
      <w:r w:rsidRPr="00CF2107">
        <w:rPr>
          <w:rFonts w:eastAsia="Cambria"/>
          <w:sz w:val="16"/>
        </w:rPr>
        <w:t xml:space="preserve">. In recent years, </w:t>
      </w:r>
      <w:r w:rsidRPr="00CF2107">
        <w:rPr>
          <w:rFonts w:eastAsia="Cambria"/>
          <w:u w:val="single"/>
        </w:rPr>
        <w:t>Riyadh has accelerated its own civilian nuclear development</w:t>
      </w:r>
      <w:r w:rsidRPr="00CF2107">
        <w:rPr>
          <w:rFonts w:eastAsia="Cambria"/>
          <w:sz w:val="16"/>
        </w:rPr>
        <w:t xml:space="preserve"> in response—a move that might undermine U.S. nonproliferation endeavors—but will make sure the Kingdom can match any nuclear capabilities Iran is allowed to maintain as part of any final nuclear deal with world powers. While </w:t>
      </w:r>
      <w:r w:rsidRPr="00CF2107">
        <w:rPr>
          <w:rFonts w:eastAsia="Cambria"/>
          <w:u w:val="single"/>
        </w:rPr>
        <w:t xml:space="preserve">a deal with Iran is </w:t>
      </w:r>
      <w:r w:rsidRPr="00CF2107">
        <w:rPr>
          <w:rFonts w:eastAsia="Cambria"/>
          <w:b/>
          <w:iCs/>
          <w:u w:val="single"/>
        </w:rPr>
        <w:t>unlikely</w:t>
      </w:r>
      <w:r w:rsidRPr="00CF2107">
        <w:rPr>
          <w:rFonts w:eastAsia="Cambria"/>
          <w:u w:val="single"/>
        </w:rPr>
        <w:t xml:space="preserve"> to lead Saudi Arabia to immediately launch a full nuclear military program</w:t>
      </w:r>
      <w:r w:rsidRPr="00CF2107">
        <w:rPr>
          <w:rFonts w:eastAsia="Cambria"/>
          <w:sz w:val="16"/>
        </w:rPr>
        <w:t xml:space="preserve">, </w:t>
      </w:r>
      <w:r w:rsidRPr="00CF2107">
        <w:rPr>
          <w:rFonts w:eastAsia="Cambria"/>
          <w:u w:val="single"/>
        </w:rPr>
        <w:t>it may cause the Kingdom to accelerate</w:t>
      </w:r>
      <w:r w:rsidRPr="00CF2107">
        <w:rPr>
          <w:rFonts w:eastAsia="Cambria"/>
          <w:sz w:val="16"/>
        </w:rPr>
        <w:t xml:space="preserve"> its </w:t>
      </w:r>
      <w:r w:rsidRPr="00CF2107">
        <w:rPr>
          <w:rFonts w:eastAsia="Cambria"/>
          <w:u w:val="single"/>
        </w:rPr>
        <w:t>nuclear hedging</w:t>
      </w:r>
      <w:r w:rsidRPr="00CF2107">
        <w:rPr>
          <w:rFonts w:eastAsia="Cambria"/>
          <w:sz w:val="16"/>
        </w:rPr>
        <w:t xml:space="preserve"> strategy—</w:t>
      </w:r>
      <w:r w:rsidRPr="00CF2107">
        <w:rPr>
          <w:rFonts w:eastAsia="Cambria"/>
          <w:u w:val="single"/>
        </w:rPr>
        <w:t xml:space="preserve">building up nuclear infrastructure to </w:t>
      </w:r>
      <w:r w:rsidRPr="00CF2107">
        <w:rPr>
          <w:rFonts w:eastAsia="Cambria"/>
          <w:b/>
          <w:iCs/>
          <w:u w:val="single"/>
        </w:rPr>
        <w:t>keep future options open</w:t>
      </w:r>
      <w:r w:rsidRPr="00CF2107">
        <w:rPr>
          <w:rFonts w:eastAsia="Cambria"/>
          <w:sz w:val="16"/>
        </w:rPr>
        <w:t xml:space="preserve">.1 </w:t>
      </w:r>
      <w:r w:rsidRPr="00CF2107">
        <w:rPr>
          <w:rFonts w:eastAsia="Cambria"/>
          <w:u w:val="single"/>
        </w:rPr>
        <w:t>Saudi Arabia</w:t>
      </w:r>
      <w:r w:rsidRPr="00CF2107">
        <w:rPr>
          <w:rFonts w:eastAsia="Cambria"/>
          <w:sz w:val="16"/>
        </w:rPr>
        <w:t xml:space="preserve"> declared the foundation of its (civilian) nuclear intentions as early as the conclusion of the December 2006 Gulf Cooperation Council (GCC) annual summit, and since then </w:t>
      </w:r>
      <w:r w:rsidRPr="00CF2107">
        <w:rPr>
          <w:rFonts w:eastAsia="Cambria"/>
          <w:u w:val="single"/>
        </w:rPr>
        <w:t>has been investigating</w:t>
      </w:r>
      <w:r w:rsidRPr="00CF2107">
        <w:rPr>
          <w:rFonts w:eastAsia="Cambria"/>
          <w:sz w:val="16"/>
        </w:rPr>
        <w:t xml:space="preserve"> the use of </w:t>
      </w:r>
      <w:r w:rsidRPr="00CF2107">
        <w:rPr>
          <w:rFonts w:eastAsia="Cambria"/>
          <w:u w:val="single"/>
        </w:rPr>
        <w:t>nuclear technology for a variety of purposes</w:t>
      </w:r>
      <w:r w:rsidRPr="00CF2107">
        <w:rPr>
          <w:rFonts w:eastAsia="Cambria"/>
          <w:sz w:val="16"/>
        </w:rPr>
        <w:t xml:space="preserve">. In 2011, Saudi Arabia announced its ambitious plan to build no fewer than sixteen nuclear power plants at an estimated cost of over $100 billion.2 One of the concerns associated with </w:t>
      </w:r>
      <w:r w:rsidRPr="00CF2107">
        <w:rPr>
          <w:rFonts w:eastAsia="Cambria"/>
          <w:u w:val="single"/>
        </w:rPr>
        <w:t>such civilian programs</w:t>
      </w:r>
      <w:r w:rsidRPr="00CF2107">
        <w:rPr>
          <w:rFonts w:eastAsia="Cambria"/>
          <w:sz w:val="16"/>
        </w:rPr>
        <w:t xml:space="preserve"> is that they </w:t>
      </w:r>
      <w:r w:rsidRPr="00CF2107">
        <w:rPr>
          <w:rFonts w:eastAsia="Cambria"/>
          <w:u w:val="single"/>
        </w:rPr>
        <w:t>could serve as a basis to develop military programs should</w:t>
      </w:r>
      <w:r w:rsidRPr="00CF2107">
        <w:rPr>
          <w:rFonts w:eastAsia="Cambria"/>
          <w:sz w:val="16"/>
        </w:rPr>
        <w:t xml:space="preserve"> political circumstances, threat perceptions, and </w:t>
      </w:r>
      <w:r w:rsidRPr="00CF2107">
        <w:rPr>
          <w:rFonts w:eastAsia="Cambria"/>
          <w:b/>
          <w:iCs/>
          <w:u w:val="single"/>
        </w:rPr>
        <w:t>allies’ commitments change</w:t>
      </w:r>
      <w:r w:rsidRPr="00CF2107">
        <w:rPr>
          <w:rFonts w:eastAsia="Cambria"/>
          <w:sz w:val="16"/>
        </w:rPr>
        <w:t xml:space="preserve">.3 Moreover, well before any agreement's conclusion, some of the most senior Saudi princes stated in recent years that if Tehran were granted the “right” to enrich uranium, that would obligate the Kingdom to examine its own nuclear path.4 In other words, Saudi Arabia wants whatever Iran gets: “I think we should insist on having equal rights for everybody, this is part of the [Non-Proliferation Treaty] arrangement,” said Saudi Prince Turki al Faisal, the Kingdom's powerful former intelligence chief.5 Thus, </w:t>
      </w:r>
      <w:r w:rsidRPr="00CF2107">
        <w:rPr>
          <w:rFonts w:eastAsia="Cambria"/>
          <w:u w:val="single"/>
        </w:rPr>
        <w:t>a</w:t>
      </w:r>
      <w:r w:rsidRPr="00CF2107">
        <w:rPr>
          <w:rFonts w:eastAsia="Cambria"/>
          <w:sz w:val="16"/>
        </w:rPr>
        <w:t xml:space="preserve"> major </w:t>
      </w:r>
      <w:r w:rsidRPr="00CF2107">
        <w:rPr>
          <w:rFonts w:eastAsia="Cambria"/>
          <w:u w:val="single"/>
        </w:rPr>
        <w:t>probable consequence of any</w:t>
      </w:r>
      <w:r w:rsidRPr="00CF2107">
        <w:rPr>
          <w:rFonts w:eastAsia="Cambria"/>
          <w:sz w:val="16"/>
        </w:rPr>
        <w:t xml:space="preserve"> international </w:t>
      </w:r>
      <w:r w:rsidRPr="00CF2107">
        <w:rPr>
          <w:rFonts w:eastAsia="Cambria"/>
          <w:u w:val="single"/>
        </w:rPr>
        <w:t>deal</w:t>
      </w:r>
      <w:r w:rsidRPr="00CF2107">
        <w:rPr>
          <w:rFonts w:eastAsia="Cambria"/>
          <w:sz w:val="16"/>
        </w:rPr>
        <w:t xml:space="preserve"> with Iran </w:t>
      </w:r>
      <w:r w:rsidRPr="00CF2107">
        <w:rPr>
          <w:rFonts w:eastAsia="Cambria"/>
          <w:u w:val="single"/>
        </w:rPr>
        <w:t xml:space="preserve">was that Saudi Arabia would likely demand </w:t>
      </w:r>
      <w:r w:rsidRPr="00CF2107">
        <w:rPr>
          <w:rFonts w:eastAsia="Cambria"/>
          <w:b/>
          <w:iCs/>
          <w:u w:val="single"/>
        </w:rPr>
        <w:t>equal terms</w:t>
      </w:r>
      <w:r w:rsidRPr="00CF2107">
        <w:rPr>
          <w:rFonts w:eastAsia="Cambria"/>
          <w:sz w:val="16"/>
        </w:rPr>
        <w:t xml:space="preserve">. Although reaching an agreement with Iran on the nuclear issue has probably become the Obama administration's most important priority in the Middle East, reaching the deal, paradoxically, may actually increase, not lower, the probability of a Middle Eastern nuclear arms race. Whatever the case is, a Saudi civilian nuclear program might be hard to reverse, and a deal might not change its course. At this stage, </w:t>
      </w:r>
      <w:r w:rsidRPr="00CF2107">
        <w:rPr>
          <w:rFonts w:eastAsia="Cambria"/>
          <w:u w:val="single"/>
        </w:rPr>
        <w:t>Saudi Arabia is far enough down the road that it is at least committed to a civilian nuclear program</w:t>
      </w:r>
      <w:r w:rsidRPr="00CF2107">
        <w:rPr>
          <w:rFonts w:eastAsia="Cambria"/>
          <w:sz w:val="16"/>
        </w:rPr>
        <w:t xml:space="preserve">. In other words, </w:t>
      </w:r>
      <w:r w:rsidRPr="00CF2107">
        <w:rPr>
          <w:rFonts w:eastAsia="Cambria"/>
          <w:b/>
          <w:iCs/>
          <w:u w:val="single"/>
        </w:rPr>
        <w:t>the cat is out of the bag</w:t>
      </w:r>
      <w:r w:rsidRPr="00CF2107">
        <w:rPr>
          <w:rFonts w:eastAsia="Cambria"/>
          <w:sz w:val="16"/>
        </w:rPr>
        <w:t>, or the genie is out of the bottle…choose your cliché for a nascent slow-motion Middle Eastern nuclear arms race.</w:t>
      </w:r>
    </w:p>
    <w:p w14:paraId="70F6003D"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Saudi prolif undermines the NPT and triggers a global arms race </w:t>
      </w:r>
    </w:p>
    <w:p w14:paraId="28740D10" w14:textId="77777777" w:rsidR="00CF2107" w:rsidRPr="00CF2107" w:rsidRDefault="00CF2107" w:rsidP="00CF2107">
      <w:pPr>
        <w:rPr>
          <w:rFonts w:eastAsia="Cambria"/>
        </w:rPr>
      </w:pPr>
      <w:r w:rsidRPr="00CF2107">
        <w:rPr>
          <w:rFonts w:eastAsia="Cambria"/>
          <w:b/>
          <w:bCs/>
          <w:sz w:val="26"/>
        </w:rPr>
        <w:t>McDowell 3</w:t>
      </w:r>
      <w:r w:rsidRPr="00CF2107">
        <w:rPr>
          <w:rFonts w:eastAsia="Cambria"/>
        </w:rPr>
        <w:t xml:space="preserve"> (Steven, MA in National Security Affairs @ NAVAL POSTGRADUATE SCHOOL, "IS SAUDI ARABIA A NUCLEAR THREAT?," http://webcache.googleusercontent.com/search?q=cache:TPRWqRUXnisJ:www.nps.edu/academics/centers/ccc/research/studenttheses/mcdowell03.pdf+&amp;cd=14&amp;hl=en&amp;ct=clnk&amp;gl=us)</w:t>
      </w:r>
    </w:p>
    <w:p w14:paraId="0725DDAE" w14:textId="77777777" w:rsidR="00CF2107" w:rsidRPr="00CF2107" w:rsidRDefault="00CF2107" w:rsidP="00CF2107">
      <w:pPr>
        <w:rPr>
          <w:rFonts w:eastAsia="Cambria"/>
          <w:u w:val="single"/>
        </w:rPr>
      </w:pPr>
      <w:r w:rsidRPr="00CF2107">
        <w:rPr>
          <w:rFonts w:eastAsia="Cambria"/>
          <w:u w:val="single"/>
        </w:rPr>
        <w:t>Saudi Arabia may become one of the next states to acquire nuclear weapons</w:t>
      </w:r>
      <w:r w:rsidRPr="00CF2107">
        <w:rPr>
          <w:rFonts w:eastAsia="Cambria"/>
          <w:sz w:val="16"/>
        </w:rPr>
        <w:t xml:space="preserve">. The Saudis have the challenge of securing a large border area with a relatively small populace against several regional adversaries. The 1979 Iranian Revolution and subsequent overthrow of the Shah, a U.S. ally, sent shockwaves across the Gulf states and prompted the Saudis to increase defense spending and purchase the longest-range ballistic missile in the Gulf region: the Chinese CSS-2. These missiles have since reached the end of their lifecycle and the Saudi regime is now considering their replacement. This thesis examines the potential for the Saudis to replace their aging missile force with a nuclear-tipped inventory. </w:t>
      </w:r>
      <w:r w:rsidRPr="00CF2107">
        <w:rPr>
          <w:rFonts w:eastAsia="Cambria"/>
          <w:u w:val="single"/>
        </w:rPr>
        <w:t xml:space="preserve">The United States has provided for the external security of the oil Kingdom </w:t>
      </w:r>
      <w:r w:rsidRPr="00CF2107">
        <w:rPr>
          <w:rFonts w:eastAsia="Cambria"/>
          <w:sz w:val="16"/>
        </w:rPr>
        <w:t xml:space="preserve">through informal security agreements, but a deterioration in U.S.-Saudi relations may compel the Saudis to acquire nuclear weapons in order to deter the ballistic missile and WMD threats posed by its regional adversaries. Saudi Arabia has been a key pillar of the U.S. strategy in the Persian Gulf. However, </w:t>
      </w:r>
      <w:r w:rsidRPr="00CF2107">
        <w:rPr>
          <w:rFonts w:eastAsia="Cambria"/>
          <w:u w:val="single"/>
        </w:rPr>
        <w:t xml:space="preserve">a </w:t>
      </w:r>
      <w:r w:rsidRPr="00CF2107">
        <w:rPr>
          <w:rFonts w:eastAsia="Cambria"/>
          <w:b/>
          <w:iCs/>
          <w:u w:val="single"/>
        </w:rPr>
        <w:t xml:space="preserve">nuclear-armed Saudi Arabia would undermine the international nonproliferation regime </w:t>
      </w:r>
      <w:r w:rsidRPr="00CF2107">
        <w:rPr>
          <w:rFonts w:eastAsia="Cambria"/>
          <w:u w:val="single"/>
        </w:rPr>
        <w:t>and would trigger a destabilizing arms race in the region.</w:t>
      </w:r>
    </w:p>
    <w:p w14:paraId="52B61EE5" w14:textId="77777777" w:rsidR="00CF2107" w:rsidRPr="00CF2107" w:rsidRDefault="00CF2107" w:rsidP="00CF2107">
      <w:pPr>
        <w:keepNext/>
        <w:keepLines/>
        <w:spacing w:before="40" w:after="0"/>
        <w:outlineLvl w:val="3"/>
        <w:rPr>
          <w:rFonts w:eastAsia="MS Gothic" w:cs="Times New Roman"/>
          <w:b/>
          <w:iCs/>
          <w:sz w:val="26"/>
          <w:szCs w:val="26"/>
        </w:rPr>
      </w:pPr>
      <w:r w:rsidRPr="00CF2107">
        <w:rPr>
          <w:rFonts w:eastAsia="MS Gothic" w:cs="Times New Roman"/>
          <w:b/>
          <w:iCs/>
          <w:sz w:val="26"/>
          <w:szCs w:val="26"/>
        </w:rPr>
        <w:t>Yes cascade in the ME—</w:t>
      </w:r>
      <w:r w:rsidRPr="00CF2107">
        <w:rPr>
          <w:rFonts w:eastAsia="MS Gothic" w:cs="Times New Roman"/>
          <w:b/>
          <w:iCs/>
          <w:sz w:val="26"/>
          <w:szCs w:val="26"/>
          <w:u w:val="single"/>
        </w:rPr>
        <w:t>follow-on prolif</w:t>
      </w:r>
      <w:r w:rsidRPr="00CF2107">
        <w:rPr>
          <w:rFonts w:eastAsia="MS Gothic" w:cs="Times New Roman"/>
          <w:b/>
          <w:iCs/>
          <w:sz w:val="26"/>
          <w:szCs w:val="26"/>
        </w:rPr>
        <w:t xml:space="preserve"> is likely and Iran will </w:t>
      </w:r>
      <w:r w:rsidRPr="00CF2107">
        <w:rPr>
          <w:rFonts w:eastAsia="MS Gothic" w:cs="Times New Roman"/>
          <w:b/>
          <w:iCs/>
          <w:sz w:val="26"/>
          <w:szCs w:val="26"/>
          <w:u w:val="single"/>
        </w:rPr>
        <w:t>transfer</w:t>
      </w:r>
      <w:r w:rsidRPr="00CF2107">
        <w:rPr>
          <w:rFonts w:eastAsia="MS Gothic" w:cs="Times New Roman"/>
          <w:b/>
          <w:iCs/>
          <w:sz w:val="26"/>
          <w:szCs w:val="26"/>
        </w:rPr>
        <w:t xml:space="preserve"> nuclear materials</w:t>
      </w:r>
    </w:p>
    <w:p w14:paraId="2FCC2A5C" w14:textId="77777777" w:rsidR="00CF2107" w:rsidRPr="00CF2107" w:rsidRDefault="00CF2107" w:rsidP="00CF2107">
      <w:pPr>
        <w:rPr>
          <w:rFonts w:eastAsia="Cambria"/>
        </w:rPr>
      </w:pPr>
      <w:r w:rsidRPr="00CF2107">
        <w:rPr>
          <w:rFonts w:eastAsia="Cambria"/>
          <w:b/>
          <w:bCs/>
          <w:sz w:val="26"/>
          <w:szCs w:val="26"/>
        </w:rPr>
        <w:t>Kroenig 14</w:t>
      </w:r>
      <w:r w:rsidRPr="00CF2107">
        <w:rPr>
          <w:rFonts w:eastAsia="Cambria"/>
        </w:rPr>
        <w:t xml:space="preserve"> (Matthew, Associate Professor in the Department of Government and School of Foreign Service at Georgetown University, Senior Fellow in the Brent Scowcroft Center on International Security at The Atlantic Council, </w:t>
      </w:r>
      <w:r w:rsidRPr="00CF2107">
        <w:rPr>
          <w:rFonts w:eastAsia="Cambria"/>
          <w:i/>
        </w:rPr>
        <w:t>A Time to Attack: The Looming Iranian Nuclear Threat</w:t>
      </w:r>
      <w:r w:rsidRPr="00CF2107">
        <w:rPr>
          <w:rFonts w:eastAsia="Cambria"/>
        </w:rPr>
        <w:t>, 2014, Adobe Digital Editions ebook, pp. 93-97)</w:t>
      </w:r>
    </w:p>
    <w:p w14:paraId="4681C5DE" w14:textId="77777777" w:rsidR="00CF2107" w:rsidRPr="00CF2107" w:rsidRDefault="00CF2107" w:rsidP="00CF2107">
      <w:pPr>
        <w:tabs>
          <w:tab w:val="left" w:pos="11119"/>
        </w:tabs>
        <w:rPr>
          <w:rFonts w:eastAsia="Cambria"/>
          <w:sz w:val="14"/>
        </w:rPr>
      </w:pPr>
      <w:r w:rsidRPr="00CF2107">
        <w:rPr>
          <w:rFonts w:eastAsia="Cambria"/>
          <w:u w:val="single"/>
        </w:rPr>
        <w:t>Nuclear weapons in Iran</w:t>
      </w:r>
      <w:r w:rsidRPr="00CF2107">
        <w:rPr>
          <w:rFonts w:eastAsia="Cambria"/>
          <w:sz w:val="14"/>
        </w:rPr>
        <w:t xml:space="preserve"> would have a number of negative consequences for US national security. It </w:t>
      </w:r>
      <w:r w:rsidRPr="00CF2107">
        <w:rPr>
          <w:rFonts w:eastAsia="Cambria"/>
          <w:u w:val="single"/>
        </w:rPr>
        <w:t xml:space="preserve">would lead to the </w:t>
      </w:r>
      <w:r w:rsidRPr="00CF2107">
        <w:rPr>
          <w:rFonts w:eastAsia="Cambria"/>
          <w:b/>
          <w:iCs/>
          <w:u w:val="single"/>
        </w:rPr>
        <w:t>spread of nuclear weapons around the world</w:t>
      </w:r>
      <w:r w:rsidRPr="00CF2107">
        <w:rPr>
          <w:rFonts w:eastAsia="Cambria"/>
          <w:sz w:val="14"/>
        </w:rPr>
        <w:t xml:space="preserve">, constrained US freedom of action, weakened US credibility, accommodation by regional states, the locking of the current theocratic regime in power for years to come, an emboldened and more dangerous Iran, spikes in oil prices that damage the global economy, </w:t>
      </w:r>
      <w:r w:rsidRPr="00CF2107">
        <w:rPr>
          <w:rFonts w:eastAsia="Cambria"/>
          <w:u w:val="single"/>
        </w:rPr>
        <w:t xml:space="preserve">and an </w:t>
      </w:r>
      <w:r w:rsidRPr="00CF2107">
        <w:rPr>
          <w:rFonts w:eastAsia="Cambria"/>
          <w:b/>
          <w:iCs/>
          <w:u w:val="single"/>
        </w:rPr>
        <w:t>increased risk of nuclear war</w:t>
      </w:r>
      <w:r w:rsidRPr="00CF2107">
        <w:rPr>
          <w:rFonts w:eastAsia="Cambria"/>
          <w:sz w:val="14"/>
        </w:rPr>
        <w:t xml:space="preserve">. This section will consider each of those threats in turn. Further Proliferation  </w:t>
      </w:r>
      <w:r w:rsidRPr="00CF2107">
        <w:rPr>
          <w:rFonts w:eastAsia="Cambria"/>
          <w:u w:val="single"/>
        </w:rPr>
        <w:t xml:space="preserve">A nuclear-armed Iran would cause the </w:t>
      </w:r>
      <w:r w:rsidRPr="00CF2107">
        <w:rPr>
          <w:rFonts w:eastAsia="Cambria"/>
          <w:b/>
          <w:iCs/>
          <w:u w:val="single"/>
        </w:rPr>
        <w:t>spread of nuclear weapons in the Middle East</w:t>
      </w:r>
      <w:r w:rsidRPr="00CF2107">
        <w:rPr>
          <w:rFonts w:eastAsia="Cambria"/>
          <w:sz w:val="14"/>
        </w:rPr>
        <w:t xml:space="preserve"> and around the world </w:t>
      </w:r>
      <w:r w:rsidRPr="00CF2107">
        <w:rPr>
          <w:rFonts w:eastAsia="Cambria"/>
          <w:u w:val="single"/>
        </w:rPr>
        <w:t>and a weakening of</w:t>
      </w:r>
      <w:r w:rsidRPr="00CF2107">
        <w:rPr>
          <w:rFonts w:eastAsia="Cambria"/>
          <w:sz w:val="14"/>
        </w:rPr>
        <w:t xml:space="preserve"> the </w:t>
      </w:r>
      <w:r w:rsidRPr="00CF2107">
        <w:rPr>
          <w:rFonts w:eastAsia="Cambria"/>
          <w:u w:val="single"/>
        </w:rPr>
        <w:t>global</w:t>
      </w:r>
      <w:r w:rsidRPr="00CF2107">
        <w:rPr>
          <w:rFonts w:eastAsia="Cambria"/>
          <w:sz w:val="14"/>
        </w:rPr>
        <w:t xml:space="preserve"> nuclear </w:t>
      </w:r>
      <w:r w:rsidRPr="00CF2107">
        <w:rPr>
          <w:rFonts w:eastAsia="Cambria"/>
          <w:u w:val="single"/>
        </w:rPr>
        <w:t>nonproliferation</w:t>
      </w:r>
      <w:r w:rsidRPr="00CF2107">
        <w:rPr>
          <w:rFonts w:eastAsia="Cambria"/>
          <w:sz w:val="14"/>
        </w:rPr>
        <w:t xml:space="preserve"> regime. </w:t>
      </w:r>
      <w:r w:rsidRPr="00CF2107">
        <w:rPr>
          <w:rFonts w:eastAsia="Cambria"/>
          <w:u w:val="single"/>
        </w:rPr>
        <w:t>Many analysts have predicted a "</w:t>
      </w:r>
      <w:r w:rsidRPr="00CF2107">
        <w:rPr>
          <w:rFonts w:eastAsia="Cambria"/>
          <w:b/>
          <w:iCs/>
          <w:u w:val="single"/>
        </w:rPr>
        <w:t>cascade</w:t>
      </w:r>
      <w:r w:rsidRPr="00CF2107">
        <w:rPr>
          <w:rFonts w:eastAsia="Cambria"/>
          <w:sz w:val="14"/>
        </w:rPr>
        <w:t xml:space="preserve">" or "chain reaction" </w:t>
      </w:r>
      <w:r w:rsidRPr="00CF2107">
        <w:rPr>
          <w:rFonts w:eastAsia="Cambria"/>
          <w:u w:val="single"/>
        </w:rPr>
        <w:t>of</w:t>
      </w:r>
      <w:r w:rsidRPr="00CF2107">
        <w:rPr>
          <w:rFonts w:eastAsia="Cambria"/>
          <w:sz w:val="14"/>
        </w:rPr>
        <w:t xml:space="preserve"> nuclear </w:t>
      </w:r>
      <w:r w:rsidRPr="00CF2107">
        <w:rPr>
          <w:rFonts w:eastAsia="Cambria"/>
          <w:u w:val="single"/>
        </w:rPr>
        <w:t>prolif</w:t>
      </w:r>
      <w:r w:rsidRPr="00CF2107">
        <w:rPr>
          <w:rFonts w:eastAsia="Cambria"/>
          <w:sz w:val="14"/>
        </w:rPr>
        <w:t xml:space="preserve">eration </w:t>
      </w:r>
      <w:r w:rsidRPr="00CF2107">
        <w:rPr>
          <w:rFonts w:eastAsia="Cambria"/>
          <w:u w:val="single"/>
        </w:rPr>
        <w:t>in the Middle East if Iran gets the bomb</w:t>
      </w:r>
      <w:r w:rsidRPr="00CF2107">
        <w:rPr>
          <w:rFonts w:eastAsia="Cambria"/>
          <w:sz w:val="14"/>
        </w:rPr>
        <w:t xml:space="preserve">. </w:t>
      </w:r>
      <w:r w:rsidRPr="00CF2107">
        <w:rPr>
          <w:rFonts w:eastAsia="Cambria"/>
          <w:b/>
          <w:iCs/>
          <w:u w:val="single"/>
        </w:rPr>
        <w:t>Egypt, Saudi Arabia, and Turkey</w:t>
      </w:r>
      <w:r w:rsidRPr="00CF2107">
        <w:rPr>
          <w:rFonts w:eastAsia="Cambria"/>
          <w:sz w:val="14"/>
        </w:rPr>
        <w:t xml:space="preserve"> are among the states that </w:t>
      </w:r>
      <w:r w:rsidRPr="00CF2107">
        <w:rPr>
          <w:rFonts w:eastAsia="Cambria"/>
          <w:u w:val="single"/>
        </w:rPr>
        <w:t>will be</w:t>
      </w:r>
      <w:r w:rsidRPr="00CF2107">
        <w:rPr>
          <w:rFonts w:eastAsia="Cambria"/>
          <w:sz w:val="14"/>
        </w:rPr>
        <w:t xml:space="preserve"> more </w:t>
      </w:r>
      <w:r w:rsidRPr="00CF2107">
        <w:rPr>
          <w:rFonts w:eastAsia="Cambria"/>
          <w:u w:val="single"/>
        </w:rPr>
        <w:t>likely to go nuclear if Tehran joins the atomic club</w:t>
      </w:r>
      <w:r w:rsidRPr="00CF2107">
        <w:rPr>
          <w:rFonts w:eastAsia="Cambria"/>
          <w:sz w:val="14"/>
        </w:rPr>
        <w:t xml:space="preserve">. In addition, </w:t>
      </w:r>
      <w:r w:rsidRPr="00CF2107">
        <w:rPr>
          <w:rFonts w:eastAsia="Cambria"/>
          <w:u w:val="single"/>
        </w:rPr>
        <w:t xml:space="preserve">nearly </w:t>
      </w:r>
      <w:r w:rsidRPr="00CF2107">
        <w:rPr>
          <w:rFonts w:eastAsia="Cambria"/>
          <w:b/>
          <w:iCs/>
          <w:u w:val="single"/>
        </w:rPr>
        <w:t>a dozen</w:t>
      </w:r>
      <w:r w:rsidRPr="00CF2107">
        <w:rPr>
          <w:rFonts w:eastAsia="Cambria"/>
          <w:u w:val="single"/>
        </w:rPr>
        <w:t xml:space="preserve"> other countries in the region</w:t>
      </w:r>
      <w:r w:rsidRPr="00CF2107">
        <w:rPr>
          <w:rFonts w:eastAsia="Cambria"/>
          <w:sz w:val="14"/>
        </w:rPr>
        <w:t xml:space="preserve">, including Jordan, Morocco, and the United Arab Emirates (UAE), have expressed interest in a nuclear power program and </w:t>
      </w:r>
      <w:r w:rsidRPr="00CF2107">
        <w:rPr>
          <w:rFonts w:eastAsia="Cambria"/>
          <w:u w:val="single"/>
        </w:rPr>
        <w:t>might one day seek to join the ranks of the nuclear powers</w:t>
      </w:r>
      <w:r w:rsidRPr="00CF2107">
        <w:rPr>
          <w:rFonts w:eastAsia="Cambria"/>
          <w:sz w:val="14"/>
        </w:rPr>
        <w:t xml:space="preserve">.10 Officials in Riyadh are already talking openly about their plans to develop nuclear weapons to 11 counter the Iranian nuclear threat. As President Obama has said clearly, if Iran develops nuclear weapons, "It is almost certain that other players in the region would feel it necessary to get their own nuclear weapons. So now you have the prospect of a nuclear arms race in the most volatile region in the world."12  The future is, of course, unknowable, and </w:t>
      </w:r>
      <w:r w:rsidRPr="00CF2107">
        <w:rPr>
          <w:rFonts w:eastAsia="Cambria"/>
          <w:u w:val="single"/>
        </w:rPr>
        <w:t>some analysts dispute this widely held view</w:t>
      </w:r>
      <w:r w:rsidRPr="00CF2107">
        <w:rPr>
          <w:rFonts w:eastAsia="Cambria"/>
          <w:sz w:val="14"/>
        </w:rPr>
        <w:t xml:space="preserve">. Philipp Bleek, my first PhD student at Georgetown University and now a professor at the Monterey Institute of International Studies, for example, argues that predictions of nuclear dominoes falling in the Middle East are greatly exaggerated. 13 Bleek and other experts claim that many of the supply-side and demand-side factors associated with nuclear proliferation are simply absent in many of these Middle Eastern cases. First, on the supply side, they point out that none of these countries possess an advanced nuclear program at present. Therefore, they argue, these countries could not simply snap their fingers and build the bomb. Rather, they would need outside help and/ or a lot of time. Second, on the demand side, they argue that these countries might not even want independent nuclear arsenals. To be sure, they would be threatened by Iran's nuclear weapons, but Bleek and others argue that these countries might still decide not to build nuclear weapons and will look for other ways to protect themselves against Iran's bombs. Turkey, a formal NATO ally, might prefer to lounge in the shade of America's massive nuclear umbrella rather than risk building its own nuclear weapons. Similarly, even states that lack a formal alliance with the United States but still value highly their relationship with Washington, like Saudi Arabia, might not want to undermine their close relationship with the United States by building a bomb despite warnings from Washington. After all, the United States has always opposed the spread of nuclear weapons and would certainly try to stop nuclear proliferation to Iran's neighbors. Those skeptical of a coming nuclear arms race in the Middle East also point out that history has something to teach us. They argue that US-based analysts have vastly overpredicted the rate of reactive nuclear proliferation in the past. For example, when China was pursuing nuclear weapons in the early 1960s, many American policymakers argued that this would set off a chain reaction of nuclear proliferation in East Asia. They argued that Japan, Taiwan, India, and Pakistan would automatically acquire nuclear weapons in response. 14 With the benefit of hindsight, however, we know that not all of these countries went nuclear. In sum, Bleek and other nuclear-cascade skeptics argue that predictions of a half dozen Middle Eastern states going nuclear in response to a nuclear-armed Iran are probably overblown.  These skeptics do a service by reining in the worst-case scenarios of a tidal wave of nuclear bombs rolling across the region, but </w:t>
      </w:r>
      <w:r w:rsidRPr="00CF2107">
        <w:rPr>
          <w:rFonts w:eastAsia="Cambria"/>
          <w:b/>
          <w:iCs/>
          <w:u w:val="single"/>
        </w:rPr>
        <w:t>they risk going too far</w:t>
      </w:r>
      <w:r w:rsidRPr="00CF2107">
        <w:rPr>
          <w:rFonts w:eastAsia="Cambria"/>
          <w:u w:val="single"/>
        </w:rPr>
        <w:t>. It would be a mistake to argue that reactive</w:t>
      </w:r>
      <w:r w:rsidRPr="00CF2107">
        <w:rPr>
          <w:rFonts w:eastAsia="Cambria"/>
          <w:sz w:val="14"/>
        </w:rPr>
        <w:t xml:space="preserve"> nuclear </w:t>
      </w:r>
      <w:r w:rsidRPr="00CF2107">
        <w:rPr>
          <w:rFonts w:eastAsia="Cambria"/>
          <w:u w:val="single"/>
        </w:rPr>
        <w:t>prolif</w:t>
      </w:r>
      <w:r w:rsidRPr="00CF2107">
        <w:rPr>
          <w:rFonts w:eastAsia="Cambria"/>
          <w:sz w:val="14"/>
        </w:rPr>
        <w:t xml:space="preserve">eration </w:t>
      </w:r>
      <w:r w:rsidRPr="00CF2107">
        <w:rPr>
          <w:rFonts w:eastAsia="Cambria"/>
          <w:u w:val="single"/>
        </w:rPr>
        <w:t>is not a serious problem</w:t>
      </w:r>
      <w:r w:rsidRPr="00CF2107">
        <w:rPr>
          <w:rFonts w:eastAsia="Cambria"/>
          <w:sz w:val="14"/>
        </w:rPr>
        <w:t xml:space="preserve">. After all, </w:t>
      </w:r>
      <w:r w:rsidRPr="00CF2107">
        <w:rPr>
          <w:rFonts w:eastAsia="Cambria"/>
          <w:b/>
          <w:iCs/>
          <w:u w:val="single"/>
        </w:rPr>
        <w:t>nuclear dominoes do sometimes fall</w:t>
      </w:r>
      <w:r w:rsidRPr="00CF2107">
        <w:rPr>
          <w:rFonts w:eastAsia="Cambria"/>
          <w:sz w:val="14"/>
        </w:rPr>
        <w:t xml:space="preserve"> and proliferation to even one additional state is a real problem.  To understand why, lees take another look at the history of reactive proliferation. Skeptics are correct that not all of the identified countries proliferated in response to China's bomb. We must not forget, however, that some did. </w:t>
      </w:r>
      <w:r w:rsidRPr="00CF2107">
        <w:rPr>
          <w:rFonts w:eastAsia="Cambria"/>
          <w:u w:val="single"/>
        </w:rPr>
        <w:t>India and Pakistan acquired nuclear weapons as part of a process set off by the bomb in Beijing</w:t>
      </w:r>
      <w:r w:rsidRPr="00CF2107">
        <w:rPr>
          <w:rFonts w:eastAsia="Cambria"/>
          <w:sz w:val="14"/>
        </w:rPr>
        <w:t xml:space="preserve">. Moreover, </w:t>
      </w:r>
      <w:r w:rsidRPr="00CF2107">
        <w:rPr>
          <w:rFonts w:eastAsia="Cambria"/>
          <w:b/>
          <w:iCs/>
          <w:u w:val="single"/>
        </w:rPr>
        <w:t>world history has not yet stopped</w:t>
      </w:r>
      <w:r w:rsidRPr="00CF2107">
        <w:rPr>
          <w:rFonts w:eastAsia="Cambria"/>
          <w:sz w:val="14"/>
        </w:rPr>
        <w:t xml:space="preserve">. It is still possible that Japan, South Korea, Taiwan, and other countries in Asia will one day build nuclear weapons, and, if they do, it is likely that China's nuclear arsenal will be a contributing cause.  Applying this lesson to the present, </w:t>
      </w:r>
      <w:r w:rsidRPr="00CF2107">
        <w:rPr>
          <w:rFonts w:eastAsia="Cambria"/>
          <w:u w:val="single"/>
        </w:rPr>
        <w:t>it is unlikely that all</w:t>
      </w:r>
      <w:r w:rsidRPr="00CF2107">
        <w:rPr>
          <w:rFonts w:eastAsia="Cambria"/>
          <w:sz w:val="14"/>
        </w:rPr>
        <w:t xml:space="preserve"> of the </w:t>
      </w:r>
      <w:r w:rsidRPr="00CF2107">
        <w:rPr>
          <w:rFonts w:eastAsia="Cambria"/>
          <w:u w:val="single"/>
        </w:rPr>
        <w:t>countries</w:t>
      </w:r>
      <w:r w:rsidRPr="00CF2107">
        <w:rPr>
          <w:rFonts w:eastAsia="Cambria"/>
          <w:sz w:val="14"/>
        </w:rPr>
        <w:t xml:space="preserve"> we identify as potential reactive proliferators in the Middle East </w:t>
      </w:r>
      <w:r w:rsidRPr="00CF2107">
        <w:rPr>
          <w:rFonts w:eastAsia="Cambria"/>
          <w:u w:val="single"/>
        </w:rPr>
        <w:t>will build nuclear weapons</w:t>
      </w:r>
      <w:r w:rsidRPr="00CF2107">
        <w:rPr>
          <w:rFonts w:eastAsia="Cambria"/>
          <w:sz w:val="14"/>
        </w:rPr>
        <w:t xml:space="preserve">, </w:t>
      </w:r>
      <w:r w:rsidRPr="00CF2107">
        <w:rPr>
          <w:rFonts w:eastAsia="Cambria"/>
          <w:u w:val="single"/>
        </w:rPr>
        <w:t>but</w:t>
      </w:r>
      <w:r w:rsidRPr="00CF2107">
        <w:rPr>
          <w:rFonts w:eastAsia="Cambria"/>
          <w:sz w:val="14"/>
        </w:rPr>
        <w:t xml:space="preserve"> it is likely that at least </w:t>
      </w:r>
      <w:r w:rsidRPr="00CF2107">
        <w:rPr>
          <w:rFonts w:eastAsia="Cambria"/>
          <w:b/>
          <w:iCs/>
          <w:u w:val="single"/>
        </w:rPr>
        <w:t>some will</w:t>
      </w:r>
      <w:r w:rsidRPr="00CF2107">
        <w:rPr>
          <w:rFonts w:eastAsia="Cambria"/>
          <w:sz w:val="14"/>
        </w:rPr>
        <w:t xml:space="preserve">. So </w:t>
      </w:r>
      <w:r w:rsidRPr="00CF2107">
        <w:rPr>
          <w:rFonts w:eastAsia="Cambria"/>
          <w:u w:val="single"/>
        </w:rPr>
        <w:t>perhaps Egypt will steer clear</w:t>
      </w:r>
      <w:r w:rsidRPr="00CF2107">
        <w:rPr>
          <w:rFonts w:eastAsia="Cambria"/>
          <w:sz w:val="14"/>
        </w:rPr>
        <w:t xml:space="preserve"> of the bomb </w:t>
      </w:r>
      <w:r w:rsidRPr="00CF2107">
        <w:rPr>
          <w:rFonts w:eastAsia="Cambria"/>
          <w:u w:val="single"/>
        </w:rPr>
        <w:t>while Turkey and Saudi Arabia</w:t>
      </w:r>
      <w:r w:rsidRPr="00CF2107">
        <w:rPr>
          <w:rFonts w:eastAsia="Cambria"/>
          <w:sz w:val="14"/>
        </w:rPr>
        <w:t xml:space="preserve"> decide to </w:t>
      </w:r>
      <w:r w:rsidRPr="00CF2107">
        <w:rPr>
          <w:rFonts w:eastAsia="Cambria"/>
          <w:u w:val="single"/>
        </w:rPr>
        <w:t>go nuclear</w:t>
      </w:r>
      <w:r w:rsidRPr="00CF2107">
        <w:rPr>
          <w:rFonts w:eastAsia="Cambria"/>
          <w:sz w:val="14"/>
        </w:rPr>
        <w:t xml:space="preserve">. In such a scenario, Cairo's nuclear restraint will be cold comfort when we are in the midst of a future Turkish-Iranian-Saudi- Israeli nuclear crisis.  Next, let’s turn to the skeptics' point about the most at-risk countries lacking the ability to produce nuclear weapons. This is undoubtedly true at present, but there are two things to keep in mind. First, these </w:t>
      </w:r>
      <w:r w:rsidRPr="00CF2107">
        <w:rPr>
          <w:rFonts w:eastAsia="Cambria"/>
          <w:u w:val="single"/>
        </w:rPr>
        <w:t xml:space="preserve">countries might get </w:t>
      </w:r>
      <w:r w:rsidRPr="00CF2107">
        <w:rPr>
          <w:rFonts w:eastAsia="Cambria"/>
          <w:b/>
          <w:iCs/>
          <w:u w:val="single"/>
        </w:rPr>
        <w:t>outside help</w:t>
      </w:r>
      <w:r w:rsidRPr="00CF2107">
        <w:rPr>
          <w:rFonts w:eastAsia="Cambria"/>
          <w:sz w:val="14"/>
        </w:rPr>
        <w:t xml:space="preserve">. Some analysts fear that with its deep pockets and ties to Pakistan, </w:t>
      </w:r>
      <w:r w:rsidRPr="00CF2107">
        <w:rPr>
          <w:rFonts w:eastAsia="Cambria"/>
          <w:u w:val="single"/>
        </w:rPr>
        <w:t>Riyadh might be</w:t>
      </w:r>
      <w:r w:rsidRPr="00CF2107">
        <w:rPr>
          <w:rFonts w:eastAsia="Cambria"/>
          <w:sz w:val="14"/>
        </w:rPr>
        <w:t xml:space="preserve"> 15 </w:t>
      </w:r>
      <w:r w:rsidRPr="00CF2107">
        <w:rPr>
          <w:rFonts w:eastAsia="Cambria"/>
          <w:u w:val="single"/>
        </w:rPr>
        <w:t>able to</w:t>
      </w:r>
      <w:r w:rsidRPr="00CF2107">
        <w:rPr>
          <w:rFonts w:eastAsia="Cambria"/>
          <w:sz w:val="14"/>
        </w:rPr>
        <w:t xml:space="preserve"> simply </w:t>
      </w:r>
      <w:r w:rsidRPr="00CF2107">
        <w:rPr>
          <w:rFonts w:eastAsia="Cambria"/>
          <w:u w:val="single"/>
        </w:rPr>
        <w:t>buy nuclear weapons or pay Islamabad to station its</w:t>
      </w:r>
      <w:r w:rsidRPr="00CF2107">
        <w:rPr>
          <w:rFonts w:eastAsia="Cambria"/>
          <w:sz w:val="14"/>
        </w:rPr>
        <w:t xml:space="preserve"> nuclear </w:t>
      </w:r>
      <w:r w:rsidRPr="00CF2107">
        <w:rPr>
          <w:rFonts w:eastAsia="Cambria"/>
          <w:u w:val="single"/>
        </w:rPr>
        <w:t>weapons on Saudi territory</w:t>
      </w:r>
      <w:r w:rsidRPr="00CF2107">
        <w:rPr>
          <w:rFonts w:eastAsia="Cambria"/>
          <w:sz w:val="14"/>
        </w:rPr>
        <w:t xml:space="preserve">. In the 1970s, Saudi Arabia and Pakistan established a formal understanding in which Riyadh agreed to help finance Islamabad in building the first "Islamic bomb" in exchange for a Pakistani pledge to one day funnel sensitive nuclear technology back to Saudi Arabia. 16 If this nuclear quid pro quo remains in place, an Iranian sprint to the bomb might mean nuclear weapons materializing in Saudi Arabia overnight. To be sure, this scenario is unlikely. No country has ever provided a fully functioning nuclear weapon to another state, and it is hard to see what Pakistan could possibly gain from simply handing over the most powerful weapons on Earth to Saudi Arabia. As I explain in Exporting the Bomb, if Pakistan wanted to help the Saudis' nuclear program (and this is still a fairly big if), it would be much more likely to transfer sensitive nuclear technology, such as uranium enrichment equipment. So, again, we are likely looking at a decade or more for Riyadh to join the nuclear club, even with Pakistan's help. Nevertheless, </w:t>
      </w:r>
      <w:r w:rsidRPr="00CF2107">
        <w:rPr>
          <w:rFonts w:eastAsia="Cambria"/>
          <w:u w:val="single"/>
        </w:rPr>
        <w:t>the possibility of rapid proliferation due to outside assistance is something that we should keep in mind</w:t>
      </w:r>
      <w:r w:rsidRPr="00CF2107">
        <w:rPr>
          <w:rFonts w:eastAsia="Cambria"/>
          <w:sz w:val="14"/>
        </w:rPr>
        <w:t xml:space="preserve">. There is, however, a second and more important point about timing: </w:t>
      </w:r>
      <w:r w:rsidRPr="00CF2107">
        <w:rPr>
          <w:rFonts w:eastAsia="Cambria"/>
          <w:u w:val="single"/>
        </w:rPr>
        <w:t>just because nuclear proliferation is slow doesn't mean that it is not a problem</w:t>
      </w:r>
      <w:r w:rsidRPr="00CF2107">
        <w:rPr>
          <w:rFonts w:eastAsia="Cambria"/>
          <w:sz w:val="14"/>
        </w:rPr>
        <w:t xml:space="preserve">. As even the skeptics point out, while none of these countries could instantly produce nuclear weapons, any one of them could plausibly have nuclear weapons within a decade or so. This should be a major cause of concern. </w:t>
      </w:r>
      <w:r w:rsidRPr="00CF2107">
        <w:rPr>
          <w:rFonts w:eastAsia="Cambria"/>
          <w:u w:val="single"/>
        </w:rPr>
        <w:t xml:space="preserve">A Middle East armed to the teeth with nuclear weapons in 2024 is a </w:t>
      </w:r>
      <w:r w:rsidRPr="00CF2107">
        <w:rPr>
          <w:rFonts w:eastAsia="Cambria"/>
          <w:b/>
          <w:iCs/>
          <w:u w:val="single"/>
        </w:rPr>
        <w:t>frightening prospect</w:t>
      </w:r>
      <w:r w:rsidRPr="00CF2107">
        <w:rPr>
          <w:rFonts w:eastAsia="Cambria"/>
          <w:sz w:val="14"/>
        </w:rPr>
        <w:t xml:space="preserve">. After all, I, and presumably many of my readers, hope to be alive and kicking in 2024.  In sum, Iran's nuclear acquisition will likely mean one or two additional nuclear-armed states in the Middle East over the next ten to twenty years. When combined with a region that already contains two nuclear-armed states (Israel and, in this scenario, Iran), this is the recipe for a poly-nuclear and highly unstable Middle East.  The spread of nuclear weapons would not, however, be confined to the region. An Iranian bomb would also lead to the further spread of nuclear weapons around the world.  </w:t>
      </w:r>
      <w:r w:rsidRPr="00CF2107">
        <w:rPr>
          <w:rFonts w:eastAsia="Cambria"/>
          <w:u w:val="single"/>
        </w:rPr>
        <w:t>Iran would</w:t>
      </w:r>
      <w:r w:rsidRPr="00CF2107">
        <w:rPr>
          <w:rFonts w:eastAsia="Cambria"/>
          <w:sz w:val="14"/>
        </w:rPr>
        <w:t xml:space="preserve"> be likely to </w:t>
      </w:r>
      <w:r w:rsidRPr="00CF2107">
        <w:rPr>
          <w:rFonts w:eastAsia="Cambria"/>
          <w:u w:val="single"/>
        </w:rPr>
        <w:t xml:space="preserve">become a nuclear supplier </w:t>
      </w:r>
      <w:r w:rsidRPr="00CF2107">
        <w:rPr>
          <w:rFonts w:eastAsia="Cambria"/>
          <w:b/>
          <w:iCs/>
          <w:u w:val="single"/>
        </w:rPr>
        <w:t>transferring dangerous nuclear technology</w:t>
      </w:r>
      <w:r w:rsidRPr="00CF2107">
        <w:rPr>
          <w:rFonts w:eastAsia="Cambria"/>
          <w:u w:val="single"/>
        </w:rPr>
        <w:t xml:space="preserve"> to countries in other regions</w:t>
      </w:r>
      <w:r w:rsidRPr="00CF2107">
        <w:rPr>
          <w:rFonts w:eastAsia="Cambria"/>
          <w:sz w:val="14"/>
        </w:rPr>
        <w:t xml:space="preserve">. In Exporting the Bomb, I study the history of sensitive nuclear technology transfer and identify the conditions associated with the export of uranium enrichment and plutonium-reprocessing technology 17 and nuclear weapons design. I argue that the spread of nuclear weapons threatens powerful states more than weak states and, for this reason, </w:t>
      </w:r>
      <w:r w:rsidRPr="00CF2107">
        <w:rPr>
          <w:rFonts w:eastAsia="Cambria"/>
          <w:u w:val="single"/>
        </w:rPr>
        <w:t>weak states can benefit strategically by exporting sensitive nuclear material and technology outside of their own sphere of influence</w:t>
      </w:r>
      <w:r w:rsidRPr="00CF2107">
        <w:rPr>
          <w:rFonts w:eastAsia="Cambria"/>
          <w:sz w:val="14"/>
        </w:rPr>
        <w:t xml:space="preserve">. In this way, the spread of nuclear weapons in a distant region does not threaten the supplier. It does, however, constrain the supplier's more powerful enemies that can project power in that region. In addition, nuclear-capable states that have poor relations with the superpowers are also at an increased risk of transferring sensitive nuclear technology.  Applying these insights to Iran, we see that </w:t>
      </w:r>
      <w:r w:rsidRPr="00CF2107">
        <w:rPr>
          <w:rFonts w:eastAsia="Cambria"/>
          <w:u w:val="single"/>
        </w:rPr>
        <w:t>Iran</w:t>
      </w:r>
      <w:r w:rsidRPr="00CF2107">
        <w:rPr>
          <w:rFonts w:eastAsia="Cambria"/>
          <w:sz w:val="14"/>
        </w:rPr>
        <w:t xml:space="preserve"> is a country that </w:t>
      </w:r>
      <w:r w:rsidRPr="00CF2107">
        <w:rPr>
          <w:rFonts w:eastAsia="Cambria"/>
          <w:u w:val="single"/>
        </w:rPr>
        <w:t xml:space="preserve">is at risk of becoming a </w:t>
      </w:r>
      <w:r w:rsidRPr="00CF2107">
        <w:rPr>
          <w:rFonts w:eastAsia="Cambria"/>
          <w:b/>
          <w:iCs/>
          <w:u w:val="single"/>
        </w:rPr>
        <w:t>nuclear supplier</w:t>
      </w:r>
      <w:r w:rsidRPr="00CF2107">
        <w:rPr>
          <w:rFonts w:eastAsia="Cambria"/>
          <w:sz w:val="14"/>
        </w:rPr>
        <w:t xml:space="preserve">. </w:t>
      </w:r>
      <w:r w:rsidRPr="00CF2107">
        <w:rPr>
          <w:rFonts w:eastAsia="Cambria"/>
          <w:u w:val="single"/>
        </w:rPr>
        <w:t>It could transfer uranium enrichment</w:t>
      </w:r>
      <w:r w:rsidRPr="00CF2107">
        <w:rPr>
          <w:rFonts w:eastAsia="Cambria"/>
          <w:sz w:val="14"/>
        </w:rPr>
        <w:t xml:space="preserve"> technology, </w:t>
      </w:r>
      <w:r w:rsidRPr="00CF2107">
        <w:rPr>
          <w:rFonts w:eastAsia="Cambria"/>
          <w:u w:val="single"/>
        </w:rPr>
        <w:t>enriched uranium, or a nuclear weapon design</w:t>
      </w:r>
      <w:r w:rsidRPr="00CF2107">
        <w:rPr>
          <w:rFonts w:eastAsia="Cambria"/>
          <w:sz w:val="14"/>
        </w:rPr>
        <w:t xml:space="preserve"> to countries in Asia or Latin America. Since Iran lacks the ability to project power outside of the Middle East, a nuclear arms race in any of these regions would not directly harm Iran's national security. It would, however, create real problems for the United States. Given the hostility between these two countries, therefore, </w:t>
      </w:r>
      <w:r w:rsidRPr="00CF2107">
        <w:rPr>
          <w:rFonts w:eastAsia="Cambria"/>
          <w:u w:val="single"/>
        </w:rPr>
        <w:t xml:space="preserve">Tehran might take the opportunity to </w:t>
      </w:r>
      <w:r w:rsidRPr="00CF2107">
        <w:rPr>
          <w:rFonts w:eastAsia="Cambria"/>
          <w:b/>
          <w:iCs/>
          <w:u w:val="single"/>
        </w:rPr>
        <w:t>intentionally impose costs</w:t>
      </w:r>
      <w:r w:rsidRPr="00CF2107">
        <w:rPr>
          <w:rFonts w:eastAsia="Cambria"/>
          <w:u w:val="single"/>
        </w:rPr>
        <w:t xml:space="preserve"> on the U</w:t>
      </w:r>
      <w:r w:rsidRPr="00CF2107">
        <w:rPr>
          <w:rFonts w:eastAsia="Cambria"/>
          <w:sz w:val="14"/>
        </w:rPr>
        <w:t xml:space="preserve">nited </w:t>
      </w:r>
      <w:r w:rsidRPr="00CF2107">
        <w:rPr>
          <w:rFonts w:eastAsia="Cambria"/>
          <w:u w:val="single"/>
        </w:rPr>
        <w:t>S</w:t>
      </w:r>
      <w:r w:rsidRPr="00CF2107">
        <w:rPr>
          <w:rFonts w:eastAsia="Cambria"/>
          <w:sz w:val="14"/>
        </w:rPr>
        <w:t xml:space="preserve">tates, constraining America's freedom of action and distracting its strategic attention away from Tehran.  One can easily imagine Iran's president announcing in the coming years that Venezuela is a country in good standing with the NPT and that it therefore has a right to peaceful nuclear technology. Iran's leaders could argue that, in order to help Venezuela produce fuel rods for its peaceful nuclear program, Iran will provide Venezuela with uranium enrichment technology. This could all be done—just like Iran's current nuclear program—under the patina of peaceful nuclear cooperation consistent with the principals of the NPT.  A "peaceful" uranium enrichment program in Venezuela, however, would create terrible headaches for the United States even if Caracas never acquired nuclear weapons. After all, it would essentially be a replay of the decade-long crisis we are currently experiencing with Iran's nuclear program, but this time in our own backyard.  This scenario is easy to imagine, in part because </w:t>
      </w:r>
      <w:r w:rsidRPr="00CF2107">
        <w:rPr>
          <w:rFonts w:eastAsia="Cambria"/>
          <w:u w:val="single"/>
        </w:rPr>
        <w:t xml:space="preserve">Iran has already announced its intention to export nuclear technology to </w:t>
      </w:r>
      <w:r w:rsidRPr="00CF2107">
        <w:rPr>
          <w:rFonts w:eastAsia="Cambria"/>
          <w:b/>
          <w:iCs/>
          <w:u w:val="single"/>
        </w:rPr>
        <w:t>Venezuela</w:t>
      </w:r>
      <w:r w:rsidRPr="00CF2107">
        <w:rPr>
          <w:rFonts w:eastAsia="Cambria"/>
          <w:sz w:val="14"/>
        </w:rPr>
        <w:t xml:space="preserve"> in a formal nuclear cooperation agreement. 18 The terms of the deal have not yet been finalized, but it is possible that the framework could eventually facilitate the transfer of sensitive nuclear technology, including uranium-enrichment capabilities, to Venezuela and, in the future, to other countries in the region.</w:t>
      </w:r>
    </w:p>
    <w:p w14:paraId="7B90A332" w14:textId="77777777" w:rsidR="00CF2107" w:rsidRPr="00CF2107" w:rsidRDefault="00CF2107" w:rsidP="00CF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CF2107">
        <w:rPr>
          <w:rFonts w:eastAsia="MS Gothic" w:cs="Times New Roman"/>
          <w:b/>
          <w:sz w:val="52"/>
          <w:szCs w:val="32"/>
        </w:rPr>
        <w:t>Weapons K</w:t>
      </w:r>
    </w:p>
    <w:p w14:paraId="76D1B54A"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w:t>
      </w:r>
    </w:p>
    <w:p w14:paraId="6624C919"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Arms control regimes today are structured under the same lense of cold-war era governmentality – it sets a dividing line between what violence is legitimate and what violence is not, allowing for western liberal interventionism. </w:t>
      </w:r>
    </w:p>
    <w:p w14:paraId="2C43AF9B" w14:textId="77777777" w:rsidR="00CF2107" w:rsidRPr="00CF2107" w:rsidRDefault="00CF2107" w:rsidP="00CF2107">
      <w:pPr>
        <w:rPr>
          <w:rFonts w:eastAsia="Cambria"/>
        </w:rPr>
      </w:pPr>
      <w:r w:rsidRPr="00CF2107">
        <w:rPr>
          <w:rFonts w:eastAsia="Cambria"/>
        </w:rPr>
        <w:t xml:space="preserve">Keith </w:t>
      </w:r>
      <w:r w:rsidRPr="00CF2107">
        <w:rPr>
          <w:rFonts w:eastAsia="Cambria"/>
          <w:b/>
          <w:bCs/>
          <w:sz w:val="26"/>
        </w:rPr>
        <w:t>Krause 11</w:t>
      </w:r>
      <w:r w:rsidRPr="00CF2107">
        <w:rPr>
          <w:rFonts w:eastAsia="Cambria"/>
        </w:rPr>
        <w:t xml:space="preserve"> (Dr. Keith Krause, a Canadian Political Scientist known for his work on arms sales, international security, and global violence. He is Director of the Centre on Conflict, Development and Peacebuilding at Graduate Institute of International and Development Studies in Geneva where he also teaches political science. 5-24-2011, "Leashing the Dogs of War: Arms Control from Sovereignty to Governmentality*," Taylor &amp;amp; Francis, https://www.tandfonline.com/doi/abs/10.1080/13523260.2011.556823, Accessed: 7-11-2019 /Kent Denver-YBJL)</w:t>
      </w:r>
    </w:p>
    <w:p w14:paraId="3BB499E3" w14:textId="77777777" w:rsidR="00CF2107" w:rsidRPr="00CF2107" w:rsidRDefault="00CF2107" w:rsidP="00CF2107">
      <w:pPr>
        <w:rPr>
          <w:rFonts w:eastAsia="Cambria"/>
          <w:sz w:val="14"/>
        </w:rPr>
      </w:pPr>
      <w:r w:rsidRPr="00CF2107">
        <w:rPr>
          <w:rFonts w:eastAsia="Cambria"/>
          <w:sz w:val="14"/>
        </w:rPr>
        <w:t xml:space="preserve">But I argue that </w:t>
      </w:r>
      <w:r w:rsidRPr="00CF2107">
        <w:rPr>
          <w:rFonts w:eastAsia="Cambria"/>
          <w:u w:val="single"/>
        </w:rPr>
        <w:t>arms control practices can also be viewed more broadly through the lens of governmentality.</w:t>
      </w:r>
      <w:r w:rsidRPr="00CF2107">
        <w:rPr>
          <w:rFonts w:eastAsia="Cambria"/>
          <w:sz w:val="14"/>
        </w:rPr>
        <w:t xml:space="preserve">31 To begin, </w:t>
      </w:r>
      <w:r w:rsidRPr="00CF2107">
        <w:rPr>
          <w:rFonts w:eastAsia="Cambria"/>
          <w:u w:val="single"/>
        </w:rPr>
        <w:t>the regulation of and control over the use of lethal violence was not, since the early 20th century, just about inter-state military competition</w:t>
      </w:r>
      <w:r w:rsidRPr="00CF2107">
        <w:rPr>
          <w:rFonts w:eastAsia="Cambria"/>
          <w:sz w:val="14"/>
        </w:rPr>
        <w:t xml:space="preserve">. </w:t>
      </w:r>
      <w:r w:rsidRPr="00CF2107">
        <w:rPr>
          <w:rFonts w:eastAsia="Cambria"/>
          <w:b/>
          <w:iCs/>
          <w:u w:val="single"/>
        </w:rPr>
        <w:t>It was also about a set of social and institutional practices that imposed certain understandings about the rules for the use of force in international society, that reinforced the state’s monopoly of legitimate use of force both internally and externally, and that manifest themselves through particular forms of management of a given territory, population and resources</w:t>
      </w:r>
      <w:r w:rsidRPr="00CF2107">
        <w:rPr>
          <w:rFonts w:eastAsia="Cambria"/>
          <w:sz w:val="14"/>
        </w:rPr>
        <w:t xml:space="preserve">. </w:t>
      </w:r>
      <w:r w:rsidRPr="00CF2107">
        <w:rPr>
          <w:rFonts w:eastAsia="Cambria"/>
          <w:u w:val="single"/>
        </w:rPr>
        <w:t>Thus, even though some of the new frontiers of contemporary arms control do not have the same practical manifestations or targets, nor even the same actors engaged in promoting arms control,</w:t>
      </w:r>
      <w:r w:rsidRPr="00CF2107">
        <w:rPr>
          <w:rFonts w:eastAsia="Cambria"/>
          <w:sz w:val="14"/>
        </w:rPr>
        <w:t xml:space="preserve"> </w:t>
      </w:r>
      <w:r w:rsidRPr="00CF2107">
        <w:rPr>
          <w:rFonts w:eastAsia="Cambria"/>
          <w:b/>
          <w:iCs/>
          <w:u w:val="single"/>
        </w:rPr>
        <w:t>they can be understood as sharing the same premises about state power and violence.</w:t>
      </w:r>
      <w:r w:rsidRPr="00CF2107">
        <w:rPr>
          <w:rFonts w:eastAsia="Cambria"/>
          <w:sz w:val="14"/>
        </w:rPr>
        <w:t xml:space="preserve"> </w:t>
      </w:r>
      <w:r w:rsidRPr="00CF2107">
        <w:rPr>
          <w:rFonts w:eastAsia="Cambria"/>
          <w:b/>
          <w:iCs/>
          <w:u w:val="single"/>
        </w:rPr>
        <w:t>On this broader account, one could redefine arms control as being about who can possess, use, develop and transfer the technologies of violence, under what circumstances, against whom, and for what ends?</w:t>
      </w:r>
      <w:r w:rsidRPr="00CF2107">
        <w:rPr>
          <w:rFonts w:eastAsia="Cambria"/>
          <w:sz w:val="14"/>
        </w:rPr>
        <w:t xml:space="preserve"> </w:t>
      </w:r>
      <w:r w:rsidRPr="00CF2107">
        <w:rPr>
          <w:rFonts w:eastAsia="Cambria"/>
          <w:b/>
          <w:iCs/>
          <w:u w:val="single"/>
        </w:rPr>
        <w:t>And the (critical) scholarly question is then: what are the consequences and effects of the legitimization of particular configur- ations and distributions of technologies of violence?</w:t>
      </w:r>
      <w:r w:rsidRPr="00CF2107">
        <w:rPr>
          <w:rFonts w:eastAsia="Cambria"/>
          <w:sz w:val="14"/>
        </w:rPr>
        <w:t xml:space="preserve"> In this light, </w:t>
      </w:r>
      <w:r w:rsidRPr="00CF2107">
        <w:rPr>
          <w:rFonts w:eastAsia="Cambria"/>
          <w:u w:val="single"/>
        </w:rPr>
        <w:t>a wide range of contemporary international practices, include such things as the bans on anti-personnel landmines and cluster munitions, post-conflict weapons collection and destruction efforts,</w:t>
      </w:r>
      <w:r w:rsidRPr="00CF2107">
        <w:rPr>
          <w:rFonts w:eastAsia="Cambria"/>
          <w:sz w:val="14"/>
        </w:rPr>
        <w:t xml:space="preserve"> disarmament, demobilization and reinte- gration programmes (DDR), and security sector reform (SSR) initiatives </w:t>
      </w:r>
      <w:r w:rsidRPr="00CF2107">
        <w:rPr>
          <w:rFonts w:eastAsia="Cambria"/>
          <w:b/>
          <w:iCs/>
          <w:u w:val="single"/>
        </w:rPr>
        <w:t>all can be considered as new manifestations of arms control as governmentality.</w:t>
      </w:r>
      <w:r w:rsidRPr="00CF2107">
        <w:rPr>
          <w:rFonts w:eastAsia="Cambria"/>
          <w:sz w:val="14"/>
        </w:rPr>
        <w:t xml:space="preserve"> </w:t>
      </w:r>
      <w:r w:rsidRPr="00CF2107">
        <w:rPr>
          <w:rFonts w:eastAsia="Cambria"/>
          <w:u w:val="single"/>
        </w:rPr>
        <w:t>Some have argued that these types of measures reflect a shift towards humanitarian disarmament, or ‘disarmament as humanitarian action’, and aim to reclaim the disarmament side of the arms-control and disarmament divide.32</w:t>
      </w:r>
      <w:r w:rsidRPr="00CF2107">
        <w:rPr>
          <w:rFonts w:eastAsia="Cambria"/>
          <w:sz w:val="14"/>
        </w:rPr>
        <w:t xml:space="preserve"> I </w:t>
      </w:r>
      <w:r w:rsidRPr="00CF2107">
        <w:rPr>
          <w:rFonts w:eastAsia="Cambria"/>
          <w:b/>
          <w:iCs/>
          <w:u w:val="single"/>
        </w:rPr>
        <w:t>would argue, however, that despite some significant differences in focus and targets, there is a great deal of continuity</w:t>
      </w:r>
      <w:r w:rsidRPr="00CF2107">
        <w:rPr>
          <w:rFonts w:eastAsia="Cambria"/>
          <w:sz w:val="14"/>
        </w:rPr>
        <w:t xml:space="preserve"> </w:t>
      </w:r>
      <w:r w:rsidRPr="00CF2107">
        <w:rPr>
          <w:rFonts w:eastAsia="Cambria"/>
          <w:b/>
          <w:iCs/>
          <w:u w:val="single"/>
        </w:rPr>
        <w:t xml:space="preserve">with the logic of governmentality that emerged in the latter stages of Cold War arms control practices. </w:t>
      </w:r>
      <w:r w:rsidRPr="00CF2107">
        <w:rPr>
          <w:rFonts w:eastAsia="Cambria"/>
          <w:u w:val="single"/>
        </w:rPr>
        <w:t>The first way to highlight the shift from a sovereign to a governmentality perspective is to reformulate the original three goals of arms control articulated by Morton Halperin33 into a contemporary idiom that captures some of the newer arms control challenges:</w:t>
      </w:r>
      <w:r w:rsidRPr="00CF2107">
        <w:rPr>
          <w:rFonts w:eastAsia="Cambria"/>
          <w:sz w:val="14"/>
        </w:rPr>
        <w:t xml:space="preserve"> </w:t>
      </w:r>
      <w:r w:rsidRPr="00CF2107">
        <w:rPr>
          <w:rFonts w:eastAsia="Cambria"/>
          <w:u w:val="single"/>
        </w:rPr>
        <w:t>reducing the risk of war</w:t>
      </w:r>
      <w:r w:rsidRPr="00CF2107">
        <w:rPr>
          <w:rFonts w:eastAsia="Cambria"/>
          <w:sz w:val="14"/>
        </w:rPr>
        <w:t xml:space="preserve">: </w:t>
      </w:r>
      <w:r w:rsidRPr="00CF2107">
        <w:rPr>
          <w:rFonts w:eastAsia="Cambria"/>
          <w:u w:val="single"/>
        </w:rPr>
        <w:t>today involves extensive post-conflict disarmament</w:t>
      </w:r>
      <w:r w:rsidRPr="00CF2107">
        <w:rPr>
          <w:rFonts w:eastAsia="Cambria"/>
          <w:sz w:val="14"/>
        </w:rPr>
        <w:t xml:space="preserve">, demobilization and reintegration programmes designed to eliminate the potential for a resurgence of violent conflict; </w:t>
      </w:r>
      <w:r w:rsidRPr="00CF2107">
        <w:rPr>
          <w:rFonts w:eastAsia="Cambria"/>
          <w:b/>
          <w:iCs/>
          <w:u w:val="single"/>
        </w:rPr>
        <w:t>reducing the destructiveness of war should it break out: today involves campaigns to promote and extend international humanitarian norms concerning what weapons are used and how they are used by both state and non-state armed actors;</w:t>
      </w:r>
      <w:r w:rsidRPr="00CF2107">
        <w:rPr>
          <w:rFonts w:eastAsia="Cambria"/>
          <w:sz w:val="14"/>
        </w:rPr>
        <w:t xml:space="preserve"> as well as the collection and destruction of surplus weapons and restric- tions on the international transfer of arms; </w:t>
      </w:r>
      <w:r w:rsidRPr="00CF2107">
        <w:rPr>
          <w:rFonts w:eastAsia="Cambria"/>
          <w:u w:val="single"/>
        </w:rPr>
        <w:t>reducing the costs of preparing for war: today involves the exercise by inter- national and bilateral donors of intrusive oversight and pressure on client states</w:t>
      </w:r>
      <w:r w:rsidRPr="00CF2107">
        <w:rPr>
          <w:rFonts w:eastAsia="Cambria"/>
          <w:sz w:val="14"/>
        </w:rPr>
        <w:t xml:space="preserve"> – </w:t>
      </w:r>
      <w:r w:rsidRPr="00CF2107">
        <w:rPr>
          <w:rFonts w:eastAsia="Cambria"/>
          <w:b/>
          <w:iCs/>
          <w:u w:val="single"/>
        </w:rPr>
        <w:t>as a form of liberal governmentality</w:t>
      </w:r>
      <w:r w:rsidRPr="00CF2107">
        <w:rPr>
          <w:rFonts w:eastAsia="Cambria"/>
          <w:sz w:val="14"/>
        </w:rPr>
        <w:t xml:space="preserve"> – </w:t>
      </w:r>
      <w:r w:rsidRPr="00CF2107">
        <w:rPr>
          <w:rFonts w:eastAsia="Cambria"/>
          <w:b/>
          <w:iCs/>
          <w:u w:val="single"/>
        </w:rPr>
        <w:t>over the size, structure, training and armaments of their armed forces, as well as over military spending and the security sector as a whole</w:t>
      </w:r>
      <w:r w:rsidRPr="00CF2107">
        <w:rPr>
          <w:rFonts w:eastAsia="Cambria"/>
          <w:sz w:val="14"/>
        </w:rPr>
        <w:t>.</w:t>
      </w:r>
    </w:p>
    <w:p w14:paraId="1A80655F"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 aff seeks a Weberian monopoly on violence where weapons are concentrated in the hands of the state – that’s a Eurocentric conception of power doomed to fail—the system will collapse upon itself</w:t>
      </w:r>
    </w:p>
    <w:p w14:paraId="4ABDA110" w14:textId="77777777" w:rsidR="00CF2107" w:rsidRPr="00CF2107" w:rsidRDefault="00CF2107" w:rsidP="00CF2107">
      <w:pPr>
        <w:rPr>
          <w:rFonts w:eastAsia="Cambria"/>
        </w:rPr>
      </w:pPr>
      <w:r w:rsidRPr="00CF2107">
        <w:rPr>
          <w:rFonts w:eastAsia="Cambria"/>
        </w:rPr>
        <w:t xml:space="preserve">Anna </w:t>
      </w:r>
      <w:r w:rsidRPr="00CF2107">
        <w:rPr>
          <w:rFonts w:eastAsia="Cambria"/>
          <w:b/>
          <w:bCs/>
          <w:sz w:val="26"/>
        </w:rPr>
        <w:t>Stavrianakis 11</w:t>
      </w:r>
      <w:r w:rsidRPr="00CF2107">
        <w:rPr>
          <w:rFonts w:eastAsia="Cambria"/>
        </w:rPr>
        <w:t xml:space="preserve"> (Anna Stavrianakis, Senior Lecturer in International Relations at the University of Sussex, 5-24-2011, "Small Arms Control and the Reproduction of Imperial Relations," Contemporary Security Policy, https://www.tandfonline.com/doi/abs/10.1080/13523260.2011.556861, Accessed: 7-13-2019 /Kent Denver-YBJL)</w:t>
      </w:r>
    </w:p>
    <w:p w14:paraId="67D8BB73" w14:textId="77777777" w:rsidR="00CF2107" w:rsidRPr="00CF2107" w:rsidRDefault="00CF2107" w:rsidP="00CF2107">
      <w:pPr>
        <w:rPr>
          <w:rFonts w:eastAsia="Cambria"/>
        </w:rPr>
      </w:pPr>
      <w:r w:rsidRPr="00CF2107">
        <w:rPr>
          <w:rFonts w:eastAsia="Cambria"/>
        </w:rPr>
        <w:t>Desire for a Weberian Monopoly on Violence</w:t>
      </w:r>
    </w:p>
    <w:p w14:paraId="009C266A" w14:textId="77777777" w:rsidR="00CF2107" w:rsidRPr="00CF2107" w:rsidRDefault="00CF2107" w:rsidP="00CF2107">
      <w:pPr>
        <w:rPr>
          <w:rFonts w:eastAsia="Cambria"/>
          <w:b/>
          <w:iCs/>
          <w:u w:val="single"/>
        </w:rPr>
      </w:pPr>
      <w:r w:rsidRPr="00CF2107">
        <w:rPr>
          <w:rFonts w:eastAsia="Cambria"/>
          <w:u w:val="single"/>
        </w:rPr>
        <w:t>A fourth, and overarching, assumption of the debate around small arms control relates to the desirability of a Weberian monopoly on legitimate violence</w:t>
      </w:r>
      <w:r w:rsidRPr="00CF2107">
        <w:rPr>
          <w:rFonts w:eastAsia="Cambria"/>
          <w:sz w:val="10"/>
        </w:rPr>
        <w:t xml:space="preserve">. </w:t>
      </w:r>
      <w:r w:rsidRPr="00CF2107">
        <w:rPr>
          <w:rFonts w:eastAsia="Cambria"/>
          <w:b/>
          <w:iCs/>
          <w:u w:val="single"/>
        </w:rPr>
        <w:t>The literature abounds with apparently simple descriptions of porous borders, insecure stockpiles, weak public services, and state collaps</w:t>
      </w:r>
      <w:r w:rsidRPr="00CF2107">
        <w:rPr>
          <w:rFonts w:eastAsia="Cambria"/>
          <w:sz w:val="10"/>
        </w:rPr>
        <w:t xml:space="preserve">e.96 </w:t>
      </w:r>
      <w:r w:rsidRPr="00CF2107">
        <w:rPr>
          <w:rFonts w:eastAsia="Cambria"/>
          <w:u w:val="single"/>
        </w:rPr>
        <w:t>Small arms are widely understood to be harmful to development, especially in developing countries in which public institutions are ‘predatory or failing’.97</w:t>
      </w:r>
      <w:r w:rsidRPr="00CF2107">
        <w:rPr>
          <w:rFonts w:eastAsia="Cambria"/>
          <w:sz w:val="10"/>
        </w:rPr>
        <w:t xml:space="preserve"> In 1995, then-UN Secretary General Boutros- Ghali referred to the contribution to conflict of the ‘collapse of state institutions, especially the police and judiciary, with resulting paralysis of governance, a break- down of law and order, and general banditry and chaos’.98 </w:t>
      </w:r>
      <w:r w:rsidRPr="00CF2107">
        <w:rPr>
          <w:rFonts w:eastAsia="Cambria"/>
          <w:u w:val="single"/>
        </w:rPr>
        <w:t>The theme continues to resonate in today’s conflicts. In Afghanistan, for example, political violence by warlords is facilitated by a weak central state and the factionalization of control of security institutions, and ‘under-governed spaces’ have emerged, according to the Small Arms Survey.99</w:t>
      </w:r>
      <w:r w:rsidRPr="00CF2107">
        <w:rPr>
          <w:rFonts w:eastAsia="Cambria"/>
          <w:sz w:val="10"/>
        </w:rPr>
        <w:t xml:space="preserve"> More generally, </w:t>
      </w:r>
      <w:r w:rsidRPr="00CF2107">
        <w:rPr>
          <w:rFonts w:eastAsia="Cambria"/>
          <w:u w:val="single"/>
        </w:rPr>
        <w:t>there is often routine, state-led armed violence in many post-conflict environments because ‘the military, police, and paramilitary forces may be more inclined to pursue violent strategies than to deliver public security’.100 The policy prescriptions that result from the seeming breakdown of the state’s monopoly on violence can be summarized under the umbrella statement of Boutros-Ghali, that international intervention must include</w:t>
      </w:r>
      <w:r w:rsidRPr="00CF2107">
        <w:rPr>
          <w:rFonts w:eastAsia="Cambria"/>
          <w:sz w:val="10"/>
        </w:rPr>
        <w:t xml:space="preserve"> ‘</w:t>
      </w:r>
      <w:r w:rsidRPr="00CF2107">
        <w:rPr>
          <w:rFonts w:eastAsia="Cambria"/>
          <w:b/>
          <w:iCs/>
          <w:u w:val="single"/>
        </w:rPr>
        <w:t>the re-establishment of effective government’.101</w:t>
      </w:r>
      <w:r w:rsidRPr="00CF2107">
        <w:rPr>
          <w:rFonts w:eastAsia="Cambria"/>
          <w:sz w:val="10"/>
        </w:rPr>
        <w:t xml:space="preserve"> Specifically in relation to organized violence, Muggah and Krause argue that there is a need for ‘the (re)construction of robust national and local public authorities (especially in the security sector)’, </w:t>
      </w:r>
      <w:r w:rsidRPr="00CF2107">
        <w:rPr>
          <w:rFonts w:eastAsia="Cambria"/>
          <w:u w:val="single"/>
        </w:rPr>
        <w:t>which ‘may be critically weakened or delegitimized by prolonged periods of violent conflict’.</w:t>
      </w:r>
      <w:r w:rsidRPr="00CF2107">
        <w:rPr>
          <w:rFonts w:eastAsia="Cambria"/>
          <w:sz w:val="10"/>
        </w:rPr>
        <w:t xml:space="preserve"> </w:t>
      </w:r>
      <w:r w:rsidRPr="00CF2107">
        <w:rPr>
          <w:rFonts w:eastAsia="Cambria"/>
          <w:u w:val="single"/>
        </w:rPr>
        <w:t xml:space="preserve">In particular, ‘the newly established (or re-established) Weberian monopoly on the legitimate use of force by state institutions’ is crucial.102 Specific interventions include the need to correct distortions in national budgeting to facilitate a shift from military to welfare spending;103 military or security sector integration as a means of ‘right-sizing’ mili- tary and police structures104; and the need to engage or deal with ‘spoilers’.105 </w:t>
      </w:r>
      <w:r w:rsidRPr="00CF2107">
        <w:rPr>
          <w:rFonts w:eastAsia="Cambria"/>
          <w:sz w:val="10"/>
        </w:rPr>
        <w:t xml:space="preserve">The Small Arms Survey argues </w:t>
      </w:r>
      <w:r w:rsidRPr="00CF2107">
        <w:rPr>
          <w:rFonts w:eastAsia="Cambria"/>
          <w:b/>
          <w:iCs/>
          <w:u w:val="single"/>
        </w:rPr>
        <w:t>t</w:t>
      </w:r>
      <w:r w:rsidRPr="00CF2107">
        <w:rPr>
          <w:rFonts w:eastAsia="Cambria"/>
          <w:u w:val="single"/>
        </w:rPr>
        <w:t>hat ‘The only promising solution appears to be state-building and restoration of the rule of law’ and that ‘disarmament works best when preceded by restoration of state authority, not the other way round’.106 They, and NGOs, give the example of the heavy-handed and coercive efforts of the Ugandan government at disarming the Karimojong people; they are critical of the means rather than the ends of this exercise.107 As they argue, ‘there are no shortcuts to nation-building’</w:t>
      </w:r>
      <w:r w:rsidRPr="00CF2107">
        <w:rPr>
          <w:rFonts w:eastAsia="Cambria"/>
          <w:sz w:val="10"/>
        </w:rPr>
        <w:t>.</w:t>
      </w:r>
      <w:r w:rsidRPr="00CF2107">
        <w:rPr>
          <w:rFonts w:eastAsia="Cambria"/>
          <w:b/>
          <w:iCs/>
          <w:u w:val="single"/>
        </w:rPr>
        <w:t xml:space="preserve">108 Yet this assumes nation-building to be an unproblematic goal. Recent attempts at disarmament as a means to development have not only failed in their own terms, they also replicate older practices of state-building from the days of the dissolution of empire, which is precisely what is being resisted by communities such as the Karimojong, who ‘have never ceded their right to violence, or corporately acknowledged that they constitute part of any state’.109 Small arms disarmament is therefore deeply implicated in the attempt to produce modern, Weberian nation- states, a practice that is not universally accepted. </w:t>
      </w:r>
      <w:r w:rsidRPr="00CF2107">
        <w:rPr>
          <w:rFonts w:eastAsia="Cambria"/>
          <w:u w:val="single"/>
        </w:rPr>
        <w:t>There are also calls for interim stabilization and second generation security promotion measures to diminish the risks and effects of post-conflict violence</w:t>
      </w:r>
      <w:r w:rsidRPr="00CF2107">
        <w:rPr>
          <w:rFonts w:eastAsia="Cambria"/>
          <w:sz w:val="10"/>
        </w:rPr>
        <w:t xml:space="preserve">.110 Alongside DDR and arms control, </w:t>
      </w:r>
      <w:r w:rsidRPr="00CF2107">
        <w:rPr>
          <w:rFonts w:eastAsia="Cambria"/>
          <w:u w:val="single"/>
        </w:rPr>
        <w:t xml:space="preserve">these comprise ‘a broader, more sophisticated set of tools for enhancing security in the aftermath of war’ and include transitional security forces and various forms of transitional autonomy.111 </w:t>
      </w:r>
      <w:r w:rsidRPr="00CF2107">
        <w:rPr>
          <w:rFonts w:eastAsia="Cambria"/>
          <w:sz w:val="10"/>
        </w:rPr>
        <w:t xml:space="preserve">For example, in Iraq the Sunni Awakening Councils and incorporation of local militias into local community security forces have been intended as an interim measure, with the expectation that they eventually be integrated into formal security forces or demobilized, local conditions permitting.112 </w:t>
      </w:r>
      <w:r w:rsidRPr="00CF2107">
        <w:rPr>
          <w:rFonts w:eastAsia="Cambria"/>
          <w:u w:val="single"/>
        </w:rPr>
        <w:t>In Afghanistan, suggestions to create a community defence initiative and neighbourhood defence teams, and to arm tribal militias, have been made to ‘help the state overcome its security deficit’</w:t>
      </w:r>
      <w:r w:rsidRPr="00CF2107">
        <w:rPr>
          <w:rFonts w:eastAsia="Cambria"/>
          <w:sz w:val="10"/>
        </w:rPr>
        <w:t xml:space="preserve">.113 This is innovative in that it seeks to devolve responsibility for legitimate violence downwards and encourage cooperation between state and non-state actors. The most positive outcome would be to ‘use these structures as temporary solutions and building blocks for reconstructing statehood’, but the risk is that ‘they would be strengthened and legitimized so that the establishment of the state’s monopoly of the use of force becomes even less likely’.114 </w:t>
      </w:r>
      <w:r w:rsidRPr="00CF2107">
        <w:rPr>
          <w:rFonts w:eastAsia="Cambria"/>
          <w:b/>
          <w:iCs/>
          <w:u w:val="single"/>
        </w:rPr>
        <w:t xml:space="preserve">So the goal remains a Weberian monopoly on violence; any alternatives to a national state-based monopoly on organized violence are only ever deemed temporary. </w:t>
      </w:r>
      <w:r w:rsidRPr="00CF2107">
        <w:rPr>
          <w:rFonts w:eastAsia="Cambria"/>
          <w:sz w:val="10"/>
        </w:rPr>
        <w:t xml:space="preserve">While scholars are often critical of the narrowness and rigidity of first-generation approaches, second-generation approaches remain Eurocentric in their conceptual categories. </w:t>
      </w:r>
      <w:r w:rsidRPr="00CF2107">
        <w:rPr>
          <w:rFonts w:eastAsia="Cambria"/>
          <w:b/>
          <w:iCs/>
          <w:u w:val="single"/>
        </w:rPr>
        <w:t>Arguments about the decline, disappearance, fragmentation, and so on of central institutions are always relative or comparative; but what if the template is more imagined than real?</w:t>
      </w:r>
      <w:r w:rsidRPr="00CF2107">
        <w:rPr>
          <w:rFonts w:eastAsia="Cambria"/>
          <w:sz w:val="10"/>
        </w:rPr>
        <w:t xml:space="preserve"> </w:t>
      </w:r>
      <w:r w:rsidRPr="00CF2107">
        <w:rPr>
          <w:rFonts w:eastAsia="Cambria"/>
          <w:b/>
          <w:iCs/>
          <w:u w:val="single"/>
        </w:rPr>
        <w:t>Davis argues that ‘we seem to be exiting a Westphalian world where most coercive force has been monopolized in the hands of nation-states, and entering a new epoch where local and transnational non-state actors take on those roles’</w:t>
      </w:r>
      <w:r w:rsidRPr="00CF2107">
        <w:rPr>
          <w:rFonts w:eastAsia="Cambria"/>
          <w:sz w:val="10"/>
        </w:rPr>
        <w:t xml:space="preserve">.115 What is at stake here is not the empirical content of claims such as this, but the analytical framework for understanding its significance. </w:t>
      </w:r>
      <w:r w:rsidRPr="00CF2107">
        <w:rPr>
          <w:rFonts w:eastAsia="Cambria"/>
          <w:b/>
          <w:iCs/>
          <w:u w:val="single"/>
        </w:rPr>
        <w:t>Many Southern states do not match up to the widespread definition of the modern state as a ‘bordered power container’ with a monopoly on violence.116</w:t>
      </w:r>
      <w:r w:rsidRPr="00CF2107">
        <w:rPr>
          <w:rFonts w:eastAsia="Cambria"/>
          <w:sz w:val="10"/>
        </w:rPr>
        <w:t xml:space="preserve"> Such arguments often draw heavily on the social theory of Max Weber, from whom the idea of the state as territorially bound and exercising a monopoly on legitimate violence is derived. However, Weber only intended his definition of the state to apply to the European state of the late 19th and early 20th centuries, when he was writing, but his idea has since been appro- priated as universal.</w:t>
      </w:r>
      <w:r w:rsidRPr="00CF2107">
        <w:rPr>
          <w:rFonts w:eastAsia="Cambria"/>
          <w:b/>
          <w:iCs/>
          <w:u w:val="single"/>
        </w:rPr>
        <w:t xml:space="preserve">117 So dominant ideas about organized violence are derived from the European experience but applied universally. As Kaldor concedes, ‘Old War refers to an idealized version of war that characterized Europe between the late 18th and the middle of the 20th century.’118 This is precisely the problem – it is ideal- ized, yet widely taken as real. </w:t>
      </w:r>
      <w:r w:rsidRPr="00CF2107">
        <w:rPr>
          <w:rFonts w:eastAsia="Cambria"/>
          <w:sz w:val="10"/>
        </w:rPr>
        <w:t>As Barkawi argues, ‘</w:t>
      </w:r>
      <w:r w:rsidRPr="00CF2107">
        <w:rPr>
          <w:rFonts w:eastAsia="Cambria"/>
          <w:b/>
          <w:iCs/>
          <w:u w:val="single"/>
        </w:rPr>
        <w:t>Generalizing Weber’s definition so that it serves as the norm for what states are supposed to be is an archetype of Euro- centrism in the social sciences.’119 A largely internally pacified North with a state monopoly on legitimate violence came about through the interaction of North and South, but then the North is used as the template for the development of the South through prescriptions around the rule of law, state monopoly on violence, and so on.</w:t>
      </w:r>
    </w:p>
    <w:p w14:paraId="017A58C0" w14:textId="77777777" w:rsidR="00CF2107" w:rsidRPr="00CF2107" w:rsidRDefault="00CF2107" w:rsidP="00CF2107">
      <w:pPr>
        <w:keepNext/>
        <w:keepLines/>
        <w:spacing w:before="40" w:after="0"/>
        <w:outlineLvl w:val="3"/>
        <w:rPr>
          <w:rFonts w:eastAsia="Times New Roman" w:cs="Times New Roman"/>
          <w:b/>
          <w:iCs/>
          <w:sz w:val="26"/>
        </w:rPr>
      </w:pPr>
      <w:r w:rsidRPr="00CF2107">
        <w:rPr>
          <w:rFonts w:eastAsia="Times New Roman" w:cs="Times New Roman"/>
          <w:b/>
          <w:iCs/>
          <w:sz w:val="26"/>
        </w:rPr>
        <w:t>Vote neg to embrace an alternative epistemology—this is necessary to challenge technostrategic discourse about weapons- prioritize a standpoint where we analyze weapons as interconnected beings</w:t>
      </w:r>
    </w:p>
    <w:p w14:paraId="4DAB5F9E" w14:textId="77777777" w:rsidR="00CF2107" w:rsidRPr="00CF2107" w:rsidRDefault="00CF2107" w:rsidP="00CF2107">
      <w:pPr>
        <w:rPr>
          <w:rFonts w:eastAsia="Cambria"/>
        </w:rPr>
      </w:pPr>
      <w:r w:rsidRPr="00CF2107">
        <w:rPr>
          <w:rFonts w:eastAsia="Cambria"/>
          <w:b/>
          <w:bCs/>
          <w:sz w:val="26"/>
        </w:rPr>
        <w:t>Cohn and Ruddick 13</w:t>
      </w:r>
      <w:r w:rsidRPr="00CF2107">
        <w:rPr>
          <w:rFonts w:eastAsia="Cambria"/>
        </w:rPr>
        <w:t xml:space="preserve">  </w:t>
      </w:r>
      <w:r w:rsidRPr="00CF2107">
        <w:rPr>
          <w:rFonts w:eastAsia="Cambria"/>
          <w:b/>
          <w:bCs/>
          <w:sz w:val="20"/>
          <w:szCs w:val="20"/>
        </w:rPr>
        <w:t xml:space="preserve">(Carol, Researcher and Teacher at Harvard Medical Signs, and Sara, author, A Feminist Ethical Perspective on Weapons of Mass Destruction, </w:t>
      </w:r>
      <w:hyperlink r:id="rId164" w:history="1">
        <w:r w:rsidRPr="00CF2107">
          <w:rPr>
            <w:rFonts w:eastAsia="Cambria"/>
          </w:rPr>
          <w:t>http://www.genderandsecurity.umb.edu/cohnruddick.pdf</w:t>
        </w:r>
      </w:hyperlink>
      <w:r w:rsidRPr="00CF2107">
        <w:rPr>
          <w:rFonts w:eastAsia="Cambria"/>
        </w:rPr>
        <w:t xml:space="preserve"> ZA)</w:t>
      </w:r>
    </w:p>
    <w:p w14:paraId="428019A2" w14:textId="77777777" w:rsidR="00CF2107" w:rsidRPr="00CF2107" w:rsidRDefault="00CF2107" w:rsidP="00CF2107">
      <w:pPr>
        <w:rPr>
          <w:rFonts w:eastAsia="Cambria"/>
          <w:sz w:val="16"/>
        </w:rPr>
      </w:pPr>
      <w:r w:rsidRPr="00CF2107">
        <w:rPr>
          <w:rFonts w:eastAsia="Cambria"/>
          <w:sz w:val="16"/>
        </w:rPr>
        <w:t>Both in philosophy and in “western” thought more generally, “objective” knowledge is produced by socially autonomous reasoners who have transcended institutional constraints, gender identifications, and emotion. Many feminists propose an “</w:t>
      </w:r>
      <w:r w:rsidRPr="00CF2107">
        <w:rPr>
          <w:rFonts w:eastAsia="Cambria"/>
          <w:u w:val="single"/>
        </w:rPr>
        <w:t>alternative epistemology” which stresses that all thinkers are “situated” within “epistemic communities” which ask some but not other questions, and legitimate some but not other ways of knowin</w:t>
      </w:r>
      <w:r w:rsidRPr="00CF2107">
        <w:rPr>
          <w:rFonts w:eastAsia="Cambria"/>
          <w:sz w:val="16"/>
        </w:rPr>
        <w:t>g. We are each of us also situated by social identities and personal histories. To take an example at hand: some of us address the volume’s questions as heirs of the “victims” of nuclear weapons, or associate ourselves with them.</w:t>
      </w:r>
      <w:r w:rsidRPr="00CF2107">
        <w:rPr>
          <w:rFonts w:eastAsia="Cambria"/>
          <w:position w:val="10"/>
          <w:sz w:val="16"/>
          <w:szCs w:val="16"/>
        </w:rPr>
        <w:t xml:space="preserve">17 </w:t>
      </w:r>
      <w:r w:rsidRPr="00CF2107">
        <w:rPr>
          <w:rFonts w:eastAsia="Cambria"/>
          <w:sz w:val="16"/>
        </w:rPr>
        <w:t>Others are heirs of the attackers. Some address the issue of “proliferation” of nuclear weapons from the situation of a possessor state, others from a situation in which they would find the term “proliferation” inappropriate. None of us speaks from nowhere; there is no phenomenon – including nuclear attack or proliferation – that can be seen independently of the situation of the seers.</w:t>
      </w:r>
      <w:r w:rsidRPr="00CF2107">
        <w:rPr>
          <w:rFonts w:eastAsia="Cambria"/>
          <w:position w:val="10"/>
          <w:sz w:val="16"/>
          <w:szCs w:val="16"/>
        </w:rPr>
        <w:t xml:space="preserve">18 </w:t>
      </w:r>
      <w:r w:rsidRPr="00CF2107">
        <w:rPr>
          <w:rFonts w:eastAsia="Cambria"/>
          <w:sz w:val="16"/>
        </w:rPr>
        <w:t xml:space="preserve">Three tenets of this “alternative epistemology” seem especially relevant to our work. </w:t>
      </w:r>
      <w:r w:rsidRPr="00CF2107">
        <w:rPr>
          <w:rFonts w:eastAsia="Cambria"/>
          <w:u w:val="single"/>
        </w:rPr>
        <w:t>Knowing is never wholly separated from feelings</w:t>
      </w:r>
      <w:r w:rsidRPr="00CF2107">
        <w:rPr>
          <w:rFonts w:eastAsia="Cambria"/>
          <w:sz w:val="16"/>
        </w:rPr>
        <w:t xml:space="preserve">. Indeed, in many kinds of inquiry the capacity to feel and to account for one’s feelings is both a source and a test of knowledge. Secondly, as useful as hypothetical thought experiments and imagined scenarios may be, we begin with and return to </w:t>
      </w:r>
      <w:r w:rsidRPr="00CF2107">
        <w:rPr>
          <w:rFonts w:eastAsia="Cambria"/>
          <w:u w:val="single"/>
        </w:rPr>
        <w:t>concrete open-ended questions about actual people in actual situations</w:t>
      </w:r>
      <w:r w:rsidRPr="00CF2107">
        <w:rPr>
          <w:rFonts w:eastAsia="Cambria"/>
          <w:sz w:val="16"/>
        </w:rPr>
        <w:t xml:space="preserve">. Finally, we measure arguments, and ideals of objectivity, partly in terms of the goods which they yield, the pleasures they make possible and the suffering they prevent. Grounded in this alternative epistemology, anti-war </w:t>
      </w:r>
      <w:r w:rsidRPr="00CF2107">
        <w:rPr>
          <w:rFonts w:eastAsia="Cambria"/>
          <w:u w:val="single"/>
        </w:rPr>
        <w:t xml:space="preserve">feminists criticize the dominant political/strategic paradigm for thinking about weapons </w:t>
      </w:r>
      <w:r w:rsidRPr="00CF2107">
        <w:rPr>
          <w:rFonts w:eastAsia="Cambria"/>
          <w:sz w:val="16"/>
        </w:rPr>
        <w:t xml:space="preserve">of mass destruction, which we call </w:t>
      </w:r>
      <w:r w:rsidRPr="00CF2107">
        <w:rPr>
          <w:rFonts w:eastAsia="Cambria"/>
          <w:u w:val="single"/>
        </w:rPr>
        <w:t>“technostrategic discourse.</w:t>
      </w:r>
      <w:r w:rsidRPr="00CF2107">
        <w:rPr>
          <w:rFonts w:eastAsia="Cambria"/>
          <w:sz w:val="16"/>
        </w:rPr>
        <w:t>”</w:t>
      </w:r>
      <w:r w:rsidRPr="00CF2107">
        <w:rPr>
          <w:rFonts w:eastAsia="Cambria"/>
          <w:position w:val="10"/>
          <w:sz w:val="16"/>
          <w:szCs w:val="16"/>
        </w:rPr>
        <w:t xml:space="preserve">19 </w:t>
      </w:r>
      <w:r w:rsidRPr="00CF2107">
        <w:rPr>
          <w:rFonts w:eastAsia="Cambria"/>
          <w:sz w:val="16"/>
        </w:rPr>
        <w:t xml:space="preserve">In contrast to just war theory, this discourse is </w:t>
      </w:r>
      <w:r w:rsidRPr="00CF2107">
        <w:rPr>
          <w:rFonts w:eastAsia="Cambria"/>
          <w:u w:val="single"/>
        </w:rPr>
        <w:t>explicitly not centeredontheethicsofwarfare,butonitsmaterialandpoliticalpracticalities</w:t>
      </w:r>
      <w:r w:rsidRPr="00CF2107">
        <w:rPr>
          <w:rFonts w:eastAsia="Cambria"/>
          <w:sz w:val="16"/>
        </w:rPr>
        <w:t xml:space="preserve">. Asatoolfor thinking about weapons of mass destruction, it essentially restricts the thinker to three issues: </w:t>
      </w:r>
      <w:r w:rsidRPr="00CF2107">
        <w:rPr>
          <w:rFonts w:eastAsia="Cambria"/>
          <w:b/>
          <w:iCs/>
          <w:u w:val="single"/>
        </w:rPr>
        <w:t>the actual use, i.e. the detonation, of these weapons in state warfare or by terrorists; the physical and geo-political effects of this use; the deployment of these weapons to deter attacks involving either conventional weapons or weapons of mass destruction</w:t>
      </w:r>
      <w:r w:rsidRPr="00CF2107">
        <w:rPr>
          <w:rFonts w:eastAsia="Cambria"/>
          <w:sz w:val="16"/>
        </w:rPr>
        <w:t xml:space="preserve">. In other words, the concerns of the dominant strategic discourse are limited to the </w:t>
      </w:r>
      <w:r w:rsidRPr="00CF2107">
        <w:rPr>
          <w:rFonts w:eastAsia="Cambria"/>
          <w:u w:val="single"/>
        </w:rPr>
        <w:t>destructive effects of the weapons when, and only when, they are detonated, and to the possible deterrent effects of possessing these weapons.</w:t>
      </w:r>
      <w:r w:rsidRPr="00CF2107">
        <w:rPr>
          <w:rFonts w:eastAsia="Cambria"/>
          <w:sz w:val="16"/>
        </w:rPr>
        <w:t xml:space="preserve"> There is scant attention to the potential suffering of targeted societies, and no attempt </w:t>
      </w:r>
      <w:r w:rsidRPr="00CF2107">
        <w:rPr>
          <w:rFonts w:eastAsia="Cambria"/>
          <w:b/>
          <w:iCs/>
          <w:u w:val="single"/>
        </w:rPr>
        <w:t>to evaluate complicated effects on possessor societies of deploying and developing these weapons, nor to grapple with the moral significance of willingly risking such massive, total destruction</w:t>
      </w:r>
      <w:r w:rsidRPr="00CF2107">
        <w:rPr>
          <w:rFonts w:eastAsia="Cambria"/>
          <w:sz w:val="16"/>
        </w:rPr>
        <w:t xml:space="preserve">. When anti-war feminists think about wars, they take into consideration the political, social, economic, psychological and moral consequences of accepting the practice of war. When assessing weapons, they </w:t>
      </w:r>
      <w:r w:rsidRPr="00CF2107">
        <w:rPr>
          <w:rFonts w:eastAsia="Cambria"/>
          <w:u w:val="single"/>
        </w:rPr>
        <w:t xml:space="preserve">do not single out or isolate weapons’ physical, military and strategic effects from their embeddedness in and impact upon social and political life as a whole, nor from the effects of the discourses which constitute “knowledge” about these weapons. Hence when asked to think about weapons of mass destruction, we strive to consider the totality of the web of social, economic, political, and environmental relationships within which weapons of mass destruction are developed, deployed, used and disposed of – all the while starting from the perspective of women’s lives. </w:t>
      </w:r>
      <w:r w:rsidRPr="00CF2107">
        <w:rPr>
          <w:rFonts w:eastAsia="Cambria"/>
          <w:sz w:val="16"/>
        </w:rPr>
        <w:t xml:space="preserve">It is not possible to do so from within the bounds of “just war” and/or </w:t>
      </w:r>
      <w:r w:rsidRPr="00CF2107">
        <w:rPr>
          <w:rFonts w:eastAsia="Cambria"/>
          <w:u w:val="single"/>
        </w:rPr>
        <w:t>“technostrategic” frameworks – yet those are the very discourses which have shaped the questions we are asked to answer in this volume</w:t>
      </w:r>
      <w:r w:rsidRPr="00CF2107">
        <w:rPr>
          <w:rFonts w:eastAsia="Cambria"/>
          <w:sz w:val="16"/>
        </w:rPr>
        <w:t xml:space="preserve">. Thus, as we respond to the editors’ questions, we find we need to both think inside their frame, and about the frame itself.  The first question asks whether our tradition includes general norms governing the use of weapons in war. It does not. If, as it appears, the question assumes the inevitability, perhaps even the acceptability, of war making, we do not. And granted the existence of wars, we are ambivalent about making ethical distinctions between weapons. We recognize that some weapons, and uses of weapons, are worse than others. </w:t>
      </w:r>
      <w:r w:rsidRPr="00CF2107">
        <w:rPr>
          <w:rFonts w:eastAsia="Cambria"/>
          <w:u w:val="single"/>
        </w:rPr>
        <w:t>Some weapons can be sparingly used and carefully aimed to cause minimal damage; others cannot. Some weapons may be deliberately cruel (e.g., dum dum bullets), outlast the occasion that apparently justified them (e.g, land mines), harm indiscriminately (e.g., cluster bombs, land mines again, or poison gas in a crowded subway), injure massively and painfully (e.g., incendiary bombs).</w:t>
      </w:r>
      <w:r w:rsidRPr="00CF2107">
        <w:rPr>
          <w:rFonts w:eastAsia="Cambria"/>
          <w:sz w:val="16"/>
        </w:rPr>
        <w:t xml:space="preserve"> </w:t>
      </w:r>
      <w:r w:rsidRPr="00CF2107">
        <w:rPr>
          <w:rFonts w:eastAsia="Cambria"/>
          <w:u w:val="single"/>
        </w:rPr>
        <w:t>While respecting these distinctions, we nonetheless fear that stressing the horror of some weapons diminishes the horrors that more “acceptable” weapons wreak. For us the crucial question is not, “How do we chose among weapons?”, but rather, “How can we identify and attend to the specific horrors of any weapon?”. Moreover, it is striking that the criteria by which some weapons are declared less horrible than others do not fare well by feminist anti-war criteria. We will consider two kinds – small arms and light weapons,</w:t>
      </w:r>
      <w:r w:rsidRPr="00CF2107">
        <w:rPr>
          <w:rFonts w:eastAsia="Cambria"/>
          <w:sz w:val="16"/>
        </w:rPr>
        <w:t xml:space="preserve"> </w:t>
      </w:r>
      <w:r w:rsidRPr="00CF2107">
        <w:rPr>
          <w:rFonts w:eastAsia="Cambria"/>
          <w:u w:val="single"/>
        </w:rPr>
        <w:t>and high tech weapons aimed precisely from a distance</w:t>
      </w:r>
      <w:r w:rsidRPr="00CF2107">
        <w:rPr>
          <w:rFonts w:eastAsia="Cambria"/>
          <w:sz w:val="16"/>
        </w:rPr>
        <w:t xml:space="preserve">. “Small arms and light weapons” are weapons light enough to be packed over a mountain on a mule. Among them are stinger missiles, AK47s, machine guns, grenades, assault rifles, small explosives, and hand guns. Far more than weapons of mass destruction (WMD), these weapons can allow for distinguishing attackers and combatants from bystanders. Some, such as hand guns, can be accurately aimed to incapacitate without killing a dangerous attacker. Of course the weaponsmaybemisused. Butiftheyarecarefullyaimedbyproperlytrainedgunnerstheycan satisfy conventional moral criteria ofdoing the least harm commensurate with protection from violence. </w:t>
      </w:r>
      <w:r w:rsidRPr="00CF2107">
        <w:rPr>
          <w:rFonts w:eastAsia="Cambria"/>
          <w:b/>
          <w:iCs/>
          <w:u w:val="single"/>
        </w:rPr>
        <w:t>If, however, we start looking at weapons from the perspectives of women’s lives, small arms and light weapons become visible as the cause of enormous, sustained and pervasive suffering of very specific kinds. Light weapons are a staple of the arms market, and the principal instrument of violence in armed conflicts throughout the world. They are inexpensive, require little or no training to use, and are easily available, often unregulated by state, military, civic, or even parental authority. They have a long shelf life, travel easily, and therefore can, in the course of time, be traded, turned against various enemies, and brought home. These weapons are so easy to get, they threaten to turn any conflict – whether between peoples, neighbors, or family members – violent. Women can carry them, but they more often remain the property of men and late adolescent boys, increasing the imbalance of power between men and women. These weapons can wreak havoc among the relationships women have tended, and destroy women’s capacity to obtain food, water and other necessary staples, to farm and to keep their animals safe. Thus, it is not surprising that current international feminist attention to war is often focused on ethno-nationalist armed conflicts that are fought with light weapons.</w:t>
      </w:r>
      <w:r w:rsidRPr="00CF2107">
        <w:rPr>
          <w:rFonts w:eastAsia="Cambria"/>
          <w:sz w:val="16"/>
        </w:rPr>
        <w:t xml:space="preserve"> These wars, brutal in their effects, often in gender-related ways, are undeterred by, indeed unaffected by, the existence of weapons of mass destruction. Ironically, by contrast with small arms and light weapons, nuclear weapons can in some ways seem attractive. They are expensive and difficult to produce, complicated to deploy, require training if they are to be used, and rarely make their way onto main street or into homes, except as waste material. In the lives of women around the world, it is </w:t>
      </w:r>
      <w:r w:rsidRPr="00CF2107">
        <w:rPr>
          <w:rFonts w:eastAsia="Cambria"/>
          <w:u w:val="single"/>
        </w:rPr>
        <w:t>small arms and light weapons, more than weapons of mass destruction, that constitute a clear and daily present danger</w:t>
      </w:r>
      <w:r w:rsidRPr="00CF2107">
        <w:rPr>
          <w:rFonts w:eastAsia="Cambria"/>
          <w:sz w:val="16"/>
        </w:rPr>
        <w:t xml:space="preserve">.20 Consider the “virtues” of a quite different class of weapons, precision-guided munitions (PGMs). Modern, hi-tech precision-guided munitions can reputedly be precisely aimed at carefully selected targets, a virtue often on verbal and graphic display during the Gulf War – although the degree of precision of both weapons and target selection are sometimes more illusory than real. PGMs are typically launched from great distances, the human “targets” invisible to the attacker, and the weapons’ effects transmuted into unreality by video game-like imagery. Neither the attackers nor civilians at home need be aware of the destruction they cause. Moreover, precision-guided munitions on “electronic battlefields” appear to make warfare safer for the warriors who use them. From our perspective, these virtues, too, become suspect. Critics charge that we – citizens, military, political leaders – are too easily reassured by images of PGMs’ precision. In fact, PGMs are notoriously subject to “mistakes” of judgment, information and technological control. While we agree with these critics, we emphasize two other moral doubts. With PGMs, not only is the discourse of war abstract, but war-fighting itself becomes increasinglyabstractandunrealtothosewhokill,mutilate,anddestroy. Anti-militaristshave often seen war as a fiction, an Old Lie, that obscures brutality through patriotic rhetoric, euphemistic language, abstract theories and discourse. To these are now added the abstracted illusion of precision strikes displayed on video screens. By contrast, we consider it a virtue if the brutality of war is evident to the combatants, to those who order them to war, and to the society they represent. Secondly, we cannot unambivalently applaud the relative safety that PGMs accord those who use them. This safety is purchased by an ignorance of injuries, ultimately an indifference toward “the targets.” We understand the military obligation and human desire to save one’s own fighters. But we cannot praise a weapon for its ability to save “us,” while endangering the lives and destroying the resources of “the enemy” we don’t see, whose humanity we never confront. Indeed, people who reject war, including feminists, refuse to construe an enemy as killable. </w:t>
      </w:r>
      <w:r w:rsidRPr="00CF2107">
        <w:rPr>
          <w:rFonts w:eastAsia="Cambria"/>
          <w:u w:val="single"/>
        </w:rPr>
        <w:t xml:space="preserve">By calling into question the criteria by which weapons are judged, we do not in any way minimizethehorrorofweaponsofmassdestruction. Women/feministsofourtraditionhave been protesting the development, testing, deployment, and possible use of nuclear weapons, in particular, since Hiroshima..21 But anti-war feminism urges that we appreciate the specificity of horror and learn to mourn the damage that each kind of weapon inflicts on both its possessor and the injured. This would be both an expression and a development of our tradition. </w:t>
      </w:r>
      <w:r w:rsidRPr="00CF2107">
        <w:rPr>
          <w:rFonts w:eastAsia="Cambria"/>
          <w:sz w:val="16"/>
        </w:rPr>
        <w:t xml:space="preserve">The second question asks us whether it is ever morally permissible to use weapons of mass destruction. We are tempted to answer with only three words: “of course not.” Rather than pondering the question of when, if ever, it is morally justified to use WMD, we move in two directions. First, we note that </w:t>
      </w:r>
      <w:r w:rsidRPr="00CF2107">
        <w:rPr>
          <w:rFonts w:eastAsia="Cambria"/>
          <w:u w:val="single"/>
        </w:rPr>
        <w:t>anti- war feminists’ energies have not been focused on when to use these weapons, but rather on attempting to explain why, over many years, there has been widespread acceptance of the deployment of nuclear weapons and of the stated willingness to use them</w:t>
      </w:r>
      <w:r w:rsidRPr="00CF2107">
        <w:rPr>
          <w:rFonts w:eastAsia="Cambria"/>
          <w:sz w:val="16"/>
        </w:rPr>
        <w:t>. Second, we move to question the question itself. Anti-war feminist attention to WMD has largely focused on nuclear weapons – their horrors, the urgency of abolishing them, and the question of how anyone could think it sane to develop and deploy them. In this chapter, we, too, write primarily about nuclear weapons – as a reflection of the tradition on which we report, but also because they are the weapons whose magnitude of destructive power seems distinctive, and to best warrant the description “weapons of mass destruction.” However, as we learned in the course of our research, many elements of the anti- war feminist critique of nuclear weapons hold for chemical and biological weapons as well. Rather than seeing acceptance of nuclear weapons as a “realistic” acknowledgment of the “technologically inevitable,” anti-war feminists have seen the political and intellectual acceptance of nuclear weapons’ deployment as something to be explained. Some feminists have noted the allure of nuclear weapons, particularly the excitement and awe evoked by actual or imagined nuclear explosions. Some have seen the appeal of exploding or launching nuclear weapons as reflecting and reinforcing masculine desires and identities.</w:t>
      </w:r>
      <w:r w:rsidRPr="00CF2107">
        <w:rPr>
          <w:rFonts w:eastAsia="Cambria"/>
          <w:position w:val="10"/>
          <w:sz w:val="16"/>
          <w:szCs w:val="16"/>
        </w:rPr>
        <w:t xml:space="preserve">22 </w:t>
      </w:r>
      <w:r w:rsidRPr="00CF2107">
        <w:rPr>
          <w:rFonts w:eastAsia="Cambria"/>
          <w:sz w:val="16"/>
        </w:rPr>
        <w:t>Several anti-war feminists have focused less on the weapons themselves, and more on the discourse through which the weapons (and their use) are theorized and legitimated. They have written about both the sexual and domestic metaphors that turn the mind’s eye toward the pleasant and familiar, rather than toward images of indescribable devastation. They have identified in nuclear discourse techniques of denial and conceptual fragmentation. They have emphasized the ways that the abstraction and euphemism of nuclear discourse protect nuclear planners and politicians from the grisly realities behind their words. Speaking generally, anti- war feminists invite women and men to attend to the identities, emotions and discourses that allow us to accept the possible use of nuclear weapons.</w:t>
      </w:r>
      <w:r w:rsidRPr="00CF2107">
        <w:rPr>
          <w:rFonts w:eastAsia="Cambria"/>
          <w:position w:val="10"/>
          <w:sz w:val="16"/>
          <w:szCs w:val="16"/>
        </w:rPr>
        <w:t xml:space="preserve">23 </w:t>
      </w:r>
      <w:r w:rsidRPr="00CF2107">
        <w:rPr>
          <w:rFonts w:eastAsia="Cambria"/>
          <w:sz w:val="16"/>
        </w:rPr>
        <w:t>Perhaps the most general feminist concern is the willingness of intellectuals to talk-as- usual about nuclear weapons (or about any atrocity). And this brings us back to the issue of the framing of Question Two. The question as it is posed seems in some ways similar to the abstract, distancing thinking that we have criticized – but in which we also participate. There is no mention of the horror, let alone a pause to rest with it. We move, or are moved, quickly to an abstract moral tone: “any circumstances” “might be morally permissible....” and then to comparisons. Abstract language and a penchant for distinctions are typical of philosophy, intrinsically unobjectionable, often a pleasure. It is continuous abstraction while speaking of actual or imagined horror that disturbs us. Abstract discussion of warfare is both the tool and the privilege of those who imagine themselves as the (potential) users of weapons. The victims, if they can speak at all, speak quite differently: An account of a nuclear blast’s effects by a US defense intellectual: [You have to have ways to maintain communications in a] nuclear environment, a situation bound to include EMP blackout, brute force damage to systems, a heavy jamming environment, and so on.</w:t>
      </w:r>
      <w:r w:rsidRPr="00CF2107">
        <w:rPr>
          <w:rFonts w:eastAsia="Cambria"/>
          <w:position w:val="10"/>
          <w:sz w:val="16"/>
          <w:szCs w:val="16"/>
        </w:rPr>
        <w:t xml:space="preserve">24 </w:t>
      </w:r>
      <w:r w:rsidRPr="00CF2107">
        <w:rPr>
          <w:rFonts w:eastAsia="Cambria"/>
          <w:sz w:val="16"/>
        </w:rPr>
        <w:t>An account by a Hiroshima survivor: Everything was black, had vanished into the black dust, was destroyed. Only the flames that were beginning to lick their way up had any color. From the dust that was like a fog, figures began to loom up, black, hairless, faceless. They screamed with voices that were no longer human. Their screams drowned out the groans rising everywhere from the rubble, groans that seemed to rise from the very earth itself.</w:t>
      </w:r>
      <w:r w:rsidRPr="00CF2107">
        <w:rPr>
          <w:rFonts w:eastAsia="Cambria"/>
          <w:position w:val="10"/>
          <w:sz w:val="16"/>
          <w:szCs w:val="16"/>
        </w:rPr>
        <w:t xml:space="preserve">25 </w:t>
      </w:r>
      <w:r w:rsidRPr="00CF2107">
        <w:rPr>
          <w:rFonts w:eastAsia="Cambria"/>
          <w:sz w:val="16"/>
        </w:rPr>
        <w:t>It should become apparent then, that our concern about abstract language is not only relevant to the framing of Question Two, but to its content – the justifiability of nuclear weapons’ use – as well. It is easier to contemplate and “justify” the use of nuclear weapons in the abstract language of defense intellectuals than in the descriptive, emotionally resonant language of the victim; from theperspectiveoftheuserratherthanthevictim. Anti-warfeministsnotethatdetailed,focal attention to the human impact of weapons’ use is not only considered out of bounds in security professionals’ discourse; it is also delegitimated by its association with the “feminine,” with insufficient masculinity, as is evident in this excerpt of an interview with a physicist: “Several colleagues and I were working on modeling counterforce nuclear attacks, trying to get realistic estimates of the number of immediate fatalities that would result from different deployments. At one point, we re-modeled a particular attack, using slightly different assumptions, and found that instead of there being 36 million immediate fatalities, there would only be 30 million. And everybody was sitting around nodding, saying, ‘Oh yeh, that’s great, only 30 million,’ when all of a sudden, I heard what we were saying. And I blurted out, ‘Wait, I’ve just heard how we’re talking -- Only 30 million! Only 30 million human beings killed instantly?’ Silence fell upon the room. Nobody said a word. They didn’t even look at me. It was awful. I felt like a woman.” After telling this story to one of the authors, the physicist added that he was careful to never blurt out anything indicating that he was thinking about the victims again.</w:t>
      </w:r>
      <w:r w:rsidRPr="00CF2107">
        <w:rPr>
          <w:rFonts w:eastAsia="Cambria"/>
          <w:position w:val="10"/>
          <w:sz w:val="16"/>
          <w:szCs w:val="16"/>
        </w:rPr>
        <w:t xml:space="preserve">26 </w:t>
      </w:r>
      <w:r w:rsidRPr="00CF2107">
        <w:rPr>
          <w:rFonts w:eastAsia="Cambria"/>
          <w:sz w:val="16"/>
        </w:rPr>
        <w:t xml:space="preserve">Fear of feeling like a woman (or being seen as unmanly) silently works to maintain the boundaries of a distanced, abstract discourse, and to sustain the tone of Question Two – a tone which invites us to think abstractly, “objectively” about WMD use, without pausing with human particularities, passions and suffering. </w:t>
      </w:r>
      <w:r w:rsidRPr="00CF2107">
        <w:rPr>
          <w:rFonts w:eastAsia="Cambria"/>
          <w:b/>
          <w:iCs/>
          <w:u w:val="single"/>
        </w:rPr>
        <w:t>We believe that the rampant proliferation of weapons of all kinds, from hand guns to nuclear weapons, is a massive tragedy, the direct and indirect source of great human suffering. Given this starting point, we of course oppose the proliferation of weapons of mass destruction. But our opposition does not allow us to give a simple “yes” answer to Question Four as it is posed. Before turning to proliferation as a phenomenon, we must first consider current proliferation discourse</w:t>
      </w:r>
      <w:r w:rsidRPr="00CF2107">
        <w:rPr>
          <w:rFonts w:eastAsia="Cambria"/>
          <w:sz w:val="16"/>
        </w:rPr>
        <w:t xml:space="preserve">. </w:t>
      </w:r>
    </w:p>
    <w:p w14:paraId="4764364A"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link ext</w:t>
      </w:r>
    </w:p>
    <w:p w14:paraId="6A8397F0"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The aff’s positioning of relationships between nation-states as the center of the arms trade dynamic – that’s a flawed assertion missing the core-periphery logic that constantly posits certain nation states as problematic human rights abusers while holding the west up as ideal </w:t>
      </w:r>
    </w:p>
    <w:p w14:paraId="5568B0F9" w14:textId="77777777" w:rsidR="00CF2107" w:rsidRPr="00CF2107" w:rsidRDefault="00CF2107" w:rsidP="00CF2107">
      <w:pPr>
        <w:rPr>
          <w:rFonts w:eastAsia="Cambria"/>
        </w:rPr>
      </w:pPr>
      <w:r w:rsidRPr="00CF2107">
        <w:rPr>
          <w:rFonts w:eastAsia="Cambria"/>
        </w:rPr>
        <w:t xml:space="preserve">Anna </w:t>
      </w:r>
      <w:r w:rsidRPr="00CF2107">
        <w:rPr>
          <w:rFonts w:eastAsia="Cambria"/>
          <w:b/>
          <w:bCs/>
          <w:sz w:val="26"/>
        </w:rPr>
        <w:t>Stavrianakis 15</w:t>
      </w:r>
      <w:r w:rsidRPr="00CF2107">
        <w:rPr>
          <w:rFonts w:eastAsia="Cambria"/>
        </w:rPr>
        <w:t xml:space="preserve"> (Anna Stavrianakis, Senior Lecturer in International Relations at the University of Sussex, 10-2-2015, "Thinking Internationally About The Arms Trade," Disorder Of Things, https://thedisorderofthings.com/2015/10/02/thinking-internationally-about-the-arms-trade/, Accessed: 7-11-2019 /Kent Denver-YBJL)</w:t>
      </w:r>
    </w:p>
    <w:p w14:paraId="2C5A11A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u w:val="single"/>
        </w:rPr>
        <w:t xml:space="preserve">Contemporary scholarship </w:t>
      </w:r>
      <w:r w:rsidRPr="00CF2107">
        <w:rPr>
          <w:rFonts w:eastAsia="MS Gothic" w:cs="Times New Roman"/>
          <w:b/>
          <w:iCs/>
          <w:sz w:val="16"/>
        </w:rPr>
        <w:t xml:space="preserve">on the arms trade and arms transfer control </w:t>
      </w:r>
      <w:r w:rsidRPr="00CF2107">
        <w:rPr>
          <w:rFonts w:eastAsia="MS Gothic" w:cs="Times New Roman"/>
          <w:b/>
          <w:iCs/>
          <w:u w:val="single"/>
        </w:rPr>
        <w:t>tends to operate within the realist-liberal-constructivist triangle that dominates the mainstream of the wider discipline</w:t>
      </w:r>
      <w:r w:rsidRPr="00CF2107">
        <w:rPr>
          <w:rFonts w:eastAsia="MS Gothic" w:cs="Times New Roman"/>
          <w:b/>
          <w:iCs/>
          <w:sz w:val="16"/>
        </w:rPr>
        <w:t xml:space="preserve">. </w:t>
      </w:r>
      <w:r w:rsidRPr="00CF2107">
        <w:rPr>
          <w:rFonts w:eastAsia="MS Gothic" w:cs="Times New Roman"/>
          <w:b/>
          <w:iCs/>
          <w:u w:val="single"/>
        </w:rPr>
        <w:t>Realist accounts of balancing or threat perception sit alongside liberal accounts of multilateral regimes for arms transfer control and constructivist accounts of the symbolic politics of arms acquisition or</w:t>
      </w:r>
      <w:r w:rsidRPr="00CF2107">
        <w:rPr>
          <w:rFonts w:eastAsia="MS Gothic" w:cs="Times New Roman"/>
          <w:b/>
          <w:iCs/>
          <w:sz w:val="16"/>
        </w:rPr>
        <w:t xml:space="preserve"> </w:t>
      </w:r>
      <w:r w:rsidRPr="00CF2107">
        <w:rPr>
          <w:rFonts w:eastAsia="MS Gothic"/>
          <w:u w:val="single"/>
        </w:rPr>
        <w:t>human security approaches to normative change and protection of human rights and humanitarian law</w:t>
      </w:r>
      <w:r w:rsidRPr="00CF2107">
        <w:rPr>
          <w:rFonts w:eastAsia="MS Gothic" w:cs="Times New Roman"/>
          <w:b/>
          <w:iCs/>
          <w:sz w:val="16"/>
        </w:rPr>
        <w:t xml:space="preserve">. Despite their many differences, </w:t>
      </w:r>
      <w:r w:rsidRPr="00CF2107">
        <w:rPr>
          <w:rFonts w:eastAsia="MS Gothic"/>
          <w:u w:val="single"/>
        </w:rPr>
        <w:t>these approaches all think in terms of relations between states (seen as autonomous from both the arms industry and unscrupulous private brokers as a social force)</w:t>
      </w:r>
      <w:r w:rsidRPr="00CF2107">
        <w:rPr>
          <w:rFonts w:eastAsia="MS Gothic" w:cs="Times New Roman"/>
          <w:b/>
          <w:iCs/>
          <w:sz w:val="16"/>
        </w:rPr>
        <w:t>, and between the domestic and the international</w:t>
      </w:r>
      <w:r w:rsidRPr="00CF2107">
        <w:rPr>
          <w:rFonts w:eastAsia="MS Gothic" w:cs="Times New Roman"/>
          <w:b/>
          <w:iCs/>
          <w:u w:val="single"/>
        </w:rPr>
        <w:t xml:space="preserve">. This is particularly so because of the privileged claim that the arms trade has on national defence and state sovereignty. Both in scholarship and policy </w:t>
      </w:r>
      <w:r w:rsidRPr="00CF2107">
        <w:rPr>
          <w:rFonts w:eastAsia="MS Gothic"/>
          <w:u w:val="single"/>
        </w:rPr>
        <w:t>circles, the arms trade is a key bastion of methodologically nationalist claims. The international appears as the sum of its constituent parts, of nation states</w:t>
      </w:r>
      <w:r w:rsidRPr="00CF2107">
        <w:rPr>
          <w:rFonts w:eastAsia="MS Gothic" w:cs="Times New Roman"/>
          <w:b/>
          <w:iCs/>
          <w:sz w:val="16"/>
        </w:rPr>
        <w:t xml:space="preserve">. </w:t>
      </w:r>
      <w:r w:rsidRPr="00CF2107">
        <w:rPr>
          <w:rFonts w:eastAsia="MS Gothic"/>
          <w:u w:val="single"/>
        </w:rPr>
        <w:t>What falls out, though, is the North-South dimension, which is probably the most significant dimension of the arms trade as a practice. The South features either in the often blanket and sometimes stereotyped</w:t>
      </w:r>
      <w:r w:rsidRPr="00CF2107">
        <w:rPr>
          <w:rFonts w:eastAsia="MS Gothic" w:cs="Times New Roman"/>
          <w:b/>
          <w:iCs/>
          <w:sz w:val="16"/>
        </w:rPr>
        <w:t>, but usually under-theorised</w:t>
      </w:r>
      <w:r w:rsidRPr="00CF2107">
        <w:rPr>
          <w:rFonts w:eastAsia="MS Gothic"/>
          <w:u w:val="single"/>
        </w:rPr>
        <w:t xml:space="preserve"> guise of the repressive, authoritarian regime, the conflict-affected zone of disorder, or fragile state. Even in cosmopolitan approaches that probably do most to transcend methodological nationalism, in which the international features in the form of international humanitarian law and universal human rights, the South primarily features as a site of intervention, and we are left with few intellectual or political resources for understanding either the dynamics of the role of the arms trade in repression or conflict</w:t>
      </w:r>
      <w:r w:rsidRPr="00CF2107">
        <w:rPr>
          <w:rFonts w:eastAsia="MS Gothic" w:cs="Times New Roman"/>
          <w:b/>
          <w:iCs/>
          <w:sz w:val="16"/>
        </w:rPr>
        <w:t>, let alone southern resistance to seemingly obvious public goods such as the Arms Trade Treaty.</w:t>
      </w:r>
      <w:r w:rsidRPr="00CF2107">
        <w:rPr>
          <w:rFonts w:eastAsia="MS Gothic"/>
          <w:u w:val="single"/>
        </w:rPr>
        <w:t xml:space="preserve"> </w:t>
      </w:r>
      <w:r w:rsidRPr="00CF2107">
        <w:rPr>
          <w:rFonts w:eastAsia="MS Gothic" w:cs="Times New Roman"/>
          <w:b/>
          <w:iCs/>
          <w:u w:val="single"/>
        </w:rPr>
        <w:t>The arms trade has long been an international</w:t>
      </w:r>
      <w:r w:rsidRPr="00CF2107">
        <w:rPr>
          <w:rFonts w:eastAsia="MS Gothic"/>
          <w:u w:val="single"/>
        </w:rPr>
        <w:t>, and primarily North-South,</w:t>
      </w:r>
      <w:r w:rsidRPr="00CF2107">
        <w:rPr>
          <w:rFonts w:eastAsia="MS Gothic" w:cs="Times New Roman"/>
          <w:b/>
          <w:iCs/>
          <w:u w:val="single"/>
        </w:rPr>
        <w:t xml:space="preserve"> phenomenon</w:t>
      </w:r>
      <w:r w:rsidRPr="00CF2107">
        <w:rPr>
          <w:rFonts w:eastAsia="MS Gothic" w:cs="Times New Roman"/>
          <w:b/>
          <w:iCs/>
          <w:sz w:val="16"/>
        </w:rPr>
        <w:t xml:space="preserve">. The North-South dimension is fairly easy to see: </w:t>
      </w:r>
      <w:r w:rsidRPr="00CF2107">
        <w:rPr>
          <w:rFonts w:eastAsia="MS Gothic" w:cs="Times New Roman"/>
          <w:b/>
          <w:iCs/>
          <w:u w:val="single"/>
        </w:rPr>
        <w:t>two-thirds to three-quarters of contemporary international arms transfers are to developing countries</w:t>
      </w:r>
      <w:r w:rsidRPr="00CF2107">
        <w:rPr>
          <w:rFonts w:eastAsia="MS Gothic" w:cs="Times New Roman"/>
          <w:b/>
          <w:iCs/>
          <w:sz w:val="16"/>
        </w:rPr>
        <w:t xml:space="preserve">. </w:t>
      </w:r>
      <w:r w:rsidRPr="00CF2107">
        <w:rPr>
          <w:rFonts w:eastAsia="MS Gothic" w:cs="Times New Roman"/>
          <w:b/>
          <w:iCs/>
          <w:u w:val="single"/>
        </w:rPr>
        <w:t>In the postwar era, the world’s major arms suppliers have been the USA, West European states and Russia, and the most significant importers have been found in the Middle East and As</w:t>
      </w:r>
      <w:r w:rsidRPr="00CF2107">
        <w:rPr>
          <w:rFonts w:eastAsia="MS Gothic" w:cs="Times New Roman"/>
          <w:b/>
          <w:iCs/>
          <w:sz w:val="16"/>
        </w:rPr>
        <w:t xml:space="preserve">ia. Yet this remains stuck on the terrain of methodological nationalism: </w:t>
      </w:r>
      <w:r w:rsidRPr="00CF2107">
        <w:rPr>
          <w:rFonts w:eastAsia="MS Gothic" w:cs="Times New Roman"/>
          <w:b/>
          <w:iCs/>
          <w:u w:val="single"/>
        </w:rPr>
        <w:t>we are still talking about states, even though gesturing towards the hierarchy and asymmetry captured in the notion of tiers</w:t>
      </w:r>
      <w:r w:rsidRPr="00CF2107">
        <w:rPr>
          <w:rFonts w:eastAsia="MS Gothic" w:cs="Times New Roman"/>
          <w:b/>
          <w:iCs/>
          <w:sz w:val="16"/>
        </w:rPr>
        <w:t xml:space="preserve">. And most data generated on arms transfers is organised in terms of national states as exporters and importers. </w:t>
      </w:r>
      <w:r w:rsidRPr="00CF2107">
        <w:rPr>
          <w:rFonts w:eastAsia="MS Gothic" w:cs="Times New Roman"/>
          <w:b/>
          <w:iCs/>
          <w:u w:val="single"/>
        </w:rPr>
        <w:t>Whilst the terms “North” and “South” generally map on to other binaries such as “developed” and “underdeveloped”,</w:t>
      </w:r>
      <w:r w:rsidRPr="00CF2107">
        <w:rPr>
          <w:rFonts w:eastAsia="MS Gothic" w:cs="Times New Roman"/>
          <w:b/>
          <w:iCs/>
          <w:sz w:val="16"/>
        </w:rPr>
        <w:t xml:space="preserve"> </w:t>
      </w:r>
      <w:r w:rsidRPr="00CF2107">
        <w:rPr>
          <w:rFonts w:eastAsia="MS Gothic" w:cs="Times New Roman"/>
          <w:b/>
          <w:iCs/>
          <w:u w:val="single"/>
        </w:rPr>
        <w:t>the arms trade often throws up examples that complicate things and remind us that these are primarily political rather than geographical categories</w:t>
      </w:r>
      <w:r w:rsidRPr="00CF2107">
        <w:rPr>
          <w:rFonts w:eastAsia="MS Gothic" w:cs="Times New Roman"/>
          <w:b/>
          <w:iCs/>
          <w:sz w:val="16"/>
        </w:rPr>
        <w:t xml:space="preserve">. </w:t>
      </w:r>
      <w:r w:rsidRPr="00CF2107">
        <w:rPr>
          <w:rFonts w:eastAsia="MS Gothic" w:cs="Times New Roman"/>
          <w:b/>
          <w:iCs/>
          <w:u w:val="single"/>
        </w:rPr>
        <w:t>Israel, for example, is a niche high-tech producer and supplier, integrated into western production networks, engaged in a colonial war with part of its population, and located in a region generally understood as southern</w:t>
      </w:r>
      <w:r w:rsidRPr="00CF2107">
        <w:rPr>
          <w:rFonts w:eastAsia="MS Gothic" w:cs="Times New Roman"/>
          <w:b/>
          <w:iCs/>
          <w:sz w:val="16"/>
        </w:rPr>
        <w:t xml:space="preserve">. </w:t>
      </w:r>
      <w:r w:rsidRPr="00CF2107">
        <w:rPr>
          <w:rFonts w:eastAsia="MS Gothic" w:cs="Times New Roman"/>
          <w:b/>
          <w:iCs/>
          <w:u w:val="single"/>
        </w:rPr>
        <w:t>China is now a top five arms exporter and is nurturing asymmetric relations with African states but still sees itself a developing country</w:t>
      </w:r>
      <w:r w:rsidRPr="00CF2107">
        <w:rPr>
          <w:rFonts w:eastAsia="MS Gothic" w:cs="Times New Roman"/>
          <w:b/>
          <w:iCs/>
          <w:sz w:val="16"/>
        </w:rPr>
        <w:t xml:space="preserve">. The growth of Chinese arms exports should be seen as a return rather than a rise from nowhere – it was a major arms supplier when it supplied weapons to both sides in the Iran-Iraq war; and gunpowder was invented in China as early as the 9th century, troubling Eurocentric accounts of western military superiority. </w:t>
      </w:r>
      <w:r w:rsidRPr="00CF2107">
        <w:rPr>
          <w:rFonts w:eastAsia="MS Gothic" w:cs="Times New Roman"/>
          <w:b/>
          <w:iCs/>
          <w:u w:val="single"/>
        </w:rPr>
        <w:t>And whilst most accounts of North-South politics focus on the liberal West’s engagement with the South, don’t forget that the USSR, and now Russia and former Soviet states</w:t>
      </w:r>
    </w:p>
    <w:p w14:paraId="16651628"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Their immediacy framing is bad—it is securitizing and justifies jumping at every little threat </w:t>
      </w:r>
    </w:p>
    <w:p w14:paraId="3F0FBD1F" w14:textId="77777777" w:rsidR="00CF2107" w:rsidRPr="00CF2107" w:rsidRDefault="00CF2107" w:rsidP="00CF2107">
      <w:pPr>
        <w:rPr>
          <w:rFonts w:eastAsia="Cambria"/>
        </w:rPr>
      </w:pPr>
      <w:r w:rsidRPr="00CF2107">
        <w:rPr>
          <w:rFonts w:eastAsia="Cambria"/>
        </w:rPr>
        <w:t>(</w:t>
      </w:r>
      <w:r w:rsidRPr="00CF2107">
        <w:rPr>
          <w:rFonts w:eastAsia="Cambria"/>
          <w:b/>
          <w:bCs/>
          <w:sz w:val="26"/>
        </w:rPr>
        <w:t>Brown 14</w:t>
      </w:r>
      <w:r w:rsidRPr="00CF2107">
        <w:rPr>
          <w:rFonts w:eastAsia="Cambria"/>
        </w:rPr>
        <w:t xml:space="preserve">, Wendy, American political theorist. She is Class of 1936 First Professor of Political Science and a core faculty member in The Program for Critical Theory at the University of California, Berkeley, Untimeliness and Punctuality: Critical Theory in Dark Times, Critical Essays on Knowledge and Politics, </w:t>
      </w:r>
      <w:hyperlink r:id="rId165" w:history="1">
        <w:r w:rsidRPr="00CF2107">
          <w:rPr>
            <w:rFonts w:eastAsia="Cambria"/>
          </w:rPr>
          <w:t>http://assets.press.princeton.edu/chapters/s8079.pdf</w:t>
        </w:r>
      </w:hyperlink>
      <w:r w:rsidRPr="00CF2107">
        <w:rPr>
          <w:rFonts w:eastAsia="Cambria"/>
        </w:rPr>
        <w:t xml:space="preserve"> JM)</w:t>
      </w:r>
    </w:p>
    <w:p w14:paraId="59D717C4" w14:textId="77777777" w:rsidR="00CF2107" w:rsidRPr="00CF2107" w:rsidRDefault="00CF2107" w:rsidP="00CF2107">
      <w:pPr>
        <w:rPr>
          <w:rFonts w:eastAsia="Cambria"/>
          <w:u w:val="single"/>
        </w:rPr>
      </w:pPr>
      <w:r w:rsidRPr="00CF2107">
        <w:rPr>
          <w:rFonts w:eastAsia="Cambria"/>
          <w:sz w:val="14"/>
        </w:rPr>
        <w:t xml:space="preserve">Despite the variation in their political signiﬁcance, these three political episodes feature a common conservative and moralizing rejection of critique as untimely. </w:t>
      </w:r>
      <w:r w:rsidRPr="00CF2107">
        <w:rPr>
          <w:rFonts w:eastAsia="Cambria"/>
          <w:u w:val="single"/>
        </w:rPr>
        <w:t>“It is not the time,” declare the workers in the political trenches to the critics</w:t>
      </w:r>
      <w:r w:rsidRPr="00CF2107">
        <w:rPr>
          <w:rFonts w:eastAsia="Cambria"/>
          <w:sz w:val="14"/>
        </w:rPr>
        <w:t xml:space="preserve">, a retort that invokes time in the triple sense of (1) the timing relevant to successful political campaigns, (2) the constrained or dark political times we feel ourselves to be in, and (3) appropriateness, mannerliness, or civility—timeliness as temperateness about when, how, and where one raises certain issues or mentions certain problems.4  The ﬁrst sense is concerned with strategy and efﬁciency in reaching a deﬁned political end, the second speaks to holding back the dark, and the third invokes maturity and propriety against infantilism or indecorousness. </w:t>
      </w:r>
      <w:r w:rsidRPr="00CF2107">
        <w:rPr>
          <w:rFonts w:eastAsia="Cambria"/>
          <w:u w:val="single"/>
        </w:rPr>
        <w:t>Critique is taken to be</w:t>
      </w:r>
      <w:r w:rsidRPr="00CF2107">
        <w:rPr>
          <w:rFonts w:eastAsia="Cambria"/>
          <w:sz w:val="14"/>
        </w:rPr>
        <w:t xml:space="preserve"> at best irrelevant, at worst </w:t>
      </w:r>
      <w:r w:rsidRPr="00CF2107">
        <w:rPr>
          <w:rFonts w:eastAsia="Cambria"/>
          <w:u w:val="single"/>
        </w:rPr>
        <w:t>damaging, to the value represented by each</w:t>
      </w:r>
      <w:r w:rsidRPr="00CF2107">
        <w:rPr>
          <w:rFonts w:eastAsia="Cambria"/>
          <w:sz w:val="14"/>
        </w:rPr>
        <w:t xml:space="preserve">. </w:t>
      </w:r>
      <w:r w:rsidRPr="00CF2107">
        <w:rPr>
          <w:rFonts w:eastAsia="Cambria"/>
          <w:u w:val="single"/>
        </w:rPr>
        <w:t>The rebuff of critical theory as untimely provides the core matter of the afﬁrmative case for it. Critical theory is essential in dark times not for the sake of sustaining utopian hopes, making ﬂamboyant interventions, or staging irreverent protests, but rather to contest the very senses of time invoked to declare critique untimely</w:t>
      </w:r>
      <w:r w:rsidRPr="00CF2107">
        <w:rPr>
          <w:rFonts w:eastAsia="Cambria"/>
          <w:sz w:val="14"/>
        </w:rPr>
        <w:t xml:space="preserve">. </w:t>
      </w:r>
      <w:r w:rsidRPr="00CF2107">
        <w:rPr>
          <w:rFonts w:eastAsia="Cambria"/>
          <w:u w:val="single"/>
        </w:rPr>
        <w:t>If the charge of untimeliness inevitably also ﬁxes time, then disrupting this ﬁxity is crucial to keeping the times from closing in on us</w:t>
      </w:r>
      <w:r w:rsidRPr="00CF2107">
        <w:rPr>
          <w:rFonts w:eastAsia="Cambria"/>
          <w:sz w:val="14"/>
        </w:rPr>
        <w:t xml:space="preserve">. It is a way of reclaiming the present from the conservative hold on it that is borne by the charge of untimeliness. </w:t>
      </w:r>
      <w:r w:rsidRPr="00CF2107">
        <w:rPr>
          <w:rFonts w:eastAsia="Cambria"/>
          <w:u w:val="single"/>
        </w:rPr>
        <w:t>To insist on the value of untimely political critique is not, then, to refuse the problem of time or timing in politics but rather to contest settled accounts of what time it is</w:t>
      </w:r>
      <w:r w:rsidRPr="00CF2107">
        <w:rPr>
          <w:rFonts w:eastAsia="Cambria"/>
          <w:sz w:val="14"/>
        </w:rPr>
        <w:t xml:space="preserve">, what the times are, and what political tempo and temporality we should hew to in political life. </w:t>
      </w:r>
      <w:r w:rsidRPr="00CF2107">
        <w:rPr>
          <w:rFonts w:eastAsia="Cambria"/>
          <w:u w:val="single"/>
        </w:rPr>
        <w:t xml:space="preserve">Untimeliness deployed as an effective intellectual and political strategy, far from being a gesture of indifference to time, is a bid to reset time. </w:t>
      </w:r>
      <w:r w:rsidRPr="00CF2107">
        <w:rPr>
          <w:rFonts w:eastAsia="Cambria"/>
          <w:sz w:val="14"/>
        </w:rPr>
        <w:t xml:space="preserve">Intellectual and political strategies of successful untimeliness therefore depend on a close engagement with time in every sense of the word. They are concerned with timing and tempo. They involve efforts to grasp the times by thinking against the times. </w:t>
      </w:r>
      <w:r w:rsidRPr="00CF2107">
        <w:rPr>
          <w:rFonts w:eastAsia="Cambria"/>
          <w:u w:val="single"/>
        </w:rPr>
        <w:t xml:space="preserve">They attempt, </w:t>
      </w:r>
      <w:r w:rsidRPr="00CF2107">
        <w:rPr>
          <w:rFonts w:eastAsia="Cambria"/>
          <w:sz w:val="14"/>
        </w:rPr>
        <w:t>as Nietzsche put it,</w:t>
      </w:r>
      <w:r w:rsidRPr="00CF2107">
        <w:rPr>
          <w:rFonts w:eastAsia="Cambria"/>
          <w:u w:val="single"/>
        </w:rPr>
        <w:t xml:space="preserve"> to “overcome the present” by puncturing the present’s “overvaluation of itself,”5 </w:t>
      </w:r>
      <w:r w:rsidRPr="00CF2107">
        <w:rPr>
          <w:rFonts w:eastAsia="Cambria"/>
          <w:sz w:val="14"/>
        </w:rPr>
        <w:t>an overcoming whose aim is to breathe new possibility into the age.</w:t>
      </w:r>
      <w:r w:rsidRPr="00CF2107">
        <w:rPr>
          <w:rFonts w:eastAsia="Cambria"/>
          <w:u w:val="single"/>
        </w:rPr>
        <w:t xml:space="preserve"> If our times are dark, what could be more important?</w:t>
      </w:r>
    </w:p>
    <w:p w14:paraId="2BB79B50"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Prioritizing expediency in care precludes bottom-up solutions to problems – that turns case</w:t>
      </w:r>
    </w:p>
    <w:p w14:paraId="3DCE0F20" w14:textId="77777777" w:rsidR="00CF2107" w:rsidRPr="00CF2107" w:rsidRDefault="00CF2107" w:rsidP="00CF2107">
      <w:pPr>
        <w:rPr>
          <w:rFonts w:eastAsia="Cambria"/>
          <w:sz w:val="21"/>
          <w:szCs w:val="21"/>
        </w:rPr>
      </w:pPr>
      <w:r w:rsidRPr="00CF2107">
        <w:rPr>
          <w:rFonts w:eastAsia="Cambria"/>
          <w:b/>
          <w:bCs/>
          <w:sz w:val="26"/>
        </w:rPr>
        <w:t xml:space="preserve">Gallagher 13 </w:t>
      </w:r>
      <w:r w:rsidRPr="00CF2107">
        <w:rPr>
          <w:rFonts w:eastAsia="Cambria"/>
          <w:sz w:val="21"/>
          <w:szCs w:val="21"/>
        </w:rPr>
        <w:t xml:space="preserve">(Anne, </w:t>
      </w:r>
      <w:r w:rsidRPr="00CF2107">
        <w:rPr>
          <w:rFonts w:eastAsia="Cambria"/>
        </w:rPr>
        <w:t xml:space="preserve">Professor of Ethics and Care, Lead for Ethics in Integrated Healthcare, Director of the International Care Ethics (ICE) Observatory at the University of Surrey – </w:t>
      </w:r>
      <w:r w:rsidRPr="00CF2107">
        <w:rPr>
          <w:rFonts w:eastAsia="Cambria"/>
          <w:sz w:val="21"/>
          <w:szCs w:val="21"/>
        </w:rPr>
        <w:t>“</w:t>
      </w:r>
      <w:r w:rsidRPr="00CF2107">
        <w:rPr>
          <w:rFonts w:eastAsia="Cambria"/>
        </w:rPr>
        <w:t>Slow ethics: A sustainable approach to ethical care practices?” September 16, 2013 – https://journals.sagepub.com/doi/abs/10.1177/1477750913502615)///JP</w:t>
      </w:r>
    </w:p>
    <w:p w14:paraId="252707E8" w14:textId="77777777" w:rsidR="00CF2107" w:rsidRPr="00CF2107" w:rsidRDefault="00CF2107" w:rsidP="00CF2107">
      <w:pPr>
        <w:rPr>
          <w:rFonts w:eastAsia="Cambria"/>
          <w:b/>
          <w:sz w:val="16"/>
        </w:rPr>
      </w:pPr>
      <w:r w:rsidRPr="00CF2107">
        <w:rPr>
          <w:rFonts w:eastAsia="Cambria"/>
          <w:sz w:val="16"/>
        </w:rPr>
        <w:t xml:space="preserve">Consider the following extracts focusing on values and care practices: </w:t>
      </w:r>
      <w:r w:rsidRPr="00CF2107">
        <w:rPr>
          <w:rFonts w:eastAsia="Cambria"/>
          <w:sz w:val="16"/>
          <w:szCs w:val="21"/>
        </w:rPr>
        <w:t>Ours is a society in crisis [</w:t>
      </w:r>
      <w:r w:rsidRPr="00CF2107">
        <w:rPr>
          <w:rFonts w:ascii="Courier New" w:eastAsia="Cambria" w:hAnsi="Courier New" w:cs="Courier New"/>
          <w:sz w:val="16"/>
          <w:szCs w:val="21"/>
        </w:rPr>
        <w:t>...</w:t>
      </w:r>
      <w:r w:rsidRPr="00CF2107">
        <w:rPr>
          <w:rFonts w:eastAsia="Cambria"/>
          <w:sz w:val="16"/>
          <w:szCs w:val="21"/>
        </w:rPr>
        <w:t xml:space="preserve">] </w:t>
      </w:r>
      <w:r w:rsidRPr="00CF2107">
        <w:rPr>
          <w:rFonts w:eastAsia="Cambria"/>
          <w:u w:val="single"/>
        </w:rPr>
        <w:t>Our society has been labelled “decadent” and characterized as one which “worships man and his material needs”</w:t>
      </w:r>
      <w:r w:rsidRPr="00CF2107">
        <w:rPr>
          <w:rFonts w:eastAsia="Cambria"/>
          <w:sz w:val="16"/>
          <w:szCs w:val="21"/>
        </w:rPr>
        <w:t>. It has been described as a society assaulted by a “false scientism”, and one in a state of “spiritual exhaustion”. It is a society in which the idol of individualism replaces the ideal of human community. When the potential within expanding knowledge, science and technology requires a comparable development in ethical sensitivity and moral clarity, it is claimed that the moral sciences are lagging behind.</w:t>
      </w:r>
      <w:r w:rsidRPr="00CF2107">
        <w:rPr>
          <w:rFonts w:eastAsia="Cambria"/>
          <w:sz w:val="16"/>
          <w:szCs w:val="14"/>
        </w:rPr>
        <w:t>33</w:t>
      </w:r>
      <w:r w:rsidRPr="00CF2107">
        <w:rPr>
          <w:rFonts w:eastAsia="Cambria"/>
          <w:sz w:val="16"/>
          <w:szCs w:val="21"/>
        </w:rPr>
        <w:t xml:space="preserve">To recognize the value of care calls into question the structure of values in our society. </w:t>
      </w:r>
      <w:r w:rsidRPr="00CF2107">
        <w:rPr>
          <w:rFonts w:eastAsia="Cambria"/>
          <w:u w:val="single"/>
        </w:rPr>
        <w:t>Care is not a parochial concern of women, a type of secondary moral question, or the work of the least well off in society. Care is a central concern of human life. It is time that we began to change our political and social institutions to reflect this truth.34There is a crisis in caring for persons that cuts across the boundaries of the helping professions.</w:t>
      </w:r>
      <w:r w:rsidRPr="00CF2107">
        <w:rPr>
          <w:rFonts w:eastAsia="Cambria"/>
          <w:sz w:val="16"/>
          <w:szCs w:val="21"/>
        </w:rPr>
        <w:t xml:space="preserve"> Patients in hospitals feel depersonalised and processed, students suffer from inadequate attention, clients wonder if therapists really care about them [</w:t>
      </w:r>
      <w:r w:rsidRPr="00CF2107">
        <w:rPr>
          <w:rFonts w:ascii="Courier New" w:eastAsia="Cambria" w:hAnsi="Courier New" w:cs="Courier New"/>
          <w:sz w:val="16"/>
          <w:szCs w:val="21"/>
        </w:rPr>
        <w:t>...</w:t>
      </w:r>
      <w:r w:rsidRPr="00CF2107">
        <w:rPr>
          <w:rFonts w:eastAsia="Cambria"/>
          <w:sz w:val="16"/>
          <w:szCs w:val="21"/>
        </w:rPr>
        <w:t>]Caregivers are rewarded for efficiency, technical skill, and measurable results, while their concern, attentiveness, and human engagement go unnoticed within their professional organisations andinstitutions.</w:t>
      </w:r>
      <w:r w:rsidRPr="00CF2107">
        <w:rPr>
          <w:rFonts w:eastAsia="Cambria"/>
          <w:sz w:val="16"/>
          <w:szCs w:val="14"/>
        </w:rPr>
        <w:t>35</w:t>
      </w:r>
      <w:r w:rsidRPr="00CF2107">
        <w:rPr>
          <w:rFonts w:eastAsia="Cambria"/>
          <w:sz w:val="16"/>
        </w:rPr>
        <w:t>These three extracts come from texts published in the USA in the 1980s and 1990s and show that con-cerns about values and care are not new. In Simone Roach’s slim volume,</w:t>
      </w:r>
      <w:r w:rsidRPr="00CF2107">
        <w:rPr>
          <w:rFonts w:eastAsia="Cambria"/>
          <w:sz w:val="16"/>
          <w:szCs w:val="16"/>
        </w:rPr>
        <w:t>33</w:t>
      </w:r>
      <w:r w:rsidRPr="00CF2107">
        <w:rPr>
          <w:rFonts w:eastAsia="Cambria"/>
          <w:sz w:val="16"/>
        </w:rPr>
        <w:t>thinking about caring is advanced. She engaged with what she considered a‘the crisis of values’ and also introduced the idea offive Cs (compassion, competence, confidence, consci-ence and communication). Joan Tronto presented a‘political argument for an ethic of care’ in 1993 andher work continues to influence ethicists, particularlythose working in nursing.</w:t>
      </w:r>
      <w:r w:rsidRPr="00CF2107">
        <w:rPr>
          <w:rFonts w:eastAsia="Cambria"/>
          <w:sz w:val="16"/>
          <w:szCs w:val="16"/>
        </w:rPr>
        <w:t>34</w:t>
      </w:r>
      <w:r w:rsidRPr="00CF2107">
        <w:rPr>
          <w:rFonts w:eastAsia="Cambria"/>
          <w:sz w:val="16"/>
        </w:rPr>
        <w:t>It reminds us that care isgenerally devalued in society and taken to be a concernof women. It suggests that we should engage politically o improve the status of care work and the conditionsof care-workers rather than continuing to berate andblame care-givers as in our current climate. The thirdquotation, from a text published almost two decadesago, reminds us of the value of inter-disciplinarywork in the affirmation and restoration of ‘caringpractices’.</w:t>
      </w:r>
      <w:r w:rsidRPr="00CF2107">
        <w:rPr>
          <w:rFonts w:eastAsia="Cambria"/>
          <w:sz w:val="16"/>
          <w:szCs w:val="16"/>
        </w:rPr>
        <w:t>35</w:t>
      </w:r>
      <w:r w:rsidRPr="00CF2107">
        <w:rPr>
          <w:rFonts w:eastAsia="Cambria"/>
          <w:sz w:val="16"/>
        </w:rPr>
        <w:t>These are but three quotations from relativelyrandom texts published in 1984, 1993 and 1994. Theirmessages are as pertinent today as then: insights thatchallenge us to consider the relationship between indi-vidualism and solidarity in our practice; that invites usto be politically active in countering the devaluation ofcare and to consider how we can most creatively chal-lenge the technical rational model of care opting insteadfor a model that promotes humanistic values. Few,however, appear to take the time and trouble to learnfrom such scholarship. Our current inclination being toinvent (or re-invent), roll out and impose new frame-works and to overlook insights that have been availableto us for decades not only from nursing and politicalphilosophy but also from social psychology, psycho-analysis and sociology. The philosopher GJ Warnock,for example, writing in 1971 explained that the ‘ten-dency for things to go very badly</w:t>
      </w:r>
      <w:r w:rsidRPr="00CF2107">
        <w:rPr>
          <w:rFonts w:ascii="Courier New" w:eastAsia="Cambria" w:hAnsi="Courier New" w:cs="Courier New"/>
          <w:sz w:val="16"/>
        </w:rPr>
        <w:t>...</w:t>
      </w:r>
      <w:r w:rsidRPr="00CF2107">
        <w:rPr>
          <w:rFonts w:eastAsia="Cambria"/>
          <w:sz w:val="16"/>
        </w:rPr>
        <w:t>morally badly’ ispart of the ‘human predicament’.</w:t>
      </w:r>
      <w:r w:rsidRPr="00CF2107">
        <w:rPr>
          <w:rFonts w:eastAsia="Cambria"/>
          <w:u w:val="single"/>
        </w:rPr>
        <w:t>36Humans, heexplained, are limited in rationality, limited in sym-pathy and in competition with each other for limitedresources. Whilst this may not be a very positive view ofhuman nature, it seems plausible and reminds us of ourfallibility and vulnerability.The opening discussion in this paper and the extractshere suggest the need to engage with the idea of ‘crisis’.</w:t>
      </w:r>
      <w:r w:rsidRPr="00CF2107">
        <w:rPr>
          <w:rFonts w:eastAsia="Cambria"/>
          <w:sz w:val="16"/>
        </w:rPr>
        <w:t>A helpful definition is: ‘the point of time when it is to bedecided whether any affair or course of action must goon, or be modified or terminate; the decisive moment,the turning point’.</w:t>
      </w:r>
      <w:r w:rsidRPr="00CF2107">
        <w:rPr>
          <w:rFonts w:eastAsia="Cambria"/>
          <w:u w:val="single"/>
        </w:rPr>
        <w:t>37The current ‘crisis’ discourse inrelation to care may have negative or positive conse-quences: prompting the attribution of blame and theimposition of short-sighted quick fix ‘solutions’ thatdo not engage meaningfully with those on the receivingend, or creating space and time for bottom-up values-based conversations so that professionals can worktowards consensus regarding strategies to sustain eth-ical care practices.</w:t>
      </w:r>
      <w:r w:rsidRPr="00CF2107">
        <w:rPr>
          <w:rFonts w:eastAsia="Cambria"/>
          <w:sz w:val="16"/>
        </w:rPr>
        <w:t xml:space="preserve"> Clinical ethics can have a construct-ive role to play in the latter, positive response to theidea of ‘crisis’.</w:t>
      </w:r>
      <w:r w:rsidRPr="00CF2107">
        <w:rPr>
          <w:rFonts w:ascii="Arial" w:eastAsia="Cambria" w:hAnsi="Arial" w:cs="Arial"/>
          <w:sz w:val="16"/>
          <w:szCs w:val="29"/>
        </w:rPr>
        <w:t xml:space="preserve"> </w:t>
      </w:r>
      <w:r w:rsidRPr="00CF2107">
        <w:rPr>
          <w:rFonts w:eastAsia="Cambria"/>
          <w:u w:val="single"/>
        </w:rPr>
        <w:t>Slow Ethics provides the opportunity for a more sustainable approach to professional ethics. It resists seduction by quick fix solutions; complacency by the latest ethical concordat, charter or algorithm; and reassurance from simple explanations for unethical practices</w:t>
      </w:r>
      <w:r w:rsidRPr="00CF2107">
        <w:rPr>
          <w:rFonts w:eastAsia="Cambria"/>
          <w:sz w:val="16"/>
        </w:rPr>
        <w:t xml:space="preserve">. Rather, </w:t>
      </w:r>
      <w:r w:rsidRPr="00CF2107">
        <w:rPr>
          <w:rFonts w:eastAsia="Cambria"/>
          <w:u w:val="single"/>
        </w:rPr>
        <w:t>we need to learn from the extensive body of multi-disciplinary scholarship and research that exists and from reports that detail how and why things have gone wrong in healthcare practices</w:t>
      </w:r>
      <w:r w:rsidRPr="00CF2107">
        <w:rPr>
          <w:rFonts w:eastAsia="Cambria"/>
          <w:sz w:val="16"/>
        </w:rPr>
        <w:t xml:space="preserve">.We need to engage meaningfully with what Scho </w:t>
      </w:r>
      <w:r w:rsidRPr="00CF2107">
        <w:rPr>
          <w:rFonts w:ascii="Times New Roman" w:eastAsia="Cambria" w:hAnsi="Times New Roman" w:cs="Times New Roman"/>
          <w:sz w:val="16"/>
        </w:rPr>
        <w:t>̈</w:t>
      </w:r>
      <w:r w:rsidRPr="00CF2107">
        <w:rPr>
          <w:rFonts w:eastAsia="Cambria"/>
          <w:sz w:val="16"/>
        </w:rPr>
        <w:t xml:space="preserve">ncalled the </w:t>
      </w:r>
      <w:r w:rsidRPr="00CF2107">
        <w:rPr>
          <w:rFonts w:eastAsia="Cambria" w:cs="Roboto"/>
          <w:sz w:val="16"/>
        </w:rPr>
        <w:t>‘</w:t>
      </w:r>
      <w:r w:rsidRPr="00CF2107">
        <w:rPr>
          <w:rFonts w:eastAsia="Cambria"/>
          <w:sz w:val="16"/>
        </w:rPr>
        <w:t>swampy lowlands</w:t>
      </w:r>
      <w:r w:rsidRPr="00CF2107">
        <w:rPr>
          <w:rFonts w:eastAsia="Cambria" w:cs="Roboto"/>
          <w:sz w:val="16"/>
        </w:rPr>
        <w:t>’</w:t>
      </w:r>
      <w:r w:rsidRPr="00CF2107">
        <w:rPr>
          <w:rFonts w:eastAsia="Cambria"/>
          <w:sz w:val="16"/>
        </w:rPr>
        <w:t xml:space="preserve"> of everyday professional practice,</w:t>
      </w:r>
      <w:r w:rsidRPr="00CF2107">
        <w:rPr>
          <w:rFonts w:eastAsia="Cambria"/>
          <w:sz w:val="16"/>
          <w:szCs w:val="16"/>
        </w:rPr>
        <w:t>38</w:t>
      </w:r>
      <w:r w:rsidRPr="00CF2107">
        <w:rPr>
          <w:rFonts w:eastAsia="Cambria"/>
          <w:sz w:val="16"/>
        </w:rPr>
        <w:t>with the messiness of our emotional lives and the complexity and speed of ever-changing profes-sional practices in our very particular and diverse prac-tice contexts.</w:t>
      </w:r>
      <w:r w:rsidRPr="00CF2107">
        <w:rPr>
          <w:rFonts w:eastAsia="Cambria"/>
          <w:u w:val="single"/>
        </w:rPr>
        <w:t>We need to take time in our practices and per-sonal lives to more fully appreciate the importanceof what we do and the impact of our actions and omissions on others. We need to ‘listen carefullyand judge slowly’:</w:t>
      </w:r>
      <w:r w:rsidRPr="00CF2107">
        <w:rPr>
          <w:rFonts w:eastAsia="Cambria"/>
          <w:sz w:val="16"/>
        </w:rPr>
        <w:t xml:space="preserve"> practitioners to patients, familiesand colleagues; teachers to students; researchers tothose on the receiving end of treatment and a careand of professional education; and policy-makers toresearchers working in philosophical and empiricalhealthcare ethics and other related disciplines.</w:t>
      </w:r>
      <w:r w:rsidRPr="00CF2107">
        <w:rPr>
          <w:rFonts w:eastAsia="Cambria"/>
          <w:u w:val="single"/>
        </w:rPr>
        <w:t>Slow ethics does not dictate a particular philosophical approach, but rather signals a mindset that engagesin an in-depth manner with existing and developing philosophical approaches.</w:t>
      </w:r>
      <w:r w:rsidRPr="00CF2107">
        <w:rPr>
          <w:rFonts w:eastAsia="Cambria"/>
          <w:sz w:val="16"/>
        </w:rPr>
        <w:t xml:space="preserve"> While the four principlesapproach</w:t>
      </w:r>
      <w:r w:rsidRPr="00CF2107">
        <w:rPr>
          <w:rFonts w:eastAsia="Cambria"/>
          <w:sz w:val="16"/>
          <w:szCs w:val="16"/>
        </w:rPr>
        <w:t>39</w:t>
      </w:r>
      <w:r w:rsidRPr="00CF2107">
        <w:rPr>
          <w:rFonts w:eastAsia="Cambria"/>
          <w:sz w:val="16"/>
        </w:rPr>
        <w:t>suggests a ‘fast’ approach, it very muchdepends on the manner of engagement. Similarlyvirtue ethics</w:t>
      </w:r>
      <w:r w:rsidRPr="00CF2107">
        <w:rPr>
          <w:rFonts w:eastAsia="Cambria"/>
          <w:sz w:val="16"/>
          <w:szCs w:val="16"/>
        </w:rPr>
        <w:t>40</w:t>
      </w:r>
      <w:r w:rsidRPr="00CF2107">
        <w:rPr>
          <w:rFonts w:eastAsia="Cambria"/>
          <w:sz w:val="16"/>
        </w:rPr>
        <w:t>or care ethics</w:t>
      </w:r>
      <w:r w:rsidRPr="00CF2107">
        <w:rPr>
          <w:rFonts w:eastAsia="Cambria"/>
          <w:sz w:val="16"/>
          <w:szCs w:val="16"/>
        </w:rPr>
        <w:t>41</w:t>
      </w:r>
      <w:r w:rsidRPr="00CF2107">
        <w:rPr>
          <w:rFonts w:eastAsia="Cambria"/>
          <w:sz w:val="16"/>
        </w:rPr>
        <w:t>approach would appearto be more compatible with slow ethics but may beengaged with superficially and with too little reflection.As with other aspects of the slow movement, slow andfast ethics are not just about speed. It is not the case,for example, that fast is necessarily bad and slow neces-sarily good. Although fast food is generally thought tobe bad for us there are times when it may be necessarybut, we would agree, not sufficient for healthy living.Recognising ‘fast’ and ‘slow’ ethics may not be sostraightforward. There are artefacts to illustrate theoutputs and value of slow art, for example, but seem-ingly no clear way to recogniseslow ethics. Perhaps thebest we can do is ask: how does this approach to ethicscontribute to the flourishing of patients, families andprofessionals?</w:t>
      </w:r>
    </w:p>
    <w:p w14:paraId="65671B7B"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Rejecting immediacy framing and embracing critical theory is key to fully understanding the range of possibilities of action to resolve the harms of the aff. </w:t>
      </w:r>
    </w:p>
    <w:p w14:paraId="3F963379" w14:textId="77777777" w:rsidR="00CF2107" w:rsidRPr="00CF2107" w:rsidRDefault="00CF2107" w:rsidP="00CF2107">
      <w:pPr>
        <w:rPr>
          <w:rFonts w:eastAsia="Cambria"/>
        </w:rPr>
      </w:pPr>
      <w:r w:rsidRPr="00CF2107">
        <w:rPr>
          <w:rFonts w:eastAsia="Cambria"/>
        </w:rPr>
        <w:t>(</w:t>
      </w:r>
      <w:r w:rsidRPr="00CF2107">
        <w:rPr>
          <w:rFonts w:eastAsia="Cambria"/>
          <w:b/>
          <w:bCs/>
          <w:sz w:val="26"/>
        </w:rPr>
        <w:t>Brown 14</w:t>
      </w:r>
      <w:r w:rsidRPr="00CF2107">
        <w:rPr>
          <w:rFonts w:eastAsia="Cambria"/>
        </w:rPr>
        <w:t xml:space="preserve">, Wendy, American political theorist. She is Class of 1936 First Professor of Political Science and a core faculty member in The Program for Critical Theory at the University of California, Berkeley, Untimeliness and Punctuality: Critical Theory in Dark Times, Critical Essays on Knowledge and Politics, </w:t>
      </w:r>
      <w:hyperlink r:id="rId166" w:history="1">
        <w:r w:rsidRPr="00CF2107">
          <w:rPr>
            <w:rFonts w:eastAsia="Cambria"/>
          </w:rPr>
          <w:t>http://assets.press.princeton.edu/chapters/s8079.pdf</w:t>
        </w:r>
      </w:hyperlink>
      <w:r w:rsidRPr="00CF2107">
        <w:rPr>
          <w:rFonts w:eastAsia="Cambria"/>
        </w:rPr>
        <w:t xml:space="preserve"> JM)</w:t>
      </w:r>
    </w:p>
    <w:p w14:paraId="0041711E" w14:textId="77777777" w:rsidR="00CF2107" w:rsidRPr="00CF2107" w:rsidRDefault="00CF2107" w:rsidP="00CF2107">
      <w:pPr>
        <w:rPr>
          <w:rFonts w:eastAsia="Cambria"/>
          <w:u w:val="single"/>
        </w:rPr>
      </w:pPr>
      <w:r w:rsidRPr="00CF2107">
        <w:rPr>
          <w:rFonts w:eastAsia="Cambria"/>
          <w:sz w:val="16"/>
        </w:rPr>
        <w:t xml:space="preserve">On the one hand, </w:t>
      </w:r>
      <w:r w:rsidRPr="00CF2107">
        <w:rPr>
          <w:rFonts w:eastAsia="Cambria"/>
          <w:u w:val="single"/>
        </w:rPr>
        <w:t>critical theory cannot let itself be bound by political exigency</w:t>
      </w:r>
      <w:r w:rsidRPr="00CF2107">
        <w:rPr>
          <w:rFonts w:eastAsia="Cambria"/>
          <w:sz w:val="16"/>
        </w:rPr>
        <w:t xml:space="preserve">; indeed, </w:t>
      </w:r>
      <w:r w:rsidRPr="00CF2107">
        <w:rPr>
          <w:rFonts w:eastAsia="Cambria"/>
          <w:u w:val="single"/>
        </w:rPr>
        <w:t>it has</w:t>
      </w:r>
      <w:r w:rsidRPr="00CF2107">
        <w:rPr>
          <w:rFonts w:eastAsia="Cambria"/>
          <w:sz w:val="16"/>
        </w:rPr>
        <w:t xml:space="preserve"> something </w:t>
      </w:r>
      <w:r w:rsidRPr="00CF2107">
        <w:rPr>
          <w:rFonts w:eastAsia="Cambria"/>
          <w:u w:val="single"/>
        </w:rPr>
        <w:t>of an obligation to refuse such exigency</w:t>
      </w:r>
      <w:r w:rsidRPr="00CF2107">
        <w:rPr>
          <w:rFonts w:eastAsia="Cambria"/>
          <w:sz w:val="16"/>
        </w:rPr>
        <w:t xml:space="preserve">. While there are always decisive choices to be made in the political realm (whom to vote for, what policies to support or oppose, what action to take or defer), these very delimitations of choice are often themselves the material of critical theory. Here we might remind ourselves that prising apart immediate political constraints from intellectual ones is one path to being “governed a little less” in Foucault’s sense. Yet </w:t>
      </w:r>
      <w:r w:rsidRPr="00CF2107">
        <w:rPr>
          <w:rFonts w:eastAsia="Cambria"/>
          <w:u w:val="single"/>
        </w:rPr>
        <w:t>allowing thinking its wildness beyond the immediate in order to reset the possibilities of the immediate is also how this degoverning rearticulates critical theory and politics after disarticulating them; critical theory comes back to politics offering a different sense of the times and a different sense of time</w:t>
      </w:r>
      <w:r w:rsidRPr="00CF2107">
        <w:rPr>
          <w:rFonts w:eastAsia="Cambria"/>
          <w:sz w:val="16"/>
        </w:rPr>
        <w:t xml:space="preserve">. It is also important to remember that the “immediate choices” are just that and often last no longer than a political season (exempliﬁed by the fact that the political conundrums with which this essay opened will be dated if not forgotten by the time this book is published). </w:t>
      </w:r>
      <w:r w:rsidRPr="00CF2107">
        <w:rPr>
          <w:rFonts w:eastAsia="Cambria"/>
          <w:u w:val="single"/>
        </w:rPr>
        <w:t>Nor is the argument convincing that critical theory threatens the possibility of holding back the political dark</w:t>
      </w:r>
      <w:r w:rsidRPr="00CF2107">
        <w:rPr>
          <w:rFonts w:eastAsia="Cambria"/>
          <w:sz w:val="16"/>
        </w:rPr>
        <w:t xml:space="preserve">. It is difﬁcult to name a single instance in which critical theory has killed off a progressive political project. </w:t>
      </w:r>
      <w:r w:rsidRPr="00CF2107">
        <w:rPr>
          <w:rFonts w:eastAsia="Cambria"/>
          <w:u w:val="single"/>
        </w:rPr>
        <w:t>Critical theory is not what makes progressive political projects fail</w:t>
      </w:r>
      <w:r w:rsidRPr="00CF2107">
        <w:rPr>
          <w:rFonts w:eastAsia="Cambria"/>
          <w:sz w:val="16"/>
        </w:rPr>
        <w:t xml:space="preserve">; at worst it might give them bad conscience, at best </w:t>
      </w:r>
      <w:r w:rsidRPr="00CF2107">
        <w:rPr>
          <w:rFonts w:eastAsia="Cambria"/>
          <w:u w:val="single"/>
        </w:rPr>
        <w:t>it renews their imaginative reach and vigor.</w:t>
      </w:r>
    </w:p>
    <w:p w14:paraId="699D3C4D"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 ext</w:t>
      </w:r>
    </w:p>
    <w:p w14:paraId="501F3CDA"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 aff seeks a Weberian monopoly on violence where weapons are concentrated in the hands of the state – that’s a Eurocentric conception of power doomed to fail—the system will collapse upon itself</w:t>
      </w:r>
    </w:p>
    <w:p w14:paraId="596E481E" w14:textId="77777777" w:rsidR="00CF2107" w:rsidRPr="00CF2107" w:rsidRDefault="00CF2107" w:rsidP="00CF2107">
      <w:pPr>
        <w:rPr>
          <w:rFonts w:eastAsia="Cambria"/>
        </w:rPr>
      </w:pPr>
      <w:r w:rsidRPr="00CF2107">
        <w:rPr>
          <w:rFonts w:eastAsia="Cambria"/>
        </w:rPr>
        <w:t xml:space="preserve">Anna </w:t>
      </w:r>
      <w:r w:rsidRPr="00CF2107">
        <w:rPr>
          <w:rFonts w:eastAsia="Cambria"/>
          <w:b/>
          <w:bCs/>
          <w:sz w:val="26"/>
        </w:rPr>
        <w:t>Stavrianakis 11</w:t>
      </w:r>
      <w:r w:rsidRPr="00CF2107">
        <w:rPr>
          <w:rFonts w:eastAsia="Cambria"/>
        </w:rPr>
        <w:t xml:space="preserve"> (Anna Stavrianakis, Senior Lecturer in International Relations at the University of Sussex, 5-24-2011, "Small Arms Control and the Reproduction of Imperial Relations," Contemporary Security Policy, https://www.tandfonline.com/doi/abs/10.1080/13523260.2011.556861, Accessed: 7-13-2019 /Kent Denver-YBJL)</w:t>
      </w:r>
    </w:p>
    <w:p w14:paraId="76D18754" w14:textId="77777777" w:rsidR="00CF2107" w:rsidRPr="00CF2107" w:rsidRDefault="00CF2107" w:rsidP="00CF2107">
      <w:pPr>
        <w:rPr>
          <w:rFonts w:eastAsia="Cambria"/>
        </w:rPr>
      </w:pPr>
      <w:r w:rsidRPr="00CF2107">
        <w:rPr>
          <w:rFonts w:eastAsia="Cambria"/>
        </w:rPr>
        <w:t>Desire for a Weberian Monopoly on Violence</w:t>
      </w:r>
    </w:p>
    <w:p w14:paraId="5F4198F3" w14:textId="77777777" w:rsidR="00CF2107" w:rsidRPr="00CF2107" w:rsidRDefault="00CF2107" w:rsidP="00CF2107">
      <w:pPr>
        <w:rPr>
          <w:rFonts w:eastAsia="Cambria"/>
          <w:b/>
          <w:iCs/>
          <w:u w:val="single"/>
        </w:rPr>
      </w:pPr>
      <w:r w:rsidRPr="00CF2107">
        <w:rPr>
          <w:rFonts w:eastAsia="Cambria"/>
          <w:u w:val="single"/>
        </w:rPr>
        <w:t>A fourth, and overarching, assumption of the debate around small arms control relates to the desirability of a Weberian monopoly on legitimate violence</w:t>
      </w:r>
      <w:r w:rsidRPr="00CF2107">
        <w:rPr>
          <w:rFonts w:eastAsia="Cambria"/>
          <w:sz w:val="10"/>
        </w:rPr>
        <w:t xml:space="preserve">. </w:t>
      </w:r>
      <w:r w:rsidRPr="00CF2107">
        <w:rPr>
          <w:rFonts w:eastAsia="Cambria"/>
          <w:b/>
          <w:iCs/>
          <w:u w:val="single"/>
        </w:rPr>
        <w:t>The literature abounds with apparently simple descriptions of porous borders, insecure stockpiles, weak public services, and state collaps</w:t>
      </w:r>
      <w:r w:rsidRPr="00CF2107">
        <w:rPr>
          <w:rFonts w:eastAsia="Cambria"/>
          <w:sz w:val="10"/>
        </w:rPr>
        <w:t xml:space="preserve">e.96 </w:t>
      </w:r>
      <w:r w:rsidRPr="00CF2107">
        <w:rPr>
          <w:rFonts w:eastAsia="Cambria"/>
          <w:u w:val="single"/>
        </w:rPr>
        <w:t>Small arms are widely understood to be harmful to development, especially in developing countries in which public institutions are ‘predatory or failing’.97</w:t>
      </w:r>
      <w:r w:rsidRPr="00CF2107">
        <w:rPr>
          <w:rFonts w:eastAsia="Cambria"/>
          <w:sz w:val="10"/>
        </w:rPr>
        <w:t xml:space="preserve"> In 1995, then-UN Secretary General Boutros- Ghali referred to the contribution to conflict of the ‘collapse of state institutions, especially the police and judiciary, with resulting paralysis of governance, a break- down of law and order, and general banditry and chaos’.98 </w:t>
      </w:r>
      <w:r w:rsidRPr="00CF2107">
        <w:rPr>
          <w:rFonts w:eastAsia="Cambria"/>
          <w:u w:val="single"/>
        </w:rPr>
        <w:t>The theme continues to resonate in today’s conflicts. In Afghanistan, for example, political violence by warlords is facilitated by a weak central state and the factionalization of control of security institutions, and ‘under-governed spaces’ have emerged, according to the Small Arms Survey.99</w:t>
      </w:r>
      <w:r w:rsidRPr="00CF2107">
        <w:rPr>
          <w:rFonts w:eastAsia="Cambria"/>
          <w:sz w:val="10"/>
        </w:rPr>
        <w:t xml:space="preserve"> More generally, </w:t>
      </w:r>
      <w:r w:rsidRPr="00CF2107">
        <w:rPr>
          <w:rFonts w:eastAsia="Cambria"/>
          <w:u w:val="single"/>
        </w:rPr>
        <w:t>there is often routine, state-led armed violence in many post-conflict environments because ‘the military, police, and paramilitary forces may be more inclined to pursue violent strategies than to deliver public security’.100 The policy prescriptions that result from the seeming breakdown of the state’s monopoly on violence can be summarized under the umbrella statement of Boutros-Ghali, that international intervention must include</w:t>
      </w:r>
      <w:r w:rsidRPr="00CF2107">
        <w:rPr>
          <w:rFonts w:eastAsia="Cambria"/>
          <w:sz w:val="10"/>
        </w:rPr>
        <w:t xml:space="preserve"> ‘</w:t>
      </w:r>
      <w:r w:rsidRPr="00CF2107">
        <w:rPr>
          <w:rFonts w:eastAsia="Cambria"/>
          <w:b/>
          <w:iCs/>
          <w:u w:val="single"/>
        </w:rPr>
        <w:t>the re-establishment of effective government’.101</w:t>
      </w:r>
      <w:r w:rsidRPr="00CF2107">
        <w:rPr>
          <w:rFonts w:eastAsia="Cambria"/>
          <w:sz w:val="10"/>
        </w:rPr>
        <w:t xml:space="preserve"> Specifically in relation to organized violence, Muggah and Krause argue that there is a need for ‘the (re)construction of robust national and local public authorities (especially in the security sector)’, </w:t>
      </w:r>
      <w:r w:rsidRPr="00CF2107">
        <w:rPr>
          <w:rFonts w:eastAsia="Cambria"/>
          <w:u w:val="single"/>
        </w:rPr>
        <w:t>which ‘may be critically weakened or delegitimized by prolonged periods of violent conflict’.</w:t>
      </w:r>
      <w:r w:rsidRPr="00CF2107">
        <w:rPr>
          <w:rFonts w:eastAsia="Cambria"/>
          <w:sz w:val="10"/>
        </w:rPr>
        <w:t xml:space="preserve"> </w:t>
      </w:r>
      <w:r w:rsidRPr="00CF2107">
        <w:rPr>
          <w:rFonts w:eastAsia="Cambria"/>
          <w:u w:val="single"/>
        </w:rPr>
        <w:t xml:space="preserve">In particular, ‘the newly established (or re-established) Weberian monopoly on the legitimate use of force by state institutions’ is crucial.102 Specific interventions include the need to correct distortions in national budgeting to facilitate a shift from military to welfare spending;103 military or security sector integration as a means of ‘right-sizing’ mili- tary and police structures104; and the need to engage or deal with ‘spoilers’.105 </w:t>
      </w:r>
      <w:r w:rsidRPr="00CF2107">
        <w:rPr>
          <w:rFonts w:eastAsia="Cambria"/>
          <w:sz w:val="10"/>
        </w:rPr>
        <w:t xml:space="preserve">The Small Arms Survey argues </w:t>
      </w:r>
      <w:r w:rsidRPr="00CF2107">
        <w:rPr>
          <w:rFonts w:eastAsia="Cambria"/>
          <w:b/>
          <w:iCs/>
          <w:u w:val="single"/>
        </w:rPr>
        <w:t>t</w:t>
      </w:r>
      <w:r w:rsidRPr="00CF2107">
        <w:rPr>
          <w:rFonts w:eastAsia="Cambria"/>
          <w:u w:val="single"/>
        </w:rPr>
        <w:t>hat ‘The only promising solution appears to be state-building and restoration of the rule of law’ and that ‘disarmament works best when preceded by restoration of state authority, not the other way round’.106 They, and NGOs, give the example of the heavy-handed and coercive efforts of the Ugandan government at disarming the Karimojong people; they are critical of the means rather than the ends of this exercise.107 As they argue, ‘there are no shortcuts to nation-building’</w:t>
      </w:r>
      <w:r w:rsidRPr="00CF2107">
        <w:rPr>
          <w:rFonts w:eastAsia="Cambria"/>
          <w:sz w:val="10"/>
        </w:rPr>
        <w:t>.</w:t>
      </w:r>
      <w:r w:rsidRPr="00CF2107">
        <w:rPr>
          <w:rFonts w:eastAsia="Cambria"/>
          <w:b/>
          <w:iCs/>
          <w:u w:val="single"/>
        </w:rPr>
        <w:t xml:space="preserve">108 Yet this assumes nation-building to be an unproblematic goal. Recent attempts at disarmament as a means to development have not only failed in their own terms, they also replicate older practices of state-building from the days of the dissolution of empire, which is precisely what is being resisted by communities such as the Karimojong, who ‘have never ceded their right to violence, or corporately acknowledged that they constitute part of any state’.109 Small arms disarmament is therefore deeply implicated in the attempt to produce modern, Weberian nation- states, a practice that is not universally accepted. </w:t>
      </w:r>
      <w:r w:rsidRPr="00CF2107">
        <w:rPr>
          <w:rFonts w:eastAsia="Cambria"/>
          <w:u w:val="single"/>
        </w:rPr>
        <w:t>There are also calls for interim stabilization and second generation security promotion measures to diminish the risks and effects of post-conflict violence</w:t>
      </w:r>
      <w:r w:rsidRPr="00CF2107">
        <w:rPr>
          <w:rFonts w:eastAsia="Cambria"/>
          <w:sz w:val="10"/>
        </w:rPr>
        <w:t xml:space="preserve">.110 Alongside DDR and arms control, </w:t>
      </w:r>
      <w:r w:rsidRPr="00CF2107">
        <w:rPr>
          <w:rFonts w:eastAsia="Cambria"/>
          <w:u w:val="single"/>
        </w:rPr>
        <w:t xml:space="preserve">these comprise ‘a broader, more sophisticated set of tools for enhancing security in the aftermath of war’ and include transitional security forces and various forms of transitional autonomy.111 </w:t>
      </w:r>
      <w:r w:rsidRPr="00CF2107">
        <w:rPr>
          <w:rFonts w:eastAsia="Cambria"/>
          <w:sz w:val="10"/>
        </w:rPr>
        <w:t xml:space="preserve">For example, in Iraq the Sunni Awakening Councils and incorporation of local militias into local community security forces have been intended as an interim measure, with the expectation that they eventually be integrated into formal security forces or demobilized, local conditions permitting.112 </w:t>
      </w:r>
      <w:r w:rsidRPr="00CF2107">
        <w:rPr>
          <w:rFonts w:eastAsia="Cambria"/>
          <w:u w:val="single"/>
        </w:rPr>
        <w:t>In Afghanistan, suggestions to create a community defence initiative and neighbourhood defence teams, and to arm tribal militias, have been made to ‘help the state overcome its security deficit’</w:t>
      </w:r>
      <w:r w:rsidRPr="00CF2107">
        <w:rPr>
          <w:rFonts w:eastAsia="Cambria"/>
          <w:sz w:val="10"/>
        </w:rPr>
        <w:t xml:space="preserve">.113 This is innovative in that it seeks to devolve responsibility for legitimate violence downwards and encourage cooperation between state and non-state actors. The most positive outcome would be to ‘use these structures as temporary solutions and building blocks for reconstructing statehood’, but the risk is that ‘they would be strengthened and legitimized so that the establishment of the state’s monopoly of the use of force becomes even less likely’.114 </w:t>
      </w:r>
      <w:r w:rsidRPr="00CF2107">
        <w:rPr>
          <w:rFonts w:eastAsia="Cambria"/>
          <w:b/>
          <w:iCs/>
          <w:u w:val="single"/>
        </w:rPr>
        <w:t xml:space="preserve">So the goal remains a Weberian monopoly on violence; any alternatives to a national state-based monopoly on organized violence are only ever deemed temporary. </w:t>
      </w:r>
      <w:r w:rsidRPr="00CF2107">
        <w:rPr>
          <w:rFonts w:eastAsia="Cambria"/>
          <w:sz w:val="10"/>
        </w:rPr>
        <w:t xml:space="preserve">While scholars are often critical of the narrowness and rigidity of first-generation approaches, second-generation approaches remain Eurocentric in their conceptual categories. </w:t>
      </w:r>
      <w:r w:rsidRPr="00CF2107">
        <w:rPr>
          <w:rFonts w:eastAsia="Cambria"/>
          <w:b/>
          <w:iCs/>
          <w:u w:val="single"/>
        </w:rPr>
        <w:t>Arguments about the decline, disappearance, fragmentation, and so on of central institutions are always relative or comparative; but what if the template is more imagined than real?</w:t>
      </w:r>
      <w:r w:rsidRPr="00CF2107">
        <w:rPr>
          <w:rFonts w:eastAsia="Cambria"/>
          <w:sz w:val="10"/>
        </w:rPr>
        <w:t xml:space="preserve"> </w:t>
      </w:r>
      <w:r w:rsidRPr="00CF2107">
        <w:rPr>
          <w:rFonts w:eastAsia="Cambria"/>
          <w:b/>
          <w:iCs/>
          <w:u w:val="single"/>
        </w:rPr>
        <w:t>Davis argues that ‘we seem to be exiting a Westphalian world where most coercive force has been monopolized in the hands of nation-states, and entering a new epoch where local and transnational non-state actors take on those roles’</w:t>
      </w:r>
      <w:r w:rsidRPr="00CF2107">
        <w:rPr>
          <w:rFonts w:eastAsia="Cambria"/>
          <w:sz w:val="10"/>
        </w:rPr>
        <w:t xml:space="preserve">.115 What is at stake here is not the empirical content of claims such as this, but the analytical framework for understanding its significance. </w:t>
      </w:r>
      <w:r w:rsidRPr="00CF2107">
        <w:rPr>
          <w:rFonts w:eastAsia="Cambria"/>
          <w:b/>
          <w:iCs/>
          <w:u w:val="single"/>
        </w:rPr>
        <w:t>Many Southern states do not match up to the widespread definition of the modern state as a ‘bordered power container’ with a monopoly on violence.116</w:t>
      </w:r>
      <w:r w:rsidRPr="00CF2107">
        <w:rPr>
          <w:rFonts w:eastAsia="Cambria"/>
          <w:sz w:val="10"/>
        </w:rPr>
        <w:t xml:space="preserve"> Such arguments often draw heavily on the social theory of Max Weber, from whom the idea of the state as territorially bound and exercising a monopoly on legitimate violence is derived. However, Weber only intended his definition of the state to apply to the European state of the late 19th and early 20th centuries, when he was writing, but his idea has since been appro- priated as universal.</w:t>
      </w:r>
      <w:r w:rsidRPr="00CF2107">
        <w:rPr>
          <w:rFonts w:eastAsia="Cambria"/>
          <w:b/>
          <w:iCs/>
          <w:u w:val="single"/>
        </w:rPr>
        <w:t xml:space="preserve">117 So dominant ideas about organized violence are derived from the European experience but applied universally. As Kaldor concedes, ‘Old War refers to an idealized version of war that characterized Europe between the late 18th and the middle of the 20th century.’118 This is precisely the problem – it is ideal- ized, yet widely taken as real. </w:t>
      </w:r>
      <w:r w:rsidRPr="00CF2107">
        <w:rPr>
          <w:rFonts w:eastAsia="Cambria"/>
          <w:sz w:val="10"/>
        </w:rPr>
        <w:t>As Barkawi argues, ‘</w:t>
      </w:r>
      <w:r w:rsidRPr="00CF2107">
        <w:rPr>
          <w:rFonts w:eastAsia="Cambria"/>
          <w:b/>
          <w:iCs/>
          <w:u w:val="single"/>
        </w:rPr>
        <w:t>Generalizing Weber’s definition so that it serves as the norm for what states are supposed to be is an archetype of Euro- centrism in the social sciences.’119 A largely internally pacified North with a state monopoly on legitimate violence came about through the interaction of North and South, but then the North is used as the template for the development of the South through prescriptions around the rule of law, state monopoly on violence, and so on.</w:t>
      </w:r>
    </w:p>
    <w:p w14:paraId="729590CB"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Militarism perpetuates an infinite cycle of violence against securitized threats that don’t measure up to the US’s power.</w:t>
      </w:r>
    </w:p>
    <w:p w14:paraId="6EE0B8E0" w14:textId="77777777" w:rsidR="00CF2107" w:rsidRPr="00CF2107" w:rsidRDefault="00CF2107" w:rsidP="00CF2107">
      <w:pPr>
        <w:rPr>
          <w:rFonts w:eastAsia="Cambria"/>
        </w:rPr>
      </w:pPr>
      <w:r w:rsidRPr="00CF2107">
        <w:rPr>
          <w:rFonts w:eastAsia="Cambria"/>
          <w:b/>
          <w:bCs/>
          <w:sz w:val="26"/>
        </w:rPr>
        <w:t xml:space="preserve">Engelhardt 12 </w:t>
      </w:r>
      <w:r w:rsidRPr="00CF2107">
        <w:rPr>
          <w:rFonts w:eastAsia="Cambria"/>
        </w:rPr>
        <w:t>(Tom, master's degree in East Asian Studies from </w:t>
      </w:r>
      <w:hyperlink r:id="rId167" w:history="1">
        <w:r w:rsidRPr="00CF2107">
          <w:rPr>
            <w:rFonts w:eastAsia="Cambria"/>
          </w:rPr>
          <w:t>Harvard University</w:t>
        </w:r>
      </w:hyperlink>
      <w:r w:rsidRPr="00CF2107">
        <w:rPr>
          <w:rFonts w:eastAsia="Cambria"/>
        </w:rPr>
        <w:t xml:space="preserve">, journalist and editor, “Overwrought empire: The discrediting of US military power”, </w:t>
      </w:r>
      <w:hyperlink r:id="rId168" w:history="1">
        <w:r w:rsidRPr="00CF2107">
          <w:rPr>
            <w:rFonts w:eastAsia="Cambria"/>
          </w:rPr>
          <w:t>https://www.aljazeera.com/indepth/opinion/2012/10/20121010104331399712.html</w:t>
        </w:r>
      </w:hyperlink>
      <w:r w:rsidRPr="00CF2107">
        <w:rPr>
          <w:rFonts w:eastAsia="Cambria"/>
        </w:rPr>
        <w:t>, NR)</w:t>
      </w:r>
    </w:p>
    <w:p w14:paraId="3E215067" w14:textId="77777777" w:rsidR="00CF2107" w:rsidRPr="00CF2107" w:rsidRDefault="00CF2107" w:rsidP="00CF2107">
      <w:pPr>
        <w:rPr>
          <w:rFonts w:eastAsia="Cambria"/>
          <w:u w:val="single"/>
        </w:rPr>
      </w:pPr>
      <w:r w:rsidRPr="00CF2107">
        <w:rPr>
          <w:rFonts w:eastAsia="Cambria"/>
          <w:u w:val="single"/>
        </w:rPr>
        <w:t>When the Soviet Union disintegrated in 1991</w:t>
      </w:r>
      <w:r w:rsidRPr="00CF2107">
        <w:rPr>
          <w:rFonts w:eastAsia="Cambria"/>
          <w:sz w:val="12"/>
        </w:rPr>
        <w:t xml:space="preserve">, it all seemed so obvious. Fate had clearly dealt Washington a royal flush. It was victory with a capital V. The United States was, after all, the last standing superpower, after centuries of unceasing great power rivalries on the planet. It had a military beyond compare and no enemy, hardly a "rogue state", on the horizon. It was almost unnerving, such clear sailing into a dominant future, but a moment for the ages nonetheless. Within a decade, </w:t>
      </w:r>
      <w:r w:rsidRPr="00CF2107">
        <w:rPr>
          <w:rFonts w:eastAsia="Cambria"/>
          <w:u w:val="single"/>
        </w:rPr>
        <w:t xml:space="preserve">pundits in Washington were </w:t>
      </w:r>
      <w:hyperlink r:id="rId169" w:tgtFrame="_blank" w:history="1">
        <w:r w:rsidRPr="00CF2107">
          <w:rPr>
            <w:rFonts w:eastAsia="Cambria"/>
            <w:u w:val="single"/>
          </w:rPr>
          <w:t>hailing us</w:t>
        </w:r>
      </w:hyperlink>
      <w:r w:rsidRPr="00CF2107">
        <w:rPr>
          <w:rFonts w:eastAsia="Cambria"/>
          <w:u w:val="single"/>
        </w:rPr>
        <w:t xml:space="preserve"> as "the dominant power in the world, more dominant than any since Rome". </w:t>
      </w:r>
      <w:r w:rsidRPr="00CF2107">
        <w:rPr>
          <w:rFonts w:eastAsia="Cambria"/>
          <w:sz w:val="12"/>
        </w:rPr>
        <w:t xml:space="preserve">And here's the odd thing: </w:t>
      </w:r>
      <w:r w:rsidRPr="00CF2107">
        <w:rPr>
          <w:rFonts w:eastAsia="Cambria"/>
          <w:u w:val="single"/>
        </w:rPr>
        <w:t>in a sense, little has changed since then and yet everything seems different. Think of it as the American imperial paradox: everywhere there are now "threats" against our well-being which seem to demand action and yet nowhere are there commensurate enemies to go with them. Everywhere the US military still reigns supreme by almost any measure you might care to apply; and yet</w:t>
      </w:r>
      <w:r w:rsidRPr="00CF2107">
        <w:rPr>
          <w:rFonts w:eastAsia="Cambria"/>
          <w:sz w:val="12"/>
        </w:rPr>
        <w:t xml:space="preserve"> - in case the paradox has escaped you </w:t>
      </w:r>
      <w:r w:rsidRPr="00CF2107">
        <w:rPr>
          <w:rFonts w:eastAsia="Cambria"/>
          <w:u w:val="single"/>
        </w:rPr>
        <w:t xml:space="preserve">- nowhere can it achieve its goals, however modest. </w:t>
      </w:r>
      <w:r w:rsidRPr="00CF2107">
        <w:rPr>
          <w:rFonts w:eastAsia="Cambria"/>
          <w:sz w:val="12"/>
        </w:rPr>
        <w:t xml:space="preserve">At one level, the American situation should simply take your breath away. </w:t>
      </w:r>
      <w:r w:rsidRPr="00CF2107">
        <w:rPr>
          <w:rFonts w:eastAsia="Cambria"/>
          <w:u w:val="single"/>
        </w:rPr>
        <w:t>Never before in modern history had there been an arms race of only one or a great power confrontation of only one</w:t>
      </w:r>
      <w:r w:rsidRPr="00CF2107">
        <w:rPr>
          <w:rFonts w:eastAsia="Cambria"/>
          <w:sz w:val="12"/>
        </w:rPr>
        <w:t xml:space="preserve">. And at least in military terms, just as the </w:t>
      </w:r>
      <w:hyperlink r:id="rId170" w:tgtFrame="_blank" w:history="1">
        <w:r w:rsidRPr="00CF2107">
          <w:rPr>
            <w:rFonts w:eastAsia="Cambria"/>
            <w:sz w:val="12"/>
          </w:rPr>
          <w:t>neoconservatives imagined</w:t>
        </w:r>
      </w:hyperlink>
      <w:r w:rsidRPr="00CF2107">
        <w:rPr>
          <w:rFonts w:eastAsia="Cambria"/>
          <w:sz w:val="12"/>
        </w:rPr>
        <w:t xml:space="preserve"> in those early years of the 21st century, </w:t>
      </w:r>
      <w:r w:rsidRPr="00CF2107">
        <w:rPr>
          <w:rFonts w:eastAsia="Cambria"/>
          <w:u w:val="single"/>
        </w:rPr>
        <w:t xml:space="preserve">the US remains the "sole superpower" </w:t>
      </w:r>
      <w:r w:rsidRPr="00CF2107">
        <w:rPr>
          <w:rFonts w:eastAsia="Cambria"/>
          <w:sz w:val="12"/>
        </w:rPr>
        <w:t>or even "hyperpower"</w:t>
      </w:r>
      <w:r w:rsidRPr="00CF2107">
        <w:rPr>
          <w:rFonts w:eastAsia="Cambria"/>
          <w:u w:val="single"/>
        </w:rPr>
        <w:t xml:space="preserve"> of planet Earth. </w:t>
      </w:r>
      <w:r w:rsidRPr="00CF2107">
        <w:rPr>
          <w:rFonts w:eastAsia="Cambria"/>
          <w:sz w:val="12"/>
        </w:rPr>
        <w:t xml:space="preserve">The planet's top gun - </w:t>
      </w:r>
      <w:r w:rsidRPr="00CF2107">
        <w:rPr>
          <w:rFonts w:eastAsia="Cambria"/>
          <w:u w:val="single"/>
        </w:rPr>
        <w:t xml:space="preserve">And yet the more dominant the US military becomes in its ability to destroy and the more its forces are spread across the globe, the more the defeats and semi-defeats pile up, the more the missteps and mistakes grow, the more the strains show, the more </w:t>
      </w:r>
      <w:hyperlink r:id="rId171" w:tgtFrame="_blank" w:history="1">
        <w:r w:rsidRPr="00CF2107">
          <w:rPr>
            <w:rFonts w:eastAsia="Cambria"/>
            <w:u w:val="single"/>
          </w:rPr>
          <w:t>the suicides rise</w:t>
        </w:r>
      </w:hyperlink>
      <w:r w:rsidRPr="00CF2107">
        <w:rPr>
          <w:rFonts w:eastAsia="Cambria"/>
          <w:u w:val="single"/>
        </w:rPr>
        <w:t xml:space="preserve">, the more the nation's treasure </w:t>
      </w:r>
      <w:hyperlink r:id="rId172" w:tgtFrame="_blank" w:history="1">
        <w:r w:rsidRPr="00CF2107">
          <w:rPr>
            <w:rFonts w:eastAsia="Cambria"/>
            <w:u w:val="single"/>
          </w:rPr>
          <w:t>disappears</w:t>
        </w:r>
      </w:hyperlink>
      <w:r w:rsidRPr="00CF2107">
        <w:rPr>
          <w:rFonts w:eastAsia="Cambria"/>
          <w:u w:val="single"/>
        </w:rPr>
        <w:t xml:space="preserve"> down a black hole</w:t>
      </w:r>
      <w:r w:rsidRPr="00CF2107">
        <w:rPr>
          <w:rFonts w:eastAsia="Cambria"/>
          <w:sz w:val="12"/>
        </w:rPr>
        <w:t xml:space="preserve"> - and in response to all of this</w:t>
      </w:r>
      <w:r w:rsidRPr="00CF2107">
        <w:rPr>
          <w:rFonts w:eastAsia="Cambria"/>
          <w:u w:val="single"/>
        </w:rPr>
        <w:t>, the more moves the Pentagon makes. A great power without a significant enemy? You might have to go back to the Roman Empire at its height or some Chinese dynasty in full flower to find anything like it. And yet</w:t>
      </w:r>
      <w:r w:rsidRPr="00CF2107">
        <w:rPr>
          <w:rFonts w:eastAsia="Cambria"/>
          <w:sz w:val="12"/>
        </w:rPr>
        <w:t xml:space="preserve"> Osama bin Laden is dead. Al-Qaeda is reportedly a shadow of its former self. The great regional threats of the moment, North Korea and Iran, are regimes held together by baling wire and the suffering of their populaces. </w:t>
      </w:r>
      <w:r w:rsidRPr="00CF2107">
        <w:rPr>
          <w:rFonts w:eastAsia="Cambria"/>
          <w:u w:val="single"/>
        </w:rPr>
        <w:t xml:space="preserve">The only incipient great power rival on the planet, China, has </w:t>
      </w:r>
      <w:hyperlink r:id="rId173" w:tgtFrame="_blank" w:history="1">
        <w:r w:rsidRPr="00CF2107">
          <w:rPr>
            <w:rFonts w:eastAsia="Cambria"/>
            <w:u w:val="single"/>
          </w:rPr>
          <w:t>just launched</w:t>
        </w:r>
      </w:hyperlink>
      <w:r w:rsidRPr="00CF2107">
        <w:rPr>
          <w:rFonts w:eastAsia="Cambria"/>
          <w:u w:val="single"/>
        </w:rPr>
        <w:t xml:space="preserve"> its first aircraft carrier, a refurbished Ukrainian throwaway from the 1990s on whose deck the country has no planes capable of landing.</w:t>
      </w:r>
      <w:r w:rsidRPr="00CF2107">
        <w:rPr>
          <w:rFonts w:eastAsia="Cambria"/>
          <w:sz w:val="12"/>
        </w:rPr>
        <w:t xml:space="preserve"> </w:t>
      </w:r>
      <w:r w:rsidRPr="00CF2107">
        <w:rPr>
          <w:rFonts w:eastAsia="Cambria"/>
          <w:u w:val="single"/>
        </w:rPr>
        <w:t xml:space="preserve">The US has </w:t>
      </w:r>
      <w:hyperlink r:id="rId174" w:tgtFrame="_blank" w:history="1">
        <w:r w:rsidRPr="00CF2107">
          <w:rPr>
            <w:rFonts w:eastAsia="Cambria"/>
            <w:u w:val="single"/>
          </w:rPr>
          <w:t>1,000</w:t>
        </w:r>
      </w:hyperlink>
      <w:r w:rsidRPr="00CF2107">
        <w:rPr>
          <w:rFonts w:eastAsia="Cambria"/>
          <w:u w:val="single"/>
        </w:rPr>
        <w:t xml:space="preserve"> or more bases around the world; other countries, a </w:t>
      </w:r>
      <w:hyperlink r:id="rId175" w:tgtFrame="_blank" w:history="1">
        <w:r w:rsidRPr="00CF2107">
          <w:rPr>
            <w:rFonts w:eastAsia="Cambria"/>
            <w:u w:val="single"/>
          </w:rPr>
          <w:t>handful</w:t>
        </w:r>
      </w:hyperlink>
      <w:r w:rsidRPr="00CF2107">
        <w:rPr>
          <w:rFonts w:eastAsia="Cambria"/>
          <w:u w:val="single"/>
        </w:rPr>
        <w:t xml:space="preserve">. The US spends as much on its military as the next </w:t>
      </w:r>
      <w:hyperlink r:id="rId176" w:tgtFrame="_blank" w:history="1">
        <w:r w:rsidRPr="00CF2107">
          <w:rPr>
            <w:rFonts w:eastAsia="Cambria"/>
            <w:u w:val="single"/>
          </w:rPr>
          <w:t>14 powers</w:t>
        </w:r>
      </w:hyperlink>
      <w:r w:rsidRPr="00CF2107">
        <w:rPr>
          <w:rFonts w:eastAsia="Cambria"/>
          <w:u w:val="single"/>
        </w:rPr>
        <w:t xml:space="preserve"> (mostly allies) combined</w:t>
      </w:r>
      <w:r w:rsidRPr="00CF2107">
        <w:rPr>
          <w:rFonts w:eastAsia="Cambria"/>
          <w:sz w:val="12"/>
        </w:rPr>
        <w:t xml:space="preserve">. </w:t>
      </w:r>
      <w:r w:rsidRPr="00CF2107">
        <w:rPr>
          <w:rFonts w:eastAsia="Cambria"/>
          <w:u w:val="single"/>
        </w:rPr>
        <w:t xml:space="preserve">In fact, it's investing an estimated </w:t>
      </w:r>
      <w:hyperlink r:id="rId177" w:tgtFrame="_blank" w:history="1">
        <w:r w:rsidRPr="00CF2107">
          <w:rPr>
            <w:rFonts w:eastAsia="Cambria"/>
            <w:u w:val="single"/>
          </w:rPr>
          <w:t>$1.45 trillion</w:t>
        </w:r>
      </w:hyperlink>
      <w:r w:rsidRPr="00CF2107">
        <w:rPr>
          <w:rFonts w:eastAsia="Cambria"/>
          <w:u w:val="single"/>
        </w:rPr>
        <w:t xml:space="preserve"> to produce and operate a single future aircraft, the F-35 - more than any country, the US included, now spends on its national defence annually. </w:t>
      </w:r>
      <w:r w:rsidRPr="00CF2107">
        <w:rPr>
          <w:rFonts w:eastAsia="Cambria"/>
          <w:sz w:val="12"/>
          <w:szCs w:val="16"/>
        </w:rPr>
        <w:t xml:space="preserve">The US military is singular in other ways, too. It alone has divided the globe - the complete world - into </w:t>
      </w:r>
      <w:hyperlink r:id="rId178" w:tgtFrame="_blank" w:history="1">
        <w:r w:rsidRPr="00CF2107">
          <w:rPr>
            <w:rFonts w:eastAsia="Cambria"/>
            <w:sz w:val="12"/>
            <w:szCs w:val="16"/>
          </w:rPr>
          <w:t>six "commands"</w:t>
        </w:r>
      </w:hyperlink>
      <w:r w:rsidRPr="00CF2107">
        <w:rPr>
          <w:rFonts w:eastAsia="Cambria"/>
          <w:sz w:val="12"/>
          <w:szCs w:val="16"/>
        </w:rPr>
        <w:t xml:space="preserve">. With (lest anything be left out) an added command, </w:t>
      </w:r>
      <w:hyperlink r:id="rId179" w:tgtFrame="_blank" w:history="1">
        <w:r w:rsidRPr="00CF2107">
          <w:rPr>
            <w:rFonts w:eastAsia="Cambria"/>
            <w:sz w:val="12"/>
            <w:szCs w:val="16"/>
          </w:rPr>
          <w:t>Stratcom</w:t>
        </w:r>
      </w:hyperlink>
      <w:r w:rsidRPr="00CF2107">
        <w:rPr>
          <w:rFonts w:eastAsia="Cambria"/>
          <w:sz w:val="12"/>
          <w:szCs w:val="16"/>
        </w:rPr>
        <w:t xml:space="preserve">, for the heavens and another, recently established, for the only space not previously occupied, </w:t>
      </w:r>
      <w:hyperlink r:id="rId180" w:tgtFrame="_blank" w:history="1">
        <w:r w:rsidRPr="00CF2107">
          <w:rPr>
            <w:rFonts w:eastAsia="Cambria"/>
            <w:sz w:val="12"/>
            <w:szCs w:val="16"/>
          </w:rPr>
          <w:t>cyberspace</w:t>
        </w:r>
      </w:hyperlink>
      <w:r w:rsidRPr="00CF2107">
        <w:rPr>
          <w:rFonts w:eastAsia="Cambria"/>
          <w:sz w:val="12"/>
          <w:szCs w:val="16"/>
        </w:rPr>
        <w:t>, where we're already unofficially "</w:t>
      </w:r>
      <w:hyperlink r:id="rId181" w:tgtFrame="_blank" w:history="1">
        <w:r w:rsidRPr="00CF2107">
          <w:rPr>
            <w:rFonts w:eastAsia="Cambria"/>
            <w:sz w:val="12"/>
            <w:szCs w:val="16"/>
          </w:rPr>
          <w:t>at war</w:t>
        </w:r>
      </w:hyperlink>
      <w:r w:rsidRPr="00CF2107">
        <w:rPr>
          <w:rFonts w:eastAsia="Cambria"/>
          <w:sz w:val="12"/>
          <w:szCs w:val="16"/>
        </w:rPr>
        <w:t xml:space="preserve">". No other country on the planet thinks of itself in faintly comparable military terms. When its high command plans for its future "needs," thanks to Chairman of the Joint Chiefs of Staff General Martin Dempsey, they repair (don't say "retreat") to a military base south of the capital where they argue out their future and war-game various possible crises while </w:t>
      </w:r>
      <w:hyperlink r:id="rId182" w:tgtFrame="_blank" w:history="1">
        <w:r w:rsidRPr="00CF2107">
          <w:rPr>
            <w:rFonts w:eastAsia="Cambria"/>
            <w:sz w:val="12"/>
            <w:szCs w:val="16"/>
          </w:rPr>
          <w:t>striding across</w:t>
        </w:r>
      </w:hyperlink>
      <w:r w:rsidRPr="00CF2107">
        <w:rPr>
          <w:rFonts w:eastAsia="Cambria"/>
          <w:sz w:val="12"/>
          <w:szCs w:val="16"/>
        </w:rPr>
        <w:t xml:space="preserve"> a map of the world larger than a basketball court. What other military would come up with such a method? </w:t>
      </w:r>
      <w:r w:rsidRPr="00CF2107">
        <w:rPr>
          <w:rFonts w:eastAsia="Cambria"/>
          <w:u w:val="single"/>
        </w:rPr>
        <w:t xml:space="preserve">The president now has </w:t>
      </w:r>
      <w:r w:rsidRPr="00CF2107">
        <w:rPr>
          <w:rFonts w:eastAsia="Cambria"/>
          <w:sz w:val="12"/>
        </w:rPr>
        <w:t xml:space="preserve">at his command </w:t>
      </w:r>
      <w:r w:rsidRPr="00CF2107">
        <w:rPr>
          <w:rFonts w:eastAsia="Cambria"/>
          <w:u w:val="single"/>
        </w:rPr>
        <w:t>not one, but two private armies</w:t>
      </w:r>
      <w:r w:rsidRPr="00CF2107">
        <w:rPr>
          <w:rFonts w:eastAsia="Cambria"/>
          <w:sz w:val="12"/>
        </w:rPr>
        <w:t xml:space="preserve">. The first is </w:t>
      </w:r>
      <w:r w:rsidRPr="00CF2107">
        <w:rPr>
          <w:rFonts w:eastAsia="Cambria"/>
          <w:u w:val="single"/>
        </w:rPr>
        <w:t xml:space="preserve">the CIA, which in </w:t>
      </w:r>
      <w:hyperlink r:id="rId183" w:tgtFrame="_blank" w:history="1">
        <w:r w:rsidRPr="00CF2107">
          <w:rPr>
            <w:rFonts w:eastAsia="Cambria"/>
            <w:u w:val="single"/>
          </w:rPr>
          <w:t>recent years</w:t>
        </w:r>
      </w:hyperlink>
      <w:r w:rsidRPr="00CF2107">
        <w:rPr>
          <w:rFonts w:eastAsia="Cambria"/>
          <w:u w:val="single"/>
        </w:rPr>
        <w:t xml:space="preserve"> has been </w:t>
      </w:r>
      <w:hyperlink r:id="rId184" w:tgtFrame="_blank" w:history="1">
        <w:r w:rsidRPr="00CF2107">
          <w:rPr>
            <w:rFonts w:eastAsia="Cambria"/>
            <w:u w:val="single"/>
          </w:rPr>
          <w:t>heavily militarised</w:t>
        </w:r>
      </w:hyperlink>
      <w:r w:rsidRPr="00CF2107">
        <w:rPr>
          <w:rFonts w:eastAsia="Cambria"/>
          <w:u w:val="single"/>
        </w:rPr>
        <w:t>,</w:t>
      </w:r>
      <w:r w:rsidRPr="00CF2107">
        <w:rPr>
          <w:rFonts w:eastAsia="Cambria"/>
          <w:sz w:val="12"/>
        </w:rPr>
        <w:t xml:space="preserve"> </w:t>
      </w:r>
      <w:r w:rsidRPr="00CF2107">
        <w:rPr>
          <w:rFonts w:eastAsia="Cambria"/>
          <w:u w:val="single"/>
        </w:rPr>
        <w:t>is overseen</w:t>
      </w:r>
      <w:r w:rsidRPr="00CF2107">
        <w:rPr>
          <w:rFonts w:eastAsia="Cambria"/>
          <w:sz w:val="12"/>
        </w:rPr>
        <w:t xml:space="preserve"> </w:t>
      </w:r>
      <w:r w:rsidRPr="00CF2107">
        <w:rPr>
          <w:rFonts w:eastAsia="Cambria"/>
          <w:u w:val="single"/>
        </w:rPr>
        <w:t>by a</w:t>
      </w:r>
      <w:r w:rsidRPr="00CF2107">
        <w:rPr>
          <w:rFonts w:eastAsia="Cambria"/>
          <w:sz w:val="12"/>
        </w:rPr>
        <w:t xml:space="preserve"> former four-star </w:t>
      </w:r>
      <w:r w:rsidRPr="00CF2107">
        <w:rPr>
          <w:rFonts w:eastAsia="Cambria"/>
          <w:u w:val="single"/>
        </w:rPr>
        <w:t>general</w:t>
      </w:r>
      <w:r w:rsidRPr="00CF2107">
        <w:rPr>
          <w:rFonts w:eastAsia="Cambria"/>
          <w:sz w:val="12"/>
        </w:rPr>
        <w:t xml:space="preserve"> (who calls the job "</w:t>
      </w:r>
      <w:hyperlink r:id="rId185" w:tgtFrame="_blank" w:history="1">
        <w:r w:rsidRPr="00CF2107">
          <w:rPr>
            <w:rFonts w:eastAsia="Cambria"/>
            <w:sz w:val="12"/>
          </w:rPr>
          <w:t>living the dream</w:t>
        </w:r>
      </w:hyperlink>
      <w:r w:rsidRPr="00CF2107">
        <w:rPr>
          <w:rFonts w:eastAsia="Cambria"/>
          <w:sz w:val="12"/>
        </w:rPr>
        <w:t xml:space="preserve">"), and is </w:t>
      </w:r>
      <w:r w:rsidRPr="00CF2107">
        <w:rPr>
          <w:rFonts w:eastAsia="Cambria"/>
          <w:u w:val="single"/>
        </w:rPr>
        <w:t>running its own private assassination campaigns and drone air wars</w:t>
      </w:r>
      <w:r w:rsidRPr="00CF2107">
        <w:rPr>
          <w:rFonts w:eastAsia="Cambria"/>
          <w:sz w:val="12"/>
        </w:rPr>
        <w:t xml:space="preserve"> throughout the Greater Middle East. </w:t>
      </w:r>
      <w:r w:rsidRPr="00CF2107">
        <w:rPr>
          <w:rFonts w:eastAsia="Cambria"/>
          <w:u w:val="single"/>
        </w:rPr>
        <w:t>The second is</w:t>
      </w:r>
      <w:r w:rsidRPr="00CF2107">
        <w:rPr>
          <w:rFonts w:eastAsia="Cambria"/>
          <w:sz w:val="12"/>
        </w:rPr>
        <w:t xml:space="preserve"> an </w:t>
      </w:r>
      <w:hyperlink r:id="rId186" w:tgtFrame="_blank" w:history="1">
        <w:r w:rsidRPr="00CF2107">
          <w:rPr>
            <w:rFonts w:eastAsia="Cambria"/>
            <w:sz w:val="12"/>
          </w:rPr>
          <w:t>expanding elite</w:t>
        </w:r>
      </w:hyperlink>
      <w:r w:rsidRPr="00CF2107">
        <w:rPr>
          <w:rFonts w:eastAsia="Cambria"/>
          <w:sz w:val="12"/>
        </w:rPr>
        <w:t xml:space="preserve">, </w:t>
      </w:r>
      <w:r w:rsidRPr="00CF2107">
        <w:rPr>
          <w:rFonts w:eastAsia="Cambria"/>
          <w:u w:val="single"/>
        </w:rPr>
        <w:t xml:space="preserve">the Joint Special Operations Command, </w:t>
      </w:r>
      <w:hyperlink r:id="rId187" w:tgtFrame="_blank" w:history="1">
        <w:r w:rsidRPr="00CF2107">
          <w:rPr>
            <w:rFonts w:eastAsia="Cambria"/>
            <w:u w:val="single"/>
          </w:rPr>
          <w:t>cocooned</w:t>
        </w:r>
      </w:hyperlink>
      <w:r w:rsidRPr="00CF2107">
        <w:rPr>
          <w:rFonts w:eastAsia="Cambria"/>
          <w:u w:val="single"/>
        </w:rPr>
        <w:t xml:space="preserve"> inside the US military, members of whom are now deployed to hot spots around the globe. The US Navy, with its </w:t>
      </w:r>
      <w:hyperlink r:id="rId188" w:tgtFrame="_blank" w:history="1">
        <w:r w:rsidRPr="00CF2107">
          <w:rPr>
            <w:rFonts w:eastAsia="Cambria"/>
            <w:u w:val="single"/>
          </w:rPr>
          <w:t>11 nuclear-powered aircraft carrier</w:t>
        </w:r>
      </w:hyperlink>
      <w:r w:rsidRPr="00CF2107">
        <w:rPr>
          <w:rFonts w:eastAsia="Cambria"/>
          <w:u w:val="single"/>
        </w:rPr>
        <w:t xml:space="preserve"> task forces, is dominant on the global waves</w:t>
      </w:r>
      <w:r w:rsidRPr="00CF2107">
        <w:rPr>
          <w:rFonts w:eastAsia="Cambria"/>
          <w:sz w:val="12"/>
        </w:rPr>
        <w:t xml:space="preserve"> in a way that only the British Navy might once have been; </w:t>
      </w:r>
      <w:r w:rsidRPr="00CF2107">
        <w:rPr>
          <w:rFonts w:eastAsia="Cambria"/>
          <w:u w:val="single"/>
        </w:rPr>
        <w:t>and the US Air Force controls the global skies</w:t>
      </w:r>
      <w:r w:rsidRPr="00CF2107">
        <w:rPr>
          <w:rFonts w:eastAsia="Cambria"/>
          <w:sz w:val="12"/>
        </w:rPr>
        <w:t xml:space="preserve"> in much of the world</w:t>
      </w:r>
      <w:r w:rsidRPr="00CF2107">
        <w:rPr>
          <w:rFonts w:eastAsia="Cambria"/>
          <w:u w:val="single"/>
        </w:rPr>
        <w:t xml:space="preserve"> in a totally uncontested fashion</w:t>
      </w:r>
      <w:r w:rsidRPr="00CF2107">
        <w:rPr>
          <w:rFonts w:eastAsia="Cambria"/>
          <w:sz w:val="12"/>
        </w:rPr>
        <w:t xml:space="preserve">. (Despite numerous wars and conflicts, </w:t>
      </w:r>
      <w:r w:rsidRPr="00CF2107">
        <w:rPr>
          <w:rFonts w:eastAsia="Cambria"/>
          <w:u w:val="single"/>
        </w:rPr>
        <w:t xml:space="preserve">the </w:t>
      </w:r>
      <w:hyperlink r:id="rId189" w:anchor=".UGzXexgVmHk" w:tgtFrame="_blank" w:history="1">
        <w:r w:rsidRPr="00CF2107">
          <w:rPr>
            <w:rFonts w:eastAsia="Cambria"/>
            <w:u w:val="single"/>
          </w:rPr>
          <w:t>last</w:t>
        </w:r>
      </w:hyperlink>
      <w:r w:rsidRPr="00CF2107">
        <w:rPr>
          <w:rFonts w:eastAsia="Cambria"/>
          <w:u w:val="single"/>
        </w:rPr>
        <w:t xml:space="preserve"> American plane possibly downed in aerial combat was in the first Gulf War in 1991.</w:t>
      </w:r>
      <w:r w:rsidRPr="00CF2107">
        <w:rPr>
          <w:rFonts w:eastAsia="Cambria"/>
          <w:sz w:val="12"/>
        </w:rPr>
        <w:t xml:space="preserve">) Across much of the global south, </w:t>
      </w:r>
      <w:r w:rsidRPr="00CF2107">
        <w:rPr>
          <w:rFonts w:eastAsia="Cambria"/>
          <w:u w:val="single"/>
        </w:rPr>
        <w:t xml:space="preserve">there is no sovereign space Washington's drones can't penetrate to kill those </w:t>
      </w:r>
      <w:hyperlink r:id="rId190" w:tgtFrame="_blank" w:history="1">
        <w:r w:rsidRPr="00CF2107">
          <w:rPr>
            <w:rFonts w:eastAsia="Cambria"/>
            <w:u w:val="single"/>
          </w:rPr>
          <w:t>judged</w:t>
        </w:r>
      </w:hyperlink>
      <w:r w:rsidRPr="00CF2107">
        <w:rPr>
          <w:rFonts w:eastAsia="Cambria"/>
          <w:u w:val="single"/>
        </w:rPr>
        <w:t xml:space="preserve"> by the White House to be threats. </w:t>
      </w:r>
      <w:r w:rsidRPr="00CF2107">
        <w:rPr>
          <w:rFonts w:eastAsia="Cambria"/>
          <w:sz w:val="12"/>
        </w:rPr>
        <w:t xml:space="preserve">In sum, </w:t>
      </w:r>
      <w:r w:rsidRPr="00CF2107">
        <w:rPr>
          <w:rFonts w:eastAsia="Cambria"/>
          <w:u w:val="single"/>
        </w:rPr>
        <w:t xml:space="preserve">the US is now the sole planetary </w:t>
      </w:r>
      <w:hyperlink r:id="rId191" w:tgtFrame="_blank" w:history="1">
        <w:r w:rsidRPr="00CF2107">
          <w:rPr>
            <w:rFonts w:eastAsia="Cambria"/>
            <w:u w:val="single"/>
          </w:rPr>
          <w:t>Top Gun</w:t>
        </w:r>
      </w:hyperlink>
      <w:r w:rsidRPr="00CF2107">
        <w:rPr>
          <w:rFonts w:eastAsia="Cambria"/>
          <w:u w:val="single"/>
        </w:rPr>
        <w:t xml:space="preserve"> in a way that empire-builders once undoubtedly fantasised about, but that none from Genghis Khan on have ever achieved</w:t>
      </w:r>
      <w:r w:rsidRPr="00CF2107">
        <w:rPr>
          <w:rFonts w:eastAsia="Cambria"/>
          <w:sz w:val="12"/>
        </w:rPr>
        <w:t xml:space="preserve">: alone and essentially uncontested on the planet. In fact, </w:t>
      </w:r>
      <w:r w:rsidRPr="00CF2107">
        <w:rPr>
          <w:rFonts w:eastAsia="Cambria"/>
          <w:u w:val="single"/>
        </w:rPr>
        <w:t>by every measure (except success), the likes of it has never been seen. Blindsided by predictably unintended consequences - By all the usual measuring sticks, the US should be supreme in a historically unprecedented way. And yet it couldn't be more obvious that it's not</w:t>
      </w:r>
      <w:r w:rsidRPr="00CF2107">
        <w:rPr>
          <w:rFonts w:eastAsia="Cambria"/>
          <w:sz w:val="12"/>
        </w:rPr>
        <w:t xml:space="preserve">, that despite all the bases, elite forces, private armies, drones, aircraft carriers, wars, conflicts, strikes, interventions, and clandestine operations, despite a </w:t>
      </w:r>
      <w:hyperlink r:id="rId192" w:tgtFrame="_blank" w:history="1">
        <w:r w:rsidRPr="00CF2107">
          <w:rPr>
            <w:rFonts w:eastAsia="Cambria"/>
            <w:sz w:val="12"/>
          </w:rPr>
          <w:t>labyrinthine intelligence bureaucracy</w:t>
        </w:r>
      </w:hyperlink>
      <w:r w:rsidRPr="00CF2107">
        <w:rPr>
          <w:rFonts w:eastAsia="Cambria"/>
          <w:sz w:val="12"/>
        </w:rPr>
        <w:t xml:space="preserve"> that never seems to stop growing and into which we pour a minimum of </w:t>
      </w:r>
      <w:hyperlink r:id="rId193" w:tgtFrame="_blank" w:history="1">
        <w:r w:rsidRPr="00CF2107">
          <w:rPr>
            <w:rFonts w:eastAsia="Cambria"/>
            <w:sz w:val="12"/>
          </w:rPr>
          <w:t>$80bn a year</w:t>
        </w:r>
      </w:hyperlink>
      <w:r w:rsidRPr="00CF2107">
        <w:rPr>
          <w:rFonts w:eastAsia="Cambria"/>
          <w:sz w:val="12"/>
        </w:rPr>
        <w:t xml:space="preserve">, </w:t>
      </w:r>
      <w:r w:rsidRPr="00CF2107">
        <w:rPr>
          <w:rFonts w:eastAsia="Cambria"/>
          <w:u w:val="single"/>
        </w:rPr>
        <w:t>nothing seems to work out in an imperially satisfying way. It couldn't be more obvious that this is not a glorious dream, but some kind of ever-expanding imperial nightmare. </w:t>
      </w:r>
    </w:p>
    <w:p w14:paraId="1F164FF8"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Militarism is the biggest contributor to Climate Change and rejecting it is key to solving the Climate Crisis</w:t>
      </w:r>
    </w:p>
    <w:p w14:paraId="36069AB0" w14:textId="77777777" w:rsidR="00CF2107" w:rsidRPr="00CF2107" w:rsidRDefault="00CF2107" w:rsidP="00CF2107">
      <w:pPr>
        <w:rPr>
          <w:rFonts w:eastAsia="Cambria"/>
        </w:rPr>
      </w:pPr>
      <w:r w:rsidRPr="00CF2107">
        <w:rPr>
          <w:rFonts w:eastAsia="Cambria"/>
          <w:b/>
          <w:bCs/>
          <w:sz w:val="26"/>
        </w:rPr>
        <w:t xml:space="preserve">Polsterer 15 </w:t>
      </w:r>
      <w:r w:rsidRPr="00CF2107">
        <w:rPr>
          <w:rFonts w:eastAsia="Cambria"/>
        </w:rPr>
        <w:t xml:space="preserve">(Florian, Studied Law and Human Rights &amp; Democratisation  at Vienna, Maastricht, Venice, Luxembourg, “Militarism and Climate Change – The Elephant in the Living Room”, </w:t>
      </w:r>
      <w:hyperlink r:id="rId194" w:history="1">
        <w:r w:rsidRPr="00CF2107">
          <w:rPr>
            <w:rFonts w:eastAsia="Cambria"/>
          </w:rPr>
          <w:t>https://www.studentenergy.org/posts/428-militarism-and-climate-change-the-elephant-in-the-living-room</w:t>
        </w:r>
      </w:hyperlink>
      <w:r w:rsidRPr="00CF2107">
        <w:rPr>
          <w:rFonts w:eastAsia="Cambria"/>
        </w:rPr>
        <w:t>, NR)</w:t>
      </w:r>
    </w:p>
    <w:p w14:paraId="36691141" w14:textId="77777777" w:rsidR="00CF2107" w:rsidRPr="00CF2107" w:rsidRDefault="00CF2107" w:rsidP="00CF2107">
      <w:pPr>
        <w:rPr>
          <w:rFonts w:eastAsia="Cambria"/>
          <w:u w:val="single"/>
        </w:rPr>
      </w:pPr>
      <w:r w:rsidRPr="00CF2107">
        <w:rPr>
          <w:rFonts w:eastAsia="Cambria"/>
          <w:u w:val="single"/>
        </w:rPr>
        <w:t xml:space="preserve">It is obvious that during active combat fighter jets, destroyers, tanks and whole arsenals of other weapon systems are extremely carbon-intensive and often discharge other highly toxic emissions, not to mention the emissions that are released by oil fires. </w:t>
      </w:r>
      <w:r w:rsidRPr="00CF2107">
        <w:rPr>
          <w:rFonts w:eastAsia="Cambria"/>
          <w:sz w:val="14"/>
        </w:rPr>
        <w:t xml:space="preserve">Even though this causes catastrophic devastation throughout the biosphere </w:t>
      </w:r>
      <w:r w:rsidRPr="00CF2107">
        <w:rPr>
          <w:rFonts w:eastAsia="Cambria"/>
          <w:u w:val="single"/>
        </w:rPr>
        <w:t>the active hostilities are only responsible for a fraction of the actual damage to the environment. What has mostly destroyed our natural environment and is still active in its destruction is the spread of industrial and military methods and mentalities</w:t>
      </w:r>
      <w:r w:rsidRPr="00CF2107">
        <w:rPr>
          <w:rFonts w:eastAsia="Cambria"/>
          <w:sz w:val="16"/>
        </w:rPr>
        <w:t xml:space="preserve"> especially in production, hindering natural processes, upsetting local ecological balances and increasing human exploitation all over the world. Today the borders of war and peace are blurred. </w:t>
      </w:r>
      <w:r w:rsidRPr="00CF2107">
        <w:rPr>
          <w:rFonts w:eastAsia="Cambria"/>
          <w:u w:val="single"/>
        </w:rPr>
        <w:t>The Industrial Revolution and the World Wars, among others, changed human society and drastically increased industrial production. This new behaviour is essentially different in regards to consumerism and energy consumption with connections to fossil fuels, deforestation, toxic waste and general pollution. The</w:t>
      </w:r>
      <w:r w:rsidRPr="00CF2107">
        <w:rPr>
          <w:rFonts w:eastAsia="Cambria"/>
          <w:sz w:val="16"/>
        </w:rPr>
        <w:t xml:space="preserve"> International Peace Bureau lists a number of</w:t>
      </w:r>
      <w:r w:rsidRPr="00CF2107">
        <w:rPr>
          <w:rFonts w:eastAsia="Cambria"/>
          <w:u w:val="single"/>
        </w:rPr>
        <w:t xml:space="preserve"> direct ways in which military activity affects our physical environment: Pollution </w:t>
      </w:r>
      <w:r w:rsidRPr="00CF2107">
        <w:rPr>
          <w:rFonts w:eastAsia="Cambria"/>
          <w:sz w:val="16"/>
        </w:rPr>
        <w:t xml:space="preserve">of the air, land and water </w:t>
      </w:r>
      <w:r w:rsidRPr="00CF2107">
        <w:rPr>
          <w:rFonts w:eastAsia="Cambria"/>
          <w:u w:val="single"/>
        </w:rPr>
        <w:t xml:space="preserve">in peacetime </w:t>
      </w:r>
      <w:r w:rsidRPr="00CF2107">
        <w:rPr>
          <w:rFonts w:eastAsia="Cambria"/>
          <w:sz w:val="16"/>
        </w:rPr>
        <w:t xml:space="preserve">Immediate and long-term </w:t>
      </w:r>
      <w:r w:rsidRPr="00CF2107">
        <w:rPr>
          <w:rFonts w:eastAsia="Cambria"/>
          <w:u w:val="single"/>
        </w:rPr>
        <w:t>effects of armed conflict</w:t>
      </w:r>
      <w:r w:rsidRPr="00CF2107">
        <w:rPr>
          <w:rFonts w:eastAsia="Cambria"/>
          <w:sz w:val="16"/>
        </w:rPr>
        <w:t xml:space="preserve"> (explosions, landmines, unexploded remnants, chemical weapons, burning oil wells and oil spills, etc.) </w:t>
      </w:r>
      <w:r w:rsidRPr="00CF2107">
        <w:rPr>
          <w:rFonts w:eastAsia="Cambria"/>
          <w:u w:val="single"/>
        </w:rPr>
        <w:t>Land use</w:t>
      </w:r>
      <w:r w:rsidRPr="00CF2107">
        <w:rPr>
          <w:rFonts w:eastAsia="Cambria"/>
          <w:sz w:val="16"/>
        </w:rPr>
        <w:t xml:space="preserve"> (vast areas of land and water occupied by military bases, target ranges, weapon stores, training grounds; pollution and degradation from storage, deforestation, scorched earth tactics, etc.) </w:t>
      </w:r>
      <w:r w:rsidRPr="00CF2107">
        <w:rPr>
          <w:rFonts w:eastAsia="Cambria"/>
          <w:u w:val="single"/>
        </w:rPr>
        <w:t>Weapons development and production</w:t>
      </w:r>
      <w:r w:rsidRPr="00CF2107">
        <w:rPr>
          <w:rFonts w:eastAsia="Cambria"/>
          <w:sz w:val="16"/>
        </w:rPr>
        <w:t xml:space="preserve"> (design, development, manufacturing, tests, storage, transport, disposal, etc.) </w:t>
      </w:r>
      <w:r w:rsidRPr="00CF2107">
        <w:rPr>
          <w:rFonts w:eastAsia="Cambria"/>
          <w:u w:val="single"/>
        </w:rPr>
        <w:t>Militarisation of outer space</w:t>
      </w:r>
      <w:r w:rsidRPr="00CF2107">
        <w:rPr>
          <w:rFonts w:eastAsia="Cambria"/>
          <w:sz w:val="16"/>
        </w:rPr>
        <w:t xml:space="preserve"> (rocket launches, missile systems and satellites, space littering) Additionally, </w:t>
      </w:r>
      <w:r w:rsidRPr="00CF2107">
        <w:rPr>
          <w:rFonts w:eastAsia="Cambria"/>
          <w:u w:val="single"/>
        </w:rPr>
        <w:t>indirect effects through the diversion of resources</w:t>
      </w:r>
      <w:r w:rsidRPr="00CF2107">
        <w:rPr>
          <w:rFonts w:eastAsia="Cambria"/>
          <w:sz w:val="16"/>
        </w:rPr>
        <w:t xml:space="preserve"> have to be taken into account. In fact, </w:t>
      </w:r>
      <w:r w:rsidRPr="00CF2107">
        <w:rPr>
          <w:rFonts w:eastAsia="Cambria"/>
          <w:u w:val="single"/>
        </w:rPr>
        <w:t xml:space="preserve">the environmental (and human) sufferings created by militarism are </w:t>
      </w:r>
      <w:r w:rsidRPr="00CF2107">
        <w:rPr>
          <w:rFonts w:eastAsia="Cambria"/>
          <w:sz w:val="16"/>
        </w:rPr>
        <w:t xml:space="preserve">so </w:t>
      </w:r>
      <w:r w:rsidRPr="00CF2107">
        <w:rPr>
          <w:rFonts w:eastAsia="Cambria"/>
          <w:u w:val="single"/>
        </w:rPr>
        <w:t>extensive</w:t>
      </w:r>
      <w:r w:rsidRPr="00CF2107">
        <w:rPr>
          <w:rFonts w:eastAsia="Cambria"/>
          <w:sz w:val="16"/>
        </w:rPr>
        <w:t xml:space="preserve"> that a complete examination would produce countless volumes. Special attention has to be paid to the huge and permanent costs of maintaining military equipment and personnel, who require housing, infrastructure, heating, air conditioning, transport, nourishment and many other goods and services.</w:t>
      </w:r>
      <w:r w:rsidRPr="00CF2107">
        <w:rPr>
          <w:rFonts w:eastAsia="Cambria"/>
          <w:u w:val="single"/>
        </w:rPr>
        <w:t xml:space="preserve"> The production of military equipment consumes enormous amounts of materials, like metal, rubber, plastics and rare earths. Also there is massive energy usage involved, mostly from unsustainable resources. Nuclear weapons are particular heavyweights in production and maintenance, not to speak of their dismantling. When there is no actual combat, 70% of soldiers’ activities are military exercises and training, consuming vast amounts of ammunition and fuel and disrupting local ecosystems</w:t>
      </w:r>
      <w:r w:rsidRPr="00CF2107">
        <w:rPr>
          <w:rFonts w:eastAsia="Cambria"/>
          <w:sz w:val="16"/>
        </w:rPr>
        <w:t xml:space="preserve">. Also, military material and technology is by no means faultless and accidents occur regularly. When all the facts above are taken into account it seems quite possible that </w:t>
      </w:r>
      <w:r w:rsidRPr="00CF2107">
        <w:rPr>
          <w:rFonts w:eastAsia="Cambria"/>
          <w:u w:val="single"/>
        </w:rPr>
        <w:t>militarism is the biggest contributor to climate change with its massive GHG emissions, destruction of ecosystems and biodiversity, massive waste of energy supplies, huge impacts on social, cultural and economic behaviour, destabilisation of international politics and obstruction of climate policies. Consequently, there can be no successful overcoming the climate crisis without peace and dismantling MIM</w:t>
      </w:r>
    </w:p>
    <w:p w14:paraId="77C7B0BE"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alt ext</w:t>
      </w:r>
    </w:p>
    <w:p w14:paraId="42D469D3"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 alternative is to embrace an imperial perspective on the global arms trade. This allows us to resolve the militaristic logic that has pervaded the sales and recognize the dynamics controlling the arms trade.</w:t>
      </w:r>
    </w:p>
    <w:p w14:paraId="69ECA6C8" w14:textId="77777777" w:rsidR="00CF2107" w:rsidRPr="00CF2107" w:rsidRDefault="00CF2107" w:rsidP="00CF2107">
      <w:pPr>
        <w:rPr>
          <w:rFonts w:eastAsia="Cambria"/>
        </w:rPr>
      </w:pPr>
      <w:r w:rsidRPr="00CF2107">
        <w:rPr>
          <w:rFonts w:eastAsia="Cambria"/>
        </w:rPr>
        <w:t xml:space="preserve">Anna </w:t>
      </w:r>
      <w:r w:rsidRPr="00CF2107">
        <w:rPr>
          <w:rFonts w:eastAsia="Cambria"/>
          <w:b/>
          <w:bCs/>
          <w:sz w:val="26"/>
        </w:rPr>
        <w:t>Stavrianakis 15</w:t>
      </w:r>
      <w:r w:rsidRPr="00CF2107">
        <w:rPr>
          <w:rFonts w:eastAsia="Cambria"/>
        </w:rPr>
        <w:t xml:space="preserve"> (Anna Stavrianakis, Senior Lecturer in International Relations at the University of Sussex, 10-2-2015, "Thinking Internationally About The Arms Trade," Disorder Of Things, https://thedisorderofthings.com/2015/10/02/thinking-internationally-about-the-arms-trade/, Accessed: 7-11-2019 /Kent Denver-YBJL)</w:t>
      </w:r>
    </w:p>
    <w:p w14:paraId="36C72C69" w14:textId="77777777" w:rsidR="00CF2107" w:rsidRPr="00CF2107" w:rsidRDefault="00CF2107" w:rsidP="00CF2107">
      <w:pPr>
        <w:rPr>
          <w:rFonts w:eastAsia="Cambria"/>
          <w:b/>
          <w:iCs/>
          <w:u w:val="single"/>
        </w:rPr>
      </w:pPr>
      <w:r w:rsidRPr="00CF2107">
        <w:rPr>
          <w:rFonts w:eastAsia="Cambria"/>
          <w:sz w:val="16"/>
        </w:rPr>
        <w:t xml:space="preserve">So </w:t>
      </w:r>
      <w:r w:rsidRPr="00CF2107">
        <w:rPr>
          <w:rFonts w:eastAsia="Cambria"/>
          <w:u w:val="single"/>
        </w:rPr>
        <w:t>we need to capture core-periphery relations without assuming a world of national states</w:t>
      </w:r>
      <w:r w:rsidRPr="00CF2107">
        <w:rPr>
          <w:rFonts w:eastAsia="Cambria"/>
          <w:sz w:val="16"/>
        </w:rPr>
        <w:t xml:space="preserve">. </w:t>
      </w:r>
      <w:r w:rsidRPr="00CF2107">
        <w:rPr>
          <w:rFonts w:eastAsia="Cambria"/>
          <w:u w:val="single"/>
        </w:rPr>
        <w:t>Rather than seeing the arms trade as the outward-facing activity of pre-given national units</w:t>
      </w:r>
      <w:r w:rsidRPr="00CF2107">
        <w:rPr>
          <w:rFonts w:eastAsia="Cambria"/>
          <w:sz w:val="16"/>
        </w:rPr>
        <w:t xml:space="preserve">, then (as happens in the predominant supply-demand and import-export models), </w:t>
      </w:r>
      <w:r w:rsidRPr="00CF2107">
        <w:rPr>
          <w:rFonts w:eastAsia="Cambria"/>
          <w:b/>
          <w:iCs/>
          <w:u w:val="single"/>
        </w:rPr>
        <w:t>we should rather think in terms of the circulation of weapons as part of practices that constitute those units as they prepare to fight, and do the fighting.</w:t>
      </w:r>
      <w:r w:rsidRPr="00CF2107">
        <w:rPr>
          <w:rFonts w:eastAsia="Cambria"/>
          <w:sz w:val="16"/>
        </w:rPr>
        <w:t xml:space="preserve"> </w:t>
      </w:r>
      <w:r w:rsidRPr="00CF2107">
        <w:rPr>
          <w:rFonts w:eastAsia="Cambria"/>
          <w:b/>
          <w:iCs/>
          <w:u w:val="single"/>
        </w:rPr>
        <w:t>That means prioritising the significance of the transnational exchange of military techniques between the European and non-European world, and of colonialism in shaping the development, production and transfer of weapons</w:t>
      </w:r>
      <w:r w:rsidRPr="00CF2107">
        <w:rPr>
          <w:rFonts w:eastAsia="Cambria"/>
          <w:sz w:val="16"/>
        </w:rPr>
        <w:t xml:space="preserve"> (through practices such as the dumping of obsolete weapons in the periphery). </w:t>
      </w:r>
      <w:r w:rsidRPr="00CF2107">
        <w:rPr>
          <w:rFonts w:eastAsia="Cambria"/>
          <w:b/>
          <w:iCs/>
          <w:u w:val="single"/>
        </w:rPr>
        <w:t>Arms regulation is similarly marked by its imperial past, with some remarkable resonances in the tropes and patterns of contro</w:t>
      </w:r>
      <w:r w:rsidRPr="00CF2107">
        <w:rPr>
          <w:rFonts w:eastAsia="Cambria"/>
          <w:sz w:val="16"/>
        </w:rPr>
        <w:t xml:space="preserve">l. </w:t>
      </w:r>
      <w:r w:rsidRPr="00CF2107">
        <w:rPr>
          <w:rFonts w:eastAsia="Cambria"/>
          <w:u w:val="single"/>
        </w:rPr>
        <w:t>Drawing on the work historians of empire and sociologists of the postcolonial, as well as IR scholarship on imperial warfare</w:t>
      </w:r>
      <w:r w:rsidRPr="00CF2107">
        <w:rPr>
          <w:rFonts w:eastAsia="Cambria"/>
          <w:b/>
          <w:iCs/>
          <w:u w:val="single"/>
        </w:rPr>
        <w:t>, an imperial perspective can help transcend methodological nationalism.</w:t>
      </w:r>
      <w:r w:rsidRPr="00CF2107">
        <w:rPr>
          <w:rFonts w:eastAsia="Cambria"/>
          <w:u w:val="single"/>
        </w:rPr>
        <w:t xml:space="preserve"> What does this involve, and how can it help us unravel the significance of the arms trade for contemporary international politics? First</w:t>
      </w:r>
      <w:r w:rsidRPr="00CF2107">
        <w:rPr>
          <w:rFonts w:eastAsia="Cambria"/>
          <w:sz w:val="16"/>
        </w:rPr>
        <w:t xml:space="preserve">, </w:t>
      </w:r>
      <w:r w:rsidRPr="00CF2107">
        <w:rPr>
          <w:rFonts w:eastAsia="Cambria"/>
          <w:u w:val="single"/>
        </w:rPr>
        <w:t>an imperial perspective emphasises the ongoing resonance of the historical legacy of formal empire.</w:t>
      </w:r>
      <w:r w:rsidRPr="00CF2107">
        <w:rPr>
          <w:rFonts w:eastAsia="Cambria"/>
          <w:sz w:val="16"/>
        </w:rPr>
        <w:t xml:space="preserve"> </w:t>
      </w:r>
      <w:r w:rsidRPr="00CF2107">
        <w:rPr>
          <w:rFonts w:eastAsia="Cambria"/>
          <w:u w:val="single"/>
        </w:rPr>
        <w:t>The modern international arms trade is usually deemed to have started with the Industrial Revolution.</w:t>
      </w:r>
      <w:r w:rsidRPr="00CF2107">
        <w:rPr>
          <w:rFonts w:eastAsia="Cambria"/>
          <w:sz w:val="16"/>
        </w:rPr>
        <w:t xml:space="preserve"> </w:t>
      </w:r>
      <w:r w:rsidRPr="00CF2107">
        <w:rPr>
          <w:rFonts w:eastAsia="Cambria"/>
          <w:b/>
          <w:iCs/>
          <w:u w:val="single"/>
        </w:rPr>
        <w:t>But this is a Eurocentric position that assumes military innovation emerges from within the European world and then spreads outwards</w:t>
      </w:r>
      <w:r w:rsidRPr="00CF2107">
        <w:rPr>
          <w:rFonts w:eastAsia="Cambria"/>
          <w:sz w:val="16"/>
        </w:rPr>
        <w:t xml:space="preserve"> – much of the older critical literature on the arms trade shares this perspective, even as it identifies itself as politically progressive. Yet colonialism was not something that happened after the European world industrialised and became modern – it was part of the process through which the European world industrialised and became modern, and through which the non-European world got called under-industrialised and pre-modern. </w:t>
      </w:r>
      <w:r w:rsidRPr="00CF2107">
        <w:rPr>
          <w:rFonts w:eastAsia="Cambria"/>
          <w:u w:val="single"/>
        </w:rPr>
        <w:t>Non-Eurocentric accounts of military production and trade</w:t>
      </w:r>
      <w:r w:rsidRPr="00CF2107">
        <w:rPr>
          <w:rFonts w:eastAsia="Cambria"/>
          <w:sz w:val="16"/>
        </w:rPr>
        <w:t xml:space="preserve"> are rare, but valuable. They </w:t>
      </w:r>
      <w:r w:rsidRPr="00CF2107">
        <w:rPr>
          <w:rFonts w:eastAsia="Cambria"/>
          <w:u w:val="single"/>
        </w:rPr>
        <w:t>help us understand the international circulation of techniques, practices and ideas in the arms trade, and challenge entrenched notions of superior western military ingenuity. Second</w:t>
      </w:r>
      <w:r w:rsidRPr="00CF2107">
        <w:rPr>
          <w:rFonts w:eastAsia="Cambria"/>
          <w:sz w:val="16"/>
        </w:rPr>
        <w:t xml:space="preserve">, methodologically, </w:t>
      </w:r>
      <w:r w:rsidRPr="00CF2107">
        <w:rPr>
          <w:rFonts w:eastAsia="Cambria"/>
          <w:u w:val="single"/>
        </w:rPr>
        <w:t>this means reading the history and contemporary politics of North and South together, as a single shared story. It encourages us to think in terms of feedback loops and mutual constitutio</w:t>
      </w:r>
      <w:r w:rsidRPr="00CF2107">
        <w:rPr>
          <w:rFonts w:eastAsia="Cambria"/>
          <w:sz w:val="16"/>
        </w:rPr>
        <w:t xml:space="preserve">n, rather than transmission, diffusion or other linear metaphors that we often use to think about the spread and circulation of military technologies and practices. Such </w:t>
      </w:r>
      <w:r w:rsidRPr="00CF2107">
        <w:rPr>
          <w:rFonts w:eastAsia="Cambria"/>
          <w:u w:val="single"/>
        </w:rPr>
        <w:t>linear metaphors dominate both liberal and leftist accounts, as the rise of the West and transmission of its good ideas or domination of the developing world, respectively. Third</w:t>
      </w:r>
      <w:r w:rsidRPr="00CF2107">
        <w:rPr>
          <w:rFonts w:eastAsia="Cambria"/>
          <w:sz w:val="16"/>
        </w:rPr>
        <w:t xml:space="preserve">, and relatedly, </w:t>
      </w:r>
      <w:r w:rsidRPr="00CF2107">
        <w:rPr>
          <w:rFonts w:eastAsia="Cambria"/>
          <w:u w:val="single"/>
        </w:rPr>
        <w:t>thinking in such a way requires taking seriously Southern agency</w:t>
      </w:r>
      <w:r w:rsidRPr="00CF2107">
        <w:rPr>
          <w:rFonts w:eastAsia="Cambria"/>
          <w:sz w:val="16"/>
        </w:rPr>
        <w:t xml:space="preserve"> (albeit under conditions of hierarchy) </w:t>
      </w:r>
      <w:r w:rsidRPr="00CF2107">
        <w:rPr>
          <w:rFonts w:eastAsia="Cambria"/>
          <w:u w:val="single"/>
        </w:rPr>
        <w:t>and considering it as central rather than an add-on</w:t>
      </w:r>
      <w:r w:rsidRPr="00CF2107">
        <w:rPr>
          <w:rFonts w:eastAsia="Cambria"/>
          <w:sz w:val="16"/>
        </w:rPr>
        <w:t xml:space="preserve">. </w:t>
      </w:r>
      <w:r w:rsidRPr="00CF2107">
        <w:rPr>
          <w:rFonts w:eastAsia="Cambria"/>
          <w:b/>
          <w:iCs/>
          <w:u w:val="single"/>
        </w:rPr>
        <w:t>In arms trade terms, this means we have to pay attention to Southern autonomy in weapons acquisition;</w:t>
      </w:r>
      <w:r w:rsidRPr="00CF2107">
        <w:rPr>
          <w:rFonts w:eastAsia="Cambria"/>
          <w:sz w:val="16"/>
        </w:rPr>
        <w:t xml:space="preserve"> </w:t>
      </w:r>
      <w:r w:rsidRPr="00CF2107">
        <w:rPr>
          <w:rFonts w:eastAsia="Cambria"/>
          <w:u w:val="single"/>
        </w:rPr>
        <w:t>the importance of blowback and the controversy that ensues when patrons are unable to control the use of weapons they transfer;</w:t>
      </w:r>
      <w:r w:rsidRPr="00CF2107">
        <w:rPr>
          <w:rFonts w:eastAsia="Cambria"/>
          <w:sz w:val="16"/>
        </w:rPr>
        <w:t xml:space="preserve"> </w:t>
      </w:r>
      <w:r w:rsidRPr="00CF2107">
        <w:rPr>
          <w:rFonts w:eastAsia="Cambria"/>
          <w:u w:val="single"/>
        </w:rPr>
        <w:t>and the ways that relations with the South shape developments in the North, such as when export concerns distort domestic weapons acquisition</w:t>
      </w:r>
      <w:r w:rsidRPr="00CF2107">
        <w:rPr>
          <w:rFonts w:eastAsia="Cambria"/>
          <w:sz w:val="16"/>
        </w:rPr>
        <w:t xml:space="preserve">. </w:t>
      </w:r>
      <w:r w:rsidRPr="00CF2107">
        <w:rPr>
          <w:rFonts w:eastAsia="Cambria"/>
          <w:u w:val="single"/>
        </w:rPr>
        <w:t>Fourth</w:t>
      </w:r>
      <w:r w:rsidRPr="00CF2107">
        <w:rPr>
          <w:rFonts w:eastAsia="Cambria"/>
          <w:sz w:val="16"/>
        </w:rPr>
        <w:t xml:space="preserve"> </w:t>
      </w:r>
      <w:r w:rsidRPr="00CF2107">
        <w:rPr>
          <w:rFonts w:eastAsia="Cambria"/>
          <w:u w:val="single"/>
        </w:rPr>
        <w:t>is the importance of avoiding technological determinism</w:t>
      </w:r>
      <w:r w:rsidRPr="00CF2107">
        <w:rPr>
          <w:rFonts w:eastAsia="Cambria"/>
          <w:sz w:val="16"/>
        </w:rPr>
        <w:t xml:space="preserve"> and bean-counting. </w:t>
      </w:r>
      <w:r w:rsidRPr="00CF2107">
        <w:rPr>
          <w:rFonts w:eastAsia="Cambria"/>
          <w:u w:val="single"/>
        </w:rPr>
        <w:t>That is, it’s not technology per se that matters</w:t>
      </w:r>
      <w:r w:rsidRPr="00CF2107">
        <w:rPr>
          <w:rFonts w:eastAsia="Cambria"/>
          <w:sz w:val="16"/>
        </w:rPr>
        <w:t xml:space="preserve"> </w:t>
      </w:r>
      <w:r w:rsidRPr="00CF2107">
        <w:rPr>
          <w:rFonts w:eastAsia="Cambria"/>
          <w:b/>
          <w:iCs/>
          <w:u w:val="single"/>
        </w:rPr>
        <w:t>but how weapons are incorporated into military practice and social relations</w:t>
      </w:r>
      <w:r w:rsidRPr="00CF2107">
        <w:rPr>
          <w:rFonts w:eastAsia="Cambria"/>
          <w:sz w:val="16"/>
        </w:rPr>
        <w:t xml:space="preserve">. </w:t>
      </w:r>
      <w:r w:rsidRPr="00CF2107">
        <w:rPr>
          <w:rFonts w:eastAsia="Cambria"/>
          <w:b/>
          <w:iCs/>
          <w:u w:val="single"/>
        </w:rPr>
        <w:t>For me, this is the importance of a militarism frame for analysing the arms trade</w:t>
      </w:r>
      <w:r w:rsidRPr="00CF2107">
        <w:rPr>
          <w:rFonts w:eastAsia="Cambria"/>
          <w:sz w:val="16"/>
        </w:rPr>
        <w:t xml:space="preserve">, </w:t>
      </w:r>
      <w:r w:rsidRPr="00CF2107">
        <w:rPr>
          <w:rFonts w:eastAsia="Cambria"/>
          <w:b/>
          <w:iCs/>
          <w:u w:val="single"/>
        </w:rPr>
        <w:t>one inflected through an imperial perspective.</w:t>
      </w:r>
      <w:r w:rsidRPr="00CF2107">
        <w:rPr>
          <w:rFonts w:eastAsia="Cambria"/>
          <w:sz w:val="16"/>
        </w:rPr>
        <w:t xml:space="preserve"> </w:t>
      </w:r>
      <w:r w:rsidRPr="00CF2107">
        <w:rPr>
          <w:rFonts w:eastAsia="Cambria"/>
          <w:b/>
          <w:iCs/>
          <w:u w:val="single"/>
        </w:rPr>
        <w:t>It means we cannot simply count the number of tanks or sniper rifles exported and cite that as evidence of complicity in repression and militarisation.</w:t>
      </w:r>
      <w:r w:rsidRPr="00CF2107">
        <w:rPr>
          <w:rFonts w:eastAsia="Cambria"/>
          <w:sz w:val="16"/>
        </w:rPr>
        <w:t xml:space="preserve"> </w:t>
      </w:r>
      <w:r w:rsidRPr="00CF2107">
        <w:rPr>
          <w:rFonts w:eastAsia="Cambria"/>
          <w:u w:val="single"/>
        </w:rPr>
        <w:t>This is not to toe the government and arms company line that assumes innocence as to the likely use of weapons</w:t>
      </w:r>
      <w:r w:rsidRPr="00CF2107">
        <w:rPr>
          <w:rFonts w:eastAsia="Cambria"/>
          <w:sz w:val="16"/>
        </w:rPr>
        <w:t xml:space="preserve">. </w:t>
      </w:r>
      <w:r w:rsidRPr="00CF2107">
        <w:rPr>
          <w:rFonts w:eastAsia="Cambria"/>
          <w:b/>
          <w:iCs/>
          <w:u w:val="single"/>
        </w:rPr>
        <w:t>But it does require us to demonstrate the entrenched patterns that mean weapons are likely to be misused, even if this particular technology or that one hasn’t been directly used previously</w:t>
      </w:r>
      <w:r w:rsidRPr="00CF2107">
        <w:rPr>
          <w:rFonts w:eastAsia="Cambria"/>
          <w:sz w:val="16"/>
        </w:rPr>
        <w:t xml:space="preserve">. </w:t>
      </w:r>
      <w:r w:rsidRPr="00CF2107">
        <w:rPr>
          <w:rFonts w:eastAsia="Cambria"/>
          <w:u w:val="single"/>
        </w:rPr>
        <w:t>Whilst some of this is being done by NGOs</w:t>
      </w:r>
      <w:r w:rsidRPr="00CF2107">
        <w:rPr>
          <w:rFonts w:eastAsia="Cambria"/>
          <w:sz w:val="16"/>
        </w:rPr>
        <w:t xml:space="preserve"> such as Amnesty International, </w:t>
      </w:r>
      <w:r w:rsidRPr="00CF2107">
        <w:rPr>
          <w:rFonts w:eastAsia="Cambria"/>
          <w:b/>
          <w:iCs/>
          <w:u w:val="single"/>
        </w:rPr>
        <w:t>they remain on the same terrain as the government in pursuing a case-by-case approach to arms export decisions</w:t>
      </w:r>
      <w:r w:rsidRPr="00CF2107">
        <w:rPr>
          <w:rFonts w:eastAsia="Cambria"/>
          <w:sz w:val="16"/>
        </w:rPr>
        <w:t xml:space="preserve">. </w:t>
      </w:r>
      <w:r w:rsidRPr="00CF2107">
        <w:rPr>
          <w:rFonts w:eastAsia="Cambria"/>
          <w:b/>
          <w:iCs/>
          <w:u w:val="single"/>
        </w:rPr>
        <w:t>What a militarism frame adds is that the direct use of weapons is just the tip of the iceberg: their indirect role in repression and war through the climate of fear, as well as political economy and patronage networks they facilitate is equally significant.</w:t>
      </w:r>
      <w:r w:rsidRPr="00CF2107">
        <w:rPr>
          <w:rFonts w:eastAsia="Cambria"/>
          <w:sz w:val="16"/>
        </w:rPr>
        <w:t xml:space="preserve"> </w:t>
      </w:r>
      <w:r w:rsidRPr="00CF2107">
        <w:rPr>
          <w:rFonts w:eastAsia="Cambria"/>
          <w:u w:val="single"/>
        </w:rPr>
        <w:t>Fifth</w:t>
      </w:r>
      <w:r w:rsidRPr="00CF2107">
        <w:rPr>
          <w:rFonts w:eastAsia="Cambria"/>
          <w:sz w:val="16"/>
        </w:rPr>
        <w:t xml:space="preserve">, a key advantage of </w:t>
      </w:r>
      <w:r w:rsidRPr="00CF2107">
        <w:rPr>
          <w:rFonts w:eastAsia="Cambria"/>
          <w:u w:val="single"/>
        </w:rPr>
        <w:t>an imperial perspective on the arms trade</w:t>
      </w:r>
      <w:r w:rsidRPr="00CF2107">
        <w:rPr>
          <w:rFonts w:eastAsia="Cambria"/>
          <w:sz w:val="16"/>
        </w:rPr>
        <w:t xml:space="preserve"> is that </w:t>
      </w:r>
      <w:r w:rsidRPr="00CF2107">
        <w:rPr>
          <w:rFonts w:eastAsia="Cambria"/>
          <w:u w:val="single"/>
        </w:rPr>
        <w:t>it allows us to overcome one of the key distinctions drawn in most extant scholarship, namely that between the West and non-West</w:t>
      </w:r>
      <w:r w:rsidRPr="00CF2107">
        <w:rPr>
          <w:rFonts w:eastAsia="Cambria"/>
          <w:sz w:val="16"/>
        </w:rPr>
        <w:t xml:space="preserve"> </w:t>
      </w:r>
      <w:r w:rsidRPr="00CF2107">
        <w:rPr>
          <w:rFonts w:eastAsia="Cambria"/>
          <w:b/>
          <w:iCs/>
          <w:u w:val="single"/>
        </w:rPr>
        <w:t>on the basis of human rights and other supposed liberal values.</w:t>
      </w:r>
      <w:r w:rsidRPr="00CF2107">
        <w:rPr>
          <w:rFonts w:eastAsia="Cambria"/>
          <w:sz w:val="16"/>
        </w:rPr>
        <w:t xml:space="preserve"> </w:t>
      </w:r>
      <w:r w:rsidRPr="00CF2107">
        <w:rPr>
          <w:rFonts w:eastAsia="Cambria"/>
          <w:b/>
          <w:iCs/>
          <w:u w:val="single"/>
        </w:rPr>
        <w:t>Even when there is criticism of western suppliers for transfers that violate human rights, the commitment to human rights itself is generally taken as genuine, and forms the key line of distinction with suppliers such as Russia and China. But to my mind, the separation between western and non-western practices on the basis of liberal values is one of the key tropes obscuring the operation of the arms trade</w:t>
      </w:r>
      <w:r w:rsidRPr="00CF2107">
        <w:rPr>
          <w:rFonts w:eastAsia="Cambria"/>
          <w:sz w:val="16"/>
        </w:rPr>
        <w:t xml:space="preserve">. </w:t>
      </w:r>
      <w:r w:rsidRPr="00CF2107">
        <w:rPr>
          <w:rFonts w:eastAsia="Cambria"/>
          <w:b/>
          <w:iCs/>
          <w:u w:val="single"/>
        </w:rPr>
        <w:t>Justifications based on values of human rights (as per European suppliers), and justifications based on legal strictures around sovereignty (as per Russia and China) facilitate some remarkably similar practices: the arming of proxies, cultivation of patronage relations, the core trying to organise force in the periphery.</w:t>
      </w:r>
    </w:p>
    <w:p w14:paraId="11FF8540"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We must reject the aff’s tactical reform in favor of a strategic critique of global militarism – this isn’t the alternative, it’s </w:t>
      </w:r>
      <w:r w:rsidRPr="00CF2107">
        <w:rPr>
          <w:rFonts w:eastAsia="MS Gothic" w:cs="Times New Roman"/>
          <w:b/>
          <w:i/>
          <w:iCs/>
          <w:sz w:val="26"/>
        </w:rPr>
        <w:t>the only option</w:t>
      </w:r>
    </w:p>
    <w:p w14:paraId="12A79835" w14:textId="77777777" w:rsidR="00CF2107" w:rsidRPr="00CF2107" w:rsidRDefault="00CF2107" w:rsidP="00CF2107">
      <w:pPr>
        <w:rPr>
          <w:rFonts w:eastAsia="Cambria"/>
        </w:rPr>
      </w:pPr>
      <w:r w:rsidRPr="00CF2107">
        <w:rPr>
          <w:rFonts w:eastAsia="Cambria"/>
        </w:rPr>
        <w:t xml:space="preserve">Neil </w:t>
      </w:r>
      <w:r w:rsidRPr="00CF2107">
        <w:rPr>
          <w:rFonts w:eastAsia="Cambria"/>
          <w:b/>
          <w:bCs/>
          <w:sz w:val="26"/>
        </w:rPr>
        <w:t>Cooper 11</w:t>
      </w:r>
      <w:r w:rsidRPr="00CF2107">
        <w:rPr>
          <w:rFonts w:eastAsia="Cambria"/>
        </w:rPr>
        <w:t xml:space="preserve"> (Neil Cooper, who is currently the head of Peace Studies and International Development at the University of Bradford in the U.K. He is currently going to Kent State to work in a similar position. Dr. Cooper was also professor of International Relations and Security Studies at the University of Bradford.  5-24-2011, "Humanitarian Arms Control and Processes of Securitization: Moving Weapons along the Security Continuum," Taylor &amp; Francis, https://www.tandfonline.com/doi/abs/10.1080/13523260.2011.556855, Accessed: 7-9-2019 /Kent Denver-YBJL)</w:t>
      </w:r>
    </w:p>
    <w:p w14:paraId="4286E652" w14:textId="77777777" w:rsidR="00CF2107" w:rsidRPr="00CF2107" w:rsidRDefault="00CF2107" w:rsidP="00CF2107">
      <w:pPr>
        <w:rPr>
          <w:rFonts w:eastAsia="Cambria"/>
          <w:b/>
          <w:iCs/>
          <w:u w:val="single"/>
        </w:rPr>
      </w:pPr>
      <w:r w:rsidRPr="00CF2107">
        <w:rPr>
          <w:rFonts w:eastAsia="Cambria"/>
          <w:sz w:val="16"/>
        </w:rPr>
        <w:t xml:space="preserve">Of course, arms trade NGOs have often been the first to highlight such hypocrisies and the work of most organizations include, to a greater or lesser extent, elements of critique or advocacy that might be considered transformational. </w:t>
      </w:r>
      <w:r w:rsidRPr="00CF2107">
        <w:rPr>
          <w:rFonts w:eastAsia="Cambria"/>
          <w:u w:val="single"/>
        </w:rPr>
        <w:t>However, one of the principle features of arms trade activism in the post-Cold War era is the extent to which many NGOs have downgraded radical critique in exchange for insider influence and government funding.100</w:t>
      </w:r>
      <w:r w:rsidRPr="00CF2107">
        <w:rPr>
          <w:rFonts w:eastAsia="Cambria"/>
          <w:sz w:val="16"/>
        </w:rPr>
        <w:t xml:space="preserve"> </w:t>
      </w:r>
      <w:r w:rsidRPr="00CF2107">
        <w:rPr>
          <w:rFonts w:eastAsia="Cambria"/>
          <w:u w:val="single"/>
        </w:rPr>
        <w:t xml:space="preserve">Instead, activism has largely been aimed at promoting tactical reform within an overarching economic and security paradigm that justifies intervention, regulation, and transformation of the South whilst </w:t>
      </w:r>
      <w:r w:rsidRPr="00CF2107">
        <w:rPr>
          <w:rFonts w:eastAsia="Cambria"/>
          <w:sz w:val="16"/>
        </w:rPr>
        <w:t xml:space="preserve">(with the exception of token action on landmines, etc.) </w:t>
      </w:r>
      <w:r w:rsidRPr="00CF2107">
        <w:rPr>
          <w:rFonts w:eastAsia="Cambria"/>
          <w:b/>
          <w:iCs/>
          <w:u w:val="single"/>
        </w:rPr>
        <w:t>leaving the vast accumulation of Western armaments largely unproblematized. The logic of this analysis then, is that there needs to be a far greater problematization of military expenditure by the major powers, of the so-called ‘legitimate’ trade in defence goods, including intra- Northern trade, and a problematization of the predominance of Western defence companies in global arms markets. In short, campaigners needs to return to a strategic contestation of global militarism rather than searching for tactical campaign victories dependent on accommodation with the language and economic and security paradigms of contemporary military humanism.</w:t>
      </w:r>
    </w:p>
    <w:p w14:paraId="4C3EB30D"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We have to reject the utopian illusion of absolute security that is influenced by corrupted IR thinking and to increase the quality of soothsaying by becoming a problem-solver with realistic ideals in mind.</w:t>
      </w:r>
    </w:p>
    <w:p w14:paraId="1C67DCB5" w14:textId="77777777" w:rsidR="00CF2107" w:rsidRPr="00CF2107" w:rsidRDefault="00CF2107" w:rsidP="00CF2107">
      <w:pPr>
        <w:rPr>
          <w:rFonts w:eastAsia="Cambria"/>
        </w:rPr>
      </w:pPr>
      <w:r w:rsidRPr="00CF2107">
        <w:rPr>
          <w:rFonts w:eastAsia="Cambria"/>
          <w:b/>
          <w:bCs/>
          <w:sz w:val="26"/>
        </w:rPr>
        <w:t>Cooper and Mutimer 11</w:t>
      </w:r>
      <w:r w:rsidRPr="00CF2107">
        <w:rPr>
          <w:rFonts w:eastAsia="Cambria"/>
        </w:rPr>
        <w:t>, (Dr. Neil J. Cooper is the head of Peace Studies and International Development at the University of Bradford in the U.K., the inaugural director of the School of Peace and Conflict Studies at Kent State, and was also professor of International Relations and Security Studies at the University of Bradford. David Mutimer is a professor and Chair of Department for Political Science at York University.), 05-24-2011, "Arms Control for the 21st Century: Controlling the Means of Violence", Contemporary Security Policy, https://doi.org/10.1080/13523260.2011.556820 //jzn</w:t>
      </w:r>
    </w:p>
    <w:p w14:paraId="578ABD35" w14:textId="77777777" w:rsidR="00CF2107" w:rsidRPr="00CF2107" w:rsidRDefault="00CF2107" w:rsidP="00CF2107">
      <w:pPr>
        <w:rPr>
          <w:rFonts w:eastAsia="Cambria"/>
          <w:sz w:val="12"/>
          <w:u w:val="single"/>
        </w:rPr>
      </w:pPr>
      <w:r w:rsidRPr="00CF2107">
        <w:rPr>
          <w:rFonts w:eastAsia="Cambria"/>
          <w:sz w:val="12"/>
        </w:rPr>
        <w:t xml:space="preserve">None of this is to suggest that we want to disparage arms control as science fiction – it would be rather at odds with a volume that claims to rethink arms control for a 21st century that is barely out of the blocks. As far as we are concerned it is as just as valid to imagine the future in order to construct the present as it is to reimagine the present in order to reconstruct it. We would however, want to make two points. </w:t>
      </w:r>
      <w:r w:rsidRPr="00CF2107">
        <w:rPr>
          <w:rFonts w:eastAsia="Cambria"/>
          <w:u w:val="single"/>
        </w:rPr>
        <w:t xml:space="preserve">First, that </w:t>
      </w:r>
      <w:r w:rsidRPr="00CF2107">
        <w:rPr>
          <w:rFonts w:eastAsia="Cambria"/>
          <w:b/>
          <w:iCs/>
          <w:u w:val="single"/>
        </w:rPr>
        <w:t>arms control as an academic field needs to be more modest about its claims to operate in a contemporary world of problem-solving relevance in which the ‘maze of unrealism’ and utopian/dystopian fictions have been abandoned.</w:t>
      </w:r>
      <w:r w:rsidRPr="00CF2107">
        <w:rPr>
          <w:rFonts w:eastAsia="Cambria"/>
          <w:u w:val="single"/>
        </w:rPr>
        <w:t xml:space="preserve"> Arms control always has been the domain of the soothsayer and – ironically – probably needs to be so if it is to have any real salience in addressing the challenge of the armaments dynamic. Second, that our criticism of mainstream arms control is not that it engages in science fiction but rather that </w:t>
      </w:r>
      <w:r w:rsidRPr="00CF2107">
        <w:rPr>
          <w:rFonts w:eastAsia="Cambria"/>
          <w:b/>
          <w:iCs/>
          <w:u w:val="single"/>
        </w:rPr>
        <w:t>the quality of the ‘sooth(ing)’, is generally quite poor, in part because much of it is hindered by a lack of reflexivity about its soothsaying</w:t>
      </w:r>
      <w:r w:rsidRPr="00CF2107">
        <w:rPr>
          <w:rFonts w:eastAsia="Cambria"/>
          <w:u w:val="single"/>
        </w:rPr>
        <w:t>.</w:t>
      </w:r>
      <w:r w:rsidRPr="00CF2107">
        <w:rPr>
          <w:rFonts w:eastAsia="Cambria"/>
          <w:sz w:val="12"/>
        </w:rPr>
        <w:t xml:space="preserve"> At its best however, </w:t>
      </w:r>
      <w:r w:rsidRPr="00CF2107">
        <w:rPr>
          <w:rFonts w:eastAsia="Cambria"/>
          <w:b/>
          <w:iCs/>
          <w:u w:val="single"/>
        </w:rPr>
        <w:t>the literature on arms control</w:t>
      </w:r>
      <w:r w:rsidRPr="00CF2107">
        <w:rPr>
          <w:rFonts w:eastAsia="Cambria"/>
          <w:sz w:val="12"/>
        </w:rPr>
        <w:t xml:space="preserve"> can be remarkably prescient. For instance, the following extract from Richard Falk’s contribution to the 1975 special issue is worth quoting at length – despite his explicit recognition that his article </w:t>
      </w:r>
      <w:r w:rsidRPr="00CF2107">
        <w:rPr>
          <w:rFonts w:eastAsia="Cambria"/>
          <w:b/>
          <w:iCs/>
          <w:u w:val="single"/>
        </w:rPr>
        <w:t>represented a ‘futurist inquiry’ and a ‘utopian exercise’ undertaken by a ‘problem-stater’ rather than a ‘problem-solver’</w:t>
      </w:r>
      <w:r w:rsidRPr="00CF2107">
        <w:rPr>
          <w:rFonts w:eastAsia="Cambria"/>
          <w:sz w:val="12"/>
        </w:rPr>
        <w:t xml:space="preserve">.13 Looking forward to a world where underdevelopment and ecological scarcity predominated, he suggested: the most powerful states may come to feel extremely vulnerable to disruption by escalating terror tactics. In this eventuality such </w:t>
      </w:r>
      <w:r w:rsidRPr="00CF2107">
        <w:rPr>
          <w:rFonts w:eastAsia="Cambria"/>
          <w:b/>
          <w:iCs/>
          <w:u w:val="single"/>
        </w:rPr>
        <w:t>governments may undertake actively to disarm the weaker and poorer regions of the world, subjecting them at the same time to rigorous forms of imperial administration, including surveillance and suppression of any threatening mode of deviance.</w:t>
      </w:r>
      <w:r w:rsidRPr="00CF2107">
        <w:rPr>
          <w:rFonts w:eastAsia="Cambria"/>
          <w:u w:val="single"/>
        </w:rPr>
        <w:t xml:space="preserve"> It seems likely that such a global strategy, by its very character, would necessarily be preceded by the destruction of democracy in the United States... In such circumstances, governance would involve protracted counter-revolutionary warfare on a global scale, since popular sentiment would be strongly aligned with insurgent goals. To offset its universal unpopularity, the constituted authorities would come to rely on terror and military repression, both at home and abroad</w:t>
      </w:r>
      <w:r w:rsidRPr="00CF2107">
        <w:rPr>
          <w:rFonts w:eastAsia="Cambria"/>
          <w:sz w:val="12"/>
        </w:rPr>
        <w:t>.14 This, we would suggest, captures important aspects of arms control practice today – not least that, in its post-Cold War, post-9/11, non-proliferation mode, th</w:t>
      </w:r>
      <w:r w:rsidRPr="00CF2107">
        <w:rPr>
          <w:rFonts w:eastAsia="Cambria"/>
          <w:u w:val="single"/>
        </w:rPr>
        <w:t>e global architecture of arms control operates largely as a form of counter-insurgency directed at rogues, rebels, and, in particular, terrorists. Indeed, counter-insurgency itself has become a key instrument of arms control practice in an era where intervention in Iraq (and the associated biopolitical strategies designed to transform sensibilities in imperial outposts) was principally justified as arms control – a prophylactic designed to prevent a nuclear 9/11. Similarly, strategies of verification have now been extended to the employment of national technical means (for example, airport body scanners) to ensure that bodies operating as weapons delivery systems are detected and disarmed</w:t>
      </w:r>
      <w:r w:rsidRPr="00CF2107">
        <w:rPr>
          <w:rFonts w:eastAsia="Cambria"/>
          <w:sz w:val="12"/>
        </w:rPr>
        <w:t>. In its non-proliferation mode then, post</w:t>
      </w:r>
      <w:r w:rsidRPr="00CF2107">
        <w:rPr>
          <w:rFonts w:eastAsia="Cambria"/>
          <w:u w:val="single"/>
        </w:rPr>
        <w:t xml:space="preserve">-Cold War arms control practice represents a radical break with the principles of classical arms control which focussed primarily (if not exclusively) on nuclear deterrence between the superpowers; which assumed that rational actors had a mutual interest in the avoidance of nuclear destruction, and; which aimed to achieve strategic and crisis stability partly through the design of force structures but also through negotiations underpinned by a commitment to mutual vulnerability and the principle of parity. As Nixon’s fourth report on foreign policy issues noted in 1973 ‘there can obviously be no agreement that creates or preserves strategic advantages’.15 Indeed, for Bull writing in 1961, </w:t>
      </w:r>
      <w:r w:rsidRPr="00CF2107">
        <w:rPr>
          <w:rFonts w:eastAsia="Cambria"/>
          <w:b/>
          <w:iCs/>
          <w:u w:val="single"/>
        </w:rPr>
        <w:t>the search for absolute security was illusory, and was one characteristic of idealist proposals for world government or for the abolition of war – only ‘relative security’ was possible and proposals not founded on this recognition represented a ‘corruption of thinking about international relations’.</w:t>
      </w:r>
      <w:r w:rsidRPr="00CF2107">
        <w:rPr>
          <w:rFonts w:eastAsia="Cambria"/>
          <w:u w:val="single"/>
        </w:rPr>
        <w:t xml:space="preserve">16 </w:t>
      </w:r>
      <w:r w:rsidRPr="00CF2107">
        <w:rPr>
          <w:rFonts w:eastAsia="Cambria"/>
          <w:sz w:val="12"/>
        </w:rPr>
        <w:t xml:space="preserve">Moreover, whilst critics on the left denounced arms control as merely legitimizing superpower arms competition and critics on the right renounced arms control on the grounds that it weakened American security, proponents of arms control responded by emphasizing the crucial importance of the arms control process. In particular, </w:t>
      </w:r>
      <w:r w:rsidRPr="00CF2107">
        <w:rPr>
          <w:rFonts w:eastAsia="Cambria"/>
          <w:u w:val="single"/>
        </w:rPr>
        <w:t>serial arms control negotiations were deemed to create an epistemic community of politicians and experts who engaged in forms of mutual learning and understanding that gave the Cold War political stability even in the face of large accumulations of nuclear weapons</w:t>
      </w:r>
      <w:r w:rsidRPr="00CF2107">
        <w:rPr>
          <w:rFonts w:eastAsia="Cambria"/>
          <w:sz w:val="12"/>
        </w:rPr>
        <w:t xml:space="preserve">. To be sure, negotiations were characterized by megaphone diplomacy and the search for narrow advantage, but they were also combined with literal and metaphorical ‘walks in the woods’.17 In contrast current arms control practice is focussed not on deterrence per se, but on proliferation – principally Weapons of Mass Destruction (WMD) proliferation and to a lesser extent the proliferation of small arms and light weapons; actors are assumed to be irrational or depraved; mutual interest in the avoidance of WMD destruction is deemed to be absent; there is a far greater concern with technological potentials (nano, cyber, robotics, etc.) as opposed to finished weapons systems, and; (notwithstanding exceptions such as the India–Pakistan relationship) the prime focus of arms control is no longer on managing dyadic relationships between superpowers or alliances but on addressing armaments proliferation in a context where there are multiple relevant actors including non-state actors such as warlords, mafia groups, terrorists, bankers, defence companies, and diaspora communities. Moreover, whereas the confidence-building of Cold War arms control involved at least some mutual learning and a degree of mutual respect, contemporary arms control practices increasingly include programmes that aim to transform sensibilities and cultures via one way socialization processes designed to cure the deviancy of target populations in a manner reminiscent of the worst excesses of European colonialism. Examples include the way disarmament, demobalization and reintegration (DDR) and security sector reform (SSR) programmes are focussed as much on transforming the sensibilities of participants as removing their arms (see both Krause and Stravrianakis, this issue). Most significant of all, </w:t>
      </w:r>
      <w:r w:rsidRPr="00CF2107">
        <w:rPr>
          <w:rFonts w:eastAsia="Cambria"/>
          <w:u w:val="single"/>
        </w:rPr>
        <w:t>strategic and crisis stability are no longer considered achievable through mutual vulnerability and the search for parity but rather through overwhelming dominance, the maintenance of global military inequalities and the search for invulnerability.</w:t>
      </w:r>
      <w:r w:rsidRPr="00CF2107">
        <w:rPr>
          <w:rFonts w:eastAsia="Cambria"/>
          <w:sz w:val="12"/>
        </w:rPr>
        <w:t xml:space="preserve"> Thus, the key feature of contemporary arms control practice has been the proliferation of non-proliferation initiatives aimed at preventing WMD acquisition by rogues and terror groups, most notably al Qaeda. Examples include: a new focus on combating terrorist financing adopted by the Financial Action Task Force since 2001; the 2002 G-8 Global Partnership Against the Spread of Weapons and Materials of Mass Destruction; the 2002 Container Security Initiative now incorporating some 58 ports around the world; the Proliferation Security Initiative announced in 2003; the adoption in 2004 of UN Security Council Resolution 1540, requiring all states to establish effective controls over WMD-related assets and to impose criminal penalties against individuals or groups developing or assisting in the development of WMD; the Global Initiative to Combat Nuclear Terrorism launched in 2006; the International Convention for the Suppression of Acts of Nuclear Terrorism that entered into force in 2007, and; the expenditure of $800 billion on the global war on terrorism by the United States between 2001 and 2008.18 This proliferation of non-proliferation initiatives, it should be noted, has taken place in a context in which NATO countries combined now account for some two thirds of global military expenditure, with </w:t>
      </w:r>
      <w:r w:rsidRPr="00CF2107">
        <w:rPr>
          <w:rFonts w:eastAsia="Cambria"/>
          <w:u w:val="single"/>
        </w:rPr>
        <w:t>the United States alone accounting for more than forty percent and the only notable terror attacks on American soil involving WMD</w:t>
      </w:r>
      <w:r w:rsidRPr="00CF2107">
        <w:rPr>
          <w:rFonts w:eastAsia="Cambria"/>
          <w:sz w:val="12"/>
        </w:rPr>
        <w:t xml:space="preserve"> would appear to have been perpetrated by a scientist at the US Army Medical Research Institute of Infectious Diseases who sent anthrax though the postal system, killing five people shortly after 9/11.19 Despite this, </w:t>
      </w:r>
      <w:r w:rsidRPr="00CF2107">
        <w:rPr>
          <w:rFonts w:eastAsia="Cambria"/>
          <w:u w:val="single"/>
        </w:rPr>
        <w:t>it is not inconceivable that Iran will be subject to a strategy of forcible disarmament because of concerns that it might develop a nuclear weapons capability sometime in the future</w:t>
      </w:r>
      <w:r w:rsidRPr="00CF2107">
        <w:rPr>
          <w:rFonts w:eastAsia="Cambria"/>
          <w:sz w:val="12"/>
        </w:rPr>
        <w:t xml:space="preserve">. We have thus moved from an era where arms control was principally about ensuring societies remained at risk of extermination to one where it is principally about exterminating risk all together – at least for the major powers. In many respects then, it is now the practitioners of the contemporary WMD non-proliferation agenda who have become the new unilateral disarmers (albeit of the forcible kind) and </w:t>
      </w:r>
      <w:r w:rsidRPr="00CF2107">
        <w:rPr>
          <w:rFonts w:eastAsia="Cambria"/>
          <w:u w:val="single"/>
        </w:rPr>
        <w:t>the new idealists in search of the kind of absolute security</w:t>
      </w:r>
      <w:r w:rsidRPr="00CF2107">
        <w:rPr>
          <w:rFonts w:eastAsia="Cambria"/>
          <w:sz w:val="12"/>
        </w:rPr>
        <w:t xml:space="preserve"> (albeit for themselves) that Bull dismissed in 1961.20 Ironically </w:t>
      </w:r>
      <w:r w:rsidRPr="00CF2107">
        <w:rPr>
          <w:rFonts w:eastAsia="Cambria"/>
          <w:u w:val="single"/>
        </w:rPr>
        <w:t xml:space="preserve">however, this </w:t>
      </w:r>
      <w:r w:rsidRPr="00CF2107">
        <w:rPr>
          <w:rFonts w:eastAsia="Cambria"/>
          <w:b/>
          <w:iCs/>
          <w:u w:val="single"/>
        </w:rPr>
        <w:t>search for absolute security appears to be giving rise to ever more arms control challenges</w:t>
      </w:r>
      <w:r w:rsidRPr="00CF2107">
        <w:rPr>
          <w:rFonts w:eastAsia="Cambria"/>
          <w:u w:val="single"/>
        </w:rPr>
        <w:t xml:space="preserve"> as illustrated by the way in which prophylactic interventions to prevent the next 9/11 have given rise to threats of improvised explosive devices and the copycat use of unmanned aerial vehicles</w:t>
      </w:r>
      <w:r w:rsidRPr="00CF2107">
        <w:rPr>
          <w:rFonts w:eastAsia="Cambria"/>
          <w:sz w:val="12"/>
        </w:rPr>
        <w:t>.21 It is also the search for the absolute security of the boiling frog, where low risk, high impact, events such as 9/11 prompt intense efforts to escape from repetition, but the gradual ratcheting up of normalized threats such as global warming are treated within a policy paradigm characterized by exceptionally high levels of tolerance for the associated risks, mutual vulnerabilities and insecurities they produce – including, in the case of global warming, the possibility of global ecocide.</w:t>
      </w:r>
    </w:p>
    <w:p w14:paraId="00896F9A" w14:textId="77777777" w:rsidR="00CF2107" w:rsidRPr="00CF2107" w:rsidRDefault="00CF2107" w:rsidP="00CF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CF2107">
        <w:rPr>
          <w:rFonts w:eastAsia="MS Gothic" w:cs="Times New Roman"/>
          <w:b/>
          <w:sz w:val="52"/>
          <w:szCs w:val="32"/>
        </w:rPr>
        <w:t>Liberal Militarism K</w:t>
      </w:r>
    </w:p>
    <w:p w14:paraId="338B1627"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w:t>
      </w:r>
    </w:p>
    <w:p w14:paraId="79DD9A47"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Scenarios of state failure are implicated in the narrative of the Weberian assumption that states should have a monopoly on violence – posits an inaccurate representations of international relations that results in error replication</w:t>
      </w:r>
    </w:p>
    <w:p w14:paraId="45747F68" w14:textId="77777777" w:rsidR="00CF2107" w:rsidRPr="00CF2107" w:rsidRDefault="00CF2107" w:rsidP="00CF2107">
      <w:pPr>
        <w:rPr>
          <w:rFonts w:eastAsia="Cambria"/>
        </w:rPr>
      </w:pPr>
      <w:r w:rsidRPr="00CF2107">
        <w:rPr>
          <w:rFonts w:eastAsia="Cambria"/>
          <w:b/>
          <w:bCs/>
          <w:sz w:val="26"/>
        </w:rPr>
        <w:t>Stavrianakis 11</w:t>
      </w:r>
      <w:r w:rsidRPr="00CF2107">
        <w:rPr>
          <w:rFonts w:eastAsia="Cambria"/>
        </w:rPr>
        <w:t xml:space="preserve"> </w:t>
      </w:r>
      <w:r w:rsidRPr="00CF2107">
        <w:rPr>
          <w:rFonts w:eastAsia="Cambria"/>
          <w:sz w:val="16"/>
          <w:szCs w:val="16"/>
        </w:rPr>
        <w:t>(Anna.  Senior Lecturer in International Relations @ U of Sussex.  Small Arms Control and the Reproduction of Imperial Relations, Contemporary Security Policy, 32:1, 193-214, DOI: 10.1080/13523260.2011.556861)</w:t>
      </w:r>
    </w:p>
    <w:p w14:paraId="21488057" w14:textId="77777777" w:rsidR="00CF2107" w:rsidRPr="00CF2107" w:rsidRDefault="00CF2107" w:rsidP="00CF2107">
      <w:pPr>
        <w:rPr>
          <w:rFonts w:eastAsia="Cambria"/>
          <w:sz w:val="16"/>
        </w:rPr>
      </w:pPr>
      <w:r w:rsidRPr="00CF2107">
        <w:rPr>
          <w:rFonts w:eastAsia="Cambria"/>
          <w:u w:val="single"/>
        </w:rPr>
        <w:t>The policy prescriptions that result from the</w:t>
      </w:r>
      <w:r w:rsidRPr="00CF2107">
        <w:rPr>
          <w:rFonts w:eastAsia="Cambria"/>
          <w:sz w:val="16"/>
        </w:rPr>
        <w:t xml:space="preserve"> seeming </w:t>
      </w:r>
      <w:r w:rsidRPr="00CF2107">
        <w:rPr>
          <w:rFonts w:eastAsia="Cambria"/>
          <w:u w:val="single"/>
        </w:rPr>
        <w:t xml:space="preserve">breakdown of the state’s monopoly on violence </w:t>
      </w:r>
      <w:r w:rsidRPr="00CF2107">
        <w:rPr>
          <w:rFonts w:eastAsia="Cambria"/>
          <w:sz w:val="16"/>
        </w:rPr>
        <w:t xml:space="preserve">can be summarized under the umbrella statement of Boutros-Ghali, that international intervention </w:t>
      </w:r>
      <w:r w:rsidRPr="00CF2107">
        <w:rPr>
          <w:rFonts w:eastAsia="Cambria"/>
          <w:u w:val="single"/>
        </w:rPr>
        <w:t>must include ‘the re-establishment of effective government’.</w:t>
      </w:r>
      <w:r w:rsidRPr="00CF2107">
        <w:rPr>
          <w:rFonts w:eastAsia="Cambria"/>
          <w:sz w:val="16"/>
        </w:rPr>
        <w:t>101 Specifically in relation to organized violence, Muggah and Krause argue that there is a need for ‘the (re)construction of robust national and local public authorities (especially in the security sector)’, which ‘may be criti- cally weakened or delegitimized by prolonged periods of violent conflict’. In particu- lar, ‘</w:t>
      </w:r>
      <w:r w:rsidRPr="00CF2107">
        <w:rPr>
          <w:rFonts w:eastAsia="Cambria"/>
          <w:u w:val="single"/>
        </w:rPr>
        <w:t>the</w:t>
      </w:r>
      <w:r w:rsidRPr="00CF2107">
        <w:rPr>
          <w:rFonts w:eastAsia="Cambria"/>
          <w:sz w:val="16"/>
        </w:rPr>
        <w:t xml:space="preserve"> newly established (or re-established) </w:t>
      </w:r>
      <w:r w:rsidRPr="00CF2107">
        <w:rPr>
          <w:rFonts w:eastAsia="Cambria"/>
          <w:u w:val="single"/>
        </w:rPr>
        <w:t>Weberian monopoly on the legitimate use of force by state institutions’ is crucial</w:t>
      </w:r>
      <w:r w:rsidRPr="00CF2107">
        <w:rPr>
          <w:rFonts w:eastAsia="Cambria"/>
          <w:sz w:val="16"/>
        </w:rPr>
        <w:t xml:space="preserve">.102 Specific interventions include the need to correct distortions in national budgeting to facilitate a shift from military to welfare spending;103 military or security sector integration as a means of ‘right-sizing’ mili- tary and police structures104; and the need to engage or deal with ‘spoilers’.105 The Small Arms Survey argues that ‘The only promising solution appears to be state-building and restoration of the rule of law’ and that ‘disarmament works best when preceded by restoration of state authority, not the other way round’.106 They, and NGOs, give the example of the heavy-handed and coercive efforts of the Ugandan government at disarming the Karimojong people; they are critical of the means rather than the ends of this exercise.107 As they argue, ‘there are no shortcuts to nation-building’.108 Yet </w:t>
      </w:r>
      <w:r w:rsidRPr="00CF2107">
        <w:rPr>
          <w:rFonts w:eastAsia="Cambria"/>
          <w:u w:val="single"/>
        </w:rPr>
        <w:t>this assumes nation-building to be an unproblematic goal</w:t>
      </w:r>
      <w:r w:rsidRPr="00CF2107">
        <w:rPr>
          <w:rFonts w:eastAsia="Cambria"/>
          <w:sz w:val="16"/>
        </w:rPr>
        <w:t xml:space="preserve">. </w:t>
      </w:r>
      <w:r w:rsidRPr="00CF2107">
        <w:rPr>
          <w:rFonts w:eastAsia="Cambria"/>
          <w:u w:val="single"/>
        </w:rPr>
        <w:t>Recent attempts at disarmament</w:t>
      </w:r>
      <w:r w:rsidRPr="00CF2107">
        <w:rPr>
          <w:rFonts w:eastAsia="Cambria"/>
          <w:sz w:val="16"/>
        </w:rPr>
        <w:t xml:space="preserve"> as a means to development have </w:t>
      </w:r>
      <w:r w:rsidRPr="00CF2107">
        <w:rPr>
          <w:rFonts w:eastAsia="Cambria"/>
          <w:u w:val="single"/>
        </w:rPr>
        <w:t>not only failed in their own terms, they also replicate older practices of state-building from the days of the dissolution of empire, which is</w:t>
      </w:r>
      <w:r w:rsidRPr="00CF2107">
        <w:rPr>
          <w:rFonts w:eastAsia="Cambria"/>
          <w:sz w:val="16"/>
        </w:rPr>
        <w:t xml:space="preserve"> precisely what is being </w:t>
      </w:r>
      <w:r w:rsidRPr="00CF2107">
        <w:rPr>
          <w:rFonts w:eastAsia="Cambria"/>
          <w:u w:val="single"/>
        </w:rPr>
        <w:t>resisted by communities such as the Karimojong, who ‘have never ceded their right to violence, or corporately acknowledged that they constitute part of any state’</w:t>
      </w:r>
      <w:r w:rsidRPr="00CF2107">
        <w:rPr>
          <w:rFonts w:eastAsia="Cambria"/>
          <w:sz w:val="16"/>
        </w:rPr>
        <w:t xml:space="preserve">.109 </w:t>
      </w:r>
      <w:r w:rsidRPr="00CF2107">
        <w:rPr>
          <w:rFonts w:eastAsia="Cambria"/>
          <w:u w:val="single"/>
        </w:rPr>
        <w:t xml:space="preserve">Small arms disarmament is </w:t>
      </w:r>
      <w:r w:rsidRPr="00CF2107">
        <w:rPr>
          <w:rFonts w:eastAsia="Cambria"/>
          <w:sz w:val="16"/>
        </w:rPr>
        <w:t xml:space="preserve">therefore deeply </w:t>
      </w:r>
      <w:r w:rsidRPr="00CF2107">
        <w:rPr>
          <w:rFonts w:eastAsia="Cambria"/>
          <w:b/>
          <w:iCs/>
          <w:u w:val="single"/>
        </w:rPr>
        <w:t>implicated in the attempt to produce modern, Weberian nation- states, a practice that is not universally accepted</w:t>
      </w:r>
      <w:r w:rsidRPr="00CF2107">
        <w:rPr>
          <w:rFonts w:eastAsia="Cambria"/>
          <w:sz w:val="16"/>
        </w:rPr>
        <w:t xml:space="preserve">. There are also calls for interim stabilization and second generation security promotion measures to diminish the risks and effects of post-conflict violence.110 Alongside DDR and arms control, these comprise ‘a broader, more sophisticated set of tools for enhancing security in the aftermath of war’ and include transitional security forces and various forms of transitional autonomy.111 For example, in Iraq the Sunni Awakening Councils and incorporation of local militias into local commu- nity security forces have been intended as an interim measure, with the expectation that they eventually be integrated into formal security forces or demobilized, local conditions permitting.112 In Afghanistan, suggestions to create a community defence initiative and neighbourhood defence teams, and to arm tribal militias, have been made to ‘help the state overcome its security deficit’.113 This is innovative in that it seeks to devolve responsibility for legitimate violence downwards and encourage cooperation between state and non-state actors. The most positive outcome would be to ‘use these structures as temporary solutions and building blocks for reconstructing statehood’, but the risk is that ‘they would be strengthened and legitimized so that the establishment of the state’s monopoly of the use of force becomes even less likely’.114 So the goal remains a Weberian monopoly on violence; any alternatives to a national state-based monopoly on organized violence are only ever deemed temporary. While scholars are often critical of the narrowness and rigidity of first-generation approaches, second-generation approaches remain Eurocentric in their conceptual categories. </w:t>
      </w:r>
      <w:r w:rsidRPr="00CF2107">
        <w:rPr>
          <w:rFonts w:eastAsia="Cambria"/>
          <w:b/>
          <w:iCs/>
          <w:u w:val="single"/>
        </w:rPr>
        <w:t>Arguments about the decline, disappearance, fragmentation, and so on of central institutions are always relative or comparative; but what if the template is more imagined than real?</w:t>
      </w:r>
      <w:r w:rsidRPr="00CF2107">
        <w:rPr>
          <w:rFonts w:eastAsia="Cambria"/>
          <w:sz w:val="16"/>
        </w:rPr>
        <w:t xml:space="preserve"> Davis argues that ‘</w:t>
      </w:r>
      <w:r w:rsidRPr="00CF2107">
        <w:rPr>
          <w:rFonts w:eastAsia="Cambria"/>
          <w:u w:val="single"/>
        </w:rPr>
        <w:t>we seem to be exiting a Westphalian world where most coercive force has been monopolized in the hands of nation-states, and entering a new epoch where local and transnational non-state actors take on those roles’</w:t>
      </w:r>
      <w:r w:rsidRPr="00CF2107">
        <w:rPr>
          <w:rFonts w:eastAsia="Cambria"/>
          <w:sz w:val="16"/>
        </w:rPr>
        <w:t xml:space="preserve">.115 What is at stake here is not the empirical content of claims such as this, but the analytical framework for understanding its significance. </w:t>
      </w:r>
      <w:r w:rsidRPr="00CF2107">
        <w:rPr>
          <w:rFonts w:eastAsia="Cambria"/>
          <w:b/>
          <w:iCs/>
          <w:u w:val="single"/>
        </w:rPr>
        <w:t>Many Southern states do not match up to the widespread definition of the modern state as a ‘bordered power container’ with a monopoly on violence</w:t>
      </w:r>
      <w:r w:rsidRPr="00CF2107">
        <w:rPr>
          <w:rFonts w:eastAsia="Cambria"/>
          <w:sz w:val="16"/>
        </w:rPr>
        <w:t xml:space="preserve">.116 Such arguments often draw heavily on the social theory of Max Weber, from whom the idea of the state as territorially bound and exercising a monopoly on legitimate violence is derived. However, </w:t>
      </w:r>
      <w:r w:rsidRPr="00CF2107">
        <w:rPr>
          <w:rFonts w:eastAsia="Cambria"/>
          <w:u w:val="single"/>
        </w:rPr>
        <w:t>Weber only intended his definition of the state to apply to the European state of the late 19th and early 20th centuries, when he was writing, but his idea has since been appro- priated as universal.</w:t>
      </w:r>
      <w:r w:rsidRPr="00CF2107">
        <w:rPr>
          <w:rFonts w:eastAsia="Cambria"/>
          <w:sz w:val="16"/>
        </w:rPr>
        <w:t xml:space="preserve">117 So dominant ideas about organized violence are derived from the European experience but applied universally. As Kaldor concedes, ‘Old War refers to an idealized version of war that characterized Europe between the late 18th and the middle of the 20th century.’118 This is precisely the problem – it is ideal- ized, yet widely taken as real. As Barkawi argues, ‘Generalizing Weber’s definition so that it serves as the norm for what states are supposed to be is an archetype of Euro- centrism in the social sciences.’119 A </w:t>
      </w:r>
      <w:r w:rsidRPr="00CF2107">
        <w:rPr>
          <w:rFonts w:eastAsia="Cambria"/>
          <w:u w:val="single"/>
        </w:rPr>
        <w:t>largely internally pacified North with a state monopoly on legitimate violence came about through the interaction of North and South, but then the North is used as the template for the development of the South through prescriptions around the rule of law</w:t>
      </w:r>
      <w:r w:rsidRPr="00CF2107">
        <w:rPr>
          <w:rFonts w:eastAsia="Cambria"/>
          <w:sz w:val="16"/>
        </w:rPr>
        <w:t>, state monopoly on violence, and so on.</w:t>
      </w:r>
    </w:p>
    <w:p w14:paraId="75704EFC"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These normative scripts establish heroic agents and devalued Others in IR – weighing “empirical” consequences papers over the coercion and cultural genocide that is a pre-requisite to their accounts of ethical possibility</w:t>
      </w:r>
    </w:p>
    <w:p w14:paraId="70932164" w14:textId="77777777" w:rsidR="00CF2107" w:rsidRPr="00CF2107" w:rsidRDefault="00CF2107" w:rsidP="00CF2107">
      <w:pPr>
        <w:rPr>
          <w:rFonts w:eastAsia="Cambria"/>
        </w:rPr>
      </w:pPr>
      <w:r w:rsidRPr="00CF2107">
        <w:rPr>
          <w:rFonts w:eastAsia="Cambria"/>
          <w:b/>
          <w:bCs/>
          <w:sz w:val="26"/>
        </w:rPr>
        <w:t>Inayatullah and Blaney 17</w:t>
      </w:r>
      <w:r w:rsidRPr="00CF2107">
        <w:rPr>
          <w:rFonts w:eastAsia="Cambria"/>
        </w:rPr>
        <w:t xml:space="preserve"> </w:t>
      </w:r>
      <w:r w:rsidRPr="00CF2107">
        <w:rPr>
          <w:rFonts w:eastAsia="Cambria"/>
          <w:sz w:val="16"/>
          <w:szCs w:val="16"/>
        </w:rPr>
        <w:t xml:space="preserve">(Naeem, Professor - Department of Politics @ Ithaca College; David, G. Theodore Mitau Professor of Political Science @ Macalester College.  “Constructivism and the Normative Dangerous Liaisons?”  </w:t>
      </w:r>
      <w:r w:rsidRPr="00CF2107">
        <w:rPr>
          <w:rFonts w:eastAsia="Cambria"/>
          <w:i/>
          <w:sz w:val="16"/>
          <w:szCs w:val="16"/>
        </w:rPr>
        <w:t>Against International Norms.</w:t>
      </w:r>
      <w:r w:rsidRPr="00CF2107">
        <w:rPr>
          <w:rFonts w:eastAsia="Cambria"/>
          <w:sz w:val="16"/>
          <w:szCs w:val="16"/>
        </w:rPr>
        <w:t xml:space="preserve">  Editor - Charlotte Epstein, Taylor Francis)</w:t>
      </w:r>
    </w:p>
    <w:p w14:paraId="5774DF4E" w14:textId="77777777" w:rsidR="00CF2107" w:rsidRPr="00CF2107" w:rsidRDefault="00CF2107" w:rsidP="00CF2107">
      <w:pPr>
        <w:rPr>
          <w:rFonts w:eastAsia="Cambria"/>
          <w:sz w:val="16"/>
        </w:rPr>
      </w:pPr>
      <w:r w:rsidRPr="00CF2107">
        <w:rPr>
          <w:rFonts w:eastAsia="Cambria"/>
          <w:u w:val="single"/>
        </w:rPr>
        <w:t>Price wants to establish ethics as central to empirical inquiry</w:t>
      </w:r>
      <w:r w:rsidRPr="00CF2107">
        <w:rPr>
          <w:rFonts w:eastAsia="Cambria"/>
          <w:sz w:val="16"/>
        </w:rPr>
        <w:t xml:space="preserve">. To do so, </w:t>
      </w:r>
      <w:r w:rsidRPr="00CF2107">
        <w:rPr>
          <w:rFonts w:eastAsia="Cambria"/>
          <w:u w:val="single"/>
        </w:rPr>
        <w:t>he turns to</w:t>
      </w:r>
      <w:r w:rsidRPr="00CF2107">
        <w:rPr>
          <w:rFonts w:eastAsia="Cambria"/>
          <w:sz w:val="16"/>
        </w:rPr>
        <w:t xml:space="preserve"> Mervyn Frost’s </w:t>
      </w:r>
      <w:r w:rsidRPr="00CF2107">
        <w:rPr>
          <w:rFonts w:eastAsia="Cambria"/>
          <w:u w:val="single"/>
        </w:rPr>
        <w:t>exploration of the constitutive role of moral ideas in the international system</w:t>
      </w:r>
      <w:r w:rsidRPr="00CF2107">
        <w:rPr>
          <w:rFonts w:eastAsia="Cambria"/>
          <w:sz w:val="16"/>
        </w:rPr>
        <w:t xml:space="preserve">. </w:t>
      </w:r>
      <w:r w:rsidRPr="00CF2107">
        <w:rPr>
          <w:rFonts w:eastAsia="Cambria"/>
          <w:u w:val="single"/>
        </w:rPr>
        <w:t>This</w:t>
      </w:r>
      <w:r w:rsidRPr="00CF2107">
        <w:rPr>
          <w:rFonts w:eastAsia="Cambria"/>
          <w:sz w:val="16"/>
        </w:rPr>
        <w:t xml:space="preserve"> move is important for it </w:t>
      </w:r>
      <w:r w:rsidRPr="00CF2107">
        <w:rPr>
          <w:rFonts w:eastAsia="Cambria"/>
          <w:u w:val="single"/>
        </w:rPr>
        <w:t>seems to distance Price from</w:t>
      </w:r>
      <w:r w:rsidRPr="00CF2107">
        <w:rPr>
          <w:rFonts w:eastAsia="Cambria"/>
          <w:sz w:val="16"/>
        </w:rPr>
        <w:t xml:space="preserve"> the need to invoke </w:t>
      </w:r>
      <w:r w:rsidRPr="00CF2107">
        <w:rPr>
          <w:rFonts w:eastAsia="Cambria"/>
          <w:u w:val="single"/>
        </w:rPr>
        <w:t>a transcendental</w:t>
      </w:r>
      <w:r w:rsidRPr="00CF2107">
        <w:rPr>
          <w:rFonts w:eastAsia="Cambria"/>
          <w:sz w:val="16"/>
        </w:rPr>
        <w:t xml:space="preserve"> moral </w:t>
      </w:r>
      <w:r w:rsidRPr="00CF2107">
        <w:rPr>
          <w:rFonts w:eastAsia="Cambria"/>
          <w:u w:val="single"/>
        </w:rPr>
        <w:t>system</w:t>
      </w:r>
      <w:r w:rsidRPr="00CF2107">
        <w:rPr>
          <w:rFonts w:eastAsia="Cambria"/>
          <w:sz w:val="16"/>
        </w:rPr>
        <w:t xml:space="preserve"> that he could then bring to bear on the international system. Instead, following Frost, </w:t>
      </w:r>
      <w:r w:rsidRPr="00CF2107">
        <w:rPr>
          <w:rFonts w:eastAsia="Cambria"/>
          <w:u w:val="single"/>
        </w:rPr>
        <w:t>he finds ethical materials already present. This move aligns with contemporary constructivist thinking on ethics</w:t>
      </w:r>
      <w:r w:rsidRPr="00CF2107">
        <w:rPr>
          <w:rFonts w:eastAsia="Cambria"/>
          <w:sz w:val="16"/>
        </w:rPr>
        <w:t xml:space="preserve">, </w:t>
      </w:r>
      <w:r w:rsidRPr="00CF2107">
        <w:rPr>
          <w:rFonts w:eastAsia="Cambria"/>
          <w:u w:val="single"/>
        </w:rPr>
        <w:t>like Onuf’s account of international social life as ‘a world of everyday ethics’ in which people live according to and with the ‘standards that make their worlds inescapably their own’</w:t>
      </w:r>
      <w:r w:rsidRPr="00CF2107">
        <w:rPr>
          <w:rFonts w:eastAsia="Cambria"/>
          <w:sz w:val="16"/>
        </w:rPr>
        <w:t xml:space="preserve"> ( Onuf 1998 , 669–70) </w:t>
      </w:r>
      <w:r w:rsidRPr="00CF2107">
        <w:rPr>
          <w:rFonts w:eastAsia="Cambria"/>
          <w:u w:val="single"/>
        </w:rPr>
        <w:t>or Walker’s notion</w:t>
      </w:r>
      <w:r w:rsidRPr="00CF2107">
        <w:rPr>
          <w:rFonts w:eastAsia="Cambria"/>
          <w:sz w:val="16"/>
        </w:rPr>
        <w:t xml:space="preserve"> ( 1993 , 50–51) </w:t>
      </w:r>
      <w:r w:rsidRPr="00CF2107">
        <w:rPr>
          <w:rFonts w:eastAsia="Cambria"/>
          <w:u w:val="single"/>
        </w:rPr>
        <w:t xml:space="preserve">that </w:t>
      </w:r>
      <w:r w:rsidRPr="00CF2107">
        <w:rPr>
          <w:rFonts w:eastAsia="Cambria"/>
          <w:highlight w:val="green"/>
          <w:u w:val="single"/>
        </w:rPr>
        <w:t>i</w:t>
      </w:r>
      <w:r w:rsidRPr="00CF2107">
        <w:rPr>
          <w:rFonts w:eastAsia="Cambria"/>
          <w:u w:val="single"/>
        </w:rPr>
        <w:t xml:space="preserve">nternational </w:t>
      </w:r>
      <w:r w:rsidRPr="00CF2107">
        <w:rPr>
          <w:rFonts w:eastAsia="Cambria"/>
          <w:highlight w:val="green"/>
          <w:u w:val="single"/>
        </w:rPr>
        <w:t>r</w:t>
      </w:r>
      <w:r w:rsidRPr="00CF2107">
        <w:rPr>
          <w:rFonts w:eastAsia="Cambria"/>
          <w:u w:val="single"/>
        </w:rPr>
        <w:t xml:space="preserve">elations theory and practice </w:t>
      </w:r>
      <w:r w:rsidRPr="00CF2107">
        <w:rPr>
          <w:rFonts w:eastAsia="Cambria"/>
          <w:highlight w:val="green"/>
          <w:u w:val="single"/>
        </w:rPr>
        <w:t>is</w:t>
      </w:r>
      <w:r w:rsidRPr="00CF2107">
        <w:rPr>
          <w:rFonts w:eastAsia="Cambria"/>
          <w:u w:val="single"/>
        </w:rPr>
        <w:t xml:space="preserve"> ‘</w:t>
      </w:r>
      <w:r w:rsidRPr="00CF2107">
        <w:rPr>
          <w:rFonts w:eastAsia="Cambria"/>
          <w:highlight w:val="green"/>
          <w:u w:val="single"/>
        </w:rPr>
        <w:t>already constituted through accounts of ethical possibility</w:t>
      </w:r>
      <w:r w:rsidRPr="00CF2107">
        <w:rPr>
          <w:rFonts w:eastAsia="Cambria"/>
          <w:u w:val="single"/>
        </w:rPr>
        <w:t xml:space="preserve">’. </w:t>
      </w:r>
      <w:r w:rsidRPr="00CF2107">
        <w:rPr>
          <w:rFonts w:eastAsia="Cambria"/>
          <w:sz w:val="16"/>
        </w:rPr>
        <w:t xml:space="preserve">The point is potentially powerful: to give an account of the international system is to map its existing ethical contours. Price appears to begin humbly, recognizing that an emphasis on ethics as description or as integral to explanation requires that we get the ethical descriptions or explanations right. For example, he acknowledges that we cannot simply presume a unified international ethical community, as Frost seems to do (197). Despite this apparent doubt, Price’s engagement with Frost quickly raises the stakes, implying that constructivist empirical inquiry can adjudicate between various accounts of ethical possibilities within a universalizing modern history. Following Hegel, Frost (1996 , Chapter 5 ) suggests that the modern era, with its distinctive recognition of individual freedom and rights connected to citizenship, arrives along with the modern state in Europe, which is gradually spread across the globe. A communitarian global ethics thus turns on the recognition of sovereignty and the states system as the institutional underpinnings for the norms of the international system. However, Price argues that other accounts of the institutional underpinnings of modern ethical life are possible (198), though his account narrows our ethical vision. He points to cosmopolitan thought to suggest that a different set of institutional conditions (international interdependence; global governance, universal human rights) may be necessary to achieve the ethical fruits of modernity. </w:t>
      </w:r>
      <w:r w:rsidRPr="00CF2107">
        <w:rPr>
          <w:rFonts w:eastAsia="Cambria"/>
          <w:u w:val="single"/>
        </w:rPr>
        <w:t>Price inadvertently</w:t>
      </w:r>
      <w:r w:rsidRPr="00CF2107">
        <w:rPr>
          <w:rFonts w:eastAsia="Cambria"/>
          <w:sz w:val="16"/>
        </w:rPr>
        <w:t xml:space="preserve"> (and rightly in our view) </w:t>
      </w:r>
      <w:r w:rsidRPr="00CF2107">
        <w:rPr>
          <w:rFonts w:eastAsia="Cambria"/>
          <w:u w:val="single"/>
        </w:rPr>
        <w:t>exposes the</w:t>
      </w:r>
      <w:r w:rsidRPr="00CF2107">
        <w:rPr>
          <w:rFonts w:eastAsia="Cambria"/>
          <w:sz w:val="16"/>
        </w:rPr>
        <w:t xml:space="preserve"> communitarian-cosmopolitan </w:t>
      </w:r>
      <w:r w:rsidRPr="00CF2107">
        <w:rPr>
          <w:rFonts w:eastAsia="Cambria"/>
          <w:highlight w:val="green"/>
          <w:u w:val="single"/>
        </w:rPr>
        <w:t>debate</w:t>
      </w:r>
      <w:r w:rsidRPr="00CF2107">
        <w:rPr>
          <w:rFonts w:eastAsia="Cambria"/>
          <w:u w:val="single"/>
        </w:rPr>
        <w:t xml:space="preserve"> as </w:t>
      </w:r>
      <w:r w:rsidRPr="00CF2107">
        <w:rPr>
          <w:rFonts w:eastAsia="Cambria"/>
          <w:highlight w:val="green"/>
          <w:u w:val="single"/>
        </w:rPr>
        <w:t>between competing</w:t>
      </w:r>
      <w:r w:rsidRPr="00CF2107">
        <w:rPr>
          <w:rFonts w:eastAsia="Cambria"/>
          <w:u w:val="single"/>
        </w:rPr>
        <w:t xml:space="preserve"> claims about the </w:t>
      </w:r>
      <w:r w:rsidRPr="00CF2107">
        <w:rPr>
          <w:rFonts w:eastAsia="Cambria"/>
          <w:highlight w:val="green"/>
          <w:u w:val="single"/>
        </w:rPr>
        <w:t>institutional underpinnings</w:t>
      </w:r>
      <w:r w:rsidRPr="00CF2107">
        <w:rPr>
          <w:rFonts w:eastAsia="Cambria"/>
          <w:u w:val="single"/>
        </w:rPr>
        <w:t xml:space="preserve"> of a modern vision of the world, </w:t>
      </w:r>
      <w:r w:rsidRPr="00CF2107">
        <w:rPr>
          <w:rFonts w:eastAsia="Cambria"/>
          <w:highlight w:val="green"/>
          <w:u w:val="single"/>
        </w:rPr>
        <w:t>not</w:t>
      </w:r>
      <w:r w:rsidRPr="00CF2107">
        <w:rPr>
          <w:rFonts w:eastAsia="Cambria"/>
          <w:u w:val="single"/>
        </w:rPr>
        <w:t xml:space="preserve"> a </w:t>
      </w:r>
      <w:r w:rsidRPr="00CF2107">
        <w:rPr>
          <w:rFonts w:eastAsia="Cambria"/>
          <w:highlight w:val="green"/>
          <w:u w:val="single"/>
        </w:rPr>
        <w:t>wider</w:t>
      </w:r>
      <w:r w:rsidRPr="00CF2107">
        <w:rPr>
          <w:rFonts w:eastAsia="Cambria"/>
          <w:u w:val="single"/>
        </w:rPr>
        <w:t xml:space="preserve"> exploration of ethical </w:t>
      </w:r>
      <w:r w:rsidRPr="00CF2107">
        <w:rPr>
          <w:rFonts w:eastAsia="Cambria"/>
          <w:highlight w:val="green"/>
          <w:u w:val="single"/>
        </w:rPr>
        <w:t>possibilities</w:t>
      </w:r>
      <w:r w:rsidRPr="00CF2107">
        <w:rPr>
          <w:rFonts w:eastAsia="Cambria"/>
          <w:u w:val="single"/>
        </w:rPr>
        <w:t xml:space="preserve">, such as those suggested </w:t>
      </w:r>
      <w:r w:rsidRPr="00CF2107">
        <w:rPr>
          <w:rFonts w:eastAsia="Cambria"/>
          <w:highlight w:val="green"/>
          <w:u w:val="single"/>
        </w:rPr>
        <w:t>by postcolonial scholars</w:t>
      </w:r>
      <w:r w:rsidRPr="00CF2107">
        <w:rPr>
          <w:rFonts w:eastAsia="Cambria"/>
          <w:u w:val="single"/>
        </w:rPr>
        <w:t xml:space="preserve"> in IR</w:t>
      </w:r>
      <w:r w:rsidRPr="00CF2107">
        <w:rPr>
          <w:rFonts w:eastAsia="Cambria"/>
          <w:sz w:val="16"/>
        </w:rPr>
        <w:t xml:space="preserve">, an issue to which we will return below. </w:t>
      </w:r>
      <w:r w:rsidRPr="00CF2107">
        <w:rPr>
          <w:rFonts w:eastAsia="Cambria"/>
          <w:u w:val="single"/>
        </w:rPr>
        <w:t xml:space="preserve">It </w:t>
      </w:r>
      <w:r w:rsidRPr="00CF2107">
        <w:rPr>
          <w:rFonts w:eastAsia="Cambria"/>
          <w:highlight w:val="green"/>
          <w:u w:val="single"/>
        </w:rPr>
        <w:t>is</w:t>
      </w:r>
      <w:r w:rsidRPr="00CF2107">
        <w:rPr>
          <w:rFonts w:eastAsia="Cambria"/>
          <w:u w:val="single"/>
        </w:rPr>
        <w:t xml:space="preserve"> the </w:t>
      </w:r>
      <w:r w:rsidRPr="00CF2107">
        <w:rPr>
          <w:rFonts w:eastAsia="Cambria"/>
          <w:highlight w:val="green"/>
          <w:u w:val="single"/>
        </w:rPr>
        <w:t>more limited</w:t>
      </w:r>
      <w:r w:rsidRPr="00CF2107">
        <w:rPr>
          <w:rFonts w:eastAsia="Cambria"/>
          <w:u w:val="single"/>
        </w:rPr>
        <w:t xml:space="preserve"> set of ethical alternatives </w:t>
      </w:r>
      <w:r w:rsidRPr="00CF2107">
        <w:rPr>
          <w:rFonts w:eastAsia="Cambria"/>
          <w:sz w:val="16"/>
        </w:rPr>
        <w:t xml:space="preserve">– between modernist communitarian and cosmopolitan ethics – </w:t>
      </w:r>
      <w:r w:rsidRPr="00CF2107">
        <w:rPr>
          <w:rFonts w:eastAsia="Cambria"/>
          <w:u w:val="single"/>
        </w:rPr>
        <w:t>that Price aims to adjudicate as empirical questions</w:t>
      </w:r>
      <w:r w:rsidRPr="00CF2107">
        <w:rPr>
          <w:rFonts w:eastAsia="Cambria"/>
          <w:sz w:val="16"/>
        </w:rPr>
        <w:t xml:space="preserve">. For example, </w:t>
      </w:r>
      <w:r w:rsidRPr="00CF2107">
        <w:rPr>
          <w:rFonts w:eastAsia="Cambria"/>
          <w:b/>
          <w:iCs/>
          <w:highlight w:val="green"/>
          <w:u w:val="single"/>
        </w:rPr>
        <w:t>we are asked to weigh</w:t>
      </w:r>
      <w:r w:rsidRPr="00CF2107">
        <w:rPr>
          <w:rFonts w:eastAsia="Cambria"/>
          <w:b/>
          <w:iCs/>
          <w:u w:val="single"/>
        </w:rPr>
        <w:t xml:space="preserve"> the relative </w:t>
      </w:r>
      <w:r w:rsidRPr="00CF2107">
        <w:rPr>
          <w:rFonts w:eastAsia="Cambria"/>
          <w:b/>
          <w:iCs/>
          <w:highlight w:val="green"/>
          <w:u w:val="single"/>
        </w:rPr>
        <w:t>consequences</w:t>
      </w:r>
      <w:r w:rsidRPr="00CF2107">
        <w:rPr>
          <w:rFonts w:eastAsia="Cambria"/>
          <w:b/>
          <w:iCs/>
          <w:u w:val="single"/>
        </w:rPr>
        <w:t xml:space="preserve"> of decisions</w:t>
      </w:r>
      <w:r w:rsidRPr="00CF2107">
        <w:rPr>
          <w:rFonts w:eastAsia="Cambria"/>
          <w:sz w:val="16"/>
        </w:rPr>
        <w:t xml:space="preserve"> to intervene or not for humanitarian purposes (199–200), </w:t>
      </w:r>
      <w:r w:rsidRPr="00CF2107">
        <w:rPr>
          <w:rFonts w:eastAsia="Cambria"/>
          <w:b/>
          <w:iCs/>
          <w:highlight w:val="green"/>
          <w:u w:val="single"/>
        </w:rPr>
        <w:t>but the standards for</w:t>
      </w:r>
      <w:r w:rsidRPr="00CF2107">
        <w:rPr>
          <w:rFonts w:eastAsia="Cambria"/>
          <w:b/>
          <w:iCs/>
          <w:u w:val="single"/>
        </w:rPr>
        <w:t xml:space="preserve"> that </w:t>
      </w:r>
      <w:r w:rsidRPr="00CF2107">
        <w:rPr>
          <w:rFonts w:eastAsia="Cambria"/>
          <w:b/>
          <w:iCs/>
          <w:highlight w:val="green"/>
          <w:u w:val="single"/>
        </w:rPr>
        <w:t>weighing are presumed as</w:t>
      </w:r>
      <w:r w:rsidRPr="00CF2107">
        <w:rPr>
          <w:rFonts w:eastAsia="Cambria"/>
          <w:b/>
          <w:iCs/>
          <w:u w:val="single"/>
        </w:rPr>
        <w:t xml:space="preserve"> part of </w:t>
      </w:r>
      <w:r w:rsidRPr="00CF2107">
        <w:rPr>
          <w:rFonts w:eastAsia="Cambria"/>
          <w:b/>
          <w:iCs/>
          <w:highlight w:val="green"/>
          <w:u w:val="single"/>
        </w:rPr>
        <w:t>the given backdrop of modernity</w:t>
      </w:r>
      <w:r w:rsidRPr="00CF2107">
        <w:rPr>
          <w:rFonts w:eastAsia="Cambria"/>
          <w:sz w:val="16"/>
        </w:rPr>
        <w:t xml:space="preserve"> . Norms constructivism works its empirical magic only against a broad historical story of (Western) international society, deciding whether and in what mixture cosmopolitan or communitarian institutional underpinnings best realize what is already given in the universal history of modernity’s advance. </w:t>
      </w:r>
      <w:r w:rsidRPr="00CF2107">
        <w:rPr>
          <w:rFonts w:eastAsia="Cambria"/>
          <w:u w:val="single"/>
        </w:rPr>
        <w:t>What Price delivers</w:t>
      </w:r>
      <w:r w:rsidRPr="00CF2107">
        <w:rPr>
          <w:rFonts w:eastAsia="Cambria"/>
          <w:sz w:val="16"/>
        </w:rPr>
        <w:t xml:space="preserve">, then, </w:t>
      </w:r>
      <w:r w:rsidRPr="00CF2107">
        <w:rPr>
          <w:rFonts w:eastAsia="Cambria"/>
          <w:u w:val="single"/>
        </w:rPr>
        <w:t xml:space="preserve">is </w:t>
      </w:r>
      <w:r w:rsidRPr="00CF2107">
        <w:rPr>
          <w:rFonts w:eastAsia="Cambria"/>
          <w:highlight w:val="green"/>
          <w:u w:val="single"/>
        </w:rPr>
        <w:t>an empirical science</w:t>
      </w:r>
      <w:r w:rsidRPr="00CF2107">
        <w:rPr>
          <w:rFonts w:eastAsia="Cambria"/>
          <w:u w:val="single"/>
        </w:rPr>
        <w:t xml:space="preserve"> that </w:t>
      </w:r>
      <w:r w:rsidRPr="00CF2107">
        <w:rPr>
          <w:rFonts w:eastAsia="Cambria"/>
          <w:sz w:val="16"/>
        </w:rPr>
        <w:t xml:space="preserve">explores and </w:t>
      </w:r>
      <w:r w:rsidRPr="00CF2107">
        <w:rPr>
          <w:rFonts w:eastAsia="Cambria"/>
          <w:u w:val="single"/>
        </w:rPr>
        <w:t>makes possible the progressive unfolding of modern</w:t>
      </w:r>
      <w:r w:rsidRPr="00CF2107">
        <w:rPr>
          <w:rFonts w:eastAsia="Cambria"/>
          <w:sz w:val="16"/>
        </w:rPr>
        <w:t xml:space="preserve"> consciousness and </w:t>
      </w:r>
      <w:r w:rsidRPr="00CF2107">
        <w:rPr>
          <w:rFonts w:eastAsia="Cambria"/>
          <w:u w:val="single"/>
        </w:rPr>
        <w:t>ethics</w:t>
      </w:r>
      <w:r w:rsidRPr="00CF2107">
        <w:rPr>
          <w:rFonts w:eastAsia="Cambria"/>
          <w:sz w:val="16"/>
        </w:rPr>
        <w:t xml:space="preserve">. </w:t>
      </w:r>
      <w:r w:rsidRPr="00CF2107">
        <w:rPr>
          <w:rFonts w:eastAsia="Cambria"/>
          <w:u w:val="single"/>
        </w:rPr>
        <w:t>What Price’s constructivism does not or cannot tell us is equally important</w:t>
      </w:r>
      <w:r w:rsidRPr="00CF2107">
        <w:rPr>
          <w:rFonts w:eastAsia="Cambria"/>
          <w:sz w:val="16"/>
        </w:rPr>
        <w:t xml:space="preserve">. </w:t>
      </w:r>
      <w:r w:rsidRPr="00CF2107">
        <w:rPr>
          <w:rFonts w:eastAsia="Cambria"/>
          <w:b/>
          <w:iCs/>
          <w:u w:val="single"/>
        </w:rPr>
        <w:t xml:space="preserve">He </w:t>
      </w:r>
      <w:r w:rsidRPr="00CF2107">
        <w:rPr>
          <w:rFonts w:eastAsia="Cambria"/>
          <w:b/>
          <w:iCs/>
          <w:highlight w:val="green"/>
          <w:u w:val="single"/>
        </w:rPr>
        <w:t>gives no account of the ascendancy of</w:t>
      </w:r>
      <w:r w:rsidRPr="00CF2107">
        <w:rPr>
          <w:rFonts w:eastAsia="Cambria"/>
          <w:b/>
          <w:iCs/>
          <w:u w:val="single"/>
        </w:rPr>
        <w:t xml:space="preserve"> modern </w:t>
      </w:r>
      <w:r w:rsidRPr="00CF2107">
        <w:rPr>
          <w:rFonts w:eastAsia="Cambria"/>
          <w:b/>
          <w:iCs/>
          <w:highlight w:val="green"/>
          <w:u w:val="single"/>
        </w:rPr>
        <w:t>norms</w:t>
      </w:r>
      <w:r w:rsidRPr="00CF2107">
        <w:rPr>
          <w:rFonts w:eastAsia="Cambria"/>
          <w:b/>
          <w:iCs/>
          <w:u w:val="single"/>
        </w:rPr>
        <w:t>, nor does he investigate the possibility of alternative ethical visions. Here we have the central ‘empirical’ exclusion of Price’s account</w:t>
      </w:r>
      <w:r w:rsidRPr="00CF2107">
        <w:rPr>
          <w:rFonts w:eastAsia="Cambria"/>
          <w:sz w:val="16"/>
        </w:rPr>
        <w:t xml:space="preserve">: </w:t>
      </w:r>
      <w:r w:rsidRPr="00CF2107">
        <w:rPr>
          <w:rFonts w:eastAsia="Cambria"/>
          <w:b/>
          <w:iCs/>
          <w:highlight w:val="green"/>
          <w:u w:val="single"/>
        </w:rPr>
        <w:t>gone is</w:t>
      </w:r>
      <w:r w:rsidRPr="00CF2107">
        <w:rPr>
          <w:rFonts w:eastAsia="Cambria"/>
          <w:b/>
          <w:iCs/>
          <w:u w:val="single"/>
        </w:rPr>
        <w:t xml:space="preserve"> the </w:t>
      </w:r>
      <w:r w:rsidRPr="00CF2107">
        <w:rPr>
          <w:rFonts w:eastAsia="Cambria"/>
          <w:b/>
          <w:iCs/>
          <w:highlight w:val="green"/>
          <w:u w:val="single"/>
        </w:rPr>
        <w:t>colonial imposition</w:t>
      </w:r>
      <w:r w:rsidRPr="00CF2107">
        <w:rPr>
          <w:rFonts w:eastAsia="Cambria"/>
          <w:b/>
          <w:iCs/>
          <w:u w:val="single"/>
        </w:rPr>
        <w:t xml:space="preserve"> of modern institutional forms; erased is the violence, the blood, the resistance, </w:t>
      </w:r>
      <w:r w:rsidRPr="00CF2107">
        <w:rPr>
          <w:rFonts w:eastAsia="Cambria"/>
          <w:b/>
          <w:iCs/>
          <w:highlight w:val="green"/>
          <w:u w:val="single"/>
        </w:rPr>
        <w:t>the destroyed ways of life</w:t>
      </w:r>
      <w:r w:rsidRPr="00CF2107">
        <w:rPr>
          <w:rFonts w:eastAsia="Cambria"/>
          <w:sz w:val="16"/>
        </w:rPr>
        <w:t xml:space="preserve">. 4 </w:t>
      </w:r>
      <w:r w:rsidRPr="00CF2107">
        <w:rPr>
          <w:rFonts w:eastAsia="Cambria"/>
          <w:b/>
          <w:iCs/>
          <w:highlight w:val="green"/>
          <w:u w:val="single"/>
        </w:rPr>
        <w:t>The answer might be</w:t>
      </w:r>
      <w:r w:rsidRPr="00CF2107">
        <w:rPr>
          <w:rFonts w:eastAsia="Cambria"/>
          <w:b/>
          <w:iCs/>
          <w:u w:val="single"/>
        </w:rPr>
        <w:t xml:space="preserve"> that </w:t>
      </w:r>
      <w:r w:rsidRPr="00CF2107">
        <w:rPr>
          <w:rFonts w:eastAsia="Cambria"/>
          <w:b/>
          <w:iCs/>
          <w:highlight w:val="green"/>
          <w:u w:val="single"/>
        </w:rPr>
        <w:t>this is all in the past</w:t>
      </w:r>
      <w:r w:rsidRPr="00CF2107">
        <w:rPr>
          <w:rFonts w:eastAsia="Cambria"/>
          <w:b/>
          <w:iCs/>
          <w:u w:val="single"/>
        </w:rPr>
        <w:t xml:space="preserve">; now </w:t>
      </w:r>
      <w:r w:rsidRPr="00CF2107">
        <w:rPr>
          <w:rFonts w:eastAsia="Cambria"/>
          <w:b/>
          <w:iCs/>
          <w:highlight w:val="green"/>
          <w:u w:val="single"/>
        </w:rPr>
        <w:t>we can move forward with an empirical agenda of ‘progressive ethical advance’.</w:t>
      </w:r>
      <w:r w:rsidRPr="00CF2107">
        <w:rPr>
          <w:rFonts w:eastAsia="Cambria"/>
          <w:sz w:val="16"/>
        </w:rPr>
        <w:t xml:space="preserve"> </w:t>
      </w:r>
      <w:r w:rsidRPr="00CF2107">
        <w:rPr>
          <w:rFonts w:eastAsia="Cambria"/>
          <w:b/>
          <w:iCs/>
          <w:highlight w:val="green"/>
          <w:u w:val="single"/>
        </w:rPr>
        <w:t>But we can move forward</w:t>
      </w:r>
      <w:r w:rsidRPr="00CF2107">
        <w:rPr>
          <w:rFonts w:eastAsia="Cambria"/>
          <w:b/>
          <w:iCs/>
          <w:u w:val="single"/>
        </w:rPr>
        <w:t xml:space="preserve"> readily </w:t>
      </w:r>
      <w:r w:rsidRPr="00CF2107">
        <w:rPr>
          <w:rFonts w:eastAsia="Cambria"/>
          <w:b/>
          <w:iCs/>
          <w:highlight w:val="green"/>
          <w:u w:val="single"/>
        </w:rPr>
        <w:t>only if the violence was complete</w:t>
      </w:r>
      <w:r w:rsidRPr="00CF2107">
        <w:rPr>
          <w:rFonts w:eastAsia="Cambria"/>
          <w:b/>
          <w:iCs/>
          <w:u w:val="single"/>
        </w:rPr>
        <w:t>, if the defeat of any alternative vision was so absolute that there really is no live alternative vision of international ethical life.</w:t>
      </w:r>
      <w:r w:rsidRPr="00CF2107">
        <w:rPr>
          <w:rFonts w:eastAsia="Cambria"/>
          <w:sz w:val="16"/>
        </w:rPr>
        <w:t xml:space="preserve"> If so, the claimed capacity to ‘unpack the dichotomy between relativism and universal objectivism’ (199) turns on the prior and complete destruction of alternatives. </w:t>
      </w:r>
      <w:r w:rsidRPr="00CF2107">
        <w:rPr>
          <w:rFonts w:eastAsia="Cambria"/>
          <w:b/>
          <w:iCs/>
          <w:u w:val="single"/>
        </w:rPr>
        <w:t xml:space="preserve">The </w:t>
      </w:r>
      <w:r w:rsidRPr="00CF2107">
        <w:rPr>
          <w:rFonts w:eastAsia="Cambria"/>
          <w:b/>
          <w:iCs/>
          <w:highlight w:val="green"/>
          <w:u w:val="single"/>
        </w:rPr>
        <w:t>ethical heroism of norms constructivism has</w:t>
      </w:r>
      <w:r w:rsidRPr="00CF2107">
        <w:rPr>
          <w:rFonts w:eastAsia="Cambria"/>
          <w:b/>
          <w:iCs/>
          <w:u w:val="single"/>
        </w:rPr>
        <w:t xml:space="preserve"> cultural </w:t>
      </w:r>
      <w:r w:rsidRPr="00CF2107">
        <w:rPr>
          <w:rFonts w:eastAsia="Cambria"/>
          <w:b/>
          <w:iCs/>
          <w:highlight w:val="green"/>
          <w:u w:val="single"/>
        </w:rPr>
        <w:t>genocide as precondition</w:t>
      </w:r>
      <w:r w:rsidRPr="00CF2107">
        <w:rPr>
          <w:rFonts w:eastAsia="Cambria"/>
          <w:sz w:val="16"/>
        </w:rPr>
        <w:t xml:space="preserve">. Acknowledging this seems too painful. </w:t>
      </w:r>
      <w:r w:rsidRPr="00CF2107">
        <w:rPr>
          <w:rFonts w:eastAsia="Cambria"/>
          <w:u w:val="single"/>
        </w:rPr>
        <w:t xml:space="preserve">Much </w:t>
      </w:r>
      <w:r w:rsidRPr="00CF2107">
        <w:rPr>
          <w:rFonts w:eastAsia="Cambria"/>
          <w:highlight w:val="green"/>
          <w:u w:val="single"/>
        </w:rPr>
        <w:t>constructivist work trades in images of ‘persuasion’</w:t>
      </w:r>
      <w:r w:rsidRPr="00CF2107">
        <w:rPr>
          <w:rFonts w:eastAsia="Cambria"/>
          <w:sz w:val="16"/>
        </w:rPr>
        <w:t xml:space="preserve"> and ‘consent’, excluding or </w:t>
      </w:r>
      <w:r w:rsidRPr="00CF2107">
        <w:rPr>
          <w:rFonts w:eastAsia="Cambria"/>
          <w:highlight w:val="green"/>
          <w:u w:val="single"/>
        </w:rPr>
        <w:t>denying the</w:t>
      </w:r>
      <w:r w:rsidRPr="00CF2107">
        <w:rPr>
          <w:rFonts w:eastAsia="Cambria"/>
          <w:u w:val="single"/>
        </w:rPr>
        <w:t xml:space="preserve"> power involved</w:t>
      </w:r>
      <w:r w:rsidRPr="00CF2107">
        <w:rPr>
          <w:rFonts w:eastAsia="Cambria"/>
          <w:sz w:val="16"/>
        </w:rPr>
        <w:t xml:space="preserve">. For Finnemore and Sikkink (1998 , 895), norms have a ‘life cycle’ – a process of expansion and growth – involving norm acceptance, norm cascades, and peaceful and voluntary internalization. </w:t>
      </w:r>
      <w:r w:rsidRPr="00CF2107">
        <w:rPr>
          <w:rFonts w:eastAsia="Cambria"/>
          <w:u w:val="single"/>
        </w:rPr>
        <w:t xml:space="preserve">There is no hint of </w:t>
      </w:r>
      <w:r w:rsidRPr="00CF2107">
        <w:rPr>
          <w:rFonts w:eastAsia="Cambria"/>
          <w:highlight w:val="green"/>
          <w:u w:val="single"/>
        </w:rPr>
        <w:t>coercion in this language</w:t>
      </w:r>
      <w:r w:rsidRPr="00CF2107">
        <w:rPr>
          <w:rFonts w:eastAsia="Cambria"/>
          <w:u w:val="single"/>
        </w:rPr>
        <w:t xml:space="preserve"> – no epistemic, structural, or physical violence. But norm entrepreneurs do seem to need the ‘leverage’ that comes with control of information, symbols, accountability processes, and practices of shaming</w:t>
      </w:r>
      <w:r w:rsidRPr="00CF2107">
        <w:rPr>
          <w:rFonts w:eastAsia="Cambria"/>
          <w:sz w:val="16"/>
        </w:rPr>
        <w:t xml:space="preserve"> ( Finnemore and Sikkink 2001 , 401). Yet, the reference to ‘leverage’ hints at the ambiguities in the idea of ‘internalization’ or ‘socialization’ documented by Epstein in Chapter 5, where the existing identity and values of the ‘socializee’ is ignored so that the process of internalization appears without loss or resistance, 5 or where </w:t>
      </w:r>
      <w:r w:rsidRPr="00CF2107">
        <w:rPr>
          <w:rFonts w:eastAsia="Cambria"/>
          <w:highlight w:val="green"/>
          <w:u w:val="single"/>
        </w:rPr>
        <w:t>norms emerge via</w:t>
      </w:r>
      <w:r w:rsidRPr="00CF2107">
        <w:rPr>
          <w:rFonts w:eastAsia="Cambria"/>
          <w:u w:val="single"/>
        </w:rPr>
        <w:t xml:space="preserve"> a </w:t>
      </w:r>
      <w:r w:rsidRPr="00CF2107">
        <w:rPr>
          <w:rFonts w:eastAsia="Cambria"/>
          <w:highlight w:val="green"/>
          <w:u w:val="single"/>
        </w:rPr>
        <w:t>power-laden process that distinguish</w:t>
      </w:r>
      <w:r w:rsidRPr="00CF2107">
        <w:rPr>
          <w:rFonts w:eastAsia="Cambria"/>
          <w:u w:val="single"/>
        </w:rPr>
        <w:t xml:space="preserve">es </w:t>
      </w:r>
      <w:r w:rsidRPr="00CF2107">
        <w:rPr>
          <w:rFonts w:eastAsia="Cambria"/>
          <w:highlight w:val="green"/>
          <w:u w:val="single"/>
        </w:rPr>
        <w:t>normal identities and practices from de-valued others</w:t>
      </w:r>
      <w:r w:rsidRPr="00CF2107">
        <w:rPr>
          <w:rFonts w:eastAsia="Cambria"/>
          <w:sz w:val="16"/>
        </w:rPr>
        <w:t xml:space="preserve"> (see Epstein 2014 ). (27-8)</w:t>
      </w:r>
    </w:p>
    <w:p w14:paraId="39A7956B"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Vote neg to problematize the virtuous presumption of 1AC’s particulars thru </w:t>
      </w:r>
      <w:r w:rsidRPr="00CF2107">
        <w:rPr>
          <w:rFonts w:eastAsia="MS Gothic" w:cs="Times New Roman"/>
          <w:b/>
          <w:iCs/>
          <w:sz w:val="26"/>
          <w:u w:val="single"/>
        </w:rPr>
        <w:t>anti-colonial critique</w:t>
      </w:r>
      <w:r w:rsidRPr="00CF2107">
        <w:rPr>
          <w:rFonts w:eastAsia="MS Gothic" w:cs="Times New Roman"/>
          <w:b/>
          <w:iCs/>
          <w:sz w:val="26"/>
        </w:rPr>
        <w:t xml:space="preserve"> – the task of the IR scholar is to expose how the ethical contours of IR have been settled by historical denial of violence</w:t>
      </w:r>
    </w:p>
    <w:p w14:paraId="6D1BFACB" w14:textId="77777777" w:rsidR="00CF2107" w:rsidRPr="00CF2107" w:rsidRDefault="00CF2107" w:rsidP="00CF2107">
      <w:pPr>
        <w:rPr>
          <w:rFonts w:eastAsia="Cambria"/>
        </w:rPr>
      </w:pPr>
      <w:r w:rsidRPr="00CF2107">
        <w:rPr>
          <w:rFonts w:eastAsia="Cambria"/>
          <w:b/>
          <w:bCs/>
          <w:sz w:val="26"/>
        </w:rPr>
        <w:t>Inayatullah and Blaney 17</w:t>
      </w:r>
      <w:r w:rsidRPr="00CF2107">
        <w:rPr>
          <w:rFonts w:eastAsia="Cambria"/>
        </w:rPr>
        <w:t xml:space="preserve"> </w:t>
      </w:r>
      <w:r w:rsidRPr="00CF2107">
        <w:rPr>
          <w:rFonts w:eastAsia="Cambria"/>
          <w:sz w:val="16"/>
          <w:szCs w:val="16"/>
        </w:rPr>
        <w:t xml:space="preserve">(Naeem, Professor - Department of Politics @ Ithaca College; David, G. Theodore Mitau Professor of Political Science @ Macalester College.  “Constructivism and the Normative Dangerous Liaisons?”  </w:t>
      </w:r>
      <w:r w:rsidRPr="00CF2107">
        <w:rPr>
          <w:rFonts w:eastAsia="Cambria"/>
          <w:i/>
          <w:sz w:val="16"/>
          <w:szCs w:val="16"/>
        </w:rPr>
        <w:t>Against International Norms.</w:t>
      </w:r>
      <w:r w:rsidRPr="00CF2107">
        <w:rPr>
          <w:rFonts w:eastAsia="Cambria"/>
          <w:sz w:val="16"/>
          <w:szCs w:val="16"/>
        </w:rPr>
        <w:t xml:space="preserve">  Editor - Charlotte Epstein, Taylor Francis)</w:t>
      </w:r>
    </w:p>
    <w:p w14:paraId="65711E2D" w14:textId="77777777" w:rsidR="00CF2107" w:rsidRPr="00CF2107" w:rsidRDefault="00CF2107" w:rsidP="00CF2107">
      <w:pPr>
        <w:rPr>
          <w:rFonts w:eastAsia="Cambria"/>
          <w:sz w:val="16"/>
        </w:rPr>
      </w:pPr>
      <w:r w:rsidRPr="00CF2107">
        <w:rPr>
          <w:rFonts w:eastAsia="Cambria"/>
          <w:sz w:val="16"/>
        </w:rPr>
        <w:t xml:space="preserve">A similar tactic and ambiguity is found in </w:t>
      </w:r>
      <w:r w:rsidRPr="00CF2107">
        <w:rPr>
          <w:rFonts w:eastAsia="Cambria"/>
          <w:u w:val="single"/>
        </w:rPr>
        <w:t>Risse</w:t>
      </w:r>
      <w:r w:rsidRPr="00CF2107">
        <w:rPr>
          <w:rFonts w:eastAsia="Cambria"/>
          <w:sz w:val="16"/>
        </w:rPr>
        <w:t xml:space="preserve"> (1999, 530), who </w:t>
      </w:r>
      <w:r w:rsidRPr="00CF2107">
        <w:rPr>
          <w:rFonts w:eastAsia="Cambria"/>
          <w:u w:val="single"/>
        </w:rPr>
        <w:t xml:space="preserve">distinguishes three modes of action that facilitate the progressive </w:t>
      </w:r>
      <w:r w:rsidRPr="00CF2107">
        <w:rPr>
          <w:rFonts w:eastAsia="Cambria"/>
          <w:highlight w:val="green"/>
          <w:u w:val="single"/>
        </w:rPr>
        <w:t>internalization of norms</w:t>
      </w:r>
      <w:r w:rsidRPr="00CF2107">
        <w:rPr>
          <w:rFonts w:eastAsia="Cambria"/>
          <w:u w:val="single"/>
        </w:rPr>
        <w:t xml:space="preserve">: ‘forced imposition,’ habituation, </w:t>
      </w:r>
      <w:r w:rsidRPr="00CF2107">
        <w:rPr>
          <w:rFonts w:eastAsia="Cambria"/>
          <w:highlight w:val="green"/>
          <w:u w:val="single"/>
        </w:rPr>
        <w:t>and</w:t>
      </w:r>
      <w:r w:rsidRPr="00CF2107">
        <w:rPr>
          <w:rFonts w:eastAsia="Cambria"/>
          <w:u w:val="single"/>
        </w:rPr>
        <w:t xml:space="preserve"> ‘processes of </w:t>
      </w:r>
      <w:r w:rsidRPr="00CF2107">
        <w:rPr>
          <w:rFonts w:eastAsia="Cambria"/>
          <w:highlight w:val="green"/>
          <w:u w:val="single"/>
        </w:rPr>
        <w:t>moral consciousness raising</w:t>
      </w:r>
      <w:r w:rsidRPr="00CF2107">
        <w:rPr>
          <w:rFonts w:eastAsia="Cambria"/>
          <w:u w:val="single"/>
        </w:rPr>
        <w:t>, argumentation, dialogue, and persuasion’.</w:t>
      </w:r>
      <w:r w:rsidRPr="00CF2107">
        <w:rPr>
          <w:rFonts w:eastAsia="Cambria"/>
          <w:sz w:val="16"/>
        </w:rPr>
        <w:t xml:space="preserve"> At the outset, he admits that we find </w:t>
      </w:r>
      <w:r w:rsidRPr="00CF2107">
        <w:rPr>
          <w:rFonts w:eastAsia="Cambria"/>
          <w:u w:val="single"/>
        </w:rPr>
        <w:t>these modes</w:t>
      </w:r>
      <w:r w:rsidRPr="00CF2107">
        <w:rPr>
          <w:rFonts w:eastAsia="Cambria"/>
          <w:sz w:val="16"/>
        </w:rPr>
        <w:t xml:space="preserve"> combined – that ‘moral consciousness raising,’ the mode he wishes to stress, </w:t>
      </w:r>
      <w:r w:rsidRPr="00CF2107">
        <w:rPr>
          <w:rFonts w:eastAsia="Cambria"/>
          <w:u w:val="single"/>
        </w:rPr>
        <w:t>‘</w:t>
      </w:r>
      <w:r w:rsidRPr="00CF2107">
        <w:rPr>
          <w:rFonts w:eastAsia="Cambria"/>
          <w:highlight w:val="green"/>
          <w:u w:val="single"/>
        </w:rPr>
        <w:t>rarely takes place in a power vacuum</w:t>
      </w:r>
      <w:r w:rsidRPr="00CF2107">
        <w:rPr>
          <w:rFonts w:eastAsia="Cambria"/>
          <w:u w:val="single"/>
        </w:rPr>
        <w:t>’</w:t>
      </w:r>
      <w:r w:rsidRPr="00CF2107">
        <w:rPr>
          <w:rFonts w:eastAsia="Cambria"/>
          <w:sz w:val="16"/>
        </w:rPr>
        <w:t xml:space="preserve"> (Risse 1999, 531). </w:t>
      </w:r>
      <w:r w:rsidRPr="00CF2107">
        <w:rPr>
          <w:rFonts w:eastAsia="Cambria"/>
          <w:u w:val="single"/>
        </w:rPr>
        <w:t>Yet he argues that the role of power is not ubiquitous but an empirical question</w:t>
      </w:r>
      <w:r w:rsidRPr="00CF2107">
        <w:rPr>
          <w:rFonts w:eastAsia="Cambria"/>
          <w:sz w:val="16"/>
        </w:rPr>
        <w:t xml:space="preserve"> (Risse 1999, 536). In that open and inquiring spirit, </w:t>
      </w:r>
      <w:r w:rsidRPr="00CF2107">
        <w:rPr>
          <w:rFonts w:eastAsia="Cambria"/>
          <w:u w:val="single"/>
        </w:rPr>
        <w:t xml:space="preserve">he argues that </w:t>
      </w:r>
      <w:r w:rsidRPr="00CF2107">
        <w:rPr>
          <w:rFonts w:eastAsia="Cambria"/>
          <w:highlight w:val="green"/>
          <w:u w:val="single"/>
        </w:rPr>
        <w:t>norm internalization functions</w:t>
      </w:r>
      <w:r w:rsidRPr="00CF2107">
        <w:rPr>
          <w:rFonts w:eastAsia="Cambria"/>
          <w:u w:val="single"/>
        </w:rPr>
        <w:t xml:space="preserve"> as</w:t>
      </w:r>
      <w:r w:rsidRPr="00CF2107">
        <w:rPr>
          <w:rFonts w:eastAsia="Cambria"/>
          <w:sz w:val="16"/>
        </w:rPr>
        <w:t xml:space="preserve"> dialogue or </w:t>
      </w:r>
      <w:r w:rsidRPr="00CF2107">
        <w:rPr>
          <w:rFonts w:eastAsia="Cambria"/>
          <w:u w:val="single"/>
        </w:rPr>
        <w:t xml:space="preserve">persuasion </w:t>
      </w:r>
      <w:r w:rsidRPr="00CF2107">
        <w:rPr>
          <w:rFonts w:eastAsia="Cambria"/>
          <w:highlight w:val="green"/>
          <w:u w:val="single"/>
        </w:rPr>
        <w:t>where actors share a</w:t>
      </w:r>
      <w:r w:rsidRPr="00CF2107">
        <w:rPr>
          <w:rFonts w:eastAsia="Cambria"/>
          <w:u w:val="single"/>
        </w:rPr>
        <w:t xml:space="preserve"> ‘common lifeworld’</w:t>
      </w:r>
      <w:r w:rsidRPr="00CF2107">
        <w:rPr>
          <w:rFonts w:eastAsia="Cambria"/>
          <w:sz w:val="16"/>
        </w:rPr>
        <w:t xml:space="preserve">, a set of common values or a collective history. </w:t>
      </w:r>
      <w:r w:rsidRPr="00CF2107">
        <w:rPr>
          <w:rFonts w:eastAsia="Cambria"/>
          <w:u w:val="single"/>
        </w:rPr>
        <w:t xml:space="preserve">He names this space of relatively noncoercive argument and persuasion a </w:t>
      </w:r>
      <w:r w:rsidRPr="00CF2107">
        <w:rPr>
          <w:rFonts w:eastAsia="Cambria"/>
          <w:highlight w:val="green"/>
          <w:u w:val="single"/>
        </w:rPr>
        <w:t>global public sphere</w:t>
      </w:r>
      <w:r w:rsidRPr="00CF2107">
        <w:rPr>
          <w:rFonts w:eastAsia="Cambria"/>
          <w:sz w:val="16"/>
        </w:rPr>
        <w:t xml:space="preserve"> ( Risse 1999 , 534). </w:t>
      </w:r>
      <w:r w:rsidRPr="00CF2107">
        <w:rPr>
          <w:rFonts w:eastAsia="Cambria"/>
          <w:u w:val="single"/>
        </w:rPr>
        <w:t>The empirical debate</w:t>
      </w:r>
      <w:r w:rsidRPr="00CF2107">
        <w:rPr>
          <w:rFonts w:eastAsia="Cambria"/>
          <w:sz w:val="16"/>
        </w:rPr>
        <w:t xml:space="preserve">, then, </w:t>
      </w:r>
      <w:r w:rsidRPr="00CF2107">
        <w:rPr>
          <w:rFonts w:eastAsia="Cambria"/>
          <w:u w:val="single"/>
        </w:rPr>
        <w:t>concerns whether the international system looks like a public sphere, but the power it takes to create a global public sphere is not discussed. Nor do we hear much about the exclusions necessary to the constitution of its norms</w:t>
      </w:r>
      <w:r w:rsidRPr="00CF2107">
        <w:rPr>
          <w:rFonts w:eastAsia="Cambria"/>
          <w:sz w:val="16"/>
        </w:rPr>
        <w:t xml:space="preserve"> (see Bially Mattern 2005 ). To his credit, Price admits that the advancement of norms may carry a darker side, but the admission is thin. In return for this admission, he asks that critics accept the progressive side of modernity (207). </w:t>
      </w:r>
      <w:r w:rsidRPr="00CF2107">
        <w:rPr>
          <w:rFonts w:eastAsia="Cambria"/>
          <w:u w:val="single"/>
        </w:rPr>
        <w:t xml:space="preserve">What he does not admit into the discussion is that </w:t>
      </w:r>
      <w:r w:rsidRPr="00CF2107">
        <w:rPr>
          <w:rFonts w:eastAsia="Cambria"/>
          <w:highlight w:val="green"/>
          <w:u w:val="single"/>
        </w:rPr>
        <w:t>this</w:t>
      </w:r>
      <w:r w:rsidRPr="00CF2107">
        <w:rPr>
          <w:rFonts w:eastAsia="Cambria"/>
          <w:u w:val="single"/>
        </w:rPr>
        <w:t xml:space="preserve"> kind of trade </w:t>
      </w:r>
      <w:r w:rsidRPr="00CF2107">
        <w:rPr>
          <w:rFonts w:eastAsia="Cambria"/>
          <w:highlight w:val="green"/>
          <w:u w:val="single"/>
        </w:rPr>
        <w:t>requires</w:t>
      </w:r>
      <w:r w:rsidRPr="00CF2107">
        <w:rPr>
          <w:rFonts w:eastAsia="Cambria"/>
          <w:u w:val="single"/>
        </w:rPr>
        <w:t xml:space="preserve"> the </w:t>
      </w:r>
      <w:r w:rsidRPr="00CF2107">
        <w:rPr>
          <w:rFonts w:eastAsia="Cambria"/>
          <w:highlight w:val="green"/>
          <w:u w:val="single"/>
        </w:rPr>
        <w:t>erasure of alternative modes of life</w:t>
      </w:r>
      <w:r w:rsidRPr="00CF2107">
        <w:rPr>
          <w:rFonts w:eastAsia="Cambria"/>
          <w:u w:val="single"/>
        </w:rPr>
        <w:t xml:space="preserve"> and their ethical visions </w:t>
      </w:r>
      <w:r w:rsidRPr="00CF2107">
        <w:rPr>
          <w:rFonts w:eastAsia="Cambria"/>
          <w:highlight w:val="green"/>
          <w:u w:val="single"/>
        </w:rPr>
        <w:t>in return for the advantages of modernity</w:t>
      </w:r>
      <w:r w:rsidRPr="00CF2107">
        <w:rPr>
          <w:rFonts w:eastAsia="Cambria"/>
          <w:u w:val="single"/>
        </w:rPr>
        <w:t xml:space="preserve">. </w:t>
      </w:r>
      <w:r w:rsidRPr="00CF2107">
        <w:rPr>
          <w:rFonts w:eastAsia="Cambria"/>
          <w:highlight w:val="green"/>
          <w:u w:val="single"/>
        </w:rPr>
        <w:t>If we readmitted this ‘erasure’</w:t>
      </w:r>
      <w:r w:rsidRPr="00CF2107">
        <w:rPr>
          <w:rFonts w:eastAsia="Cambria"/>
          <w:u w:val="single"/>
        </w:rPr>
        <w:t xml:space="preserve"> into the exchange, </w:t>
      </w:r>
      <w:r w:rsidRPr="00CF2107">
        <w:rPr>
          <w:rFonts w:eastAsia="Cambria"/>
          <w:highlight w:val="green"/>
          <w:u w:val="single"/>
        </w:rPr>
        <w:t>the debate about</w:t>
      </w:r>
      <w:r w:rsidRPr="00CF2107">
        <w:rPr>
          <w:rFonts w:eastAsia="Cambria"/>
          <w:u w:val="single"/>
        </w:rPr>
        <w:t xml:space="preserve"> European </w:t>
      </w:r>
      <w:r w:rsidRPr="00CF2107">
        <w:rPr>
          <w:rFonts w:eastAsia="Cambria"/>
          <w:highlight w:val="green"/>
          <w:u w:val="single"/>
        </w:rPr>
        <w:t>colonization becomes central to</w:t>
      </w:r>
      <w:r w:rsidRPr="00CF2107">
        <w:rPr>
          <w:rFonts w:eastAsia="Cambria"/>
          <w:u w:val="single"/>
        </w:rPr>
        <w:t xml:space="preserve"> the discussion of norms – </w:t>
      </w:r>
      <w:r w:rsidRPr="00CF2107">
        <w:rPr>
          <w:rFonts w:eastAsia="Cambria"/>
          <w:highlight w:val="green"/>
          <w:u w:val="single"/>
        </w:rPr>
        <w:t>socialization</w:t>
      </w:r>
      <w:r w:rsidRPr="00CF2107">
        <w:rPr>
          <w:rFonts w:eastAsia="Cambria"/>
          <w:u w:val="single"/>
        </w:rPr>
        <w:t xml:space="preserve"> and the character </w:t>
      </w:r>
      <w:r w:rsidRPr="00CF2107">
        <w:rPr>
          <w:rFonts w:eastAsia="Cambria"/>
          <w:highlight w:val="green"/>
          <w:u w:val="single"/>
        </w:rPr>
        <w:t>of a global public sphere</w:t>
      </w:r>
      <w:r w:rsidRPr="00CF2107">
        <w:rPr>
          <w:rFonts w:eastAsia="Cambria"/>
          <w:sz w:val="16"/>
        </w:rPr>
        <w:t xml:space="preserve">. </w:t>
      </w:r>
      <w:r w:rsidRPr="00CF2107">
        <w:rPr>
          <w:rFonts w:eastAsia="Cambria"/>
          <w:u w:val="single"/>
        </w:rPr>
        <w:t>No longer could the privilege of norm constructivists be secured through truncating a more basic historical discussion</w:t>
      </w:r>
      <w:r w:rsidRPr="00CF2107">
        <w:rPr>
          <w:rFonts w:eastAsia="Cambria"/>
          <w:sz w:val="16"/>
        </w:rPr>
        <w:t xml:space="preserve">. And no longer could the critics of norms constructivism be dismissed as relativists. Informed by a broader historical discussion, we might arrive at a different account of the ethical contours of the world. </w:t>
      </w:r>
      <w:r w:rsidRPr="00CF2107">
        <w:rPr>
          <w:rFonts w:eastAsia="Cambria"/>
          <w:u w:val="single"/>
        </w:rPr>
        <w:t>There is not one world of ethical possibility to which we need refer, but many worlds</w:t>
      </w:r>
      <w:r w:rsidRPr="00CF2107">
        <w:rPr>
          <w:rFonts w:eastAsia="Cambria"/>
          <w:sz w:val="16"/>
        </w:rPr>
        <w:t xml:space="preserve"> (we gloss Walker 1988 ). If the genocidal violence of modernity has not been absolute, we might highlight the ‘cultural complexity’ of global ethical life: competing visions for constructing global social and political space form and circulate within and across complex cultural terrains ( Hannerz 1992 ). </w:t>
      </w:r>
      <w:r w:rsidRPr="00CF2107">
        <w:rPr>
          <w:rFonts w:eastAsia="Cambria"/>
          <w:u w:val="single"/>
        </w:rPr>
        <w:t xml:space="preserve">These visions overlap and interact, </w:t>
      </w:r>
      <w:r w:rsidRPr="00CF2107">
        <w:rPr>
          <w:rFonts w:eastAsia="Cambria"/>
          <w:highlight w:val="green"/>
          <w:u w:val="single"/>
        </w:rPr>
        <w:t>containing</w:t>
      </w:r>
      <w:r w:rsidRPr="00CF2107">
        <w:rPr>
          <w:rFonts w:eastAsia="Cambria"/>
          <w:u w:val="single"/>
        </w:rPr>
        <w:t xml:space="preserve"> multiple </w:t>
      </w:r>
      <w:r w:rsidRPr="00CF2107">
        <w:rPr>
          <w:rFonts w:eastAsia="Cambria"/>
          <w:highlight w:val="green"/>
          <w:u w:val="single"/>
        </w:rPr>
        <w:t>dominant and recessive voices</w:t>
      </w:r>
      <w:r w:rsidRPr="00CF2107">
        <w:rPr>
          <w:rFonts w:eastAsia="Cambria"/>
          <w:sz w:val="16"/>
        </w:rPr>
        <w:t xml:space="preserve"> ( Nandy 1987 , 12–18). And, importantly, processes of cultural differentiation and interaction have entailed relations of domination and subordination ( Appadurai 1996 , 23, 46, 64). If so, the ethical vision of modernity is ‘settled’ only by active forgetting or the continual violent erasure and/or subordination of alternative visions. So that, for example, the process by which slaves imagine their freedom and redeem themselves remains obscured by the abolitionists’ definition of legal freedom ( Shilliam 2013 ) or the protests of those of African descent against the complicity of a liberal order of rights in their subservience disappears from the official accounts of human rights norms diffusion ( Grovogui 2011 ). </w:t>
      </w:r>
      <w:r w:rsidRPr="00CF2107">
        <w:rPr>
          <w:rFonts w:eastAsia="Cambria"/>
          <w:highlight w:val="green"/>
          <w:u w:val="single"/>
        </w:rPr>
        <w:t>The</w:t>
      </w:r>
      <w:r w:rsidRPr="00CF2107">
        <w:rPr>
          <w:rFonts w:eastAsia="Cambria"/>
          <w:sz w:val="16"/>
        </w:rPr>
        <w:t xml:space="preserve"> empirical/ethical </w:t>
      </w:r>
      <w:r w:rsidRPr="00CF2107">
        <w:rPr>
          <w:rFonts w:eastAsia="Cambria"/>
          <w:highlight w:val="green"/>
          <w:u w:val="single"/>
        </w:rPr>
        <w:t>task of the IR scholar</w:t>
      </w:r>
      <w:r w:rsidRPr="00CF2107">
        <w:rPr>
          <w:rFonts w:eastAsia="Cambria"/>
          <w:sz w:val="16"/>
        </w:rPr>
        <w:t xml:space="preserve"> likewise </w:t>
      </w:r>
      <w:r w:rsidRPr="00CF2107">
        <w:rPr>
          <w:rFonts w:eastAsia="Cambria"/>
          <w:highlight w:val="green"/>
          <w:u w:val="single"/>
        </w:rPr>
        <w:t>begins to</w:t>
      </w:r>
      <w:r w:rsidRPr="00CF2107">
        <w:rPr>
          <w:rFonts w:eastAsia="Cambria"/>
          <w:u w:val="single"/>
        </w:rPr>
        <w:t xml:space="preserve"> look</w:t>
      </w:r>
      <w:r w:rsidRPr="00CF2107">
        <w:rPr>
          <w:rFonts w:eastAsia="Cambria"/>
          <w:sz w:val="16"/>
        </w:rPr>
        <w:t xml:space="preserve"> quite </w:t>
      </w:r>
      <w:r w:rsidRPr="00CF2107">
        <w:rPr>
          <w:rFonts w:eastAsia="Cambria"/>
          <w:u w:val="single"/>
        </w:rPr>
        <w:t>different</w:t>
      </w:r>
      <w:r w:rsidRPr="00CF2107">
        <w:rPr>
          <w:rFonts w:eastAsia="Cambria"/>
          <w:sz w:val="16"/>
        </w:rPr>
        <w:t xml:space="preserve">. </w:t>
      </w:r>
      <w:r w:rsidRPr="00CF2107">
        <w:rPr>
          <w:rFonts w:eastAsia="Cambria"/>
          <w:u w:val="single"/>
        </w:rPr>
        <w:t xml:space="preserve">We would </w:t>
      </w:r>
      <w:r w:rsidRPr="00CF2107">
        <w:rPr>
          <w:rFonts w:eastAsia="Cambria"/>
          <w:highlight w:val="green"/>
          <w:u w:val="single"/>
        </w:rPr>
        <w:t>investigate how</w:t>
      </w:r>
      <w:r w:rsidRPr="00CF2107">
        <w:rPr>
          <w:rFonts w:eastAsia="Cambria"/>
          <w:u w:val="single"/>
        </w:rPr>
        <w:t xml:space="preserve"> modern </w:t>
      </w:r>
      <w:r w:rsidRPr="00CF2107">
        <w:rPr>
          <w:rFonts w:eastAsia="Cambria"/>
          <w:highlight w:val="green"/>
          <w:u w:val="single"/>
        </w:rPr>
        <w:t>institutions and practices create</w:t>
      </w:r>
      <w:r w:rsidRPr="00CF2107">
        <w:rPr>
          <w:rFonts w:eastAsia="Cambria"/>
          <w:u w:val="single"/>
        </w:rPr>
        <w:t xml:space="preserve"> domination and </w:t>
      </w:r>
      <w:r w:rsidRPr="00CF2107">
        <w:rPr>
          <w:rFonts w:eastAsia="Cambria"/>
          <w:highlight w:val="green"/>
          <w:u w:val="single"/>
        </w:rPr>
        <w:t>subordination</w:t>
      </w:r>
      <w:r w:rsidRPr="00CF2107">
        <w:rPr>
          <w:rFonts w:eastAsia="Cambria"/>
          <w:u w:val="single"/>
        </w:rPr>
        <w:t xml:space="preserve">. We would explore the way the </w:t>
      </w:r>
      <w:r w:rsidRPr="00CF2107">
        <w:rPr>
          <w:rFonts w:eastAsia="Cambria"/>
          <w:highlight w:val="green"/>
          <w:u w:val="single"/>
        </w:rPr>
        <w:t>ethical contours</w:t>
      </w:r>
      <w:r w:rsidRPr="00CF2107">
        <w:rPr>
          <w:rFonts w:eastAsia="Cambria"/>
          <w:u w:val="single"/>
        </w:rPr>
        <w:t xml:space="preserve"> of modern international society </w:t>
      </w:r>
      <w:r w:rsidRPr="00CF2107">
        <w:rPr>
          <w:rFonts w:eastAsia="Cambria"/>
          <w:highlight w:val="green"/>
          <w:u w:val="single"/>
        </w:rPr>
        <w:t>have been ‘settled’ by</w:t>
      </w:r>
      <w:r w:rsidRPr="00CF2107">
        <w:rPr>
          <w:rFonts w:eastAsia="Cambria"/>
          <w:u w:val="single"/>
        </w:rPr>
        <w:t xml:space="preserve"> acts of </w:t>
      </w:r>
      <w:r w:rsidRPr="00CF2107">
        <w:rPr>
          <w:rFonts w:eastAsia="Cambria"/>
          <w:highlight w:val="green"/>
          <w:u w:val="single"/>
        </w:rPr>
        <w:t>violence and</w:t>
      </w:r>
      <w:r w:rsidRPr="00CF2107">
        <w:rPr>
          <w:rFonts w:eastAsia="Cambria"/>
          <w:u w:val="single"/>
        </w:rPr>
        <w:t xml:space="preserve"> remain settled by acts of </w:t>
      </w:r>
      <w:r w:rsidRPr="00CF2107">
        <w:rPr>
          <w:rFonts w:eastAsia="Cambria"/>
          <w:highlight w:val="green"/>
          <w:u w:val="single"/>
        </w:rPr>
        <w:t>historical denial</w:t>
      </w:r>
      <w:r w:rsidRPr="00CF2107">
        <w:rPr>
          <w:rFonts w:eastAsia="Cambria"/>
          <w:sz w:val="16"/>
        </w:rPr>
        <w:t xml:space="preserve">. We would explore the implications of alternative visions of globality or the international that challenge the contours of modernity, but this requires thinking beyond the temporality of the modern, in which existing alternatives have been rendered impossible by being displaced into the past ( Blaney and Inayatullah 2010 ; Hutchings 2008 , Chapter 7 ). We would treat international relations as an exploration of difference (see Inayatullah and Blaney 2004 ). </w:t>
      </w:r>
      <w:r w:rsidRPr="00CF2107">
        <w:rPr>
          <w:rFonts w:eastAsia="Cambria"/>
          <w:highlight w:val="green"/>
          <w:u w:val="single"/>
        </w:rPr>
        <w:t>This is not ethical paralysis</w:t>
      </w:r>
      <w:r w:rsidRPr="00CF2107">
        <w:rPr>
          <w:rFonts w:eastAsia="Cambria"/>
          <w:u w:val="single"/>
        </w:rPr>
        <w:t xml:space="preserve">, </w:t>
      </w:r>
      <w:r w:rsidRPr="00CF2107">
        <w:rPr>
          <w:rFonts w:eastAsia="Cambria"/>
          <w:highlight w:val="green"/>
          <w:u w:val="single"/>
        </w:rPr>
        <w:t xml:space="preserve">though it does remove </w:t>
      </w:r>
      <w:r w:rsidRPr="00CF2107">
        <w:rPr>
          <w:rFonts w:eastAsia="Cambria"/>
          <w:u w:val="single"/>
        </w:rPr>
        <w:t xml:space="preserve">the ethical sheen and </w:t>
      </w:r>
      <w:r w:rsidRPr="00CF2107">
        <w:rPr>
          <w:rFonts w:eastAsia="Cambria"/>
          <w:highlight w:val="green"/>
          <w:u w:val="single"/>
        </w:rPr>
        <w:t>virtuous presumption</w:t>
      </w:r>
      <w:r w:rsidRPr="00CF2107">
        <w:rPr>
          <w:rFonts w:eastAsia="Cambria"/>
          <w:u w:val="single"/>
        </w:rPr>
        <w:t xml:space="preserve"> from norms constructivism</w:t>
      </w:r>
      <w:r w:rsidRPr="00CF2107">
        <w:rPr>
          <w:rFonts w:eastAsia="Cambria"/>
          <w:sz w:val="16"/>
        </w:rPr>
        <w:t xml:space="preserve">. Price does allow domination of the world by a modern consciousness to find a way into his account. </w:t>
      </w:r>
      <w:r w:rsidRPr="00CF2107">
        <w:rPr>
          <w:rFonts w:eastAsia="Cambria"/>
          <w:u w:val="single"/>
        </w:rPr>
        <w:t>But he inserts the critics of colonial imposition into a role in a debate between relativism and universalism, where the modern stands in as the universal, which is always vindicated in the face of the particularity of the critics.</w:t>
      </w:r>
      <w:r w:rsidRPr="00CF2107">
        <w:rPr>
          <w:rFonts w:eastAsia="Cambria"/>
          <w:sz w:val="16"/>
        </w:rPr>
        <w:t xml:space="preserve"> Beyond this move, Price provides little basis for choosing the universalized modern as the basis for ethical judgment in international society. The only way out of this problem for Price is to appeal to a standard of ethics from beyond the theories and practices of IR – to an unimpeachable standard verified on philosophical grounds. He seems to recognize that this is impossible, but one can sense the appeal such a position holds for him (and for norms constructivists in general; see Hoffman 2009 , 243). In the end, Price cannot give full play to </w:t>
      </w:r>
      <w:r w:rsidRPr="00CF2107">
        <w:rPr>
          <w:rFonts w:eastAsia="Cambria"/>
          <w:u w:val="single"/>
        </w:rPr>
        <w:t xml:space="preserve">an </w:t>
      </w:r>
      <w:r w:rsidRPr="00CF2107">
        <w:rPr>
          <w:rFonts w:eastAsia="Cambria"/>
          <w:highlight w:val="green"/>
          <w:u w:val="single"/>
        </w:rPr>
        <w:t>anti-colonial critique</w:t>
      </w:r>
      <w:r w:rsidRPr="00CF2107">
        <w:rPr>
          <w:rFonts w:eastAsia="Cambria"/>
          <w:sz w:val="16"/>
        </w:rPr>
        <w:t xml:space="preserve"> that </w:t>
      </w:r>
      <w:r w:rsidRPr="00CF2107">
        <w:rPr>
          <w:rFonts w:eastAsia="Cambria"/>
          <w:highlight w:val="green"/>
          <w:u w:val="single"/>
        </w:rPr>
        <w:t>would imperil</w:t>
      </w:r>
      <w:r w:rsidRPr="00CF2107">
        <w:rPr>
          <w:rFonts w:eastAsia="Cambria"/>
          <w:u w:val="single"/>
        </w:rPr>
        <w:t xml:space="preserve"> the </w:t>
      </w:r>
      <w:r w:rsidRPr="00CF2107">
        <w:rPr>
          <w:rFonts w:eastAsia="Cambria"/>
          <w:highlight w:val="green"/>
          <w:u w:val="single"/>
        </w:rPr>
        <w:t>ethical heroism</w:t>
      </w:r>
      <w:r w:rsidRPr="00CF2107">
        <w:rPr>
          <w:rFonts w:eastAsia="Cambria"/>
          <w:u w:val="single"/>
        </w:rPr>
        <w:t xml:space="preserve"> of norms constructivism</w:t>
      </w:r>
      <w:r w:rsidRPr="00CF2107">
        <w:rPr>
          <w:rFonts w:eastAsia="Cambria"/>
          <w:sz w:val="16"/>
        </w:rPr>
        <w:t xml:space="preserve">. Nor can he acknowledge colonial violence as a necessary cost of his ethical heroism. </w:t>
      </w:r>
      <w:r w:rsidRPr="00CF2107">
        <w:rPr>
          <w:rFonts w:eastAsia="Cambria"/>
          <w:u w:val="single"/>
        </w:rPr>
        <w:t xml:space="preserve">This would require admitting that he has imported an entire theory of history, </w:t>
      </w:r>
      <w:r w:rsidRPr="00CF2107">
        <w:rPr>
          <w:rFonts w:eastAsia="Cambria"/>
          <w:highlight w:val="green"/>
          <w:u w:val="single"/>
        </w:rPr>
        <w:t>with</w:t>
      </w:r>
      <w:r w:rsidRPr="00CF2107">
        <w:rPr>
          <w:rFonts w:eastAsia="Cambria"/>
          <w:u w:val="single"/>
        </w:rPr>
        <w:t xml:space="preserve"> all </w:t>
      </w:r>
      <w:r w:rsidRPr="00CF2107">
        <w:rPr>
          <w:rFonts w:eastAsia="Cambria"/>
          <w:highlight w:val="green"/>
          <w:u w:val="single"/>
        </w:rPr>
        <w:t>its teleological alibis for death</w:t>
      </w:r>
      <w:r w:rsidRPr="00CF2107">
        <w:rPr>
          <w:rFonts w:eastAsia="Cambria"/>
          <w:u w:val="single"/>
        </w:rPr>
        <w:t xml:space="preserve"> and destruction. </w:t>
      </w:r>
      <w:r w:rsidRPr="00CF2107">
        <w:rPr>
          <w:rFonts w:eastAsia="Cambria"/>
          <w:highlight w:val="green"/>
          <w:u w:val="single"/>
        </w:rPr>
        <w:t>Coming clean</w:t>
      </w:r>
      <w:r w:rsidRPr="00CF2107">
        <w:rPr>
          <w:rFonts w:eastAsia="Cambria"/>
          <w:u w:val="single"/>
        </w:rPr>
        <w:t xml:space="preserve"> with such a theory of history </w:t>
      </w:r>
      <w:r w:rsidRPr="00CF2107">
        <w:rPr>
          <w:rFonts w:eastAsia="Cambria"/>
          <w:highlight w:val="green"/>
          <w:u w:val="single"/>
        </w:rPr>
        <w:t>would push</w:t>
      </w:r>
      <w:r w:rsidRPr="00CF2107">
        <w:rPr>
          <w:rFonts w:eastAsia="Cambria"/>
          <w:u w:val="single"/>
        </w:rPr>
        <w:t xml:space="preserve"> norms constructivists into </w:t>
      </w:r>
      <w:r w:rsidRPr="00CF2107">
        <w:rPr>
          <w:rFonts w:eastAsia="Cambria"/>
          <w:highlight w:val="green"/>
          <w:u w:val="single"/>
        </w:rPr>
        <w:t>a debate</w:t>
      </w:r>
      <w:r w:rsidRPr="00CF2107">
        <w:rPr>
          <w:rFonts w:eastAsia="Cambria"/>
          <w:u w:val="single"/>
        </w:rPr>
        <w:t xml:space="preserve"> with critics </w:t>
      </w:r>
      <w:r w:rsidRPr="00CF2107">
        <w:rPr>
          <w:rFonts w:eastAsia="Cambria"/>
          <w:highlight w:val="green"/>
          <w:u w:val="single"/>
        </w:rPr>
        <w:t>in which the ethical/scientific privilege of</w:t>
      </w:r>
      <w:r w:rsidRPr="00CF2107">
        <w:rPr>
          <w:rFonts w:eastAsia="Cambria"/>
          <w:u w:val="single"/>
        </w:rPr>
        <w:t xml:space="preserve"> the </w:t>
      </w:r>
      <w:r w:rsidRPr="00CF2107">
        <w:rPr>
          <w:rFonts w:eastAsia="Cambria"/>
          <w:highlight w:val="green"/>
          <w:u w:val="single"/>
        </w:rPr>
        <w:t>constructivists would</w:t>
      </w:r>
      <w:r w:rsidRPr="00CF2107">
        <w:rPr>
          <w:rFonts w:eastAsia="Cambria"/>
          <w:sz w:val="16"/>
        </w:rPr>
        <w:t xml:space="preserve"> likely </w:t>
      </w:r>
      <w:r w:rsidRPr="00CF2107">
        <w:rPr>
          <w:rFonts w:eastAsia="Cambria"/>
          <w:highlight w:val="green"/>
          <w:u w:val="single"/>
        </w:rPr>
        <w:t>be undermined</w:t>
      </w:r>
      <w:r w:rsidRPr="00CF2107">
        <w:rPr>
          <w:rFonts w:eastAsia="Cambria"/>
          <w:u w:val="single"/>
        </w:rPr>
        <w:t>. Such a debate would turn on how we understand history</w:t>
      </w:r>
      <w:r w:rsidRPr="00CF2107">
        <w:rPr>
          <w:rFonts w:eastAsia="Cambria"/>
          <w:sz w:val="16"/>
        </w:rPr>
        <w:t>. (29-30)</w:t>
      </w:r>
    </w:p>
    <w:p w14:paraId="3F9F9BDC"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2NC/INR – link ext</w:t>
      </w:r>
    </w:p>
    <w:p w14:paraId="692B15E5"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New Link – conceiving of “arms control” and “norm-setting” as a narrow technocratic policy misses how it’s a mode of governmentality that inheres in social practices</w:t>
      </w:r>
    </w:p>
    <w:p w14:paraId="34F3DD44" w14:textId="77777777" w:rsidR="00CF2107" w:rsidRPr="00CF2107" w:rsidRDefault="00CF2107" w:rsidP="00CF2107">
      <w:pPr>
        <w:rPr>
          <w:rFonts w:eastAsia="Cambria"/>
        </w:rPr>
      </w:pPr>
      <w:r w:rsidRPr="00CF2107">
        <w:rPr>
          <w:rFonts w:eastAsia="Cambria"/>
          <w:b/>
          <w:bCs/>
          <w:sz w:val="26"/>
        </w:rPr>
        <w:t>Krause 11</w:t>
      </w:r>
      <w:r w:rsidRPr="00CF2107">
        <w:rPr>
          <w:rFonts w:eastAsia="Cambria"/>
        </w:rPr>
        <w:t xml:space="preserve"> </w:t>
      </w:r>
      <w:r w:rsidRPr="00CF2107">
        <w:rPr>
          <w:rFonts w:eastAsia="Cambria"/>
          <w:sz w:val="16"/>
          <w:szCs w:val="16"/>
        </w:rPr>
        <w:t>(DIRECTOR, CENTRE ON CONFLICT, DEVELOPMENT AND PEACEBUILDING; PROFESSOR, INTERNATIONAL RELATIONS/POLITICAL SCIENCE HEAD, INTERNATIONAL RELATIONS/POLITICAL SCIENCE DEPARTMENT AT THE GRADUATE INSTITUTE OF GENEVA, “Leashing the Dogs of War: Arms Control from Sovereignty to Governmentality.” https://www.tandfonline.com/doi/abs/10.1080/13523260.2011.556823)</w:t>
      </w:r>
    </w:p>
    <w:p w14:paraId="0A7C42D6" w14:textId="77777777" w:rsidR="00CF2107" w:rsidRPr="00CF2107" w:rsidRDefault="00CF2107" w:rsidP="00CF2107">
      <w:pPr>
        <w:rPr>
          <w:rFonts w:eastAsia="Cambria"/>
          <w:sz w:val="16"/>
        </w:rPr>
      </w:pPr>
      <w:r w:rsidRPr="00CF2107">
        <w:rPr>
          <w:rFonts w:eastAsia="Cambria"/>
          <w:sz w:val="16"/>
        </w:rPr>
        <w:t xml:space="preserve">How, if at all, is this relevant to 21st century challenges of controlling the possession and use of the means of violence? </w:t>
      </w:r>
      <w:r w:rsidRPr="00CF2107">
        <w:rPr>
          <w:rFonts w:eastAsia="Cambria"/>
          <w:u w:val="single"/>
        </w:rPr>
        <w:t>Viewed narrowly as a policy-relevant and technocratic means of regulating military competition</w:t>
      </w:r>
      <w:r w:rsidRPr="00CF2107">
        <w:rPr>
          <w:rFonts w:eastAsia="Cambria"/>
          <w:sz w:val="16"/>
        </w:rPr>
        <w:t xml:space="preserve"> between states to minimize the risk of accidental violent conflict (or to reduce the overall risk of conflict), the </w:t>
      </w:r>
      <w:r w:rsidRPr="00CF2107">
        <w:rPr>
          <w:rFonts w:eastAsia="Cambria"/>
          <w:u w:val="single"/>
        </w:rPr>
        <w:t>arms control</w:t>
      </w:r>
      <w:r w:rsidRPr="00CF2107">
        <w:rPr>
          <w:rFonts w:eastAsia="Cambria"/>
          <w:sz w:val="16"/>
        </w:rPr>
        <w:t xml:space="preserve"> paradigm </w:t>
      </w:r>
      <w:r w:rsidRPr="00CF2107">
        <w:rPr>
          <w:rFonts w:eastAsia="Cambria"/>
          <w:u w:val="single"/>
        </w:rPr>
        <w:t>is intellectually</w:t>
      </w:r>
      <w:r w:rsidRPr="00CF2107">
        <w:rPr>
          <w:rFonts w:eastAsia="Cambria"/>
          <w:sz w:val="16"/>
        </w:rPr>
        <w:t xml:space="preserve">, although not necessarily practically or politically, </w:t>
      </w:r>
      <w:r w:rsidRPr="00CF2107">
        <w:rPr>
          <w:rFonts w:eastAsia="Cambria"/>
          <w:u w:val="single"/>
        </w:rPr>
        <w:t>exhausted</w:t>
      </w:r>
      <w:r w:rsidRPr="00CF2107">
        <w:rPr>
          <w:rFonts w:eastAsia="Cambria"/>
          <w:sz w:val="16"/>
        </w:rPr>
        <w:t xml:space="preserve">. There remains much practical negotiation and work to be done on such things as a fissile material cut off treaty, further reductions in the American and Russian nuclear arsenals (especially of tactical nuclear weapons), and efforts to maintain the somewhat shaky edifice of nuclear non-proliferation. Other initiatives, such as restrictions on the weaponization of space, or on ballistic missile defences, seem less relevant to 21st century geopolitical realities, in which the risk of inter-state war is relatively minor, while the risk of large-scale intra-state and non-state violence remains. What the complete paralysis of the Geneva-based Conference on Disarmament and the non-events of the past two decades (since the signing of the Chemical Weapons Convention in 1993) have highlighted is the way in which </w:t>
      </w:r>
      <w:r w:rsidRPr="00CF2107">
        <w:rPr>
          <w:rFonts w:eastAsia="Cambria"/>
          <w:u w:val="single"/>
        </w:rPr>
        <w:t>arms control</w:t>
      </w:r>
      <w:r w:rsidRPr="00CF2107">
        <w:rPr>
          <w:rFonts w:eastAsia="Cambria"/>
          <w:sz w:val="16"/>
        </w:rPr>
        <w:t xml:space="preserve"> as </w:t>
      </w:r>
      <w:r w:rsidRPr="00CF2107">
        <w:rPr>
          <w:rFonts w:eastAsia="Cambria"/>
          <w:u w:val="single"/>
        </w:rPr>
        <w:t>narrowly conceived was a product of particular geopolitical conditions and presuppositions</w:t>
      </w:r>
      <w:r w:rsidRPr="00CF2107">
        <w:rPr>
          <w:rFonts w:eastAsia="Cambria"/>
          <w:sz w:val="16"/>
        </w:rPr>
        <w:t xml:space="preserve"> that gave rise to certain kinds of multilateral measures, based on shared understandings of the significance of stability and balance, transparency, equality, hierarchy, and the technological potential of nuclear weapons. All of these understandings have been challenged in different ways by states such as India, Pakistan, China, Egypt, North Korea, or Iran, often for reasons of national or strategic interests, but also because they reject the way in which traditional arms control practices reinforced and legitimated particular sovereign understandings of who could (and could not) possess, use, or threaten to use, particular weapons.30 But I argue that </w:t>
      </w:r>
      <w:r w:rsidRPr="00CF2107">
        <w:rPr>
          <w:rFonts w:eastAsia="Cambria"/>
          <w:u w:val="single"/>
        </w:rPr>
        <w:t>arms control</w:t>
      </w:r>
      <w:r w:rsidRPr="00CF2107">
        <w:rPr>
          <w:rFonts w:eastAsia="Cambria"/>
          <w:sz w:val="16"/>
        </w:rPr>
        <w:t xml:space="preserve"> practices </w:t>
      </w:r>
      <w:r w:rsidRPr="00CF2107">
        <w:rPr>
          <w:rFonts w:eastAsia="Cambria"/>
          <w:u w:val="single"/>
        </w:rPr>
        <w:t>can</w:t>
      </w:r>
      <w:r w:rsidRPr="00CF2107">
        <w:rPr>
          <w:rFonts w:eastAsia="Cambria"/>
          <w:sz w:val="16"/>
        </w:rPr>
        <w:t xml:space="preserve"> also </w:t>
      </w:r>
      <w:r w:rsidRPr="00CF2107">
        <w:rPr>
          <w:rFonts w:eastAsia="Cambria"/>
          <w:b/>
          <w:iCs/>
          <w:u w:val="single"/>
        </w:rPr>
        <w:t>be viewed more broadly through the lens of governmentality</w:t>
      </w:r>
      <w:r w:rsidRPr="00CF2107">
        <w:rPr>
          <w:rFonts w:eastAsia="Cambria"/>
          <w:sz w:val="16"/>
        </w:rPr>
        <w:t xml:space="preserve">.31 To begin, </w:t>
      </w:r>
      <w:r w:rsidRPr="00CF2107">
        <w:rPr>
          <w:rFonts w:eastAsia="Cambria"/>
          <w:u w:val="single"/>
        </w:rPr>
        <w:t>the regulation of and control over the use of lethal violence was not</w:t>
      </w:r>
      <w:r w:rsidRPr="00CF2107">
        <w:rPr>
          <w:rFonts w:eastAsia="Cambria"/>
          <w:sz w:val="16"/>
        </w:rPr>
        <w:t xml:space="preserve">, since the early 20th century, </w:t>
      </w:r>
      <w:r w:rsidRPr="00CF2107">
        <w:rPr>
          <w:rFonts w:eastAsia="Cambria"/>
          <w:u w:val="single"/>
        </w:rPr>
        <w:t>just about inter-state military competition</w:t>
      </w:r>
      <w:r w:rsidRPr="00CF2107">
        <w:rPr>
          <w:rFonts w:eastAsia="Cambria"/>
          <w:sz w:val="16"/>
        </w:rPr>
        <w:t xml:space="preserve">. </w:t>
      </w:r>
      <w:r w:rsidRPr="00CF2107">
        <w:rPr>
          <w:rFonts w:eastAsia="Cambria"/>
          <w:u w:val="single"/>
        </w:rPr>
        <w:t xml:space="preserve">It was also about </w:t>
      </w:r>
      <w:r w:rsidRPr="00CF2107">
        <w:rPr>
          <w:rFonts w:eastAsia="Cambria"/>
          <w:sz w:val="16"/>
        </w:rPr>
        <w:t xml:space="preserve">a set of </w:t>
      </w:r>
      <w:r w:rsidRPr="00CF2107">
        <w:rPr>
          <w:rFonts w:eastAsia="Cambria"/>
          <w:u w:val="single"/>
        </w:rPr>
        <w:t xml:space="preserve">social and institutional practices that imposed certain understandings about the rules for the use of force in international society, that reinforced the state’s monopoly of legitimate use of force both internally and externally, and that manifest themselves through particular forms of </w:t>
      </w:r>
      <w:r w:rsidRPr="00CF2107">
        <w:rPr>
          <w:rFonts w:eastAsia="Cambria"/>
          <w:b/>
          <w:iCs/>
          <w:u w:val="single"/>
        </w:rPr>
        <w:t>management of a given territory, population and resources.</w:t>
      </w:r>
      <w:r w:rsidRPr="00CF2107">
        <w:rPr>
          <w:rFonts w:eastAsia="Cambria"/>
          <w:sz w:val="16"/>
        </w:rPr>
        <w:t xml:space="preserve"> Thus, </w:t>
      </w:r>
      <w:r w:rsidRPr="00CF2107">
        <w:rPr>
          <w:rFonts w:eastAsia="Cambria"/>
          <w:u w:val="single"/>
        </w:rPr>
        <w:t>even though some of the new frontiers of contemporary arms control do not have the same practical manifestations or targets, nor even the same actors engaged in promoting arms control, they can be understood as sharing the same premises about state power and violence</w:t>
      </w:r>
      <w:r w:rsidRPr="00CF2107">
        <w:rPr>
          <w:rFonts w:eastAsia="Cambria"/>
          <w:sz w:val="16"/>
        </w:rPr>
        <w:t xml:space="preserve">. On this broader account, </w:t>
      </w:r>
      <w:r w:rsidRPr="00CF2107">
        <w:rPr>
          <w:rFonts w:eastAsia="Cambria"/>
          <w:u w:val="single"/>
        </w:rPr>
        <w:t xml:space="preserve">one could redefine arms control as being about who can </w:t>
      </w:r>
      <w:r w:rsidRPr="00CF2107">
        <w:rPr>
          <w:rFonts w:eastAsia="Cambria"/>
          <w:b/>
          <w:iCs/>
          <w:u w:val="single"/>
        </w:rPr>
        <w:t>possess, use, develop and transfer</w:t>
      </w:r>
      <w:r w:rsidRPr="00CF2107">
        <w:rPr>
          <w:rFonts w:eastAsia="Cambria"/>
          <w:u w:val="single"/>
        </w:rPr>
        <w:t xml:space="preserve"> the technologies of violence</w:t>
      </w:r>
      <w:r w:rsidRPr="00CF2107">
        <w:rPr>
          <w:rFonts w:eastAsia="Cambria"/>
          <w:sz w:val="16"/>
        </w:rPr>
        <w:t xml:space="preserve">, under what circumstances, against whom, and for what ends? And </w:t>
      </w:r>
      <w:r w:rsidRPr="00CF2107">
        <w:rPr>
          <w:rFonts w:eastAsia="Cambria"/>
          <w:u w:val="single"/>
        </w:rPr>
        <w:t>the (critical) scholarly question is then</w:t>
      </w:r>
      <w:r w:rsidRPr="00CF2107">
        <w:rPr>
          <w:rFonts w:eastAsia="Cambria"/>
          <w:sz w:val="16"/>
        </w:rPr>
        <w:t xml:space="preserve">: </w:t>
      </w:r>
      <w:r w:rsidRPr="00CF2107">
        <w:rPr>
          <w:rFonts w:eastAsia="Cambria"/>
          <w:u w:val="single"/>
        </w:rPr>
        <w:t>what are the consequences and effects of the legitimization of particular configurations and distributions of technologies of violence? In this light, a wide range of contemporary international practices</w:t>
      </w:r>
      <w:r w:rsidRPr="00CF2107">
        <w:rPr>
          <w:rFonts w:eastAsia="Cambria"/>
          <w:sz w:val="16"/>
        </w:rPr>
        <w:t xml:space="preserve">, include such things as the bans on anti-personnel landmines and cluster munitions, post-conflict weapons collection and destruction efforts, disarmament, demobilization and reintegration programmes (DDR), and security sector reform (SSR) initiatives all </w:t>
      </w:r>
      <w:r w:rsidRPr="00CF2107">
        <w:rPr>
          <w:rFonts w:eastAsia="Cambria"/>
          <w:u w:val="single"/>
        </w:rPr>
        <w:t>can be considered as new manifestations of arms control as governmentality</w:t>
      </w:r>
      <w:r w:rsidRPr="00CF2107">
        <w:rPr>
          <w:rFonts w:eastAsia="Cambria"/>
          <w:sz w:val="16"/>
        </w:rPr>
        <w:t>. Some have argued that these types of measures reflect a shift towards humanitarian disarmament, or ‘disarmament as humanitarian action’, and aim to reclaim the disarmament side of the arms-control and disarmament divide.32 I would argue, however, that despite some significant differences in focus and targets, targets, there is a great deal of continuity with the logic of governmentality that emerged in the latter stages of Cold War arms control practices. The first way to highlight the shift from a sovereign to a governmentality perspective is to reformulate the original three goals of arms control articulated by Morton Halperin33 into a contemporary idiom that captures some of the newer arms control challenges: • reducing the risk of war: today involves extensive post-conflict disarmament, demobilization and reintegration programmes designed to eliminate the potential for a resurgence of violent conflict; • reducing the destructiveness of war should it break out: today involves campaigns to promote and extend international humanitarian norms concerning what weapons are used and how they are used by both state and non-state armed actors; as well as the collection and destruction of surplus weapons and restrictions on the international transfer of arms; • reducing the costs of preparing for war: today involves the exercise by international and bilateral donors of intrusive oversight and pressure on client states – as a form of liberal governmentality – over the size, structure, training and armaments of their armed forces, as well as over military spending and the security sector as a whole. In the next brief sections, I will illustrate how these three goals have been pursued in practice through efforts at humanitarian disarmament, DDR and SSR. More importantly, I want to show how their pursuit reflects the contemporaneous deployment of the logics of sovereignty and governmentality, both drawing upon and moving beyond the underlying elements of the Cold War arms control paradigm.(26-8)</w:t>
      </w:r>
    </w:p>
    <w:p w14:paraId="5C1CCA02" w14:textId="77777777" w:rsidR="00CF2107" w:rsidRPr="00CF2107" w:rsidRDefault="00CF2107" w:rsidP="00CF2107">
      <w:pPr>
        <w:keepNext/>
        <w:keepLines/>
        <w:spacing w:before="40" w:after="0"/>
        <w:outlineLvl w:val="3"/>
        <w:rPr>
          <w:rFonts w:eastAsia="MS Gothic" w:cs="Times New Roman"/>
          <w:b/>
          <w:iCs/>
          <w:sz w:val="28"/>
        </w:rPr>
      </w:pPr>
      <w:r w:rsidRPr="00CF2107">
        <w:rPr>
          <w:rFonts w:eastAsia="MS Gothic" w:cs="Times New Roman"/>
          <w:b/>
          <w:iCs/>
          <w:sz w:val="28"/>
        </w:rPr>
        <w:t xml:space="preserve">Claims to the “liberal order” </w:t>
      </w:r>
      <w:r w:rsidRPr="00CF2107">
        <w:rPr>
          <w:rFonts w:eastAsia="MS Gothic" w:cs="Times New Roman"/>
          <w:b/>
          <w:iCs/>
          <w:sz w:val="28"/>
          <w:u w:val="single"/>
        </w:rPr>
        <w:t>sanitize imperial violence</w:t>
      </w:r>
      <w:r w:rsidRPr="00CF2107">
        <w:rPr>
          <w:rFonts w:eastAsia="MS Gothic" w:cs="Times New Roman"/>
          <w:b/>
          <w:iCs/>
          <w:sz w:val="28"/>
        </w:rPr>
        <w:t xml:space="preserve"> – turns the case by producing an </w:t>
      </w:r>
      <w:r w:rsidRPr="00CF2107">
        <w:rPr>
          <w:rFonts w:eastAsia="MS Gothic" w:cs="Times New Roman"/>
          <w:b/>
          <w:iCs/>
          <w:sz w:val="28"/>
          <w:u w:val="single"/>
        </w:rPr>
        <w:t>illiberal state of exception</w:t>
      </w:r>
    </w:p>
    <w:p w14:paraId="577E8664" w14:textId="77777777" w:rsidR="00CF2107" w:rsidRPr="00CF2107" w:rsidRDefault="00CF2107" w:rsidP="00CF2107">
      <w:pPr>
        <w:rPr>
          <w:rFonts w:eastAsia="Cambria"/>
          <w:sz w:val="16"/>
          <w:szCs w:val="16"/>
        </w:rPr>
      </w:pPr>
      <w:r w:rsidRPr="00CF2107">
        <w:rPr>
          <w:rFonts w:eastAsia="Cambria"/>
          <w:b/>
          <w:bCs/>
          <w:sz w:val="26"/>
        </w:rPr>
        <w:t>Porter 18</w:t>
      </w:r>
      <w:r w:rsidRPr="00CF2107">
        <w:rPr>
          <w:rFonts w:eastAsia="Cambria"/>
        </w:rPr>
        <w:t xml:space="preserve"> </w:t>
      </w:r>
      <w:r w:rsidRPr="00CF2107">
        <w:rPr>
          <w:rFonts w:eastAsia="Cambria"/>
          <w:sz w:val="16"/>
          <w:szCs w:val="16"/>
        </w:rPr>
        <w:t xml:space="preserve">(Patrick, Professor of International Security and Strategy at the University of Birmingham , “A World Imagined: Nostalgia and Liberal Order,” 6-5-18, </w:t>
      </w:r>
      <w:hyperlink r:id="rId195" w:history="1">
        <w:r w:rsidRPr="00CF2107">
          <w:rPr>
            <w:rFonts w:eastAsia="Cambria"/>
            <w:sz w:val="16"/>
            <w:szCs w:val="16"/>
          </w:rPr>
          <w:t>https://www.cato.org/publications/policy-analysis/world-imagined-nostalgia-liberal-order</w:t>
        </w:r>
      </w:hyperlink>
      <w:r w:rsidRPr="00CF2107">
        <w:rPr>
          <w:rFonts w:eastAsia="Cambria"/>
          <w:sz w:val="16"/>
          <w:szCs w:val="16"/>
        </w:rPr>
        <w:t>)</w:t>
      </w:r>
    </w:p>
    <w:p w14:paraId="2BF6981A" w14:textId="77777777" w:rsidR="00CF2107" w:rsidRPr="00CF2107" w:rsidRDefault="00CF2107" w:rsidP="00CF2107">
      <w:pPr>
        <w:rPr>
          <w:rFonts w:eastAsia="Cambria"/>
          <w:sz w:val="16"/>
          <w:szCs w:val="16"/>
        </w:rPr>
      </w:pPr>
      <w:r w:rsidRPr="00CF2107">
        <w:rPr>
          <w:rFonts w:eastAsia="Cambria"/>
          <w:u w:val="single"/>
        </w:rPr>
        <w:t>Lamentations for the end of the liberal order are</w:t>
      </w:r>
      <w:r w:rsidRPr="00CF2107">
        <w:rPr>
          <w:rFonts w:eastAsia="Cambria"/>
          <w:sz w:val="16"/>
          <w:szCs w:val="16"/>
        </w:rPr>
        <w:t xml:space="preserve"> also </w:t>
      </w:r>
      <w:r w:rsidRPr="00CF2107">
        <w:rPr>
          <w:rFonts w:eastAsia="Cambria"/>
          <w:u w:val="single"/>
        </w:rPr>
        <w:t>heard in the realm of “hard” security</w:t>
      </w:r>
      <w:r w:rsidRPr="00CF2107">
        <w:rPr>
          <w:rFonts w:eastAsia="Cambria"/>
          <w:sz w:val="16"/>
          <w:szCs w:val="16"/>
        </w:rPr>
        <w:t>. The U.S. hegemon, nostalgists warn, is losing (or has lost) the political will to underwrite the international system through a commitment to permanent alliances and to intervene to bring order out of chaos. Part of the current intellectual confusion flows from the conflation of liberalism, which is supposedly peaceable, consensual, and benign, with the process of “world ordering.” It is here that defenders of the old order present their most misleadingly anodyne account of history</w:t>
      </w:r>
      <w:r w:rsidRPr="00CF2107">
        <w:rPr>
          <w:rFonts w:eastAsia="Cambria"/>
          <w:u w:val="single"/>
        </w:rPr>
        <w:t xml:space="preserve">. A review of the actual experience of the past 70 years suggests that the process of “world ordering” </w:t>
      </w:r>
      <w:r w:rsidRPr="00CF2107">
        <w:rPr>
          <w:rFonts w:eastAsia="Cambria"/>
          <w:b/>
          <w:iCs/>
          <w:u w:val="single"/>
        </w:rPr>
        <w:t xml:space="preserve">must </w:t>
      </w:r>
      <w:r w:rsidRPr="00CF2107">
        <w:rPr>
          <w:rFonts w:eastAsia="Cambria"/>
          <w:sz w:val="16"/>
          <w:szCs w:val="16"/>
        </w:rPr>
        <w:t xml:space="preserve">at times </w:t>
      </w:r>
      <w:r w:rsidRPr="00CF2107">
        <w:rPr>
          <w:rFonts w:eastAsia="Cambria"/>
          <w:b/>
          <w:iCs/>
          <w:u w:val="single"/>
        </w:rPr>
        <w:t>be coercive</w:t>
      </w:r>
      <w:r w:rsidRPr="00CF2107">
        <w:rPr>
          <w:rFonts w:eastAsia="Cambria"/>
          <w:sz w:val="16"/>
          <w:szCs w:val="16"/>
        </w:rPr>
        <w:t xml:space="preserve">. </w:t>
      </w:r>
      <w:r w:rsidRPr="00CF2107">
        <w:rPr>
          <w:rFonts w:eastAsia="Cambria"/>
          <w:u w:val="single"/>
        </w:rPr>
        <w:t xml:space="preserve">For all the attractions of American hegemony abroad, there has also been </w:t>
      </w:r>
      <w:r w:rsidRPr="00CF2107">
        <w:rPr>
          <w:rFonts w:eastAsia="Cambria"/>
          <w:b/>
          <w:iCs/>
          <w:u w:val="single"/>
        </w:rPr>
        <w:t>resistance and imposition</w:t>
      </w:r>
      <w:r w:rsidRPr="00CF2107">
        <w:rPr>
          <w:rFonts w:eastAsia="Cambria"/>
          <w:u w:val="single"/>
        </w:rPr>
        <w:t xml:space="preserve">. </w:t>
      </w:r>
      <w:r w:rsidRPr="00CF2107">
        <w:rPr>
          <w:rFonts w:eastAsia="Cambria"/>
          <w:sz w:val="16"/>
          <w:szCs w:val="16"/>
        </w:rPr>
        <w:t xml:space="preserve">To understand how the superpower met that resistance and imposed itself, we must go beyond the romanticized postwar moment of Trumanite internationalism in the late 1940s. Consider both ends of the chronology as it is usually presented, from 1945 until the recent past. Admirers trace the restructuring of international life in that first year to the visionary institution building that President Truman oversaw amid World War II, such as the United Nations Conference on International Organization in San Francisco and its main creation, the UN Charter. In this rendering, the founders conceived the liberal order through a collaborative process of institution building. The narrative is strikingly nonviolent. In fact, to create the conditions for that visionary world making, </w:t>
      </w:r>
      <w:r w:rsidRPr="00CF2107">
        <w:rPr>
          <w:rFonts w:eastAsia="Cambria"/>
          <w:b/>
          <w:iCs/>
          <w:highlight w:val="yellow"/>
          <w:u w:val="single"/>
        </w:rPr>
        <w:t>the liberal order was conceived in blood</w:t>
      </w:r>
      <w:r w:rsidRPr="00CF2107">
        <w:rPr>
          <w:rFonts w:eastAsia="Cambria"/>
          <w:sz w:val="16"/>
          <w:szCs w:val="16"/>
        </w:rPr>
        <w:t xml:space="preserve">. Only months later, the same U.S. president launched two atomic strikes on Imperial Japan, immolating and irradiating two of its cities after blockade, firebombing, and starvation had not broken its will. He did so to put down an adversary that had been brutally pursuing a rival vision for an Asian order of its own. </w:t>
      </w:r>
      <w:r w:rsidRPr="00CF2107">
        <w:rPr>
          <w:rFonts w:eastAsia="Cambria"/>
          <w:u w:val="single"/>
        </w:rPr>
        <w:t xml:space="preserve">In order to create an order, Washington swept aside a competitor by </w:t>
      </w:r>
      <w:r w:rsidRPr="00CF2107">
        <w:rPr>
          <w:rFonts w:eastAsia="Cambria"/>
          <w:b/>
          <w:iCs/>
          <w:u w:val="single"/>
        </w:rPr>
        <w:t>introducing a genocidal weapon into the world</w:t>
      </w:r>
      <w:r w:rsidRPr="00CF2107">
        <w:rPr>
          <w:rFonts w:eastAsia="Cambria"/>
          <w:sz w:val="16"/>
          <w:szCs w:val="16"/>
        </w:rPr>
        <w:t xml:space="preserve">. There are powerful arguments that this was the “least bad” choice available.52 Tellingly, though, in panegyrics for a dying liberalism, the words “Hiroshima” and “Nagasaki” hardly appear. If there were liberal principles that underpinned the UN as it was founded in 1945, they were at first self-determination and sovereignty rather than democracy and human rights. The world order was hardly born “liberal” in the sense implied today: recall that two of the permanent five members of the UN Security Council were totalitarian communist states, and two of the democracies were managing colonial empires that they would not relinquish for decades. Then and now, modern liberalism is antithetical to the grave exertion of state power still practiced in 58 countries, the death penalty. To be sure, the birth of </w:t>
      </w:r>
      <w:r w:rsidRPr="00CF2107">
        <w:rPr>
          <w:rFonts w:eastAsia="Cambria"/>
          <w:highlight w:val="yellow"/>
          <w:u w:val="single"/>
        </w:rPr>
        <w:t>the post-1945 world</w:t>
      </w:r>
      <w:r w:rsidRPr="00CF2107">
        <w:rPr>
          <w:rFonts w:eastAsia="Cambria"/>
          <w:u w:val="single"/>
        </w:rPr>
        <w:t xml:space="preserve"> order </w:t>
      </w:r>
      <w:r w:rsidRPr="00CF2107">
        <w:rPr>
          <w:rFonts w:eastAsia="Cambria"/>
          <w:highlight w:val="yellow"/>
          <w:u w:val="single"/>
        </w:rPr>
        <w:t>did advance some liberal ideas</w:t>
      </w:r>
      <w:r w:rsidRPr="00CF2107">
        <w:rPr>
          <w:rFonts w:eastAsia="Cambria"/>
          <w:sz w:val="16"/>
          <w:szCs w:val="16"/>
        </w:rPr>
        <w:t xml:space="preserve"> broadly. </w:t>
      </w:r>
      <w:r w:rsidRPr="00CF2107">
        <w:rPr>
          <w:rFonts w:eastAsia="Cambria"/>
          <w:highlight w:val="yellow"/>
          <w:u w:val="single"/>
        </w:rPr>
        <w:t>The</w:t>
      </w:r>
      <w:r w:rsidRPr="00CF2107">
        <w:rPr>
          <w:rFonts w:eastAsia="Cambria"/>
          <w:u w:val="single"/>
        </w:rPr>
        <w:t xml:space="preserve"> general </w:t>
      </w:r>
      <w:r w:rsidRPr="00CF2107">
        <w:rPr>
          <w:rFonts w:eastAsia="Cambria"/>
          <w:highlight w:val="yellow"/>
          <w:u w:val="single"/>
        </w:rPr>
        <w:t>norm against imperial aggression</w:t>
      </w:r>
      <w:r w:rsidRPr="00CF2107">
        <w:rPr>
          <w:rFonts w:eastAsia="Cambria"/>
          <w:sz w:val="16"/>
          <w:szCs w:val="16"/>
        </w:rPr>
        <w:t xml:space="preserve"> was one. This, however, </w:t>
      </w:r>
      <w:r w:rsidRPr="00CF2107">
        <w:rPr>
          <w:rFonts w:eastAsia="Cambria"/>
          <w:highlight w:val="yellow"/>
          <w:u w:val="single"/>
        </w:rPr>
        <w:t xml:space="preserve">was </w:t>
      </w:r>
      <w:r w:rsidRPr="00CF2107">
        <w:rPr>
          <w:rFonts w:eastAsia="Cambria"/>
          <w:b/>
          <w:iCs/>
          <w:highlight w:val="yellow"/>
          <w:u w:val="single"/>
        </w:rPr>
        <w:t>not strong enough</w:t>
      </w:r>
      <w:r w:rsidRPr="00CF2107">
        <w:rPr>
          <w:rFonts w:eastAsia="Cambria"/>
          <w:u w:val="single"/>
        </w:rPr>
        <w:t xml:space="preserve"> </w:t>
      </w:r>
      <w:r w:rsidRPr="00CF2107">
        <w:rPr>
          <w:rFonts w:eastAsia="Cambria"/>
          <w:highlight w:val="yellow"/>
          <w:u w:val="single"/>
        </w:rPr>
        <w:t>to</w:t>
      </w:r>
      <w:r w:rsidRPr="00CF2107">
        <w:rPr>
          <w:rFonts w:eastAsia="Cambria"/>
          <w:u w:val="single"/>
        </w:rPr>
        <w:t xml:space="preserve"> </w:t>
      </w:r>
      <w:r w:rsidRPr="00CF2107">
        <w:rPr>
          <w:rFonts w:eastAsia="Cambria"/>
          <w:highlight w:val="yellow"/>
          <w:u w:val="single"/>
        </w:rPr>
        <w:t>prevent</w:t>
      </w:r>
      <w:r w:rsidRPr="00CF2107">
        <w:rPr>
          <w:rFonts w:eastAsia="Cambria"/>
          <w:u w:val="single"/>
        </w:rPr>
        <w:t xml:space="preserve"> or dislodge </w:t>
      </w:r>
      <w:r w:rsidRPr="00CF2107">
        <w:rPr>
          <w:rFonts w:eastAsia="Cambria"/>
          <w:b/>
          <w:iCs/>
          <w:u w:val="single"/>
        </w:rPr>
        <w:t xml:space="preserve">China’s </w:t>
      </w:r>
      <w:r w:rsidRPr="00CF2107">
        <w:rPr>
          <w:rFonts w:eastAsia="Cambria"/>
          <w:b/>
          <w:iCs/>
          <w:highlight w:val="yellow"/>
          <w:u w:val="single"/>
        </w:rPr>
        <w:t>seizure of Tibet</w:t>
      </w:r>
      <w:r w:rsidRPr="00CF2107">
        <w:rPr>
          <w:rFonts w:eastAsia="Cambria"/>
          <w:sz w:val="16"/>
          <w:szCs w:val="16"/>
        </w:rPr>
        <w:t xml:space="preserve">, </w:t>
      </w:r>
      <w:r w:rsidRPr="00CF2107">
        <w:rPr>
          <w:rFonts w:eastAsia="Cambria"/>
          <w:u w:val="single"/>
        </w:rPr>
        <w:t xml:space="preserve">the </w:t>
      </w:r>
      <w:r w:rsidRPr="00CF2107">
        <w:rPr>
          <w:rFonts w:eastAsia="Cambria"/>
          <w:b/>
          <w:iCs/>
          <w:highlight w:val="yellow"/>
          <w:u w:val="single"/>
        </w:rPr>
        <w:t>bids</w:t>
      </w:r>
      <w:r w:rsidRPr="00CF2107">
        <w:rPr>
          <w:rFonts w:eastAsia="Cambria"/>
          <w:u w:val="single"/>
        </w:rPr>
        <w:t xml:space="preserve"> of Turkey and Greece </w:t>
      </w:r>
      <w:r w:rsidRPr="00CF2107">
        <w:rPr>
          <w:rFonts w:eastAsia="Cambria"/>
          <w:b/>
          <w:iCs/>
          <w:highlight w:val="yellow"/>
          <w:u w:val="single"/>
        </w:rPr>
        <w:t>to grab Cyprus</w:t>
      </w:r>
      <w:r w:rsidRPr="00CF2107">
        <w:rPr>
          <w:rFonts w:eastAsia="Cambria"/>
          <w:sz w:val="16"/>
          <w:szCs w:val="16"/>
        </w:rPr>
        <w:t xml:space="preserve">, </w:t>
      </w:r>
      <w:r w:rsidRPr="00CF2107">
        <w:rPr>
          <w:rFonts w:eastAsia="Cambria"/>
          <w:b/>
          <w:iCs/>
          <w:u w:val="single"/>
        </w:rPr>
        <w:t xml:space="preserve">Israel’s </w:t>
      </w:r>
      <w:r w:rsidRPr="00CF2107">
        <w:rPr>
          <w:rFonts w:eastAsia="Cambria"/>
          <w:b/>
          <w:iCs/>
          <w:highlight w:val="yellow"/>
          <w:u w:val="single"/>
        </w:rPr>
        <w:t>occupation of Gaza</w:t>
      </w:r>
      <w:r w:rsidRPr="00CF2107">
        <w:rPr>
          <w:rFonts w:eastAsia="Cambria"/>
          <w:u w:val="single"/>
        </w:rPr>
        <w:t xml:space="preserve"> and the West Bank</w:t>
      </w:r>
      <w:r w:rsidRPr="00CF2107">
        <w:rPr>
          <w:rFonts w:eastAsia="Cambria"/>
          <w:sz w:val="16"/>
          <w:szCs w:val="16"/>
        </w:rPr>
        <w:t xml:space="preserve">, </w:t>
      </w:r>
      <w:r w:rsidRPr="00CF2107">
        <w:rPr>
          <w:rFonts w:eastAsia="Cambria"/>
          <w:b/>
          <w:iCs/>
          <w:u w:val="single"/>
        </w:rPr>
        <w:t xml:space="preserve">India’s occupation of </w:t>
      </w:r>
      <w:r w:rsidRPr="00CF2107">
        <w:rPr>
          <w:rFonts w:eastAsia="Cambria"/>
          <w:b/>
          <w:iCs/>
          <w:highlight w:val="yellow"/>
          <w:u w:val="single"/>
        </w:rPr>
        <w:t>Kashmir</w:t>
      </w:r>
      <w:r w:rsidRPr="00CF2107">
        <w:rPr>
          <w:rFonts w:eastAsia="Cambria"/>
          <w:u w:val="single"/>
        </w:rPr>
        <w:t xml:space="preserve"> and annexation of Goa</w:t>
      </w:r>
      <w:r w:rsidRPr="00CF2107">
        <w:rPr>
          <w:rFonts w:eastAsia="Cambria"/>
          <w:sz w:val="16"/>
          <w:szCs w:val="16"/>
        </w:rPr>
        <w:t xml:space="preserve">, </w:t>
      </w:r>
      <w:r w:rsidRPr="00CF2107">
        <w:rPr>
          <w:rFonts w:eastAsia="Cambria"/>
          <w:u w:val="single"/>
        </w:rPr>
        <w:t xml:space="preserve">Indonesia’s </w:t>
      </w:r>
      <w:r w:rsidRPr="00CF2107">
        <w:rPr>
          <w:rFonts w:eastAsia="Cambria"/>
          <w:b/>
          <w:iCs/>
          <w:u w:val="single"/>
        </w:rPr>
        <w:t xml:space="preserve">occupation of </w:t>
      </w:r>
      <w:r w:rsidRPr="00CF2107">
        <w:rPr>
          <w:rFonts w:eastAsia="Cambria"/>
          <w:b/>
          <w:iCs/>
          <w:highlight w:val="yellow"/>
          <w:u w:val="single"/>
        </w:rPr>
        <w:t>East Timor</w:t>
      </w:r>
      <w:r w:rsidRPr="00CF2107">
        <w:rPr>
          <w:rFonts w:eastAsia="Cambria"/>
          <w:sz w:val="16"/>
          <w:szCs w:val="16"/>
        </w:rPr>
        <w:t xml:space="preserve">, </w:t>
      </w:r>
      <w:r w:rsidRPr="00CF2107">
        <w:rPr>
          <w:rFonts w:eastAsia="Cambria"/>
          <w:highlight w:val="yellow"/>
          <w:u w:val="single"/>
        </w:rPr>
        <w:t>or</w:t>
      </w:r>
      <w:r w:rsidRPr="00CF2107">
        <w:rPr>
          <w:rFonts w:eastAsia="Cambria"/>
          <w:u w:val="single"/>
        </w:rPr>
        <w:t xml:space="preserve"> indeed the Soviet Union’s </w:t>
      </w:r>
      <w:r w:rsidRPr="00CF2107">
        <w:rPr>
          <w:rFonts w:eastAsia="Cambria"/>
          <w:b/>
          <w:iCs/>
          <w:u w:val="single"/>
        </w:rPr>
        <w:t xml:space="preserve">occupation of </w:t>
      </w:r>
      <w:r w:rsidRPr="00CF2107">
        <w:rPr>
          <w:rFonts w:eastAsia="Cambria"/>
          <w:b/>
          <w:iCs/>
          <w:highlight w:val="yellow"/>
          <w:u w:val="single"/>
        </w:rPr>
        <w:t>Eastern Europe</w:t>
      </w:r>
      <w:r w:rsidRPr="00CF2107">
        <w:rPr>
          <w:rFonts w:eastAsia="Cambria"/>
          <w:highlight w:val="yellow"/>
          <w:u w:val="single"/>
        </w:rPr>
        <w:t>.</w:t>
      </w:r>
      <w:r w:rsidRPr="00CF2107">
        <w:rPr>
          <w:rFonts w:eastAsia="Cambria"/>
          <w:sz w:val="16"/>
          <w:szCs w:val="16"/>
        </w:rPr>
        <w:t xml:space="preserve"> At the other end of the chronology, the present moment, consider that </w:t>
      </w:r>
      <w:r w:rsidRPr="00CF2107">
        <w:rPr>
          <w:rFonts w:eastAsia="Cambria"/>
          <w:u w:val="single"/>
        </w:rPr>
        <w:t>the U.S. hegemon has been waging a “war on terror” against Islamist jihadi groups</w:t>
      </w:r>
      <w:r w:rsidRPr="00CF2107">
        <w:rPr>
          <w:rFonts w:eastAsia="Cambria"/>
          <w:sz w:val="16"/>
          <w:szCs w:val="16"/>
        </w:rPr>
        <w:t xml:space="preserve"> since the 9/11 attacks of 2001. In </w:t>
      </w:r>
      <w:r w:rsidRPr="00CF2107">
        <w:rPr>
          <w:rFonts w:eastAsia="Cambria"/>
          <w:u w:val="single"/>
        </w:rPr>
        <w:t>pursuing the liberal cause of democratization as an antidote to terror</w:t>
      </w:r>
      <w:r w:rsidRPr="00CF2107">
        <w:rPr>
          <w:rFonts w:eastAsia="Cambria"/>
          <w:sz w:val="16"/>
          <w:szCs w:val="16"/>
        </w:rPr>
        <w:t xml:space="preserve">, </w:t>
      </w:r>
      <w:r w:rsidRPr="00CF2107">
        <w:rPr>
          <w:rFonts w:eastAsia="Cambria"/>
          <w:u w:val="single"/>
        </w:rPr>
        <w:t xml:space="preserve">Washington </w:t>
      </w:r>
      <w:r w:rsidRPr="00CF2107">
        <w:rPr>
          <w:rFonts w:eastAsia="Cambria"/>
          <w:b/>
          <w:iCs/>
          <w:highlight w:val="yellow"/>
          <w:u w:val="single"/>
        </w:rPr>
        <w:t>entered the age of</w:t>
      </w:r>
      <w:r w:rsidRPr="00CF2107">
        <w:rPr>
          <w:rFonts w:eastAsia="Cambria"/>
          <w:b/>
          <w:iCs/>
          <w:u w:val="single"/>
        </w:rPr>
        <w:t xml:space="preserve"> “enhanced interrogation” and </w:t>
      </w:r>
      <w:r w:rsidRPr="00CF2107">
        <w:rPr>
          <w:rFonts w:eastAsia="Cambria"/>
          <w:b/>
          <w:iCs/>
          <w:highlight w:val="yellow"/>
          <w:u w:val="single"/>
        </w:rPr>
        <w:t>preventive war.</w:t>
      </w:r>
      <w:r w:rsidRPr="00CF2107">
        <w:rPr>
          <w:rFonts w:eastAsia="Cambria"/>
          <w:sz w:val="16"/>
          <w:szCs w:val="16"/>
        </w:rPr>
        <w:t xml:space="preserve"> </w:t>
      </w:r>
      <w:r w:rsidRPr="00CF2107">
        <w:rPr>
          <w:rFonts w:eastAsia="Cambria"/>
          <w:u w:val="single"/>
        </w:rPr>
        <w:t>Now</w:t>
      </w:r>
      <w:r w:rsidRPr="00CF2107">
        <w:rPr>
          <w:rFonts w:eastAsia="Cambria"/>
          <w:sz w:val="16"/>
          <w:szCs w:val="16"/>
        </w:rPr>
        <w:t xml:space="preserve">, </w:t>
      </w:r>
      <w:r w:rsidRPr="00CF2107">
        <w:rPr>
          <w:rFonts w:eastAsia="Cambria"/>
          <w:u w:val="single"/>
        </w:rPr>
        <w:t>with new weapons (drones) at hand</w:t>
      </w:r>
      <w:r w:rsidRPr="00CF2107">
        <w:rPr>
          <w:rFonts w:eastAsia="Cambria"/>
          <w:sz w:val="16"/>
          <w:szCs w:val="16"/>
        </w:rPr>
        <w:t xml:space="preserve">, </w:t>
      </w:r>
      <w:r w:rsidRPr="00CF2107">
        <w:rPr>
          <w:rFonts w:eastAsia="Cambria"/>
          <w:highlight w:val="yellow"/>
          <w:u w:val="single"/>
        </w:rPr>
        <w:t>Washington conducts</w:t>
      </w:r>
      <w:r w:rsidRPr="00CF2107">
        <w:rPr>
          <w:rFonts w:eastAsia="Cambria"/>
          <w:u w:val="single"/>
        </w:rPr>
        <w:t xml:space="preserve"> a sustained campaign of </w:t>
      </w:r>
      <w:r w:rsidRPr="00CF2107">
        <w:rPr>
          <w:rFonts w:eastAsia="Cambria"/>
          <w:b/>
          <w:iCs/>
          <w:highlight w:val="yellow"/>
          <w:u w:val="single"/>
        </w:rPr>
        <w:t>extrajudicial assassinations</w:t>
      </w:r>
      <w:r w:rsidRPr="00CF2107">
        <w:rPr>
          <w:rFonts w:eastAsia="Cambria"/>
          <w:sz w:val="16"/>
          <w:szCs w:val="16"/>
        </w:rPr>
        <w:t xml:space="preserve">, often </w:t>
      </w:r>
      <w:r w:rsidRPr="00CF2107">
        <w:rPr>
          <w:rFonts w:eastAsia="Cambria"/>
          <w:u w:val="single"/>
        </w:rPr>
        <w:t>without the consent of host countries and without seeking formal permission or mandates</w:t>
      </w:r>
      <w:r w:rsidRPr="00CF2107">
        <w:rPr>
          <w:rFonts w:eastAsia="Cambria"/>
          <w:sz w:val="16"/>
          <w:szCs w:val="16"/>
        </w:rPr>
        <w:t xml:space="preserve">. It has conducted renditions of suspected terrorists without trial. Reluctant to deal with live captives in indefinite detention, a more liberal president from 2009 increasingly avoided the dilemma by killing them. Meanwhile, whatever benefits it has wrought, American unipolarity was not peaceful or liberalizing for the unipolar power. The first two decades of the unipolar Pax Americana after 1989, which made up less than 10 percent of America’s history, generated 25 percent of the nation’s total time at war. That period is more bellicose by an order of magnitude than the preceding eras of bipolarity and multipolarity, in terms of frequency if not intensity.53 Whether in Iraq and Libya, or now with U.S. assistance to Saudi Arabia’s indiscriminate bombardment of Yemen, this proclivity to continuous war making has not created a “liberal” condition of peaceful order. At home, there is a continuous state of alarm and vigilance, whereby </w:t>
      </w:r>
      <w:r w:rsidRPr="00CF2107">
        <w:rPr>
          <w:rFonts w:eastAsia="Cambria"/>
          <w:b/>
          <w:iCs/>
          <w:highlight w:val="yellow"/>
          <w:u w:val="single"/>
        </w:rPr>
        <w:t>“normality” is</w:t>
      </w:r>
      <w:r w:rsidRPr="00CF2107">
        <w:rPr>
          <w:rFonts w:eastAsia="Cambria"/>
          <w:b/>
          <w:iCs/>
          <w:u w:val="single"/>
        </w:rPr>
        <w:t xml:space="preserve"> permanently </w:t>
      </w:r>
      <w:r w:rsidRPr="00CF2107">
        <w:rPr>
          <w:rFonts w:eastAsia="Cambria"/>
          <w:b/>
          <w:iCs/>
          <w:highlight w:val="yellow"/>
          <w:u w:val="single"/>
        </w:rPr>
        <w:t>suspended by</w:t>
      </w:r>
      <w:r w:rsidRPr="00CF2107">
        <w:rPr>
          <w:rFonts w:eastAsia="Cambria"/>
          <w:b/>
          <w:iCs/>
          <w:u w:val="single"/>
        </w:rPr>
        <w:t xml:space="preserve"> an </w:t>
      </w:r>
      <w:r w:rsidRPr="00CF2107">
        <w:rPr>
          <w:rFonts w:eastAsia="Cambria"/>
          <w:b/>
          <w:iCs/>
          <w:highlight w:val="yellow"/>
          <w:u w:val="single"/>
        </w:rPr>
        <w:t>unending state of exception</w:t>
      </w:r>
      <w:r w:rsidRPr="00CF2107">
        <w:rPr>
          <w:rFonts w:eastAsia="Cambria"/>
          <w:sz w:val="16"/>
          <w:szCs w:val="16"/>
        </w:rPr>
        <w:t xml:space="preserve">. This, combined with an encouraged state of paternalism where citizens are encouraged to be passive consumers of events, has helped weaken the checks and balances of the republican Constitution.54 </w:t>
      </w:r>
      <w:r w:rsidRPr="00CF2107">
        <w:rPr>
          <w:rFonts w:eastAsia="Cambria"/>
          <w:u w:val="single"/>
        </w:rPr>
        <w:t xml:space="preserve">Detention without trial, secret, warrantless surveillance, unauthorized wars, torture, covert “black sites” </w:t>
      </w:r>
      <w:r w:rsidRPr="00CF2107">
        <w:rPr>
          <w:rFonts w:eastAsia="Cambria"/>
          <w:sz w:val="16"/>
          <w:szCs w:val="16"/>
        </w:rPr>
        <w:t xml:space="preserve">— </w:t>
      </w:r>
      <w:r w:rsidRPr="00CF2107">
        <w:rPr>
          <w:rFonts w:eastAsia="Cambria"/>
          <w:u w:val="single"/>
        </w:rPr>
        <w:t>these are not the obvious features of a robust liberal constitutional order</w:t>
      </w:r>
      <w:r w:rsidRPr="00CF2107">
        <w:rPr>
          <w:rFonts w:eastAsia="Cambria"/>
          <w:sz w:val="16"/>
          <w:szCs w:val="16"/>
        </w:rPr>
        <w:t xml:space="preserve">. If large parts of the world have not accepted liberalism in major areas of civic life, neither has the United States. Instead of a full reckoning with diplomatic history, </w:t>
      </w:r>
      <w:r w:rsidRPr="00CF2107">
        <w:rPr>
          <w:rFonts w:eastAsia="Cambria"/>
          <w:u w:val="single"/>
        </w:rPr>
        <w:t>nostalgists frame history around the positive creation of new architectures and schemes</w:t>
      </w:r>
      <w:r w:rsidRPr="00CF2107">
        <w:rPr>
          <w:rFonts w:eastAsia="Cambria"/>
          <w:sz w:val="16"/>
          <w:szCs w:val="16"/>
        </w:rPr>
        <w:t xml:space="preserve">. Thus the Marshall Plan (1948-1961) figures centrally in America’s postwar historic mission, based on, as Benn Steil puts it, “the moral primacy of democratic government and free economic exchange.”55 </w:t>
      </w:r>
      <w:r w:rsidRPr="00CF2107">
        <w:rPr>
          <w:rFonts w:eastAsia="Cambria"/>
          <w:u w:val="single"/>
        </w:rPr>
        <w:t>This</w:t>
      </w:r>
      <w:r w:rsidRPr="00CF2107">
        <w:rPr>
          <w:rFonts w:eastAsia="Cambria"/>
          <w:sz w:val="16"/>
          <w:szCs w:val="16"/>
        </w:rPr>
        <w:t xml:space="preserve"> absolute, almost platonic </w:t>
      </w:r>
      <w:r w:rsidRPr="00CF2107">
        <w:rPr>
          <w:rFonts w:eastAsia="Cambria"/>
          <w:u w:val="single"/>
        </w:rPr>
        <w:t>account of the past has little room for other</w:t>
      </w:r>
      <w:r w:rsidRPr="00CF2107">
        <w:rPr>
          <w:rFonts w:eastAsia="Cambria"/>
          <w:sz w:val="16"/>
          <w:szCs w:val="16"/>
        </w:rPr>
        <w:t xml:space="preserve">, less-celebrated </w:t>
      </w:r>
      <w:r w:rsidRPr="00CF2107">
        <w:rPr>
          <w:rFonts w:eastAsia="Cambria"/>
          <w:u w:val="single"/>
        </w:rPr>
        <w:t>events from the same era</w:t>
      </w:r>
      <w:r w:rsidRPr="00CF2107">
        <w:rPr>
          <w:rFonts w:eastAsia="Cambria"/>
          <w:sz w:val="16"/>
          <w:szCs w:val="16"/>
        </w:rPr>
        <w:t xml:space="preserve">, </w:t>
      </w:r>
      <w:r w:rsidRPr="00CF2107">
        <w:rPr>
          <w:rFonts w:eastAsia="Cambria"/>
          <w:u w:val="single"/>
        </w:rPr>
        <w:t>such as the British- and U.S.-backed overthrow of Iranian prime minister Mohammad Mossadegh in 1953</w:t>
      </w:r>
      <w:r w:rsidRPr="00CF2107">
        <w:rPr>
          <w:rFonts w:eastAsia="Cambria"/>
          <w:sz w:val="16"/>
          <w:szCs w:val="16"/>
        </w:rPr>
        <w:t xml:space="preserve">, deposed despite his commitment to national independence and secular democracy. In this picture, </w:t>
      </w:r>
      <w:r w:rsidRPr="00CF2107">
        <w:rPr>
          <w:rFonts w:eastAsia="Cambria"/>
          <w:b/>
          <w:iCs/>
          <w:highlight w:val="yellow"/>
          <w:u w:val="single"/>
        </w:rPr>
        <w:t>the violence</w:t>
      </w:r>
      <w:r w:rsidRPr="00CF2107">
        <w:rPr>
          <w:rFonts w:eastAsia="Cambria"/>
          <w:b/>
          <w:iCs/>
          <w:u w:val="single"/>
        </w:rPr>
        <w:t xml:space="preserve"> and compromises </w:t>
      </w:r>
      <w:r w:rsidRPr="00CF2107">
        <w:rPr>
          <w:rFonts w:eastAsia="Cambria"/>
          <w:b/>
          <w:iCs/>
          <w:highlight w:val="yellow"/>
          <w:u w:val="single"/>
        </w:rPr>
        <w:t>of hegemony</w:t>
      </w:r>
      <w:r w:rsidRPr="00CF2107">
        <w:rPr>
          <w:rFonts w:eastAsia="Cambria"/>
          <w:u w:val="single"/>
        </w:rPr>
        <w:t>, moral and strategic,</w:t>
      </w:r>
      <w:r w:rsidRPr="00CF2107">
        <w:rPr>
          <w:rFonts w:eastAsia="Cambria"/>
          <w:b/>
          <w:iCs/>
          <w:u w:val="single"/>
        </w:rPr>
        <w:t xml:space="preserve"> </w:t>
      </w:r>
      <w:r w:rsidRPr="00CF2107">
        <w:rPr>
          <w:rFonts w:eastAsia="Cambria"/>
          <w:b/>
          <w:iCs/>
          <w:highlight w:val="yellow"/>
          <w:u w:val="single"/>
        </w:rPr>
        <w:t>almost vanish</w:t>
      </w:r>
      <w:r w:rsidRPr="00CF2107">
        <w:rPr>
          <w:rFonts w:eastAsia="Cambria"/>
          <w:sz w:val="16"/>
          <w:szCs w:val="16"/>
        </w:rPr>
        <w:t xml:space="preserve">. </w:t>
      </w:r>
      <w:r w:rsidRPr="00CF2107">
        <w:rPr>
          <w:rFonts w:eastAsia="Cambria"/>
          <w:b/>
          <w:iCs/>
          <w:highlight w:val="yellow"/>
          <w:u w:val="single"/>
        </w:rPr>
        <w:t>Nostalgia for the liberal order</w:t>
      </w:r>
      <w:r w:rsidRPr="00CF2107">
        <w:rPr>
          <w:rFonts w:eastAsia="Cambria"/>
          <w:sz w:val="16"/>
          <w:szCs w:val="16"/>
        </w:rPr>
        <w:t xml:space="preserve"> also </w:t>
      </w:r>
      <w:r w:rsidRPr="00CF2107">
        <w:rPr>
          <w:rFonts w:eastAsia="Cambria"/>
          <w:highlight w:val="yellow"/>
          <w:u w:val="single"/>
        </w:rPr>
        <w:t xml:space="preserve">overlooks the reality that it was </w:t>
      </w:r>
      <w:r w:rsidRPr="00CF2107">
        <w:rPr>
          <w:rFonts w:eastAsia="Cambria"/>
          <w:b/>
          <w:iCs/>
          <w:highlight w:val="yellow"/>
          <w:u w:val="single"/>
        </w:rPr>
        <w:t>enforced through coercion</w:t>
      </w:r>
      <w:r w:rsidRPr="00CF2107">
        <w:rPr>
          <w:rFonts w:eastAsia="Cambria"/>
          <w:sz w:val="16"/>
          <w:szCs w:val="16"/>
        </w:rPr>
        <w:t xml:space="preserve">. In the same era, a defining episode in the postwar assertion of American hegemony was the Suez crisis of 1956. In that hinge event of the Anglo-American relationship, the U.S. Sixth Fleet stalked and harassed British ships in the Mediterranean, fouling their radar and sonar, menacing them with aircraft and lighting them up at night with searchlights.56 With the British pound and oil supplies under pressure, President Dwight Eisenhower threatened Britain with the simple formula of “no ceasefire: no loans.” Patronage could be rapidly withdrawn, regardless of recent history, blood ties, or shared visions of Western-enforced order. The United States enforced its interpretation of that order by targeting its ally’s vitals.57 Between those two moments in time, the United States practiced geopolitics ruthlessly. It partly did so in the course of its long security competition with the Soviet Union. Strikingly, the Cold War as it was actually conducted and lived — where two superpowers did not allow rules, sovereignty, multilateralism, and institutions to constrain them when the stakes were high — does not occupy a prominent place in the mytho-history. Hardly anywhere in nostalgic reminiscences do there appear the numerous coups that were sponsored or supported by Washington. These interventions linked to the United States since 1945 may or may not have been defensible. They certainly violated one of the claimed core principles of “liberal,” “rules-based” order, that of self-determination. </w:t>
      </w:r>
      <w:r w:rsidRPr="00CF2107">
        <w:rPr>
          <w:rFonts w:eastAsia="Cambria"/>
          <w:highlight w:val="yellow"/>
          <w:u w:val="single"/>
        </w:rPr>
        <w:t>The United States not only overthrew governments</w:t>
      </w:r>
      <w:r w:rsidRPr="00CF2107">
        <w:rPr>
          <w:rFonts w:eastAsia="Cambria"/>
          <w:sz w:val="16"/>
          <w:szCs w:val="16"/>
        </w:rPr>
        <w:t xml:space="preserve"> (sometimes democratically elected ones) — </w:t>
      </w:r>
      <w:r w:rsidRPr="00CF2107">
        <w:rPr>
          <w:rFonts w:eastAsia="Cambria"/>
          <w:highlight w:val="yellow"/>
          <w:u w:val="single"/>
        </w:rPr>
        <w:t>or attempted to</w:t>
      </w:r>
      <w:r w:rsidRPr="00CF2107">
        <w:rPr>
          <w:rFonts w:eastAsia="Cambria"/>
          <w:sz w:val="16"/>
          <w:szCs w:val="16"/>
        </w:rPr>
        <w:t xml:space="preserve"> — </w:t>
      </w:r>
      <w:r w:rsidRPr="00CF2107">
        <w:rPr>
          <w:rFonts w:eastAsia="Cambria"/>
          <w:u w:val="single"/>
        </w:rPr>
        <w:t>in Albania, Ghana, Guatemala, Greece, Cuba, Chile, Iran, El Salvador, Nicaragua, South Vietnam, Argentina, and Grenada</w:t>
      </w:r>
      <w:r w:rsidRPr="00CF2107">
        <w:rPr>
          <w:rFonts w:eastAsia="Cambria"/>
          <w:sz w:val="16"/>
          <w:szCs w:val="16"/>
        </w:rPr>
        <w:t xml:space="preserve">. </w:t>
      </w:r>
      <w:r w:rsidRPr="00CF2107">
        <w:rPr>
          <w:rFonts w:eastAsia="Cambria"/>
          <w:highlight w:val="yellow"/>
          <w:u w:val="single"/>
        </w:rPr>
        <w:t xml:space="preserve">It also </w:t>
      </w:r>
      <w:r w:rsidRPr="00CF2107">
        <w:rPr>
          <w:rFonts w:eastAsia="Cambria"/>
          <w:b/>
          <w:iCs/>
          <w:highlight w:val="yellow"/>
          <w:u w:val="single"/>
        </w:rPr>
        <w:t>supported violently illiberal forces</w:t>
      </w:r>
      <w:r w:rsidRPr="00CF2107">
        <w:rPr>
          <w:rFonts w:eastAsia="Cambria"/>
          <w:sz w:val="16"/>
          <w:szCs w:val="16"/>
        </w:rPr>
        <w:t xml:space="preserve">, </w:t>
      </w:r>
      <w:r w:rsidRPr="00CF2107">
        <w:rPr>
          <w:rFonts w:eastAsia="Cambria"/>
          <w:highlight w:val="yellow"/>
          <w:u w:val="single"/>
        </w:rPr>
        <w:t>from Islamist mujahideen</w:t>
      </w:r>
      <w:r w:rsidRPr="00CF2107">
        <w:rPr>
          <w:rFonts w:eastAsia="Cambria"/>
          <w:u w:val="single"/>
        </w:rPr>
        <w:t xml:space="preserve"> in Afghanistan-Pakistan </w:t>
      </w:r>
      <w:r w:rsidRPr="00CF2107">
        <w:rPr>
          <w:rFonts w:eastAsia="Cambria"/>
          <w:highlight w:val="yellow"/>
          <w:u w:val="single"/>
        </w:rPr>
        <w:t>and</w:t>
      </w:r>
      <w:r w:rsidRPr="00CF2107">
        <w:rPr>
          <w:rFonts w:eastAsia="Cambria"/>
          <w:u w:val="single"/>
        </w:rPr>
        <w:t xml:space="preserve"> President Hosni </w:t>
      </w:r>
      <w:r w:rsidRPr="00CF2107">
        <w:rPr>
          <w:rFonts w:eastAsia="Cambria"/>
          <w:highlight w:val="yellow"/>
          <w:u w:val="single"/>
        </w:rPr>
        <w:t>Mubarak’</w:t>
      </w:r>
      <w:r w:rsidRPr="00CF2107">
        <w:rPr>
          <w:rFonts w:eastAsia="Cambria"/>
          <w:u w:val="single"/>
        </w:rPr>
        <w:t xml:space="preserve">s oppressive state in Egypt </w:t>
      </w:r>
      <w:r w:rsidRPr="00CF2107">
        <w:rPr>
          <w:rFonts w:eastAsia="Cambria"/>
          <w:highlight w:val="yellow"/>
          <w:u w:val="single"/>
        </w:rPr>
        <w:t>to the</w:t>
      </w:r>
      <w:r w:rsidRPr="00CF2107">
        <w:rPr>
          <w:rFonts w:eastAsia="Cambria"/>
          <w:u w:val="single"/>
        </w:rPr>
        <w:t xml:space="preserve"> Indonesian </w:t>
      </w:r>
      <w:r w:rsidRPr="00CF2107">
        <w:rPr>
          <w:rFonts w:eastAsia="Cambria"/>
          <w:highlight w:val="yellow"/>
          <w:u w:val="single"/>
        </w:rPr>
        <w:t>Suharto regime and</w:t>
      </w:r>
      <w:r w:rsidRPr="00CF2107">
        <w:rPr>
          <w:rFonts w:eastAsia="Cambria"/>
          <w:u w:val="single"/>
        </w:rPr>
        <w:t xml:space="preserve"> its </w:t>
      </w:r>
      <w:r w:rsidRPr="00CF2107">
        <w:rPr>
          <w:rFonts w:eastAsia="Cambria"/>
          <w:highlight w:val="yellow"/>
          <w:u w:val="single"/>
        </w:rPr>
        <w:t>death squads</w:t>
      </w:r>
      <w:r w:rsidRPr="00CF2107">
        <w:rPr>
          <w:rFonts w:eastAsia="Cambria"/>
          <w:sz w:val="16"/>
          <w:szCs w:val="16"/>
        </w:rPr>
        <w:t xml:space="preserve">. </w:t>
      </w:r>
      <w:r w:rsidRPr="00CF2107">
        <w:rPr>
          <w:rFonts w:eastAsia="Cambria"/>
          <w:highlight w:val="yellow"/>
          <w:u w:val="single"/>
        </w:rPr>
        <w:t>A mainstay of</w:t>
      </w:r>
      <w:r w:rsidRPr="00CF2107">
        <w:rPr>
          <w:rFonts w:eastAsia="Cambria"/>
          <w:u w:val="single"/>
        </w:rPr>
        <w:t xml:space="preserve"> U.S. </w:t>
      </w:r>
      <w:r w:rsidRPr="00CF2107">
        <w:rPr>
          <w:rFonts w:eastAsia="Cambria"/>
          <w:highlight w:val="yellow"/>
          <w:u w:val="single"/>
        </w:rPr>
        <w:t>hegemony</w:t>
      </w:r>
      <w:r w:rsidRPr="00CF2107">
        <w:rPr>
          <w:rFonts w:eastAsia="Cambria"/>
          <w:u w:val="single"/>
        </w:rPr>
        <w:t xml:space="preserve"> in the Persian Gulf </w:t>
      </w:r>
      <w:r w:rsidRPr="00CF2107">
        <w:rPr>
          <w:rFonts w:eastAsia="Cambria"/>
          <w:highlight w:val="yellow"/>
          <w:u w:val="single"/>
        </w:rPr>
        <w:t>is</w:t>
      </w:r>
      <w:r w:rsidRPr="00CF2107">
        <w:rPr>
          <w:rFonts w:eastAsia="Cambria"/>
          <w:u w:val="single"/>
        </w:rPr>
        <w:t xml:space="preserve"> its </w:t>
      </w:r>
      <w:r w:rsidRPr="00CF2107">
        <w:rPr>
          <w:rFonts w:eastAsia="Cambria"/>
          <w:highlight w:val="yellow"/>
          <w:u w:val="single"/>
        </w:rPr>
        <w:t>partnership with Saudi Arabia</w:t>
      </w:r>
      <w:r w:rsidRPr="00CF2107">
        <w:rPr>
          <w:rFonts w:eastAsia="Cambria"/>
          <w:sz w:val="16"/>
          <w:szCs w:val="16"/>
        </w:rPr>
        <w:t xml:space="preserve">, an absolutist state that beheads apostates and survives by making concessions to Wahhabi theocrats. </w:t>
      </w:r>
      <w:r w:rsidRPr="00CF2107">
        <w:rPr>
          <w:rFonts w:eastAsia="Cambria"/>
          <w:highlight w:val="yellow"/>
          <w:u w:val="single"/>
        </w:rPr>
        <w:t>It is</w:t>
      </w:r>
      <w:r w:rsidRPr="00CF2107">
        <w:rPr>
          <w:rFonts w:eastAsia="Cambria"/>
          <w:u w:val="single"/>
        </w:rPr>
        <w:t xml:space="preserve"> currently </w:t>
      </w:r>
      <w:r w:rsidRPr="00CF2107">
        <w:rPr>
          <w:rFonts w:eastAsia="Cambria"/>
          <w:highlight w:val="yellow"/>
          <w:u w:val="single"/>
        </w:rPr>
        <w:t>waging a brutal campaign against rebels in Yemen that</w:t>
      </w:r>
      <w:r w:rsidRPr="00CF2107">
        <w:rPr>
          <w:rFonts w:eastAsia="Cambria"/>
          <w:sz w:val="16"/>
          <w:szCs w:val="16"/>
        </w:rPr>
        <w:t xml:space="preserve">, according to Amnesty International, </w:t>
      </w:r>
      <w:r w:rsidRPr="00CF2107">
        <w:rPr>
          <w:rFonts w:eastAsia="Cambria"/>
          <w:highlight w:val="yellow"/>
          <w:u w:val="single"/>
        </w:rPr>
        <w:t xml:space="preserve">includes </w:t>
      </w:r>
      <w:r w:rsidRPr="00CF2107">
        <w:rPr>
          <w:rFonts w:eastAsia="Cambria"/>
          <w:b/>
          <w:iCs/>
          <w:highlight w:val="yellow"/>
          <w:u w:val="single"/>
        </w:rPr>
        <w:t>attacks that are “indiscriminate</w:t>
      </w:r>
      <w:r w:rsidRPr="00CF2107">
        <w:rPr>
          <w:rFonts w:eastAsia="Cambria"/>
          <w:u w:val="single"/>
        </w:rPr>
        <w:t xml:space="preserve">, disproportionate </w:t>
      </w:r>
      <w:r w:rsidRPr="00CF2107">
        <w:rPr>
          <w:rFonts w:eastAsia="Cambria"/>
          <w:highlight w:val="yellow"/>
          <w:u w:val="single"/>
        </w:rPr>
        <w:t xml:space="preserve">or </w:t>
      </w:r>
      <w:r w:rsidRPr="00CF2107">
        <w:rPr>
          <w:rFonts w:eastAsia="Cambria"/>
          <w:b/>
          <w:iCs/>
          <w:highlight w:val="yellow"/>
          <w:u w:val="single"/>
        </w:rPr>
        <w:t>directed against civilians</w:t>
      </w:r>
      <w:r w:rsidRPr="00CF2107">
        <w:rPr>
          <w:rFonts w:eastAsia="Cambria"/>
          <w:u w:val="single"/>
        </w:rPr>
        <w:t xml:space="preserve"> and civilian objects, including funeral gatherings, schools, markets, residential areas and civilian boats</w:t>
      </w:r>
      <w:r w:rsidRPr="00CF2107">
        <w:rPr>
          <w:rFonts w:eastAsia="Cambria"/>
          <w:sz w:val="16"/>
          <w:szCs w:val="16"/>
        </w:rPr>
        <w:t xml:space="preserve">.”58 </w:t>
      </w:r>
      <w:r w:rsidRPr="00CF2107">
        <w:rPr>
          <w:rFonts w:eastAsia="Cambria"/>
          <w:u w:val="single"/>
        </w:rPr>
        <w:t>NATO allies on the European continent for decades included authoritarian Portugal and Greece</w:t>
      </w:r>
      <w:r w:rsidRPr="00CF2107">
        <w:rPr>
          <w:rFonts w:eastAsia="Cambria"/>
          <w:sz w:val="16"/>
          <w:szCs w:val="16"/>
        </w:rPr>
        <w:t xml:space="preserve">. West Germany, the poster child of the liberal order, did not have elections during its first four years, and its proud social democracy retained officials who had been security elites in the Third Reich.59 Former Nazi mandarins stuffed the highest levels of government, including the Foreign Office and the Interior and Justice Ministries. Several former Nazi generals would later become senior commanders in the Bundeswehr. And in the 1948 Italian elections, the CIA helped ensure the electoral defeat of communists by funding anti-communist parties, forging documents to discredit the Communist Party, and warning Italians that if they publicly supported the party they would be barred from entering the United States. For the sake of liberalism in the long term, the United States exercised its privileges. If the deliberate subversion of a democratic election abroad with “fake news,” bribes, and coercion represents the antithesis of liberal world order, as Trump’s critics now suggest, then Washington attacked that order in the period of its creation. Coups, partisan electoral interventions, the cooptation of illiberal actors, and the flouting of international law made American hegemony unexceptional. In dismantling the power of old European colonial empires, the United States erected a form of domination that had an imperial quality of its own. Consider one of its more ambitious ventures in liberal ordering: the invasion and remaking of Iraq. The occupiers of Iraq regarded themselves as liberators. After invasion, though, the United States also projected power over Iraq’s interior governance in imperial fashion and with a liberal program, with all the tensions this implies. Director of the Coalition Provisional Authority Paul Bremer applied a program of rapid liberalization not only through the well-known de-Ba’athification and disbanding of the Iraqi Army, but through the order for “the full privatization of public enterprises, full ownership rights by foreign firms of Iraqi businesses, full repatriation of foreign profits … the opening of Iraq’s banks to foreign control, national treatment for foreign companies and … the elimination of nearly all trade barriers.”60 The United States continued to impose itself on Iraqi politics when it wanted, demanding and receiving the resignation of elected prime minister Ibrahim al-Jaafari in May 2007. Intended to implant market democracy, these measures infringed the country’s sovereign democratic will. In other words, the liberators were freeing the Iraqis to conform with the occupier’s preferences. It remains hard to have an empire without imperialism. Yet many </w:t>
      </w:r>
      <w:r w:rsidRPr="00CF2107">
        <w:rPr>
          <w:rFonts w:eastAsia="Cambria"/>
          <w:highlight w:val="yellow"/>
          <w:u w:val="single"/>
        </w:rPr>
        <w:t xml:space="preserve">visions of liberal order </w:t>
      </w:r>
      <w:r w:rsidRPr="00CF2107">
        <w:rPr>
          <w:rFonts w:eastAsia="Cambria"/>
          <w:b/>
          <w:iCs/>
          <w:highlight w:val="yellow"/>
          <w:u w:val="single"/>
        </w:rPr>
        <w:t>erase the historical process of imperialism</w:t>
      </w:r>
      <w:r w:rsidRPr="00CF2107">
        <w:rPr>
          <w:rFonts w:eastAsia="Cambria"/>
          <w:u w:val="single"/>
        </w:rPr>
        <w:t xml:space="preserve">, </w:t>
      </w:r>
      <w:r w:rsidRPr="00CF2107">
        <w:rPr>
          <w:rFonts w:eastAsia="Cambria"/>
          <w:b/>
          <w:iCs/>
          <w:highlight w:val="yellow"/>
          <w:u w:val="single"/>
        </w:rPr>
        <w:t>decentering</w:t>
      </w:r>
      <w:r w:rsidRPr="00CF2107">
        <w:rPr>
          <w:rFonts w:eastAsia="Cambria"/>
          <w:sz w:val="16"/>
          <w:szCs w:val="16"/>
        </w:rPr>
        <w:t>, as Jeanne Morefield argues, “</w:t>
      </w:r>
      <w:r w:rsidRPr="00CF2107">
        <w:rPr>
          <w:rFonts w:eastAsia="Cambria"/>
          <w:b/>
          <w:iCs/>
          <w:highlight w:val="yellow"/>
          <w:u w:val="single"/>
        </w:rPr>
        <w:t>imperial violence while simultaneously positing the necessity of imperial action</w:t>
      </w:r>
      <w:r w:rsidRPr="00CF2107">
        <w:rPr>
          <w:rFonts w:eastAsia="Cambria"/>
          <w:sz w:val="16"/>
          <w:szCs w:val="16"/>
        </w:rPr>
        <w:t xml:space="preserve">.”61 If liberalism at a basic level is an enlightenment project committed to liberty, equality, and limitations on state power, and if “world ordering” requires imperialist power projection, it is hard to fuse them without friction. Some may conclude from this historical record that, in the history of American hegemonic “world ordering,” liberalism was missing in action. On each occasion, critics have accused the United States of betraying its own liberal traditions in the pursuit of power. But it is hard to believe that a republic whose leaders so often and so intensely enunciate liberal principles is really driven by secret, amoral cynicism. A more troubling possibility should be considered. Liberalism is a powerful engine of American statecraft, but that statecraft often violates liberal principles. </w:t>
      </w:r>
      <w:r w:rsidRPr="00CF2107">
        <w:rPr>
          <w:rFonts w:eastAsia="Cambria"/>
          <w:highlight w:val="yellow"/>
          <w:u w:val="single"/>
        </w:rPr>
        <w:t>As a dogma of foreign policy</w:t>
      </w:r>
      <w:r w:rsidRPr="00CF2107">
        <w:rPr>
          <w:rFonts w:eastAsia="Cambria"/>
          <w:u w:val="single"/>
        </w:rPr>
        <w:t xml:space="preserve">, </w:t>
      </w:r>
      <w:r w:rsidRPr="00CF2107">
        <w:rPr>
          <w:rFonts w:eastAsia="Cambria"/>
          <w:highlight w:val="yellow"/>
          <w:u w:val="single"/>
        </w:rPr>
        <w:t>liberalism</w:t>
      </w:r>
      <w:r w:rsidRPr="00CF2107">
        <w:rPr>
          <w:rFonts w:eastAsia="Cambria"/>
          <w:u w:val="single"/>
        </w:rPr>
        <w:t xml:space="preserve"> is jealous, intolerant, and messianic</w:t>
      </w:r>
      <w:r w:rsidRPr="00CF2107">
        <w:rPr>
          <w:rFonts w:eastAsia="Cambria"/>
          <w:sz w:val="16"/>
          <w:szCs w:val="16"/>
        </w:rPr>
        <w:t xml:space="preserve">. Applied unchecked, </w:t>
      </w:r>
      <w:r w:rsidRPr="00CF2107">
        <w:rPr>
          <w:rFonts w:eastAsia="Cambria"/>
          <w:b/>
          <w:iCs/>
          <w:u w:val="single"/>
        </w:rPr>
        <w:t xml:space="preserve">it </w:t>
      </w:r>
      <w:r w:rsidRPr="00CF2107">
        <w:rPr>
          <w:rFonts w:eastAsia="Cambria"/>
          <w:b/>
          <w:iCs/>
          <w:highlight w:val="yellow"/>
          <w:u w:val="single"/>
        </w:rPr>
        <w:t>leads to its own illiberal opposite</w:t>
      </w:r>
      <w:r w:rsidRPr="00CF2107">
        <w:rPr>
          <w:rFonts w:eastAsia="Cambria"/>
          <w:sz w:val="16"/>
          <w:szCs w:val="16"/>
        </w:rPr>
        <w:t xml:space="preserve">.62 The practitioners of rough geopolitics were not necessarily hypocrites. They often believed they were serving the ultimate cause of forging a liberal peace under American oversight but that to do so they had to accommodate illiberal allies and pitilessly destroy liberalism’s enemies. In this way, </w:t>
      </w:r>
      <w:r w:rsidRPr="00CF2107">
        <w:rPr>
          <w:rFonts w:eastAsia="Cambria"/>
          <w:u w:val="single"/>
        </w:rPr>
        <w:t xml:space="preserve">a superpower attempting to create a liberal order </w:t>
      </w:r>
      <w:r w:rsidRPr="00CF2107">
        <w:rPr>
          <w:rFonts w:eastAsia="Cambria"/>
          <w:b/>
          <w:iCs/>
          <w:u w:val="single"/>
        </w:rPr>
        <w:t>permits itself to employ unsentimental methods</w:t>
      </w:r>
      <w:r w:rsidRPr="00CF2107">
        <w:rPr>
          <w:rFonts w:eastAsia="Cambria"/>
          <w:sz w:val="16"/>
          <w:szCs w:val="16"/>
        </w:rPr>
        <w:t>.</w:t>
      </w:r>
    </w:p>
    <w:p w14:paraId="2E35D4E5"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Defenses of the liberal international order are founded on methodological nationalism that skews its history – fuels environmental catastrophe and populist violence – turns every aff impact because liberalism structurally produces illiberal responses</w:t>
      </w:r>
    </w:p>
    <w:p w14:paraId="6235188D" w14:textId="77777777" w:rsidR="00CF2107" w:rsidRPr="00CF2107" w:rsidRDefault="00CF2107" w:rsidP="00CF2107">
      <w:pPr>
        <w:rPr>
          <w:rFonts w:eastAsia="Cambria"/>
          <w:sz w:val="16"/>
          <w:szCs w:val="16"/>
        </w:rPr>
      </w:pPr>
      <w:r w:rsidRPr="00CF2107">
        <w:rPr>
          <w:rFonts w:eastAsia="Cambria"/>
          <w:b/>
          <w:bCs/>
          <w:sz w:val="26"/>
        </w:rPr>
        <w:t>Gonzalez-Vincente 18</w:t>
      </w:r>
      <w:r w:rsidRPr="00CF2107">
        <w:rPr>
          <w:rFonts w:eastAsia="Cambria"/>
        </w:rPr>
        <w:t xml:space="preserve"> </w:t>
      </w:r>
      <w:r w:rsidRPr="00CF2107">
        <w:rPr>
          <w:rFonts w:eastAsia="Cambria"/>
          <w:sz w:val="16"/>
          <w:szCs w:val="16"/>
        </w:rPr>
        <w:t>(Ruben, Leiden Institute for Area Studies, Leiden University. “The liberal peace fallacy: violent neoliberalism and the temporal and spatial traps of state-based approaches to peace,” Territory, Politics, Governance, December 6, 2018)</w:t>
      </w:r>
    </w:p>
    <w:p w14:paraId="29FBBE61" w14:textId="77777777" w:rsidR="00CF2107" w:rsidRPr="00CF2107" w:rsidRDefault="00CF2107" w:rsidP="00CF2107">
      <w:pPr>
        <w:rPr>
          <w:rFonts w:eastAsia="Cambria"/>
          <w:sz w:val="16"/>
        </w:rPr>
      </w:pPr>
      <w:r w:rsidRPr="00CF2107">
        <w:rPr>
          <w:rFonts w:eastAsia="Cambria"/>
          <w:sz w:val="16"/>
          <w:szCs w:val="16"/>
        </w:rPr>
        <w:t xml:space="preserve">To develop this critique, I draw upon </w:t>
      </w:r>
      <w:r w:rsidRPr="00CF2107">
        <w:rPr>
          <w:rFonts w:eastAsia="Cambria"/>
          <w:sz w:val="16"/>
        </w:rPr>
        <w:t xml:space="preserve">three main bodies of literature that, despite their apparent affinities, are seldom brought together. These include Polanyi and Gramsci-inspired understandings of hegemonic crisis, counter-movements, and the rise of nationalism and populism (Gill, 2015; Gonzalez-Vicente &amp; Carroll, 2017); critical political economies of social conflict within a context of neoliberal globalization (Harvey, 2005; Springer, 2015); and political geography analyses of international relations theory (IRT), and more specifically critical geographies of peace (Agnew &amp; Corbridge, 1995; Flint, 2005; Koopman, 2016; McConnell, Megoran, &amp; Williams, 2014; Megoran, 2011; Nagle, 2010; Williams &amp; McConnell, 2011). Elaborating upon these, I contend that </w:t>
      </w:r>
      <w:r w:rsidRPr="00CF2107">
        <w:rPr>
          <w:rFonts w:eastAsia="Cambria"/>
          <w:u w:val="single"/>
        </w:rPr>
        <w:t xml:space="preserve">the </w:t>
      </w:r>
      <w:r w:rsidRPr="00CF2107">
        <w:rPr>
          <w:rFonts w:eastAsia="Cambria"/>
          <w:b/>
          <w:iCs/>
          <w:u w:val="single"/>
        </w:rPr>
        <w:t>methodological nationalism</w:t>
      </w:r>
      <w:r w:rsidRPr="00CF2107">
        <w:rPr>
          <w:rFonts w:eastAsia="Cambria"/>
          <w:u w:val="single"/>
        </w:rPr>
        <w:t xml:space="preserve"> of the disciplines</w:t>
      </w:r>
      <w:r w:rsidRPr="00CF2107">
        <w:rPr>
          <w:rFonts w:eastAsia="Cambria"/>
          <w:sz w:val="16"/>
        </w:rPr>
        <w:t xml:space="preserve"> of economics and international relations – </w:t>
      </w:r>
      <w:r w:rsidRPr="00CF2107">
        <w:rPr>
          <w:rFonts w:eastAsia="Cambria"/>
          <w:u w:val="single"/>
        </w:rPr>
        <w:t>in which</w:t>
      </w:r>
      <w:r w:rsidRPr="00CF2107">
        <w:rPr>
          <w:rFonts w:eastAsia="Cambria"/>
          <w:sz w:val="16"/>
        </w:rPr>
        <w:t xml:space="preserve"> much of </w:t>
      </w:r>
      <w:r w:rsidRPr="00CF2107">
        <w:rPr>
          <w:rFonts w:eastAsia="Cambria"/>
          <w:u w:val="single"/>
        </w:rPr>
        <w:t xml:space="preserve">the </w:t>
      </w:r>
      <w:r w:rsidRPr="00CF2107">
        <w:rPr>
          <w:rFonts w:eastAsia="Cambria"/>
          <w:b/>
          <w:iCs/>
          <w:u w:val="single"/>
        </w:rPr>
        <w:t>liberal view is based</w:t>
      </w:r>
      <w:r w:rsidRPr="00CF2107">
        <w:rPr>
          <w:rFonts w:eastAsia="Cambria"/>
          <w:sz w:val="16"/>
        </w:rPr>
        <w:t xml:space="preserve"> – </w:t>
      </w:r>
      <w:r w:rsidRPr="00CF2107">
        <w:rPr>
          <w:rFonts w:eastAsia="Cambria"/>
          <w:u w:val="single"/>
        </w:rPr>
        <w:t xml:space="preserve">has left them in a </w:t>
      </w:r>
      <w:r w:rsidRPr="00CF2107">
        <w:rPr>
          <w:rFonts w:eastAsia="Cambria"/>
          <w:b/>
          <w:iCs/>
          <w:u w:val="single"/>
        </w:rPr>
        <w:t>sorry state</w:t>
      </w:r>
      <w:r w:rsidRPr="00CF2107">
        <w:rPr>
          <w:rFonts w:eastAsia="Cambria"/>
          <w:u w:val="single"/>
        </w:rPr>
        <w:t xml:space="preserve"> in making sense of recent political development throughout the world</w:t>
      </w:r>
      <w:r w:rsidRPr="00CF2107">
        <w:rPr>
          <w:rFonts w:eastAsia="Cambria"/>
          <w:sz w:val="16"/>
        </w:rPr>
        <w:t xml:space="preserve">, specifically when addressing the contemporary rise of reactionary forms of populism. In this sense, </w:t>
      </w:r>
      <w:r w:rsidRPr="00CF2107">
        <w:rPr>
          <w:rFonts w:eastAsia="Cambria"/>
          <w:u w:val="single"/>
        </w:rPr>
        <w:t xml:space="preserve">the </w:t>
      </w:r>
      <w:r w:rsidRPr="00CF2107">
        <w:rPr>
          <w:rFonts w:eastAsia="Cambria"/>
          <w:b/>
          <w:iCs/>
          <w:u w:val="single"/>
        </w:rPr>
        <w:t>high degrees of violence</w:t>
      </w:r>
      <w:r w:rsidRPr="00CF2107">
        <w:rPr>
          <w:rFonts w:eastAsia="Cambria"/>
          <w:u w:val="single"/>
        </w:rPr>
        <w:t xml:space="preserve"> and </w:t>
      </w:r>
      <w:r w:rsidRPr="00CF2107">
        <w:rPr>
          <w:rFonts w:eastAsia="Cambria"/>
          <w:b/>
          <w:iCs/>
          <w:u w:val="single"/>
        </w:rPr>
        <w:t>vulnerability</w:t>
      </w:r>
      <w:r w:rsidRPr="00CF2107">
        <w:rPr>
          <w:rFonts w:eastAsia="Cambria"/>
          <w:u w:val="single"/>
        </w:rPr>
        <w:t xml:space="preserve"> associated with processes of market integration have </w:t>
      </w:r>
      <w:r w:rsidRPr="00CF2107">
        <w:rPr>
          <w:rFonts w:eastAsia="Cambria"/>
          <w:b/>
          <w:iCs/>
          <w:u w:val="single"/>
        </w:rPr>
        <w:t>often escaped the radars</w:t>
      </w:r>
      <w:r w:rsidRPr="00CF2107">
        <w:rPr>
          <w:rFonts w:eastAsia="Cambria"/>
          <w:u w:val="single"/>
        </w:rPr>
        <w:t xml:space="preserve"> of economics and IR analyses, </w:t>
      </w:r>
      <w:r w:rsidRPr="00CF2107">
        <w:rPr>
          <w:rFonts w:eastAsia="Cambria"/>
          <w:b/>
          <w:iCs/>
          <w:u w:val="single"/>
        </w:rPr>
        <w:t>fixated</w:t>
      </w:r>
      <w:r w:rsidRPr="00CF2107">
        <w:rPr>
          <w:rFonts w:eastAsia="Cambria"/>
          <w:u w:val="single"/>
        </w:rPr>
        <w:t xml:space="preserve"> as they are with </w:t>
      </w:r>
      <w:r w:rsidRPr="00CF2107">
        <w:rPr>
          <w:rFonts w:eastAsia="Cambria"/>
          <w:b/>
          <w:iCs/>
          <w:u w:val="single"/>
        </w:rPr>
        <w:t>mono-scale scrutiny</w:t>
      </w:r>
      <w:r w:rsidRPr="00CF2107">
        <w:rPr>
          <w:rFonts w:eastAsia="Cambria"/>
          <w:u w:val="single"/>
        </w:rPr>
        <w:t xml:space="preserve"> of national economies and state-to-state relations</w:t>
      </w:r>
      <w:r w:rsidRPr="00CF2107">
        <w:rPr>
          <w:rFonts w:eastAsia="Cambria"/>
          <w:sz w:val="16"/>
        </w:rPr>
        <w:t xml:space="preserve">. Although some liberal IR scholars have laid the grounds for a less normative paradigm that incorporates domestic variables and bottom-up societal processes into the understanding of state action, </w:t>
      </w:r>
      <w:r w:rsidRPr="00CF2107">
        <w:rPr>
          <w:rFonts w:eastAsia="Cambria"/>
          <w:u w:val="single"/>
        </w:rPr>
        <w:t xml:space="preserve">the </w:t>
      </w:r>
      <w:r w:rsidRPr="00CF2107">
        <w:rPr>
          <w:rFonts w:eastAsia="Cambria"/>
          <w:b/>
          <w:iCs/>
          <w:u w:val="single"/>
        </w:rPr>
        <w:t>assumption remains</w:t>
      </w:r>
      <w:r w:rsidRPr="00CF2107">
        <w:rPr>
          <w:rFonts w:eastAsia="Cambria"/>
          <w:u w:val="single"/>
        </w:rPr>
        <w:t xml:space="preserve"> that policy interdependence and compatibility between states, combined with</w:t>
      </w:r>
      <w:r w:rsidRPr="00CF2107">
        <w:rPr>
          <w:rFonts w:eastAsia="Cambria"/>
          <w:sz w:val="16"/>
        </w:rPr>
        <w:t xml:space="preserve"> the Pareto-efficient outcomes of </w:t>
      </w:r>
      <w:r w:rsidRPr="00CF2107">
        <w:rPr>
          <w:rFonts w:eastAsia="Cambria"/>
          <w:u w:val="single"/>
        </w:rPr>
        <w:t>globally integrated</w:t>
      </w:r>
      <w:r w:rsidRPr="00CF2107">
        <w:rPr>
          <w:rFonts w:eastAsia="Cambria"/>
          <w:sz w:val="16"/>
        </w:rPr>
        <w:t xml:space="preserve"> production and </w:t>
      </w:r>
      <w:r w:rsidRPr="00CF2107">
        <w:rPr>
          <w:rFonts w:eastAsia="Cambria"/>
          <w:u w:val="single"/>
        </w:rPr>
        <w:t>trade, result in ‘</w:t>
      </w:r>
      <w:r w:rsidRPr="00CF2107">
        <w:rPr>
          <w:rFonts w:eastAsia="Cambria"/>
          <w:b/>
          <w:iCs/>
          <w:u w:val="single"/>
        </w:rPr>
        <w:t>strong incentives for coexistence with low conflict</w:t>
      </w:r>
      <w:r w:rsidRPr="00CF2107">
        <w:rPr>
          <w:rFonts w:eastAsia="Cambria"/>
          <w:u w:val="single"/>
        </w:rPr>
        <w:t>’</w:t>
      </w:r>
      <w:r w:rsidRPr="00CF2107">
        <w:rPr>
          <w:rFonts w:eastAsia="Cambria"/>
          <w:sz w:val="16"/>
        </w:rPr>
        <w:t xml:space="preserve"> (Moravcsik, 1997, p. 521; see also Oneal &amp; Russett, 1997; McDonald &amp; Sweeney, 2007). </w:t>
      </w:r>
      <w:r w:rsidRPr="00CF2107">
        <w:rPr>
          <w:rFonts w:eastAsia="Cambria"/>
          <w:b/>
          <w:iCs/>
          <w:u w:val="single"/>
        </w:rPr>
        <w:t>Recent developments</w:t>
      </w:r>
      <w:r w:rsidRPr="00CF2107">
        <w:rPr>
          <w:rFonts w:eastAsia="Cambria"/>
          <w:u w:val="single"/>
        </w:rPr>
        <w:t xml:space="preserve"> suggest there are </w:t>
      </w:r>
      <w:r w:rsidRPr="00CF2107">
        <w:rPr>
          <w:rFonts w:eastAsia="Cambria"/>
          <w:b/>
          <w:iCs/>
          <w:u w:val="single"/>
        </w:rPr>
        <w:t>fundamental flaws</w:t>
      </w:r>
      <w:r w:rsidRPr="00CF2107">
        <w:rPr>
          <w:rFonts w:eastAsia="Cambria"/>
          <w:u w:val="single"/>
        </w:rPr>
        <w:t xml:space="preserve"> with this </w:t>
      </w:r>
      <w:r w:rsidRPr="00CF2107">
        <w:rPr>
          <w:rFonts w:eastAsia="Cambria"/>
          <w:b/>
          <w:iCs/>
          <w:u w:val="single"/>
        </w:rPr>
        <w:t>largely deductive hypothesis</w:t>
      </w:r>
      <w:r w:rsidRPr="00CF2107">
        <w:rPr>
          <w:rFonts w:eastAsia="Cambria"/>
          <w:sz w:val="16"/>
        </w:rPr>
        <w:t xml:space="preserve">. </w:t>
      </w:r>
      <w:r w:rsidRPr="00CF2107">
        <w:rPr>
          <w:rFonts w:eastAsia="Cambria"/>
          <w:u w:val="single"/>
        </w:rPr>
        <w:t xml:space="preserve">Whereas on </w:t>
      </w:r>
      <w:r w:rsidRPr="00CF2107">
        <w:rPr>
          <w:rFonts w:eastAsia="Cambria"/>
          <w:b/>
          <w:iCs/>
          <w:u w:val="single"/>
        </w:rPr>
        <w:t>aggregate terms</w:t>
      </w:r>
      <w:r w:rsidRPr="00CF2107">
        <w:rPr>
          <w:rFonts w:eastAsia="Cambria"/>
          <w:u w:val="single"/>
        </w:rPr>
        <w:t xml:space="preserve">, and according to </w:t>
      </w:r>
      <w:r w:rsidRPr="00CF2107">
        <w:rPr>
          <w:rFonts w:eastAsia="Cambria"/>
          <w:b/>
          <w:iCs/>
          <w:u w:val="single"/>
        </w:rPr>
        <w:t>some measurements</w:t>
      </w:r>
      <w:r w:rsidRPr="00CF2107">
        <w:rPr>
          <w:rFonts w:eastAsia="Cambria"/>
          <w:u w:val="single"/>
        </w:rPr>
        <w:t xml:space="preserve">, nation-states may have </w:t>
      </w:r>
      <w:r w:rsidRPr="00CF2107">
        <w:rPr>
          <w:rFonts w:eastAsia="Cambria"/>
          <w:b/>
          <w:iCs/>
          <w:u w:val="single"/>
        </w:rPr>
        <w:t>benefitted more</w:t>
      </w:r>
      <w:r w:rsidRPr="00CF2107">
        <w:rPr>
          <w:rFonts w:eastAsia="Cambria"/>
          <w:u w:val="single"/>
        </w:rPr>
        <w:t xml:space="preserve"> or </w:t>
      </w:r>
      <w:r w:rsidRPr="00CF2107">
        <w:rPr>
          <w:rFonts w:eastAsia="Cambria"/>
          <w:b/>
          <w:iCs/>
          <w:u w:val="single"/>
        </w:rPr>
        <w:t>less from globalization</w:t>
      </w:r>
      <w:r w:rsidRPr="00CF2107">
        <w:rPr>
          <w:rFonts w:eastAsia="Cambria"/>
          <w:u w:val="single"/>
        </w:rPr>
        <w:t xml:space="preserve">, </w:t>
      </w:r>
      <w:r w:rsidRPr="00CF2107">
        <w:rPr>
          <w:rFonts w:eastAsia="Cambria"/>
          <w:b/>
          <w:iCs/>
          <w:u w:val="single"/>
        </w:rPr>
        <w:t>social conflict</w:t>
      </w:r>
      <w:r w:rsidRPr="00CF2107">
        <w:rPr>
          <w:rFonts w:eastAsia="Cambria"/>
          <w:u w:val="single"/>
        </w:rPr>
        <w:t xml:space="preserve"> occurring at </w:t>
      </w:r>
      <w:r w:rsidRPr="00CF2107">
        <w:rPr>
          <w:rFonts w:eastAsia="Cambria"/>
          <w:b/>
          <w:iCs/>
          <w:u w:val="single"/>
        </w:rPr>
        <w:t>multiple scales</w:t>
      </w:r>
      <w:r w:rsidRPr="00CF2107">
        <w:rPr>
          <w:rFonts w:eastAsia="Cambria"/>
          <w:u w:val="single"/>
        </w:rPr>
        <w:t xml:space="preserve"> – and indeed in a class-based dimension – is an </w:t>
      </w:r>
      <w:r w:rsidRPr="00CF2107">
        <w:rPr>
          <w:rFonts w:eastAsia="Cambria"/>
          <w:b/>
          <w:iCs/>
          <w:u w:val="single"/>
        </w:rPr>
        <w:t>undeniable constitutive element</w:t>
      </w:r>
      <w:r w:rsidRPr="00CF2107">
        <w:rPr>
          <w:rFonts w:eastAsia="Cambria"/>
          <w:u w:val="single"/>
        </w:rPr>
        <w:t xml:space="preserve"> of state action</w:t>
      </w:r>
      <w:r w:rsidRPr="00CF2107">
        <w:rPr>
          <w:rFonts w:eastAsia="Cambria"/>
          <w:sz w:val="16"/>
        </w:rPr>
        <w:t xml:space="preserve">, the latter reflecting and/or attempting to contain particular constellations of social forces and their interests. In this way, </w:t>
      </w:r>
      <w:r w:rsidRPr="00CF2107">
        <w:rPr>
          <w:rFonts w:eastAsia="Cambria"/>
          <w:u w:val="single"/>
        </w:rPr>
        <w:t xml:space="preserve">the </w:t>
      </w:r>
      <w:r w:rsidRPr="00CF2107">
        <w:rPr>
          <w:rFonts w:eastAsia="Cambria"/>
          <w:b/>
          <w:iCs/>
          <w:u w:val="single"/>
        </w:rPr>
        <w:t>damage inflicted</w:t>
      </w:r>
      <w:r w:rsidRPr="00CF2107">
        <w:rPr>
          <w:rFonts w:eastAsia="Cambria"/>
          <w:u w:val="single"/>
        </w:rPr>
        <w:t xml:space="preserve"> upon many by </w:t>
      </w:r>
      <w:r w:rsidRPr="00CF2107">
        <w:rPr>
          <w:rFonts w:eastAsia="Cambria"/>
          <w:b/>
          <w:iCs/>
          <w:u w:val="single"/>
        </w:rPr>
        <w:t>increasingly disembedded markets</w:t>
      </w:r>
      <w:r w:rsidRPr="00CF2107">
        <w:rPr>
          <w:rFonts w:eastAsia="Cambria"/>
          <w:u w:val="single"/>
        </w:rPr>
        <w:t xml:space="preserve"> and </w:t>
      </w:r>
      <w:r w:rsidRPr="00CF2107">
        <w:rPr>
          <w:rFonts w:eastAsia="Cambria"/>
          <w:b/>
          <w:iCs/>
          <w:u w:val="single"/>
        </w:rPr>
        <w:t>post-political states</w:t>
      </w:r>
      <w:r w:rsidRPr="00CF2107">
        <w:rPr>
          <w:rFonts w:eastAsia="Cambria"/>
          <w:u w:val="single"/>
        </w:rPr>
        <w:t xml:space="preserve"> that shield policy from popular deliberation (both the </w:t>
      </w:r>
      <w:r w:rsidRPr="00CF2107">
        <w:rPr>
          <w:rFonts w:eastAsia="Cambria"/>
          <w:b/>
          <w:iCs/>
          <w:u w:val="single"/>
        </w:rPr>
        <w:t>products of the liberal agenda</w:t>
      </w:r>
      <w:r w:rsidRPr="00CF2107">
        <w:rPr>
          <w:rFonts w:eastAsia="Cambria"/>
          <w:u w:val="single"/>
        </w:rPr>
        <w:t xml:space="preserve">) are at the </w:t>
      </w:r>
      <w:r w:rsidRPr="00CF2107">
        <w:rPr>
          <w:rFonts w:eastAsia="Cambria"/>
          <w:b/>
          <w:iCs/>
          <w:u w:val="single"/>
        </w:rPr>
        <w:t>very root</w:t>
      </w:r>
      <w:r w:rsidRPr="00CF2107">
        <w:rPr>
          <w:rFonts w:eastAsia="Cambria"/>
          <w:u w:val="single"/>
        </w:rPr>
        <w:t xml:space="preserve"> of the current crisis of liberal hegemony</w:t>
      </w:r>
      <w:r w:rsidRPr="00CF2107">
        <w:rPr>
          <w:rFonts w:eastAsia="Cambria"/>
          <w:sz w:val="16"/>
        </w:rPr>
        <w:t xml:space="preserve"> (Gonzalez-Vicente &amp; Carroll, 2017). In what follows, I draw upon a variety of cases to explain how a dialectical approach to liberalism, neoliberalism and their illiberal responses,1 and a multi-scalar analysis of market violence are indispensable in explaining much of the turbulence that world politics faces today. To be clear, the paper’s goal is not to deny that state leaders factor in the economic repercussions of conflict when they contemplate its possibility – a logical assumption of </w:t>
      </w:r>
      <w:r w:rsidRPr="00CF2107">
        <w:rPr>
          <w:rFonts w:eastAsia="Cambria"/>
          <w:b/>
          <w:iCs/>
          <w:u w:val="single"/>
        </w:rPr>
        <w:t>liberal</w:t>
      </w:r>
      <w:r w:rsidRPr="00CF2107">
        <w:rPr>
          <w:rFonts w:eastAsia="Cambria"/>
          <w:sz w:val="16"/>
        </w:rPr>
        <w:t xml:space="preserve"> </w:t>
      </w:r>
      <w:r w:rsidRPr="00CF2107">
        <w:rPr>
          <w:rFonts w:eastAsia="Cambria"/>
          <w:b/>
          <w:iCs/>
          <w:u w:val="single"/>
        </w:rPr>
        <w:t>i</w:t>
      </w:r>
      <w:r w:rsidRPr="00CF2107">
        <w:rPr>
          <w:rFonts w:eastAsia="Cambria"/>
          <w:sz w:val="16"/>
        </w:rPr>
        <w:t xml:space="preserve">nternational </w:t>
      </w:r>
      <w:r w:rsidRPr="00CF2107">
        <w:rPr>
          <w:rFonts w:eastAsia="Cambria"/>
          <w:b/>
          <w:iCs/>
          <w:u w:val="single"/>
        </w:rPr>
        <w:t>r</w:t>
      </w:r>
      <w:r w:rsidRPr="00CF2107">
        <w:rPr>
          <w:rFonts w:eastAsia="Cambria"/>
          <w:sz w:val="16"/>
        </w:rPr>
        <w:t xml:space="preserve">elations scholarship. The aim is instead to argue that these </w:t>
      </w:r>
      <w:r w:rsidRPr="00CF2107">
        <w:rPr>
          <w:rFonts w:eastAsia="Cambria"/>
          <w:b/>
          <w:iCs/>
          <w:u w:val="single"/>
        </w:rPr>
        <w:t>calculations tell very little</w:t>
      </w:r>
      <w:r w:rsidRPr="00CF2107">
        <w:rPr>
          <w:rFonts w:eastAsia="Cambria"/>
          <w:u w:val="single"/>
        </w:rPr>
        <w:t xml:space="preserve"> about the </w:t>
      </w:r>
      <w:r w:rsidRPr="00CF2107">
        <w:rPr>
          <w:rFonts w:eastAsia="Cambria"/>
          <w:b/>
          <w:iCs/>
          <w:u w:val="single"/>
        </w:rPr>
        <w:t>nature of peace</w:t>
      </w:r>
      <w:r w:rsidRPr="00CF2107">
        <w:rPr>
          <w:rFonts w:eastAsia="Cambria"/>
          <w:u w:val="single"/>
        </w:rPr>
        <w:t xml:space="preserve"> and </w:t>
      </w:r>
      <w:r w:rsidRPr="00CF2107">
        <w:rPr>
          <w:rFonts w:eastAsia="Cambria"/>
          <w:b/>
          <w:iCs/>
          <w:u w:val="single"/>
        </w:rPr>
        <w:t>conflict</w:t>
      </w:r>
      <w:r w:rsidRPr="00CF2107">
        <w:rPr>
          <w:rFonts w:eastAsia="Cambria"/>
          <w:u w:val="single"/>
        </w:rPr>
        <w:t xml:space="preserve"> as historically bounded processes that need to be studied in relation to broader transformations in the global political economy</w:t>
      </w:r>
      <w:r w:rsidRPr="00CF2107">
        <w:rPr>
          <w:rFonts w:eastAsia="Cambria"/>
          <w:sz w:val="16"/>
        </w:rPr>
        <w:t xml:space="preserve">, the latter affecting state behaviour in terms of both economic policy and inter-state rivalry. In this way, and crucially, </w:t>
      </w:r>
      <w:r w:rsidRPr="00CF2107">
        <w:rPr>
          <w:rFonts w:eastAsia="Cambria"/>
          <w:u w:val="single"/>
        </w:rPr>
        <w:t>I</w:t>
      </w:r>
      <w:r w:rsidRPr="00CF2107">
        <w:rPr>
          <w:rFonts w:eastAsia="Cambria"/>
          <w:sz w:val="16"/>
        </w:rPr>
        <w:t xml:space="preserve"> also wish to </w:t>
      </w:r>
      <w:r w:rsidRPr="00CF2107">
        <w:rPr>
          <w:rFonts w:eastAsia="Cambria"/>
          <w:b/>
          <w:iCs/>
          <w:u w:val="single"/>
        </w:rPr>
        <w:t>refute the liberal argument</w:t>
      </w:r>
      <w:r w:rsidRPr="00CF2107">
        <w:rPr>
          <w:rFonts w:eastAsia="Cambria"/>
          <w:u w:val="single"/>
        </w:rPr>
        <w:t xml:space="preserve"> that the </w:t>
      </w:r>
      <w:r w:rsidRPr="00CF2107">
        <w:rPr>
          <w:rFonts w:eastAsia="Cambria"/>
          <w:b/>
          <w:iCs/>
          <w:u w:val="single"/>
        </w:rPr>
        <w:t>pursuit of economic integration</w:t>
      </w:r>
      <w:r w:rsidRPr="00CF2107">
        <w:rPr>
          <w:rFonts w:eastAsia="Cambria"/>
          <w:u w:val="single"/>
        </w:rPr>
        <w:t xml:space="preserve"> at any (social) cost will </w:t>
      </w:r>
      <w:r w:rsidRPr="00CF2107">
        <w:rPr>
          <w:rFonts w:eastAsia="Cambria"/>
          <w:b/>
          <w:iCs/>
          <w:u w:val="single"/>
        </w:rPr>
        <w:t>unequivocally lower the prospects for international conflict</w:t>
      </w:r>
      <w:r w:rsidRPr="00CF2107">
        <w:rPr>
          <w:rFonts w:eastAsia="Cambria"/>
          <w:u w:val="single"/>
        </w:rPr>
        <w:t xml:space="preserve"> or</w:t>
      </w:r>
      <w:r w:rsidRPr="00CF2107">
        <w:rPr>
          <w:rFonts w:eastAsia="Cambria"/>
          <w:sz w:val="16"/>
        </w:rPr>
        <w:t xml:space="preserve">, indeed, </w:t>
      </w:r>
      <w:r w:rsidRPr="00CF2107">
        <w:rPr>
          <w:rFonts w:eastAsia="Cambria"/>
          <w:b/>
          <w:iCs/>
          <w:u w:val="single"/>
        </w:rPr>
        <w:t>structural violence</w:t>
      </w:r>
      <w:r w:rsidRPr="00CF2107">
        <w:rPr>
          <w:rFonts w:eastAsia="Cambria"/>
          <w:sz w:val="16"/>
        </w:rPr>
        <w:t xml:space="preserve"> more broadly understood as a multi-scalar phenomenon. The paper is structured as follows. The next section problematizes the concept of peace in IRT, with a more detailed discussion of economic liberalism. The following section presents a temporal critique, contextualizing the contemporary rise of illiberal politics within the transformation of the global political economy under world market capitalism. After this, I build upon Agnew (1994) to develop a scalar critique and argue that liberalism’s methodological nationalism hampers a proper assessment of the transnational dimensions of processes such as development, violence or peace. I chart various scales of market-induced violence and vulnerability (as a form of economic violence) in the global era, tracing the rescaling of violence and risk from the interstate scale to the individual sphere. I conclude by discussing the transition from a ‘durable disorder’ (Cerny, 1998) to an emerging (albeit contested) new populist order under world market capitalism. To do so, I echo Polanyi and Marx in contending that processes of marketization, replete as they are with contradiction, cannot engender liberal or capitalist peace, but result instead in anti-liberal reactions of various kinds (what Polanyi called ‘counter movements’) to the violence of unrestrained markets. Importantly, these counter movements can often take reactionary characteristics, as people under threat or the perception of threat retreat into culture and nationalism against the ‘other’ and internationalism in all its variants. INTERNATIONAL RELATIONS AND THE LIBERAL PEACE While the pursuit of peace is a central preoccupation for progressive IR scholarship, peace as a concept and as an actual manifestation is rarely discussed in the IR literature. Instead, </w:t>
      </w:r>
      <w:r w:rsidRPr="00CF2107">
        <w:rPr>
          <w:rFonts w:eastAsia="Cambria"/>
          <w:u w:val="single"/>
        </w:rPr>
        <w:t xml:space="preserve">peace often appears as a </w:t>
      </w:r>
      <w:r w:rsidRPr="00CF2107">
        <w:rPr>
          <w:rFonts w:eastAsia="Cambria"/>
          <w:b/>
          <w:iCs/>
          <w:u w:val="single"/>
        </w:rPr>
        <w:t>negative occurrence</w:t>
      </w:r>
      <w:r w:rsidRPr="00CF2107">
        <w:rPr>
          <w:rFonts w:eastAsia="Cambria"/>
          <w:u w:val="single"/>
        </w:rPr>
        <w:t xml:space="preserve">, intuitively understood as the </w:t>
      </w:r>
      <w:r w:rsidRPr="00CF2107">
        <w:rPr>
          <w:rFonts w:eastAsia="Cambria"/>
          <w:b/>
          <w:iCs/>
          <w:u w:val="single"/>
        </w:rPr>
        <w:t>avoidance of war</w:t>
      </w:r>
      <w:r w:rsidRPr="00CF2107">
        <w:rPr>
          <w:rFonts w:eastAsia="Cambria"/>
          <w:u w:val="single"/>
        </w:rPr>
        <w:t xml:space="preserve"> or an </w:t>
      </w:r>
      <w:r w:rsidRPr="00CF2107">
        <w:rPr>
          <w:rFonts w:eastAsia="Cambria"/>
          <w:b/>
          <w:iCs/>
          <w:u w:val="single"/>
        </w:rPr>
        <w:t>absence of overt inter-state violence</w:t>
      </w:r>
      <w:r w:rsidRPr="00CF2107">
        <w:rPr>
          <w:rFonts w:eastAsia="Cambria"/>
          <w:sz w:val="16"/>
        </w:rPr>
        <w:t xml:space="preserve"> (Galtung, 1969; Richmond, 2016, p. 57). Thereby, most IR literature focuses on the challenges to state-based peace, with commentary typically dominated by the two main competing schools, realism and liberalism, both subdivided into further dissenting subcamps. Conventional </w:t>
      </w:r>
      <w:r w:rsidRPr="00CF2107">
        <w:rPr>
          <w:rFonts w:eastAsia="Cambria"/>
          <w:u w:val="single"/>
        </w:rPr>
        <w:t>realist approaches take the ‘</w:t>
      </w:r>
      <w:r w:rsidRPr="00CF2107">
        <w:rPr>
          <w:rFonts w:eastAsia="Cambria"/>
          <w:b/>
          <w:iCs/>
          <w:u w:val="single"/>
        </w:rPr>
        <w:t>anarchic</w:t>
      </w:r>
      <w:r w:rsidRPr="00CF2107">
        <w:rPr>
          <w:rFonts w:eastAsia="Cambria"/>
          <w:u w:val="single"/>
        </w:rPr>
        <w:t xml:space="preserve">’ or </w:t>
      </w:r>
      <w:r w:rsidRPr="00CF2107">
        <w:rPr>
          <w:rFonts w:eastAsia="Cambria"/>
          <w:b/>
          <w:iCs/>
          <w:u w:val="single"/>
        </w:rPr>
        <w:t>violent nature</w:t>
      </w:r>
      <w:r w:rsidRPr="00CF2107">
        <w:rPr>
          <w:rFonts w:eastAsia="Cambria"/>
          <w:u w:val="single"/>
        </w:rPr>
        <w:t xml:space="preserve"> of international politics as a </w:t>
      </w:r>
      <w:r w:rsidRPr="00CF2107">
        <w:rPr>
          <w:rFonts w:eastAsia="Cambria"/>
          <w:b/>
          <w:iCs/>
          <w:u w:val="single"/>
        </w:rPr>
        <w:t>given</w:t>
      </w:r>
      <w:r w:rsidRPr="00CF2107">
        <w:rPr>
          <w:rFonts w:eastAsia="Cambria"/>
          <w:u w:val="single"/>
        </w:rPr>
        <w:t xml:space="preserve"> and place their focus on states’ survival strategies</w:t>
      </w:r>
      <w:r w:rsidRPr="00CF2107">
        <w:rPr>
          <w:rFonts w:eastAsia="Cambria"/>
          <w:sz w:val="16"/>
        </w:rPr>
        <w:t xml:space="preserve">. Offensive realists warn of the disruptive effects of ‘power transitions’ and in the contemporary context claim, for example, that as China grows economically and militarily, and as its interests expand and it seeks greater influence, tensions with other countries are certain to arise (Mearsheimer, 2014). Defensive neorealists hold similar assumptions about the foundations of the international system, yet contend that states privilege security over domination and that the incentives for conflict are contingent rather than endemic, with balances of power potentially keeping states at bay and preventing conflict (Waltz, 1979). </w:t>
      </w:r>
      <w:r w:rsidRPr="00CF2107">
        <w:rPr>
          <w:rFonts w:eastAsia="Cambria"/>
          <w:u w:val="single"/>
        </w:rPr>
        <w:t>Liberal theorists</w:t>
      </w:r>
      <w:r w:rsidRPr="00CF2107">
        <w:rPr>
          <w:rFonts w:eastAsia="Cambria"/>
          <w:sz w:val="16"/>
        </w:rPr>
        <w:t xml:space="preserve"> dispute these interpretations and </w:t>
      </w:r>
      <w:r w:rsidRPr="00CF2107">
        <w:rPr>
          <w:rFonts w:eastAsia="Cambria"/>
          <w:b/>
          <w:iCs/>
          <w:u w:val="single"/>
        </w:rPr>
        <w:t>reject</w:t>
      </w:r>
      <w:r w:rsidRPr="00CF2107">
        <w:rPr>
          <w:rFonts w:eastAsia="Cambria"/>
          <w:u w:val="single"/>
        </w:rPr>
        <w:t xml:space="preserve"> that competition alone guides state behaviour</w:t>
      </w:r>
      <w:r w:rsidRPr="00CF2107">
        <w:rPr>
          <w:rFonts w:eastAsia="Cambria"/>
          <w:sz w:val="16"/>
        </w:rPr>
        <w:t xml:space="preserve">. Elaborating on the Kantian ideal of ‘perpetual peace’, and drawing upon Adam Smith, David Ricardo or John Stuart Mill, </w:t>
      </w:r>
      <w:r w:rsidRPr="00CF2107">
        <w:rPr>
          <w:rFonts w:eastAsia="Cambria"/>
          <w:u w:val="single"/>
        </w:rPr>
        <w:t xml:space="preserve">liberal theories contend that </w:t>
      </w:r>
      <w:r w:rsidRPr="00CF2107">
        <w:rPr>
          <w:rFonts w:eastAsia="Cambria"/>
          <w:b/>
          <w:iCs/>
          <w:u w:val="single"/>
        </w:rPr>
        <w:t>economic integration</w:t>
      </w:r>
      <w:r w:rsidRPr="00CF2107">
        <w:rPr>
          <w:rFonts w:eastAsia="Cambria"/>
          <w:u w:val="single"/>
        </w:rPr>
        <w:t xml:space="preserve"> and </w:t>
      </w:r>
      <w:r w:rsidRPr="00CF2107">
        <w:rPr>
          <w:rFonts w:eastAsia="Cambria"/>
          <w:b/>
          <w:iCs/>
          <w:u w:val="single"/>
        </w:rPr>
        <w:t>institutional enmeshment</w:t>
      </w:r>
      <w:r w:rsidRPr="00CF2107">
        <w:rPr>
          <w:rFonts w:eastAsia="Cambria"/>
          <w:u w:val="single"/>
        </w:rPr>
        <w:t xml:space="preserve"> or </w:t>
      </w:r>
      <w:r w:rsidRPr="00CF2107">
        <w:rPr>
          <w:rFonts w:eastAsia="Cambria"/>
          <w:b/>
          <w:iCs/>
          <w:u w:val="single"/>
        </w:rPr>
        <w:t>socialization exercise a constraining force on conflict</w:t>
      </w:r>
      <w:r w:rsidRPr="00CF2107">
        <w:rPr>
          <w:rFonts w:eastAsia="Cambria"/>
          <w:u w:val="single"/>
        </w:rPr>
        <w:t xml:space="preserve"> and are </w:t>
      </w:r>
      <w:r w:rsidRPr="00CF2107">
        <w:rPr>
          <w:rFonts w:eastAsia="Cambria"/>
          <w:b/>
          <w:iCs/>
          <w:u w:val="single"/>
        </w:rPr>
        <w:t>conductive to peaceful scenarios</w:t>
      </w:r>
      <w:r w:rsidRPr="00CF2107">
        <w:rPr>
          <w:rFonts w:eastAsia="Cambria"/>
          <w:sz w:val="16"/>
        </w:rPr>
        <w:t xml:space="preserve"> (Doyle, 1986; Howard, 1981; Johnston, 2008; Keohane &amp; Nye, 1977). While there is no absolute agreement on the exact shape that such ‘interdependence’ should take (Mansfield &amp; Pollins, 2001), </w:t>
      </w:r>
      <w:r w:rsidRPr="00CF2107">
        <w:rPr>
          <w:rFonts w:eastAsia="Cambria"/>
          <w:u w:val="single"/>
        </w:rPr>
        <w:t>liberal IR scholars</w:t>
      </w:r>
      <w:r w:rsidRPr="00CF2107">
        <w:rPr>
          <w:rFonts w:eastAsia="Cambria"/>
          <w:sz w:val="16"/>
        </w:rPr>
        <w:t xml:space="preserve"> often </w:t>
      </w:r>
      <w:r w:rsidRPr="00CF2107">
        <w:rPr>
          <w:rFonts w:eastAsia="Cambria"/>
          <w:u w:val="single"/>
        </w:rPr>
        <w:t xml:space="preserve">hold that </w:t>
      </w:r>
      <w:r w:rsidRPr="00CF2107">
        <w:rPr>
          <w:rFonts w:eastAsia="Cambria"/>
          <w:b/>
          <w:iCs/>
          <w:u w:val="single"/>
        </w:rPr>
        <w:t>large-scale conflict</w:t>
      </w:r>
      <w:r w:rsidRPr="00CF2107">
        <w:rPr>
          <w:rFonts w:eastAsia="Cambria"/>
          <w:u w:val="single"/>
        </w:rPr>
        <w:t xml:space="preserve"> in the 21st century can be </w:t>
      </w:r>
      <w:r w:rsidRPr="00CF2107">
        <w:rPr>
          <w:rFonts w:eastAsia="Cambria"/>
          <w:b/>
          <w:iCs/>
          <w:u w:val="single"/>
        </w:rPr>
        <w:t>avoided</w:t>
      </w:r>
      <w:r w:rsidRPr="00CF2107">
        <w:rPr>
          <w:rFonts w:eastAsia="Cambria"/>
          <w:u w:val="single"/>
        </w:rPr>
        <w:t xml:space="preserve"> if the liberal world order </w:t>
      </w:r>
      <w:r w:rsidRPr="00CF2107">
        <w:rPr>
          <w:rFonts w:eastAsia="Cambria"/>
          <w:b/>
          <w:iCs/>
          <w:u w:val="single"/>
        </w:rPr>
        <w:t>survives the relative decline</w:t>
      </w:r>
      <w:r w:rsidRPr="00CF2107">
        <w:rPr>
          <w:rFonts w:eastAsia="Cambria"/>
          <w:u w:val="single"/>
        </w:rPr>
        <w:t xml:space="preserve"> of the United States and manages to </w:t>
      </w:r>
      <w:r w:rsidRPr="00CF2107">
        <w:rPr>
          <w:rFonts w:eastAsia="Cambria"/>
          <w:b/>
          <w:iCs/>
          <w:u w:val="single"/>
        </w:rPr>
        <w:t>assimilate rising powers</w:t>
      </w:r>
      <w:r w:rsidRPr="00CF2107">
        <w:rPr>
          <w:rFonts w:eastAsia="Cambria"/>
          <w:sz w:val="16"/>
        </w:rPr>
        <w:t xml:space="preserve"> such as China. The emphasis is placed both on institutions and norms of reciprocity, on the one hand, and on economic integration, on the other. Regarding the latter, and evoking Smithian language, </w:t>
      </w:r>
      <w:r w:rsidRPr="00CF2107">
        <w:rPr>
          <w:rFonts w:eastAsia="Cambria"/>
          <w:u w:val="single"/>
        </w:rPr>
        <w:t>the agenda for a ‘</w:t>
      </w:r>
      <w:r w:rsidRPr="00CF2107">
        <w:rPr>
          <w:rFonts w:eastAsia="Cambria"/>
          <w:b/>
          <w:iCs/>
          <w:u w:val="single"/>
        </w:rPr>
        <w:t>capitalist peace</w:t>
      </w:r>
      <w:r w:rsidRPr="00CF2107">
        <w:rPr>
          <w:rFonts w:eastAsia="Cambria"/>
          <w:u w:val="single"/>
        </w:rPr>
        <w:t xml:space="preserve">’ assumes that free markets represent ‘“a </w:t>
      </w:r>
      <w:r w:rsidRPr="00CF2107">
        <w:rPr>
          <w:rFonts w:eastAsia="Cambria"/>
          <w:b/>
          <w:iCs/>
          <w:u w:val="single"/>
        </w:rPr>
        <w:t>hidden hand</w:t>
      </w:r>
      <w:r w:rsidRPr="00CF2107">
        <w:rPr>
          <w:rFonts w:eastAsia="Cambria"/>
          <w:u w:val="single"/>
        </w:rPr>
        <w:t xml:space="preserve">” that … build(s) up </w:t>
      </w:r>
      <w:r w:rsidRPr="00CF2107">
        <w:rPr>
          <w:rFonts w:eastAsia="Cambria"/>
          <w:b/>
          <w:iCs/>
          <w:u w:val="single"/>
        </w:rPr>
        <w:t>irrevocable</w:t>
      </w:r>
      <w:r w:rsidRPr="00CF2107">
        <w:rPr>
          <w:rFonts w:eastAsia="Cambria"/>
          <w:u w:val="single"/>
        </w:rPr>
        <w:t xml:space="preserve"> and </w:t>
      </w:r>
      <w:r w:rsidRPr="00CF2107">
        <w:rPr>
          <w:rFonts w:eastAsia="Cambria"/>
          <w:b/>
          <w:iCs/>
          <w:u w:val="single"/>
        </w:rPr>
        <w:t>peaceful connections</w:t>
      </w:r>
      <w:r w:rsidRPr="00CF2107">
        <w:rPr>
          <w:rFonts w:eastAsia="Cambria"/>
          <w:u w:val="single"/>
        </w:rPr>
        <w:t xml:space="preserve"> between states’</w:t>
      </w:r>
      <w:r w:rsidRPr="00CF2107">
        <w:rPr>
          <w:rFonts w:eastAsia="Cambria"/>
          <w:sz w:val="16"/>
        </w:rPr>
        <w:t xml:space="preserve"> (Gartzke, 2007; Richmond, 2008, p. 23), </w:t>
      </w:r>
      <w:r w:rsidRPr="00CF2107">
        <w:rPr>
          <w:rFonts w:eastAsia="Cambria"/>
          <w:u w:val="single"/>
        </w:rPr>
        <w:t>and that ‘</w:t>
      </w:r>
      <w:r w:rsidRPr="00CF2107">
        <w:rPr>
          <w:rFonts w:eastAsia="Cambria"/>
          <w:b/>
          <w:iCs/>
          <w:u w:val="single"/>
        </w:rPr>
        <w:t>put simply</w:t>
      </w:r>
      <w:r w:rsidRPr="00CF2107">
        <w:rPr>
          <w:rFonts w:eastAsia="Cambria"/>
          <w:u w:val="single"/>
        </w:rPr>
        <w:t xml:space="preserve">, </w:t>
      </w:r>
      <w:r w:rsidRPr="00CF2107">
        <w:rPr>
          <w:rFonts w:eastAsia="Cambria"/>
          <w:b/>
          <w:iCs/>
          <w:u w:val="single"/>
        </w:rPr>
        <w:t>globalisation promotes peace</w:t>
      </w:r>
      <w:r w:rsidRPr="00CF2107">
        <w:rPr>
          <w:rFonts w:eastAsia="Cambria"/>
          <w:u w:val="single"/>
        </w:rPr>
        <w:t>’</w:t>
      </w:r>
      <w:r w:rsidRPr="00CF2107">
        <w:rPr>
          <w:rFonts w:eastAsia="Cambria"/>
          <w:sz w:val="16"/>
        </w:rPr>
        <w:t xml:space="preserve"> (Gartzke &amp; Li, 2003, p. 562). </w:t>
      </w:r>
      <w:r w:rsidRPr="00CF2107">
        <w:rPr>
          <w:rFonts w:eastAsia="Cambria"/>
          <w:u w:val="single"/>
        </w:rPr>
        <w:t>The theory</w:t>
      </w:r>
      <w:r w:rsidRPr="00CF2107">
        <w:rPr>
          <w:rFonts w:eastAsia="Cambria"/>
          <w:sz w:val="16"/>
        </w:rPr>
        <w:t xml:space="preserve"> is in many ways deductive, but </w:t>
      </w:r>
      <w:r w:rsidRPr="00CF2107">
        <w:rPr>
          <w:rFonts w:eastAsia="Cambria"/>
          <w:u w:val="single"/>
        </w:rPr>
        <w:t>relies</w:t>
      </w:r>
      <w:r w:rsidRPr="00CF2107">
        <w:rPr>
          <w:rFonts w:eastAsia="Cambria"/>
          <w:sz w:val="16"/>
        </w:rPr>
        <w:t xml:space="preserve"> also </w:t>
      </w:r>
      <w:r w:rsidRPr="00CF2107">
        <w:rPr>
          <w:rFonts w:eastAsia="Cambria"/>
          <w:u w:val="single"/>
        </w:rPr>
        <w:t xml:space="preserve">on the </w:t>
      </w:r>
      <w:r w:rsidRPr="00CF2107">
        <w:rPr>
          <w:rFonts w:eastAsia="Cambria"/>
          <w:b/>
          <w:iCs/>
          <w:u w:val="single"/>
        </w:rPr>
        <w:t>statistical data</w:t>
      </w:r>
      <w:r w:rsidRPr="00CF2107">
        <w:rPr>
          <w:rFonts w:eastAsia="Cambria"/>
          <w:u w:val="single"/>
        </w:rPr>
        <w:t xml:space="preserve"> that on aggregate tends </w:t>
      </w:r>
      <w:r w:rsidRPr="00CF2107">
        <w:rPr>
          <w:rFonts w:eastAsia="Cambria"/>
          <w:b/>
          <w:iCs/>
          <w:u w:val="single"/>
        </w:rPr>
        <w:t>partially</w:t>
      </w:r>
      <w:r w:rsidRPr="00CF2107">
        <w:rPr>
          <w:rFonts w:eastAsia="Cambria"/>
          <w:u w:val="single"/>
        </w:rPr>
        <w:t xml:space="preserve"> to support the liberal peace argument</w:t>
      </w:r>
      <w:r w:rsidRPr="00CF2107">
        <w:rPr>
          <w:rFonts w:eastAsia="Cambria"/>
          <w:sz w:val="16"/>
        </w:rPr>
        <w:t xml:space="preserve"> (except for the period leading to the First World War; see also Barbieri, 1996) </w:t>
      </w:r>
      <w:r w:rsidRPr="00CF2107">
        <w:rPr>
          <w:rFonts w:eastAsia="Cambria"/>
          <w:u w:val="single"/>
        </w:rPr>
        <w:t>and on the ‘</w:t>
      </w:r>
      <w:r w:rsidRPr="00CF2107">
        <w:rPr>
          <w:rFonts w:eastAsia="Cambria"/>
          <w:b/>
          <w:iCs/>
          <w:u w:val="single"/>
        </w:rPr>
        <w:t>logic</w:t>
      </w:r>
      <w:r w:rsidRPr="00CF2107">
        <w:rPr>
          <w:rFonts w:eastAsia="Cambria"/>
          <w:u w:val="single"/>
        </w:rPr>
        <w:t xml:space="preserve">’ that national leaders are </w:t>
      </w:r>
      <w:r w:rsidRPr="00CF2107">
        <w:rPr>
          <w:rFonts w:eastAsia="Cambria"/>
          <w:b/>
          <w:iCs/>
          <w:u w:val="single"/>
        </w:rPr>
        <w:t>not expected to act irrationally</w:t>
      </w:r>
      <w:r w:rsidRPr="00CF2107">
        <w:rPr>
          <w:rFonts w:eastAsia="Cambria"/>
          <w:u w:val="single"/>
        </w:rPr>
        <w:t xml:space="preserve"> or </w:t>
      </w:r>
      <w:r w:rsidRPr="00CF2107">
        <w:rPr>
          <w:rFonts w:eastAsia="Cambria"/>
          <w:b/>
          <w:iCs/>
          <w:u w:val="single"/>
        </w:rPr>
        <w:t>be insensitive</w:t>
      </w:r>
      <w:r w:rsidRPr="00CF2107">
        <w:rPr>
          <w:rFonts w:eastAsia="Cambria"/>
          <w:u w:val="single"/>
        </w:rPr>
        <w:t xml:space="preserve"> ‘to </w:t>
      </w:r>
      <w:r w:rsidRPr="00CF2107">
        <w:rPr>
          <w:rFonts w:eastAsia="Cambria"/>
          <w:b/>
          <w:iCs/>
          <w:u w:val="single"/>
        </w:rPr>
        <w:t>economic loss</w:t>
      </w:r>
      <w:r w:rsidRPr="00CF2107">
        <w:rPr>
          <w:rFonts w:eastAsia="Cambria"/>
          <w:u w:val="single"/>
        </w:rPr>
        <w:t xml:space="preserve"> and the </w:t>
      </w:r>
      <w:r w:rsidRPr="00CF2107">
        <w:rPr>
          <w:rFonts w:eastAsia="Cambria"/>
          <w:b/>
          <w:iCs/>
          <w:u w:val="single"/>
        </w:rPr>
        <w:t>preferences of powerful domestic actors</w:t>
      </w:r>
      <w:r w:rsidRPr="00CF2107">
        <w:rPr>
          <w:rFonts w:eastAsia="Cambria"/>
          <w:u w:val="single"/>
        </w:rPr>
        <w:t>’</w:t>
      </w:r>
      <w:r w:rsidRPr="00CF2107">
        <w:rPr>
          <w:rFonts w:eastAsia="Cambria"/>
          <w:sz w:val="16"/>
        </w:rPr>
        <w:t xml:space="preserve"> (Hegre, Oneal, &amp; Russett, 2010, p. 772). A more nuanced exposition of the liberal argument suggests that what brings nations together and heightens the opportunity cost of conflict is market integration according to a set of commonly devised regulations – rather than the realization of an ideal ‘free’ trade archetype (Moravcsik, 2005). This results in a sort of ‘embedded liberalism’, with the successful integration of postSoviet states and China in world market capitalism through World Trade Organization (WTO) membership and other liberalizing initiatives understood as a deterrent to military action and, hence, as an effective strategy for both global growth and security, particularly in the face of China’s rising economic and military might (Funabashi, Oksenberg, &amp; Weiss, 1994). </w:t>
      </w:r>
      <w:r w:rsidRPr="00CF2107">
        <w:rPr>
          <w:rFonts w:eastAsia="Cambria"/>
          <w:u w:val="single"/>
        </w:rPr>
        <w:t>From this perspective</w:t>
      </w:r>
      <w:r w:rsidRPr="00CF2107">
        <w:rPr>
          <w:rFonts w:eastAsia="Cambria"/>
          <w:sz w:val="16"/>
        </w:rPr>
        <w:t xml:space="preserve">, not only is violence avoidable but also </w:t>
      </w:r>
      <w:r w:rsidRPr="00CF2107">
        <w:rPr>
          <w:rFonts w:eastAsia="Cambria"/>
          <w:b/>
          <w:iCs/>
          <w:u w:val="single"/>
        </w:rPr>
        <w:t>peace may</w:t>
      </w:r>
      <w:r w:rsidRPr="00CF2107">
        <w:rPr>
          <w:rFonts w:eastAsia="Cambria"/>
          <w:sz w:val="16"/>
        </w:rPr>
        <w:t xml:space="preserve"> indeed </w:t>
      </w:r>
      <w:r w:rsidRPr="00CF2107">
        <w:rPr>
          <w:rFonts w:eastAsia="Cambria"/>
          <w:b/>
          <w:iCs/>
          <w:u w:val="single"/>
        </w:rPr>
        <w:t>be engineered</w:t>
      </w:r>
      <w:r w:rsidRPr="00CF2107">
        <w:rPr>
          <w:rFonts w:eastAsia="Cambria"/>
          <w:u w:val="single"/>
        </w:rPr>
        <w:t xml:space="preserve"> with the creation of a </w:t>
      </w:r>
      <w:r w:rsidRPr="00CF2107">
        <w:rPr>
          <w:rFonts w:eastAsia="Cambria"/>
          <w:b/>
          <w:iCs/>
          <w:u w:val="single"/>
        </w:rPr>
        <w:t>world market society</w:t>
      </w:r>
      <w:r w:rsidRPr="00CF2107">
        <w:rPr>
          <w:rFonts w:eastAsia="Cambria"/>
          <w:sz w:val="16"/>
        </w:rPr>
        <w:t xml:space="preserve"> being key to this endeavour </w:t>
      </w:r>
      <w:r w:rsidRPr="00CF2107">
        <w:rPr>
          <w:rFonts w:eastAsia="Cambria"/>
          <w:u w:val="single"/>
        </w:rPr>
        <w:t>as well as</w:t>
      </w:r>
      <w:r w:rsidRPr="00CF2107">
        <w:rPr>
          <w:rFonts w:eastAsia="Cambria"/>
          <w:sz w:val="16"/>
        </w:rPr>
        <w:t xml:space="preserve"> to the broader goal of crafting </w:t>
      </w:r>
      <w:r w:rsidRPr="00CF2107">
        <w:rPr>
          <w:rFonts w:eastAsia="Cambria"/>
          <w:u w:val="single"/>
        </w:rPr>
        <w:t xml:space="preserve">a </w:t>
      </w:r>
      <w:r w:rsidRPr="00CF2107">
        <w:rPr>
          <w:rFonts w:eastAsia="Cambria"/>
          <w:b/>
          <w:iCs/>
          <w:u w:val="single"/>
        </w:rPr>
        <w:t>liberal hegemony</w:t>
      </w:r>
      <w:r w:rsidRPr="00CF2107">
        <w:rPr>
          <w:rFonts w:eastAsia="Cambria"/>
          <w:u w:val="single"/>
        </w:rPr>
        <w:t xml:space="preserve"> able to deliver a veritable ‘</w:t>
      </w:r>
      <w:r w:rsidRPr="00CF2107">
        <w:rPr>
          <w:rFonts w:eastAsia="Cambria"/>
          <w:b/>
          <w:iCs/>
          <w:u w:val="single"/>
        </w:rPr>
        <w:t>end of history</w:t>
      </w:r>
      <w:r w:rsidRPr="00CF2107">
        <w:rPr>
          <w:rFonts w:eastAsia="Cambria"/>
          <w:u w:val="single"/>
        </w:rPr>
        <w:t>’ where markets and functioning liberal democracies prevail</w:t>
      </w:r>
      <w:r w:rsidRPr="00CF2107">
        <w:rPr>
          <w:rFonts w:eastAsia="Cambria"/>
          <w:sz w:val="16"/>
        </w:rPr>
        <w:t xml:space="preserve"> (Fukuyama, 1992). The engineering of market-orientated democracies has indeed often been the main task of liberal peace- and state-building operatives in post-conflict areas (Campbell, Chandler, &amp; Sabaratnam, 2011). </w:t>
      </w:r>
      <w:r w:rsidRPr="00CF2107">
        <w:rPr>
          <w:rFonts w:eastAsia="Cambria"/>
          <w:u w:val="single"/>
        </w:rPr>
        <w:t xml:space="preserve">Yet, </w:t>
      </w:r>
      <w:r w:rsidRPr="00CF2107">
        <w:rPr>
          <w:rFonts w:eastAsia="Cambria"/>
          <w:b/>
          <w:iCs/>
          <w:u w:val="single"/>
        </w:rPr>
        <w:t>decades of neoliberal integration have not brought Fukuyama’s prophecy closer to its realization</w:t>
      </w:r>
      <w:r w:rsidRPr="00CF2107">
        <w:rPr>
          <w:rFonts w:eastAsia="Cambria"/>
          <w:u w:val="single"/>
        </w:rPr>
        <w:t>. Across the world, liberal market integration</w:t>
      </w:r>
      <w:r w:rsidRPr="00CF2107">
        <w:rPr>
          <w:rFonts w:eastAsia="Cambria"/>
          <w:sz w:val="16"/>
        </w:rPr>
        <w:t xml:space="preserve"> has facilitated convivial relations among key countries and paid important dividends to elites, yet it </w:t>
      </w:r>
      <w:r w:rsidRPr="00CF2107">
        <w:rPr>
          <w:rFonts w:eastAsia="Cambria"/>
          <w:u w:val="single"/>
        </w:rPr>
        <w:t>has</w:t>
      </w:r>
      <w:r w:rsidRPr="00CF2107">
        <w:rPr>
          <w:rFonts w:eastAsia="Cambria"/>
          <w:sz w:val="16"/>
        </w:rPr>
        <w:t xml:space="preserve"> also </w:t>
      </w:r>
      <w:r w:rsidRPr="00CF2107">
        <w:rPr>
          <w:rFonts w:eastAsia="Cambria"/>
          <w:u w:val="single"/>
        </w:rPr>
        <w:t xml:space="preserve">resulted in the concentration of wealth in </w:t>
      </w:r>
      <w:r w:rsidRPr="00CF2107">
        <w:rPr>
          <w:rFonts w:eastAsia="Cambria"/>
          <w:b/>
          <w:iCs/>
          <w:u w:val="single"/>
        </w:rPr>
        <w:t>ever fewer hands</w:t>
      </w:r>
      <w:r w:rsidRPr="00CF2107">
        <w:rPr>
          <w:rFonts w:eastAsia="Cambria"/>
          <w:u w:val="single"/>
        </w:rPr>
        <w:t xml:space="preserve">, </w:t>
      </w:r>
      <w:r w:rsidRPr="00CF2107">
        <w:rPr>
          <w:rFonts w:eastAsia="Cambria"/>
          <w:b/>
          <w:iCs/>
          <w:u w:val="single"/>
        </w:rPr>
        <w:t>rising inequalities</w:t>
      </w:r>
      <w:r w:rsidRPr="00CF2107">
        <w:rPr>
          <w:rFonts w:eastAsia="Cambria"/>
          <w:u w:val="single"/>
        </w:rPr>
        <w:t xml:space="preserve"> within countries</w:t>
      </w:r>
      <w:r w:rsidRPr="00CF2107">
        <w:rPr>
          <w:rFonts w:eastAsia="Cambria"/>
          <w:sz w:val="16"/>
        </w:rPr>
        <w:t xml:space="preserve"> (although not between them) </w:t>
      </w:r>
      <w:r w:rsidRPr="00CF2107">
        <w:rPr>
          <w:rFonts w:eastAsia="Cambria"/>
          <w:u w:val="single"/>
        </w:rPr>
        <w:t xml:space="preserve">and </w:t>
      </w:r>
      <w:r w:rsidRPr="00CF2107">
        <w:rPr>
          <w:rFonts w:eastAsia="Cambria"/>
          <w:b/>
          <w:iCs/>
          <w:u w:val="single"/>
        </w:rPr>
        <w:t>higher concentration of wealth</w:t>
      </w:r>
      <w:r w:rsidRPr="00CF2107">
        <w:rPr>
          <w:rFonts w:eastAsia="Cambria"/>
          <w:u w:val="single"/>
        </w:rPr>
        <w:t xml:space="preserve"> at the top, and </w:t>
      </w:r>
      <w:r w:rsidRPr="00CF2107">
        <w:rPr>
          <w:rFonts w:eastAsia="Cambria"/>
          <w:b/>
          <w:iCs/>
          <w:u w:val="single"/>
        </w:rPr>
        <w:t>increased risks</w:t>
      </w:r>
      <w:r w:rsidRPr="00CF2107">
        <w:rPr>
          <w:rFonts w:eastAsia="Cambria"/>
          <w:u w:val="single"/>
        </w:rPr>
        <w:t xml:space="preserve"> and </w:t>
      </w:r>
      <w:r w:rsidRPr="00CF2107">
        <w:rPr>
          <w:rFonts w:eastAsia="Cambria"/>
          <w:b/>
          <w:iCs/>
          <w:u w:val="single"/>
        </w:rPr>
        <w:t>vulnerability</w:t>
      </w:r>
      <w:r w:rsidRPr="00CF2107">
        <w:rPr>
          <w:rFonts w:eastAsia="Cambria"/>
          <w:u w:val="single"/>
        </w:rPr>
        <w:t xml:space="preserve"> as the logic of market competitiveness takes hold of many aspects of our lives</w:t>
      </w:r>
      <w:r w:rsidRPr="00CF2107">
        <w:rPr>
          <w:rFonts w:eastAsia="Cambria"/>
          <w:sz w:val="16"/>
        </w:rPr>
        <w:t xml:space="preserve"> (Anand &amp; Segal, 2015; Lynch, 2006). The relation between the United States and China or the processes of economic integration in the European Union are clear examples of these trends. In these places as well as others, </w:t>
      </w:r>
      <w:r w:rsidRPr="00CF2107">
        <w:rPr>
          <w:rFonts w:eastAsia="Cambria"/>
          <w:u w:val="single"/>
        </w:rPr>
        <w:t>inequalities, precarization and economic insecurity have given way to</w:t>
      </w:r>
      <w:r w:rsidRPr="00CF2107">
        <w:rPr>
          <w:rFonts w:eastAsia="Cambria"/>
          <w:sz w:val="16"/>
        </w:rPr>
        <w:t xml:space="preserve"> a </w:t>
      </w:r>
      <w:r w:rsidRPr="00CF2107">
        <w:rPr>
          <w:rFonts w:eastAsia="Cambria"/>
          <w:b/>
          <w:iCs/>
          <w:u w:val="single"/>
        </w:rPr>
        <w:t>populist</w:t>
      </w:r>
      <w:r w:rsidRPr="00CF2107">
        <w:rPr>
          <w:rFonts w:eastAsia="Cambria"/>
          <w:u w:val="single"/>
        </w:rPr>
        <w:t xml:space="preserve"> and </w:t>
      </w:r>
      <w:r w:rsidRPr="00CF2107">
        <w:rPr>
          <w:rFonts w:eastAsia="Cambria"/>
          <w:b/>
          <w:iCs/>
          <w:u w:val="single"/>
        </w:rPr>
        <w:t>nationalist momentum</w:t>
      </w:r>
      <w:r w:rsidRPr="00CF2107">
        <w:rPr>
          <w:rFonts w:eastAsia="Cambria"/>
          <w:sz w:val="16"/>
        </w:rPr>
        <w:t xml:space="preserve"> that can be interpreted both as a popular response to the extreme and diverse forms of violence engendered by processes of market integration, or as a manoeuvre to channel discontent towards the ‘other’ in order to protect elite interests (Gonzalez-Vicente &amp; Carroll, 2017). </w:t>
      </w:r>
      <w:r w:rsidRPr="00CF2107">
        <w:rPr>
          <w:rFonts w:eastAsia="Cambria"/>
          <w:u w:val="single"/>
        </w:rPr>
        <w:t xml:space="preserve">By </w:t>
      </w:r>
      <w:r w:rsidRPr="00CF2107">
        <w:rPr>
          <w:rFonts w:eastAsia="Cambria"/>
          <w:b/>
          <w:iCs/>
          <w:u w:val="single"/>
        </w:rPr>
        <w:t>prescribing ever more market globalization to counter populist politics</w:t>
      </w:r>
      <w:r w:rsidRPr="00CF2107">
        <w:rPr>
          <w:rFonts w:eastAsia="Cambria"/>
          <w:u w:val="single"/>
        </w:rPr>
        <w:t xml:space="preserve"> and </w:t>
      </w:r>
      <w:r w:rsidRPr="00CF2107">
        <w:rPr>
          <w:rFonts w:eastAsia="Cambria"/>
          <w:b/>
          <w:iCs/>
          <w:u w:val="single"/>
        </w:rPr>
        <w:t>avoid conflict</w:t>
      </w:r>
      <w:r w:rsidRPr="00CF2107">
        <w:rPr>
          <w:rFonts w:eastAsia="Cambria"/>
          <w:u w:val="single"/>
        </w:rPr>
        <w:t xml:space="preserve">, liberal elites </w:t>
      </w:r>
      <w:r w:rsidRPr="00CF2107">
        <w:rPr>
          <w:rFonts w:eastAsia="Cambria"/>
          <w:b/>
          <w:iCs/>
          <w:u w:val="single"/>
        </w:rPr>
        <w:t>add fuel to the fire</w:t>
      </w:r>
      <w:r w:rsidRPr="00CF2107">
        <w:rPr>
          <w:rFonts w:eastAsia="Cambria"/>
          <w:u w:val="single"/>
        </w:rPr>
        <w:t xml:space="preserve"> as they </w:t>
      </w:r>
      <w:r w:rsidRPr="00CF2107">
        <w:rPr>
          <w:rFonts w:eastAsia="Cambria"/>
          <w:b/>
          <w:iCs/>
          <w:u w:val="single"/>
        </w:rPr>
        <w:t>sever the very conditions</w:t>
      </w:r>
      <w:r w:rsidRPr="00CF2107">
        <w:rPr>
          <w:rFonts w:eastAsia="Cambria"/>
          <w:u w:val="single"/>
        </w:rPr>
        <w:t xml:space="preserve"> that led to the </w:t>
      </w:r>
      <w:r w:rsidRPr="00CF2107">
        <w:rPr>
          <w:rFonts w:eastAsia="Cambria"/>
          <w:b/>
          <w:iCs/>
          <w:u w:val="single"/>
        </w:rPr>
        <w:t>disfranchisement of significant segments of the population</w:t>
      </w:r>
      <w:r w:rsidRPr="00CF2107">
        <w:rPr>
          <w:rFonts w:eastAsia="Cambria"/>
          <w:u w:val="single"/>
        </w:rPr>
        <w:t xml:space="preserve"> in the first place</w:t>
      </w:r>
      <w:r w:rsidRPr="00CF2107">
        <w:rPr>
          <w:rFonts w:eastAsia="Cambria"/>
          <w:sz w:val="16"/>
        </w:rPr>
        <w:t xml:space="preserve">. Thereby, it is crucial to understand how </w:t>
      </w:r>
      <w:r w:rsidRPr="00CF2107">
        <w:rPr>
          <w:rFonts w:eastAsia="Cambria"/>
          <w:u w:val="single"/>
        </w:rPr>
        <w:t xml:space="preserve">the argument for capitalist peace </w:t>
      </w:r>
      <w:r w:rsidRPr="00CF2107">
        <w:rPr>
          <w:rFonts w:eastAsia="Cambria"/>
          <w:b/>
          <w:iCs/>
          <w:u w:val="single"/>
        </w:rPr>
        <w:t>fails to factor in the crisis-prone</w:t>
      </w:r>
      <w:r w:rsidRPr="00CF2107">
        <w:rPr>
          <w:rFonts w:eastAsia="Cambria"/>
          <w:u w:val="single"/>
        </w:rPr>
        <w:t xml:space="preserve"> and </w:t>
      </w:r>
      <w:r w:rsidRPr="00CF2107">
        <w:rPr>
          <w:rFonts w:eastAsia="Cambria"/>
          <w:b/>
          <w:iCs/>
          <w:u w:val="single"/>
        </w:rPr>
        <w:t>socially destructive tendencies</w:t>
      </w:r>
      <w:r w:rsidRPr="00CF2107">
        <w:rPr>
          <w:rFonts w:eastAsia="Cambria"/>
          <w:u w:val="single"/>
        </w:rPr>
        <w:t xml:space="preserve"> of capitalism, particularly in a context of </w:t>
      </w:r>
      <w:r w:rsidRPr="00CF2107">
        <w:rPr>
          <w:rFonts w:eastAsia="Cambria"/>
          <w:b/>
          <w:iCs/>
          <w:u w:val="single"/>
        </w:rPr>
        <w:t>unfenced global competitiveness</w:t>
      </w:r>
      <w:r w:rsidRPr="00CF2107">
        <w:rPr>
          <w:rFonts w:eastAsia="Cambria"/>
          <w:sz w:val="16"/>
        </w:rPr>
        <w:t xml:space="preserve"> along market lines.2 Two of the underlying problems in the liberal peace argument stand out. The first has to do with the statistical selection of fixed points in time that suggest correlations between growth in trade and diminished conflict – while failing to discern mechanisms of causation (Hayes, 2012). A wider temporal lens is needed to situate the contemporary rise of mercantilist and illiberal politics in the context of neoliberal globalization, representing the same sort of ‘counter movement’ that Polanyi had warned of in his reading of the 19th-century downward spiral towards war – aided in our contemporary case by the demise of the traditional left (Blyth &amp; Matthijs, 2017; Carroll &amp; Gonzalez-Vicente, 2017). The second problem relates to liberal international political economy and IRT’s scalar fixation on inter-state matters and hence their inability to factor in violence in the absence of war. I turn now to these two points. NEOLIBERALISM’S ILLIBERAL MOMENT AS COUNTER MOVEMENT </w:t>
      </w:r>
      <w:r w:rsidRPr="00CF2107">
        <w:rPr>
          <w:rFonts w:eastAsia="Cambria"/>
          <w:b/>
          <w:iCs/>
          <w:u w:val="single"/>
        </w:rPr>
        <w:t>On paper</w:t>
      </w:r>
      <w:r w:rsidRPr="00CF2107">
        <w:rPr>
          <w:rFonts w:eastAsia="Cambria"/>
          <w:u w:val="single"/>
        </w:rPr>
        <w:t>, the</w:t>
      </w:r>
      <w:r w:rsidRPr="00CF2107">
        <w:rPr>
          <w:rFonts w:eastAsia="Cambria"/>
          <w:sz w:val="16"/>
        </w:rPr>
        <w:t xml:space="preserve"> two intertwined </w:t>
      </w:r>
      <w:r w:rsidRPr="00CF2107">
        <w:rPr>
          <w:rFonts w:eastAsia="Cambria"/>
          <w:u w:val="single"/>
        </w:rPr>
        <w:t xml:space="preserve">arguments for liberal peace would </w:t>
      </w:r>
      <w:r w:rsidRPr="00CF2107">
        <w:rPr>
          <w:rFonts w:eastAsia="Cambria"/>
          <w:b/>
          <w:iCs/>
          <w:u w:val="single"/>
        </w:rPr>
        <w:t>seem to make sense</w:t>
      </w:r>
      <w:r w:rsidRPr="00CF2107">
        <w:rPr>
          <w:rFonts w:eastAsia="Cambria"/>
          <w:sz w:val="16"/>
        </w:rPr>
        <w:t xml:space="preserv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w:t>
      </w:r>
      <w:r w:rsidRPr="00CF2107">
        <w:rPr>
          <w:rFonts w:eastAsia="Cambria"/>
          <w:u w:val="single"/>
        </w:rPr>
        <w:t xml:space="preserve">In the </w:t>
      </w:r>
      <w:r w:rsidRPr="00CF2107">
        <w:rPr>
          <w:rFonts w:eastAsia="Cambria"/>
          <w:b/>
          <w:iCs/>
          <w:u w:val="single"/>
        </w:rPr>
        <w:t>real world</w:t>
      </w:r>
      <w:r w:rsidRPr="00CF2107">
        <w:rPr>
          <w:rFonts w:eastAsia="Cambria"/>
          <w:u w:val="single"/>
        </w:rPr>
        <w:t>, competition</w:t>
      </w:r>
      <w:r w:rsidRPr="00CF2107">
        <w:rPr>
          <w:rFonts w:eastAsia="Cambria"/>
          <w:sz w:val="16"/>
        </w:rPr>
        <w:t xml:space="preserve"> between jurisdictions and social groups </w:t>
      </w:r>
      <w:r w:rsidRPr="00CF2107">
        <w:rPr>
          <w:rFonts w:eastAsia="Cambria"/>
          <w:b/>
          <w:iCs/>
          <w:u w:val="single"/>
        </w:rPr>
        <w:t>implies often</w:t>
      </w:r>
      <w:r w:rsidRPr="00CF2107">
        <w:rPr>
          <w:rFonts w:eastAsia="Cambria"/>
          <w:u w:val="single"/>
        </w:rPr>
        <w:t xml:space="preserve"> that the </w:t>
      </w:r>
      <w:r w:rsidRPr="00CF2107">
        <w:rPr>
          <w:rFonts w:eastAsia="Cambria"/>
          <w:b/>
          <w:iCs/>
          <w:u w:val="single"/>
        </w:rPr>
        <w:t>development</w:t>
      </w:r>
      <w:r w:rsidRPr="00CF2107">
        <w:rPr>
          <w:rFonts w:eastAsia="Cambria"/>
          <w:u w:val="single"/>
        </w:rPr>
        <w:t xml:space="preserve"> and </w:t>
      </w:r>
      <w:r w:rsidRPr="00CF2107">
        <w:rPr>
          <w:rFonts w:eastAsia="Cambria"/>
          <w:b/>
          <w:iCs/>
          <w:u w:val="single"/>
        </w:rPr>
        <w:t>prosperity of some</w:t>
      </w:r>
      <w:r w:rsidRPr="00CF2107">
        <w:rPr>
          <w:rFonts w:eastAsia="Cambria"/>
          <w:u w:val="single"/>
        </w:rPr>
        <w:t xml:space="preserve"> is based on the </w:t>
      </w:r>
      <w:r w:rsidRPr="00CF2107">
        <w:rPr>
          <w:rFonts w:eastAsia="Cambria"/>
          <w:b/>
          <w:iCs/>
          <w:u w:val="single"/>
        </w:rPr>
        <w:t>exploitation</w:t>
      </w:r>
      <w:r w:rsidRPr="00CF2107">
        <w:rPr>
          <w:rFonts w:eastAsia="Cambria"/>
          <w:u w:val="single"/>
        </w:rPr>
        <w:t xml:space="preserve"> and </w:t>
      </w:r>
      <w:r w:rsidRPr="00CF2107">
        <w:rPr>
          <w:rFonts w:eastAsia="Cambria"/>
          <w:b/>
          <w:iCs/>
          <w:u w:val="single"/>
        </w:rPr>
        <w:t>vulnerability of others</w:t>
      </w:r>
      <w:r w:rsidRPr="00CF2107">
        <w:rPr>
          <w:rFonts w:eastAsia="Cambria"/>
          <w:u w:val="single"/>
        </w:rPr>
        <w:t>, as</w:t>
      </w:r>
      <w:r w:rsidRPr="00CF2107">
        <w:rPr>
          <w:rFonts w:eastAsia="Cambria"/>
          <w:sz w:val="16"/>
        </w:rPr>
        <w:t xml:space="preserve"> typically </w:t>
      </w:r>
      <w:r w:rsidRPr="00CF2107">
        <w:rPr>
          <w:rFonts w:eastAsia="Cambria"/>
          <w:u w:val="single"/>
        </w:rPr>
        <w:t>emphasized by</w:t>
      </w:r>
      <w:r w:rsidRPr="00CF2107">
        <w:rPr>
          <w:rFonts w:eastAsia="Cambria"/>
          <w:sz w:val="16"/>
        </w:rPr>
        <w:t xml:space="preserve"> the extensive literature on bifurcated economies, </w:t>
      </w:r>
      <w:r w:rsidRPr="00CF2107">
        <w:rPr>
          <w:rFonts w:eastAsia="Cambria"/>
          <w:b/>
          <w:iCs/>
          <w:u w:val="single"/>
        </w:rPr>
        <w:t>temporally constrained</w:t>
      </w:r>
      <w:r w:rsidRPr="00CF2107">
        <w:rPr>
          <w:rFonts w:eastAsia="Cambria"/>
          <w:u w:val="single"/>
        </w:rPr>
        <w:t xml:space="preserve"> and </w:t>
      </w:r>
      <w:r w:rsidRPr="00CF2107">
        <w:rPr>
          <w:rFonts w:eastAsia="Cambria"/>
          <w:b/>
          <w:iCs/>
          <w:u w:val="single"/>
        </w:rPr>
        <w:t>contradictory growth patterns</w:t>
      </w:r>
      <w:r w:rsidRPr="00CF2107">
        <w:rPr>
          <w:rFonts w:eastAsia="Cambria"/>
          <w:u w:val="single"/>
        </w:rPr>
        <w:t xml:space="preserve">, and </w:t>
      </w:r>
      <w:r w:rsidRPr="00CF2107">
        <w:rPr>
          <w:rFonts w:eastAsia="Cambria"/>
          <w:b/>
          <w:iCs/>
          <w:u w:val="single"/>
        </w:rPr>
        <w:t>uneven</w:t>
      </w:r>
      <w:r w:rsidRPr="00CF2107">
        <w:rPr>
          <w:rFonts w:eastAsia="Cambria"/>
          <w:u w:val="single"/>
        </w:rPr>
        <w:t xml:space="preserve"> and </w:t>
      </w:r>
      <w:r w:rsidRPr="00CF2107">
        <w:rPr>
          <w:rFonts w:eastAsia="Cambria"/>
          <w:b/>
          <w:iCs/>
          <w:u w:val="single"/>
        </w:rPr>
        <w:t>destructive forms of development</w:t>
      </w:r>
      <w:r w:rsidRPr="00CF2107">
        <w:rPr>
          <w:rFonts w:eastAsia="Cambria"/>
          <w:sz w:val="16"/>
        </w:rPr>
        <w:t xml:space="preserve">. In this way, </w:t>
      </w:r>
      <w:r w:rsidRPr="00CF2107">
        <w:rPr>
          <w:rFonts w:eastAsia="Cambria"/>
          <w:u w:val="single"/>
        </w:rPr>
        <w:t xml:space="preserve">it is </w:t>
      </w:r>
      <w:r w:rsidRPr="00CF2107">
        <w:rPr>
          <w:rFonts w:eastAsia="Cambria"/>
          <w:b/>
          <w:iCs/>
          <w:u w:val="single"/>
        </w:rPr>
        <w:t>not</w:t>
      </w:r>
      <w:r w:rsidRPr="00CF2107">
        <w:rPr>
          <w:rFonts w:eastAsia="Cambria"/>
          <w:u w:val="single"/>
        </w:rPr>
        <w:t xml:space="preserve"> that economic interdependence, when </w:t>
      </w:r>
      <w:r w:rsidRPr="00CF2107">
        <w:rPr>
          <w:rFonts w:eastAsia="Cambria"/>
          <w:b/>
          <w:iCs/>
          <w:u w:val="single"/>
        </w:rPr>
        <w:t>removed from its social context</w:t>
      </w:r>
      <w:r w:rsidRPr="00CF2107">
        <w:rPr>
          <w:rFonts w:eastAsia="Cambria"/>
          <w:u w:val="single"/>
        </w:rPr>
        <w:t xml:space="preserve"> and </w:t>
      </w:r>
      <w:r w:rsidRPr="00CF2107">
        <w:rPr>
          <w:rFonts w:eastAsia="Cambria"/>
          <w:b/>
          <w:iCs/>
          <w:u w:val="single"/>
        </w:rPr>
        <w:t>put under the microscope</w:t>
      </w:r>
      <w:r w:rsidRPr="00CF2107">
        <w:rPr>
          <w:rFonts w:eastAsia="Cambria"/>
          <w:u w:val="single"/>
        </w:rPr>
        <w:t xml:space="preserve">, </w:t>
      </w:r>
      <w:r w:rsidRPr="00CF2107">
        <w:rPr>
          <w:rFonts w:eastAsia="Cambria"/>
          <w:b/>
          <w:iCs/>
          <w:u w:val="single"/>
        </w:rPr>
        <w:t>does not raise the costs of conflict</w:t>
      </w:r>
      <w:r w:rsidRPr="00CF2107">
        <w:rPr>
          <w:rFonts w:eastAsia="Cambria"/>
          <w:u w:val="single"/>
        </w:rPr>
        <w:t xml:space="preserve">. </w:t>
      </w:r>
      <w:r w:rsidRPr="00CF2107">
        <w:rPr>
          <w:rFonts w:eastAsia="Cambria"/>
          <w:b/>
          <w:iCs/>
          <w:u w:val="single"/>
        </w:rPr>
        <w:t>However</w:t>
      </w:r>
      <w:r w:rsidRPr="00CF2107">
        <w:rPr>
          <w:rFonts w:eastAsia="Cambria"/>
          <w:u w:val="single"/>
        </w:rPr>
        <w:t xml:space="preserve">, the </w:t>
      </w:r>
      <w:r w:rsidRPr="00CF2107">
        <w:rPr>
          <w:rFonts w:eastAsia="Cambria"/>
          <w:b/>
          <w:iCs/>
          <w:u w:val="single"/>
        </w:rPr>
        <w:t>political choices</w:t>
      </w:r>
      <w:r w:rsidRPr="00CF2107">
        <w:rPr>
          <w:rFonts w:eastAsia="Cambria"/>
          <w:u w:val="single"/>
        </w:rPr>
        <w:t xml:space="preserve"> and </w:t>
      </w:r>
      <w:r w:rsidRPr="00CF2107">
        <w:rPr>
          <w:rFonts w:eastAsia="Cambria"/>
          <w:b/>
          <w:iCs/>
          <w:u w:val="single"/>
        </w:rPr>
        <w:t>social transformations needed</w:t>
      </w:r>
      <w:r w:rsidRPr="00CF2107">
        <w:rPr>
          <w:rFonts w:eastAsia="Cambria"/>
          <w:u w:val="single"/>
        </w:rPr>
        <w:t xml:space="preserve"> to achieve interdependence are a </w:t>
      </w:r>
      <w:r w:rsidRPr="00CF2107">
        <w:rPr>
          <w:rFonts w:eastAsia="Cambria"/>
          <w:b/>
          <w:iCs/>
          <w:u w:val="single"/>
        </w:rPr>
        <w:t>key variable</w:t>
      </w:r>
      <w:r w:rsidRPr="00CF2107">
        <w:rPr>
          <w:rFonts w:eastAsia="Cambria"/>
          <w:sz w:val="16"/>
        </w:rPr>
        <w:t xml:space="preserve"> to understanding a state’s behaviour and predisposition to conflict. </w:t>
      </w:r>
      <w:r w:rsidRPr="00CF2107">
        <w:rPr>
          <w:rFonts w:eastAsia="Cambria"/>
          <w:u w:val="single"/>
        </w:rPr>
        <w:t xml:space="preserve">And while governments </w:t>
      </w:r>
      <w:r w:rsidRPr="00CF2107">
        <w:rPr>
          <w:rFonts w:eastAsia="Cambria"/>
          <w:b/>
          <w:iCs/>
          <w:u w:val="single"/>
        </w:rPr>
        <w:t>may in many junctures align</w:t>
      </w:r>
      <w:r w:rsidRPr="00CF2107">
        <w:rPr>
          <w:rFonts w:eastAsia="Cambria"/>
          <w:u w:val="single"/>
        </w:rPr>
        <w:t xml:space="preserve"> with the interests of capital, they are </w:t>
      </w:r>
      <w:r w:rsidRPr="00CF2107">
        <w:rPr>
          <w:rFonts w:eastAsia="Cambria"/>
          <w:b/>
          <w:iCs/>
          <w:u w:val="single"/>
        </w:rPr>
        <w:t>not immune to crises of legitimacy</w:t>
      </w:r>
      <w:r w:rsidRPr="00CF2107">
        <w:rPr>
          <w:rFonts w:eastAsia="Cambria"/>
          <w:sz w:val="16"/>
        </w:rPr>
        <w:t xml:space="preserve">,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 </w:t>
      </w:r>
      <w:r w:rsidRPr="00CF2107">
        <w:rPr>
          <w:rFonts w:eastAsia="Cambria"/>
          <w:u w:val="single"/>
        </w:rPr>
        <w:t xml:space="preserve">A </w:t>
      </w:r>
      <w:r w:rsidRPr="00CF2107">
        <w:rPr>
          <w:rFonts w:eastAsia="Cambria"/>
          <w:b/>
          <w:iCs/>
          <w:u w:val="single"/>
        </w:rPr>
        <w:t>key problem</w:t>
      </w:r>
      <w:r w:rsidRPr="00CF2107">
        <w:rPr>
          <w:rFonts w:eastAsia="Cambria"/>
          <w:u w:val="single"/>
        </w:rPr>
        <w:t xml:space="preserve"> with the argument for liberal peace lies in its emphasis on </w:t>
      </w:r>
      <w:r w:rsidRPr="00CF2107">
        <w:rPr>
          <w:rFonts w:eastAsia="Cambria"/>
          <w:b/>
          <w:iCs/>
          <w:u w:val="single"/>
        </w:rPr>
        <w:t>narrow temporal correlations</w:t>
      </w:r>
      <w:r w:rsidRPr="00CF2107">
        <w:rPr>
          <w:rFonts w:eastAsia="Cambria"/>
          <w:u w:val="single"/>
        </w:rPr>
        <w:t xml:space="preserve"> between trade and (lack of) conflict, which </w:t>
      </w:r>
      <w:r w:rsidRPr="00CF2107">
        <w:rPr>
          <w:rFonts w:eastAsia="Cambria"/>
          <w:b/>
          <w:iCs/>
          <w:u w:val="single"/>
        </w:rPr>
        <w:t>removes interdependence</w:t>
      </w:r>
      <w:r w:rsidRPr="00CF2107">
        <w:rPr>
          <w:rFonts w:eastAsia="Cambria"/>
          <w:u w:val="single"/>
        </w:rPr>
        <w:t xml:space="preserve"> from its broader political economic context, </w:t>
      </w:r>
      <w:r w:rsidRPr="00CF2107">
        <w:rPr>
          <w:rFonts w:eastAsia="Cambria"/>
          <w:b/>
          <w:iCs/>
          <w:u w:val="single"/>
        </w:rPr>
        <w:t>disembedding peace</w:t>
      </w:r>
      <w:r w:rsidRPr="00CF2107">
        <w:rPr>
          <w:rFonts w:eastAsia="Cambria"/>
          <w:u w:val="single"/>
        </w:rPr>
        <w:t xml:space="preserve"> and </w:t>
      </w:r>
      <w:r w:rsidRPr="00CF2107">
        <w:rPr>
          <w:rFonts w:eastAsia="Cambria"/>
          <w:b/>
          <w:iCs/>
          <w:u w:val="single"/>
        </w:rPr>
        <w:t>conflict</w:t>
      </w:r>
      <w:r w:rsidRPr="00CF2107">
        <w:rPr>
          <w:rFonts w:eastAsia="Cambria"/>
          <w:u w:val="single"/>
        </w:rPr>
        <w:t xml:space="preserve"> from the </w:t>
      </w:r>
      <w:r w:rsidRPr="00CF2107">
        <w:rPr>
          <w:rFonts w:eastAsia="Cambria"/>
          <w:b/>
          <w:iCs/>
          <w:u w:val="single"/>
        </w:rPr>
        <w:t>broader set of historically bounded</w:t>
      </w:r>
      <w:r w:rsidRPr="00CF2107">
        <w:rPr>
          <w:rFonts w:eastAsia="Cambria"/>
          <w:u w:val="single"/>
        </w:rPr>
        <w:t xml:space="preserve"> and </w:t>
      </w:r>
      <w:r w:rsidRPr="00CF2107">
        <w:rPr>
          <w:rFonts w:eastAsia="Cambria"/>
          <w:b/>
          <w:iCs/>
          <w:u w:val="single"/>
        </w:rPr>
        <w:t>politically contingent social relations</w:t>
      </w:r>
      <w:r w:rsidRPr="00CF2107">
        <w:rPr>
          <w:rFonts w:eastAsia="Cambria"/>
          <w:u w:val="single"/>
        </w:rPr>
        <w:t xml:space="preserve"> that underpin them. A </w:t>
      </w:r>
      <w:r w:rsidRPr="00CF2107">
        <w:rPr>
          <w:rFonts w:eastAsia="Cambria"/>
          <w:b/>
          <w:iCs/>
          <w:u w:val="single"/>
        </w:rPr>
        <w:t>widened analytical timeframe renders clear the dialectical relationship</w:t>
      </w:r>
      <w:r w:rsidRPr="00CF2107">
        <w:rPr>
          <w:rFonts w:eastAsia="Cambria"/>
          <w:u w:val="single"/>
        </w:rPr>
        <w:t xml:space="preserve"> between (neo)liberal social projects and their social responses, both progressive and reactionary. Whereas high volumes of trade </w:t>
      </w:r>
      <w:r w:rsidRPr="00CF2107">
        <w:rPr>
          <w:rFonts w:eastAsia="Cambria"/>
          <w:b/>
          <w:iCs/>
          <w:u w:val="single"/>
        </w:rPr>
        <w:t>may coincide</w:t>
      </w:r>
      <w:r w:rsidRPr="00CF2107">
        <w:rPr>
          <w:rFonts w:eastAsia="Cambria"/>
          <w:u w:val="single"/>
        </w:rPr>
        <w:t xml:space="preserve"> at a particular ‘</w:t>
      </w:r>
      <w:r w:rsidRPr="00CF2107">
        <w:rPr>
          <w:rFonts w:eastAsia="Cambria"/>
          <w:b/>
          <w:iCs/>
          <w:u w:val="single"/>
        </w:rPr>
        <w:t>optimal</w:t>
      </w:r>
      <w:r w:rsidRPr="00CF2107">
        <w:rPr>
          <w:rFonts w:eastAsia="Cambria"/>
          <w:u w:val="single"/>
        </w:rPr>
        <w:t xml:space="preserve">’ period of liberal expansionism with interstate peace, they </w:t>
      </w:r>
      <w:r w:rsidRPr="00CF2107">
        <w:rPr>
          <w:rFonts w:eastAsia="Cambria"/>
          <w:b/>
          <w:iCs/>
          <w:u w:val="single"/>
        </w:rPr>
        <w:t>may also</w:t>
      </w:r>
      <w:r w:rsidRPr="00CF2107">
        <w:rPr>
          <w:rFonts w:eastAsia="Cambria"/>
          <w:sz w:val="16"/>
        </w:rPr>
        <w:t xml:space="preserve"> transform societies in ways that </w:t>
      </w:r>
      <w:r w:rsidRPr="00CF2107">
        <w:rPr>
          <w:rFonts w:eastAsia="Cambria"/>
          <w:b/>
          <w:iCs/>
          <w:u w:val="single"/>
        </w:rPr>
        <w:t>engender the conditions</w:t>
      </w:r>
      <w:r w:rsidRPr="00CF2107">
        <w:rPr>
          <w:rFonts w:eastAsia="Cambria"/>
          <w:u w:val="single"/>
        </w:rPr>
        <w:t xml:space="preserve"> for a potential ‘</w:t>
      </w:r>
      <w:r w:rsidRPr="00CF2107">
        <w:rPr>
          <w:rFonts w:eastAsia="Cambria"/>
          <w:b/>
          <w:iCs/>
          <w:u w:val="single"/>
        </w:rPr>
        <w:t>illiberal</w:t>
      </w:r>
      <w:r w:rsidRPr="00CF2107">
        <w:rPr>
          <w:rFonts w:eastAsia="Cambria"/>
          <w:u w:val="single"/>
        </w:rPr>
        <w:t xml:space="preserve">’ turn or counter movement resulting in a </w:t>
      </w:r>
      <w:r w:rsidRPr="00CF2107">
        <w:rPr>
          <w:rFonts w:eastAsia="Cambria"/>
          <w:b/>
          <w:iCs/>
          <w:u w:val="single"/>
        </w:rPr>
        <w:t>higher risk of conflict</w:t>
      </w:r>
      <w:r w:rsidRPr="00CF2107">
        <w:rPr>
          <w:rFonts w:eastAsia="Cambria"/>
          <w:u w:val="single"/>
        </w:rPr>
        <w:t xml:space="preserve"> as </w:t>
      </w:r>
      <w:r w:rsidRPr="00CF2107">
        <w:rPr>
          <w:rFonts w:eastAsia="Cambria"/>
          <w:b/>
          <w:iCs/>
          <w:u w:val="single"/>
        </w:rPr>
        <w:t>beggar-thy-neighbour positions emerge</w:t>
      </w:r>
      <w:r w:rsidRPr="00CF2107">
        <w:rPr>
          <w:rFonts w:eastAsia="Cambria"/>
          <w:u w:val="single"/>
        </w:rPr>
        <w:t xml:space="preserve"> and </w:t>
      </w:r>
      <w:r w:rsidRPr="00CF2107">
        <w:rPr>
          <w:rFonts w:eastAsia="Cambria"/>
          <w:b/>
          <w:iCs/>
          <w:u w:val="single"/>
        </w:rPr>
        <w:t>new enemies need to be sought</w:t>
      </w:r>
      <w:r w:rsidRPr="00CF2107">
        <w:rPr>
          <w:rFonts w:eastAsia="Cambria"/>
          <w:u w:val="single"/>
        </w:rPr>
        <w:t xml:space="preserve"> by political elites to bind national-constrained constituencies to their agendas to maintain power</w:t>
      </w:r>
      <w:r w:rsidRPr="00CF2107">
        <w:rPr>
          <w:rFonts w:eastAsia="Cambria"/>
          <w:sz w:val="16"/>
        </w:rPr>
        <w:t xml:space="preserve">. </w:t>
      </w:r>
      <w:r w:rsidRPr="00CF2107">
        <w:rPr>
          <w:rFonts w:eastAsia="Cambria"/>
          <w:u w:val="single"/>
        </w:rPr>
        <w:t>We can observe this temporal incongruity in</w:t>
      </w:r>
      <w:r w:rsidRPr="00CF2107">
        <w:rPr>
          <w:rFonts w:eastAsia="Cambria"/>
          <w:sz w:val="16"/>
        </w:rPr>
        <w:t xml:space="preserve"> the work of some of the </w:t>
      </w:r>
      <w:r w:rsidRPr="00CF2107">
        <w:rPr>
          <w:rFonts w:eastAsia="Cambria"/>
          <w:b/>
          <w:iCs/>
          <w:u w:val="single"/>
        </w:rPr>
        <w:t>key proponents</w:t>
      </w:r>
      <w:r w:rsidRPr="00CF2107">
        <w:rPr>
          <w:rFonts w:eastAsia="Cambria"/>
          <w:u w:val="single"/>
        </w:rPr>
        <w:t xml:space="preserve"> of the capitalist peace</w:t>
      </w:r>
      <w:r w:rsidRPr="00CF2107">
        <w:rPr>
          <w:rFonts w:eastAsia="Cambria"/>
          <w:sz w:val="16"/>
        </w:rPr>
        <w:t xml:space="preserve">. For example, </w:t>
      </w:r>
      <w:r w:rsidRPr="00CF2107">
        <w:rPr>
          <w:rFonts w:eastAsia="Cambria"/>
          <w:b/>
          <w:iCs/>
          <w:u w:val="single"/>
        </w:rPr>
        <w:t>Oneal</w:t>
      </w:r>
      <w:r w:rsidRPr="00CF2107">
        <w:rPr>
          <w:rFonts w:eastAsia="Cambria"/>
          <w:u w:val="single"/>
        </w:rPr>
        <w:t xml:space="preserve"> and </w:t>
      </w:r>
      <w:r w:rsidRPr="00CF2107">
        <w:rPr>
          <w:rFonts w:eastAsia="Cambria"/>
          <w:b/>
          <w:iCs/>
          <w:u w:val="single"/>
        </w:rPr>
        <w:t>Russett</w:t>
      </w:r>
      <w:r w:rsidRPr="00CF2107">
        <w:rPr>
          <w:rFonts w:eastAsia="Cambria"/>
          <w:sz w:val="16"/>
        </w:rPr>
        <w:t xml:space="preserve"> (1999, p. 439) argue that trade ‘sharply reduces the onset of or involvement in militarized disputes among contiguous and major-power pairs’, which are identified by Maoz and Russett (1993) as the set of countries more likely to enter into conflict with each other. Despite Oneal and Russett’s sophisticated </w:t>
      </w:r>
      <w:r w:rsidRPr="00CF2107">
        <w:rPr>
          <w:rFonts w:eastAsia="Cambria"/>
          <w:u w:val="single"/>
        </w:rPr>
        <w:t>approach</w:t>
      </w:r>
      <w:r w:rsidRPr="00CF2107">
        <w:rPr>
          <w:rFonts w:eastAsia="Cambria"/>
          <w:sz w:val="16"/>
        </w:rPr>
        <w:t xml:space="preserve"> to the </w:t>
      </w:r>
      <w:r w:rsidRPr="00CF2107">
        <w:rPr>
          <w:rFonts w:eastAsia="Cambria"/>
          <w:u w:val="single"/>
        </w:rPr>
        <w:t>data</w:t>
      </w:r>
      <w:r w:rsidRPr="00CF2107">
        <w:rPr>
          <w:rFonts w:eastAsia="Cambria"/>
          <w:sz w:val="16"/>
        </w:rPr>
        <w:t xml:space="preserve"> (modelling, for example, to avoid ‘false negatives’ by factoring in geographic contiguity, or controlling for alliances) and the attention paid to statistical rejections of the liberal peace argument, trade interdependence and the occurrence of conflict are analyzed </w:t>
      </w:r>
      <w:r w:rsidRPr="00CF2107">
        <w:rPr>
          <w:rFonts w:eastAsia="Cambria"/>
          <w:u w:val="single"/>
        </w:rPr>
        <w:t xml:space="preserve">on a </w:t>
      </w:r>
      <w:r w:rsidRPr="00CF2107">
        <w:rPr>
          <w:rFonts w:eastAsia="Cambria"/>
          <w:b/>
          <w:iCs/>
          <w:u w:val="single"/>
        </w:rPr>
        <w:t>year-by-year basis</w:t>
      </w:r>
      <w:r w:rsidRPr="00CF2107">
        <w:rPr>
          <w:rFonts w:eastAsia="Cambria"/>
          <w:sz w:val="16"/>
        </w:rPr>
        <w:t xml:space="preserve"> (Oneal &amp; Russett, 1999, p. 428). </w:t>
      </w:r>
      <w:r w:rsidRPr="00CF2107">
        <w:rPr>
          <w:rFonts w:eastAsia="Cambria"/>
          <w:u w:val="single"/>
        </w:rPr>
        <w:t xml:space="preserve">This is </w:t>
      </w:r>
      <w:r w:rsidRPr="00CF2107">
        <w:rPr>
          <w:rFonts w:eastAsia="Cambria"/>
          <w:b/>
          <w:iCs/>
          <w:u w:val="single"/>
        </w:rPr>
        <w:t>also the case with other comparable studies</w:t>
      </w:r>
      <w:r w:rsidRPr="00CF2107">
        <w:rPr>
          <w:rFonts w:eastAsia="Cambria"/>
          <w:sz w:val="16"/>
        </w:rPr>
        <w:t xml:space="preserve"> (Hegre, 2000; Oneal &amp; Russett, 2001; Souva &amp; Prins, 2006). </w:t>
      </w:r>
      <w:r w:rsidRPr="00CF2107">
        <w:rPr>
          <w:rFonts w:eastAsia="Cambria"/>
          <w:u w:val="single"/>
        </w:rPr>
        <w:t xml:space="preserve">This temporal frame is </w:t>
      </w:r>
      <w:r w:rsidRPr="00CF2107">
        <w:rPr>
          <w:rFonts w:eastAsia="Cambria"/>
          <w:b/>
          <w:iCs/>
          <w:u w:val="single"/>
        </w:rPr>
        <w:t>problematic</w:t>
      </w:r>
      <w:r w:rsidRPr="00CF2107">
        <w:rPr>
          <w:rFonts w:eastAsia="Cambria"/>
          <w:u w:val="single"/>
        </w:rPr>
        <w:t xml:space="preserve">, as inter-national conflict tends to </w:t>
      </w:r>
      <w:r w:rsidRPr="00CF2107">
        <w:rPr>
          <w:rFonts w:eastAsia="Cambria"/>
          <w:b/>
          <w:iCs/>
          <w:u w:val="single"/>
        </w:rPr>
        <w:t>build up over prolonged periods of time</w:t>
      </w:r>
      <w:r w:rsidRPr="00CF2107">
        <w:rPr>
          <w:rFonts w:eastAsia="Cambria"/>
          <w:u w:val="single"/>
        </w:rPr>
        <w:t xml:space="preserve">, and the adverse impacts of interdependence and liberal integration are </w:t>
      </w:r>
      <w:r w:rsidRPr="00CF2107">
        <w:rPr>
          <w:rFonts w:eastAsia="Cambria"/>
          <w:b/>
          <w:iCs/>
          <w:u w:val="single"/>
        </w:rPr>
        <w:t>more likely to result first in crisis</w:t>
      </w:r>
      <w:r w:rsidRPr="00CF2107">
        <w:rPr>
          <w:rFonts w:eastAsia="Cambria"/>
          <w:u w:val="single"/>
        </w:rPr>
        <w:t xml:space="preserve"> and </w:t>
      </w:r>
      <w:r w:rsidRPr="00CF2107">
        <w:rPr>
          <w:rFonts w:eastAsia="Cambria"/>
          <w:b/>
          <w:iCs/>
          <w:u w:val="single"/>
        </w:rPr>
        <w:t>social dislocation</w:t>
      </w:r>
      <w:r w:rsidRPr="00CF2107">
        <w:rPr>
          <w:rFonts w:eastAsia="Cambria"/>
          <w:u w:val="single"/>
        </w:rPr>
        <w:t xml:space="preserve">, followed by some sort of </w:t>
      </w:r>
      <w:r w:rsidRPr="00CF2107">
        <w:rPr>
          <w:rFonts w:eastAsia="Cambria"/>
          <w:b/>
          <w:iCs/>
          <w:u w:val="single"/>
        </w:rPr>
        <w:t>economic distancing</w:t>
      </w:r>
      <w:r w:rsidRPr="00CF2107">
        <w:rPr>
          <w:rFonts w:eastAsia="Cambria"/>
          <w:sz w:val="16"/>
        </w:rPr>
        <w:t xml:space="preserve"> (perhaps under a new administration that replaces the one that embraced liberalization) </w:t>
      </w:r>
      <w:r w:rsidRPr="00CF2107">
        <w:rPr>
          <w:rFonts w:eastAsia="Cambria"/>
          <w:u w:val="single"/>
        </w:rPr>
        <w:t xml:space="preserve">and a </w:t>
      </w:r>
      <w:r w:rsidRPr="00CF2107">
        <w:rPr>
          <w:rFonts w:eastAsia="Cambria"/>
          <w:b/>
          <w:iCs/>
          <w:u w:val="single"/>
        </w:rPr>
        <w:t>wide range of policy measures</w:t>
      </w:r>
      <w:r w:rsidRPr="00CF2107">
        <w:rPr>
          <w:rFonts w:eastAsia="Cambria"/>
          <w:u w:val="single"/>
        </w:rPr>
        <w:t xml:space="preserve">, before leading to </w:t>
      </w:r>
      <w:r w:rsidRPr="00CF2107">
        <w:rPr>
          <w:rFonts w:eastAsia="Cambria"/>
          <w:b/>
          <w:iCs/>
          <w:u w:val="single"/>
        </w:rPr>
        <w:t>military conflict</w:t>
      </w:r>
      <w:r w:rsidRPr="00CF2107">
        <w:rPr>
          <w:rFonts w:eastAsia="Cambria"/>
          <w:sz w:val="16"/>
        </w:rPr>
        <w:t xml:space="preserve"> – underpinned either by the state that perceives that liberal integration is having negative impacts on socioeconomic development, or more often than not by the one which wants to prevent the deterioration of important trade and investment links. Here, </w:t>
      </w:r>
      <w:r w:rsidRPr="00CF2107">
        <w:rPr>
          <w:rFonts w:eastAsia="Cambria"/>
          <w:u w:val="single"/>
        </w:rPr>
        <w:t xml:space="preserve">one </w:t>
      </w:r>
      <w:r w:rsidRPr="00CF2107">
        <w:rPr>
          <w:rFonts w:eastAsia="Cambria"/>
          <w:b/>
          <w:iCs/>
          <w:u w:val="single"/>
        </w:rPr>
        <w:t>vital issue</w:t>
      </w:r>
      <w:r w:rsidRPr="00CF2107">
        <w:rPr>
          <w:rFonts w:eastAsia="Cambria"/>
          <w:u w:val="single"/>
        </w:rPr>
        <w:t xml:space="preserve"> often left out</w:t>
      </w:r>
      <w:r w:rsidRPr="00CF2107">
        <w:rPr>
          <w:rFonts w:eastAsia="Cambria"/>
          <w:sz w:val="16"/>
        </w:rPr>
        <w:t xml:space="preserve"> of the liberal peace equations </w:t>
      </w:r>
      <w:r w:rsidRPr="00CF2107">
        <w:rPr>
          <w:rFonts w:eastAsia="Cambria"/>
          <w:u w:val="single"/>
        </w:rPr>
        <w:t xml:space="preserve">is the fact that </w:t>
      </w:r>
      <w:r w:rsidRPr="00CF2107">
        <w:rPr>
          <w:rFonts w:eastAsia="Cambria"/>
          <w:b/>
          <w:iCs/>
          <w:u w:val="single"/>
        </w:rPr>
        <w:t>most military interventions</w:t>
      </w:r>
      <w:r w:rsidRPr="00CF2107">
        <w:rPr>
          <w:rFonts w:eastAsia="Cambria"/>
          <w:sz w:val="16"/>
        </w:rPr>
        <w:t xml:space="preserve"> in the post-Second World War period </w:t>
      </w:r>
      <w:r w:rsidRPr="00CF2107">
        <w:rPr>
          <w:rFonts w:eastAsia="Cambria"/>
          <w:u w:val="single"/>
        </w:rPr>
        <w:t xml:space="preserve">were aimed at </w:t>
      </w:r>
      <w:r w:rsidRPr="00CF2107">
        <w:rPr>
          <w:rFonts w:eastAsia="Cambria"/>
          <w:b/>
          <w:iCs/>
          <w:u w:val="single"/>
        </w:rPr>
        <w:t>disciplining countries that opted out</w:t>
      </w:r>
      <w:r w:rsidRPr="00CF2107">
        <w:rPr>
          <w:rFonts w:eastAsia="Cambria"/>
          <w:u w:val="single"/>
        </w:rPr>
        <w:t xml:space="preserve"> of the United States’ </w:t>
      </w:r>
      <w:r w:rsidRPr="00CF2107">
        <w:rPr>
          <w:rFonts w:eastAsia="Cambria"/>
          <w:b/>
          <w:iCs/>
          <w:u w:val="single"/>
        </w:rPr>
        <w:t>global liberalizing project</w:t>
      </w:r>
      <w:r w:rsidRPr="00CF2107">
        <w:rPr>
          <w:rFonts w:eastAsia="Cambria"/>
          <w:sz w:val="16"/>
        </w:rPr>
        <w:t xml:space="preserve"> and sought to pursue a variety of indigenous pathways to modernity, often including many that did so under the rubric of socialism, democratically achieved or otherwise. </w:t>
      </w:r>
      <w:r w:rsidRPr="00CF2107">
        <w:rPr>
          <w:rFonts w:eastAsia="Cambria"/>
          <w:u w:val="single"/>
        </w:rPr>
        <w:t xml:space="preserve">The </w:t>
      </w:r>
      <w:r w:rsidRPr="00CF2107">
        <w:rPr>
          <w:rFonts w:eastAsia="Cambria"/>
          <w:b/>
          <w:iCs/>
          <w:u w:val="single"/>
        </w:rPr>
        <w:t>reverse is also true</w:t>
      </w:r>
      <w:r w:rsidRPr="00CF2107">
        <w:rPr>
          <w:rFonts w:eastAsia="Cambria"/>
          <w:u w:val="single"/>
        </w:rPr>
        <w:t xml:space="preserve">, as countries that </w:t>
      </w:r>
      <w:r w:rsidRPr="00CF2107">
        <w:rPr>
          <w:rFonts w:eastAsia="Cambria"/>
          <w:b/>
          <w:iCs/>
          <w:u w:val="single"/>
        </w:rPr>
        <w:t>chose to ally</w:t>
      </w:r>
      <w:r w:rsidRPr="00CF2107">
        <w:rPr>
          <w:rFonts w:eastAsia="Cambria"/>
          <w:u w:val="single"/>
        </w:rPr>
        <w:t xml:space="preserve"> with the United States</w:t>
      </w:r>
      <w:r w:rsidRPr="00CF2107">
        <w:rPr>
          <w:rFonts w:eastAsia="Cambria"/>
          <w:sz w:val="16"/>
        </w:rPr>
        <w:t xml:space="preserve"> during the Cold War </w:t>
      </w:r>
      <w:r w:rsidRPr="00CF2107">
        <w:rPr>
          <w:rFonts w:eastAsia="Cambria"/>
          <w:u w:val="single"/>
        </w:rPr>
        <w:t xml:space="preserve">were </w:t>
      </w:r>
      <w:r w:rsidRPr="00CF2107">
        <w:rPr>
          <w:rFonts w:eastAsia="Cambria"/>
          <w:b/>
          <w:iCs/>
          <w:u w:val="single"/>
        </w:rPr>
        <w:t>shielded from attacks</w:t>
      </w:r>
      <w:r w:rsidRPr="00CF2107">
        <w:rPr>
          <w:rFonts w:eastAsia="Cambria"/>
          <w:u w:val="single"/>
        </w:rPr>
        <w:t>, and</w:t>
      </w:r>
      <w:r w:rsidRPr="00CF2107">
        <w:rPr>
          <w:rFonts w:eastAsia="Cambria"/>
          <w:sz w:val="16"/>
        </w:rPr>
        <w:t xml:space="preserve"> in some cases </w:t>
      </w:r>
      <w:r w:rsidRPr="00CF2107">
        <w:rPr>
          <w:rFonts w:eastAsia="Cambria"/>
          <w:u w:val="single"/>
        </w:rPr>
        <w:t xml:space="preserve">given </w:t>
      </w:r>
      <w:r w:rsidRPr="00CF2107">
        <w:rPr>
          <w:rFonts w:eastAsia="Cambria"/>
          <w:b/>
          <w:iCs/>
          <w:u w:val="single"/>
        </w:rPr>
        <w:t>preferential trade access</w:t>
      </w:r>
      <w:r w:rsidRPr="00CF2107">
        <w:rPr>
          <w:rFonts w:eastAsia="Cambria"/>
          <w:u w:val="single"/>
        </w:rPr>
        <w:t xml:space="preserve">, </w:t>
      </w:r>
      <w:r w:rsidRPr="00CF2107">
        <w:rPr>
          <w:rFonts w:eastAsia="Cambria"/>
          <w:b/>
          <w:iCs/>
          <w:u w:val="single"/>
        </w:rPr>
        <w:t>technology transfer</w:t>
      </w:r>
      <w:r w:rsidRPr="00CF2107">
        <w:rPr>
          <w:rFonts w:eastAsia="Cambria"/>
          <w:u w:val="single"/>
        </w:rPr>
        <w:t xml:space="preserve"> and allowed to </w:t>
      </w:r>
      <w:r w:rsidRPr="00CF2107">
        <w:rPr>
          <w:rFonts w:eastAsia="Cambria"/>
          <w:b/>
          <w:iCs/>
          <w:u w:val="single"/>
        </w:rPr>
        <w:t>engage in market protection</w:t>
      </w:r>
      <w:r w:rsidRPr="00CF2107">
        <w:rPr>
          <w:rFonts w:eastAsia="Cambria"/>
          <w:u w:val="single"/>
        </w:rPr>
        <w:t xml:space="preserve">. In this context, associating conflict with the </w:t>
      </w:r>
      <w:r w:rsidRPr="00CF2107">
        <w:rPr>
          <w:rFonts w:eastAsia="Cambria"/>
          <w:b/>
          <w:iCs/>
          <w:u w:val="single"/>
        </w:rPr>
        <w:t>lack of strong trade links</w:t>
      </w:r>
      <w:r w:rsidRPr="00CF2107">
        <w:rPr>
          <w:rFonts w:eastAsia="Cambria"/>
          <w:u w:val="single"/>
        </w:rPr>
        <w:t xml:space="preserve">, rather than to the </w:t>
      </w:r>
      <w:r w:rsidRPr="00CF2107">
        <w:rPr>
          <w:rFonts w:eastAsia="Cambria"/>
          <w:b/>
          <w:iCs/>
          <w:u w:val="single"/>
        </w:rPr>
        <w:t>meticulous unfolding</w:t>
      </w:r>
      <w:r w:rsidRPr="00CF2107">
        <w:rPr>
          <w:rFonts w:eastAsia="Cambria"/>
          <w:u w:val="single"/>
        </w:rPr>
        <w:t xml:space="preserve"> of a </w:t>
      </w:r>
      <w:r w:rsidRPr="00CF2107">
        <w:rPr>
          <w:rFonts w:eastAsia="Cambria"/>
          <w:b/>
          <w:iCs/>
          <w:u w:val="single"/>
        </w:rPr>
        <w:t>market-based imperial agenda</w:t>
      </w:r>
      <w:r w:rsidRPr="00CF2107">
        <w:rPr>
          <w:rFonts w:eastAsia="Cambria"/>
          <w:u w:val="single"/>
        </w:rPr>
        <w:t xml:space="preserve">, would be tantamount to concluding that </w:t>
      </w:r>
      <w:r w:rsidRPr="00CF2107">
        <w:rPr>
          <w:rFonts w:eastAsia="Cambria"/>
          <w:b/>
          <w:iCs/>
          <w:u w:val="single"/>
        </w:rPr>
        <w:t>low opium consumption was responsible for British military expeditions</w:t>
      </w:r>
      <w:r w:rsidRPr="00CF2107">
        <w:rPr>
          <w:rFonts w:eastAsia="Cambria"/>
          <w:u w:val="single"/>
        </w:rPr>
        <w:t xml:space="preserve"> in 19th-century China</w:t>
      </w:r>
      <w:r w:rsidRPr="00CF2107">
        <w:rPr>
          <w:rFonts w:eastAsia="Cambria"/>
          <w:sz w:val="16"/>
        </w:rPr>
        <w:t xml:space="preserve">. </w:t>
      </w:r>
      <w:r w:rsidRPr="00CF2107">
        <w:rPr>
          <w:rFonts w:eastAsia="Cambria"/>
          <w:u w:val="single"/>
        </w:rPr>
        <w:t xml:space="preserve">While there is </w:t>
      </w:r>
      <w:r w:rsidRPr="00CF2107">
        <w:rPr>
          <w:rFonts w:eastAsia="Cambria"/>
          <w:b/>
          <w:iCs/>
          <w:u w:val="single"/>
        </w:rPr>
        <w:t>certainly a correlation</w:t>
      </w:r>
      <w:r w:rsidRPr="00CF2107">
        <w:rPr>
          <w:rFonts w:eastAsia="Cambria"/>
          <w:sz w:val="16"/>
        </w:rPr>
        <w:t xml:space="preserve"> between China’s ban on opium and British intervention, </w:t>
      </w:r>
      <w:r w:rsidRPr="00CF2107">
        <w:rPr>
          <w:rFonts w:eastAsia="Cambria"/>
          <w:b/>
          <w:iCs/>
          <w:u w:val="single"/>
        </w:rPr>
        <w:t>nobody could seriously suggest that opium consumption reduces interstate conflict</w:t>
      </w:r>
      <w:r w:rsidRPr="00CF2107">
        <w:rPr>
          <w:rFonts w:eastAsia="Cambria"/>
          <w:sz w:val="16"/>
        </w:rPr>
        <w:t xml:space="preserve">. Similarly, in many of these cases, </w:t>
      </w:r>
      <w:r w:rsidRPr="00CF2107">
        <w:rPr>
          <w:rFonts w:eastAsia="Cambria"/>
          <w:u w:val="single"/>
        </w:rPr>
        <w:t xml:space="preserve">it is </w:t>
      </w:r>
      <w:r w:rsidRPr="00CF2107">
        <w:rPr>
          <w:rFonts w:eastAsia="Cambria"/>
          <w:b/>
          <w:iCs/>
          <w:u w:val="single"/>
        </w:rPr>
        <w:t>not</w:t>
      </w:r>
      <w:r w:rsidRPr="00CF2107">
        <w:rPr>
          <w:rFonts w:eastAsia="Cambria"/>
          <w:u w:val="single"/>
        </w:rPr>
        <w:t xml:space="preserve"> that the </w:t>
      </w:r>
      <w:r w:rsidRPr="00CF2107">
        <w:rPr>
          <w:rFonts w:eastAsia="Cambria"/>
          <w:b/>
          <w:iCs/>
          <w:u w:val="single"/>
        </w:rPr>
        <w:t>absence of trade results in conflict</w:t>
      </w:r>
      <w:r w:rsidRPr="00CF2107">
        <w:rPr>
          <w:rFonts w:eastAsia="Cambria"/>
          <w:u w:val="single"/>
        </w:rPr>
        <w:t>, but</w:t>
      </w:r>
      <w:r w:rsidRPr="00CF2107">
        <w:rPr>
          <w:rFonts w:eastAsia="Cambria"/>
          <w:sz w:val="16"/>
        </w:rPr>
        <w:t xml:space="preserve"> on the contrary, </w:t>
      </w:r>
      <w:r w:rsidRPr="00CF2107">
        <w:rPr>
          <w:rFonts w:eastAsia="Cambria"/>
          <w:u w:val="single"/>
        </w:rPr>
        <w:t xml:space="preserve">that military intervention has </w:t>
      </w:r>
      <w:r w:rsidRPr="00CF2107">
        <w:rPr>
          <w:rFonts w:eastAsia="Cambria"/>
          <w:b/>
          <w:iCs/>
          <w:u w:val="single"/>
        </w:rPr>
        <w:t>often been aimed at expanding markets</w:t>
      </w:r>
      <w:r w:rsidRPr="00CF2107">
        <w:rPr>
          <w:rFonts w:eastAsia="Cambria"/>
          <w:u w:val="single"/>
        </w:rPr>
        <w:t xml:space="preserve"> and </w:t>
      </w:r>
      <w:r w:rsidRPr="00CF2107">
        <w:rPr>
          <w:rFonts w:eastAsia="Cambria"/>
          <w:b/>
          <w:iCs/>
          <w:u w:val="single"/>
        </w:rPr>
        <w:t>protecting investment</w:t>
      </w:r>
      <w:r w:rsidRPr="00CF2107">
        <w:rPr>
          <w:rFonts w:eastAsia="Cambria"/>
          <w:sz w:val="16"/>
        </w:rPr>
        <w:t xml:space="preserve">. This situation is aptly explained by Richmond (2006), who discusses ‘virtual’ peace and emphasizes how </w:t>
      </w:r>
      <w:r w:rsidRPr="00CF2107">
        <w:rPr>
          <w:rFonts w:eastAsia="Cambria"/>
          <w:u w:val="single"/>
        </w:rPr>
        <w:t xml:space="preserve">war and peace can be </w:t>
      </w:r>
      <w:r w:rsidRPr="00CF2107">
        <w:rPr>
          <w:rFonts w:eastAsia="Cambria"/>
          <w:b/>
          <w:iCs/>
          <w:u w:val="single"/>
        </w:rPr>
        <w:t>synonymous</w:t>
      </w:r>
      <w:r w:rsidRPr="00CF2107">
        <w:rPr>
          <w:rFonts w:eastAsia="Cambria"/>
          <w:u w:val="single"/>
        </w:rPr>
        <w:t xml:space="preserve"> in countries </w:t>
      </w:r>
      <w:r w:rsidRPr="00CF2107">
        <w:rPr>
          <w:rFonts w:eastAsia="Cambria"/>
          <w:b/>
          <w:iCs/>
          <w:u w:val="single"/>
        </w:rPr>
        <w:t>subjected to military intervention in the name of liberal peace</w:t>
      </w:r>
      <w:r w:rsidRPr="00CF2107">
        <w:rPr>
          <w:rFonts w:eastAsia="Cambria"/>
          <w:sz w:val="16"/>
        </w:rPr>
        <w:t xml:space="preserve">. Old examples of this practice would include the above-mentioned Opium Wars or indeed most colonial wars to open new market frontiers. Cold War </w:t>
      </w:r>
      <w:r w:rsidRPr="00CF2107">
        <w:rPr>
          <w:rFonts w:eastAsia="Cambria"/>
          <w:b/>
          <w:iCs/>
          <w:u w:val="single"/>
        </w:rPr>
        <w:t>examples abound</w:t>
      </w:r>
      <w:r w:rsidRPr="00CF2107">
        <w:rPr>
          <w:rFonts w:eastAsia="Cambria"/>
          <w:u w:val="single"/>
        </w:rPr>
        <w:t>, from</w:t>
      </w:r>
      <w:r w:rsidRPr="00CF2107">
        <w:rPr>
          <w:rFonts w:eastAsia="Cambria"/>
          <w:sz w:val="16"/>
        </w:rPr>
        <w:t xml:space="preserve"> the CIA-supported assassination of Salvador Allende following his policies of nationalization and collectivization in </w:t>
      </w:r>
      <w:r w:rsidRPr="00CF2107">
        <w:rPr>
          <w:rFonts w:eastAsia="Cambria"/>
          <w:b/>
          <w:iCs/>
          <w:u w:val="single"/>
        </w:rPr>
        <w:t>Chile</w:t>
      </w:r>
      <w:r w:rsidRPr="00CF2107">
        <w:rPr>
          <w:rFonts w:eastAsia="Cambria"/>
          <w:sz w:val="16"/>
        </w:rPr>
        <w:t xml:space="preserve">, </w:t>
      </w:r>
      <w:r w:rsidRPr="00CF2107">
        <w:rPr>
          <w:rFonts w:eastAsia="Cambria"/>
          <w:u w:val="single"/>
        </w:rPr>
        <w:t>to</w:t>
      </w:r>
      <w:r w:rsidRPr="00CF2107">
        <w:rPr>
          <w:rFonts w:eastAsia="Cambria"/>
          <w:sz w:val="16"/>
        </w:rPr>
        <w:t xml:space="preserve"> the training of Contras to oust the Sandinista National Liberation Front in </w:t>
      </w:r>
      <w:r w:rsidRPr="00CF2107">
        <w:rPr>
          <w:rFonts w:eastAsia="Cambria"/>
          <w:b/>
          <w:iCs/>
          <w:u w:val="single"/>
        </w:rPr>
        <w:t>Nicaragua</w:t>
      </w:r>
      <w:r w:rsidRPr="00CF2107">
        <w:rPr>
          <w:rFonts w:eastAsia="Cambria"/>
          <w:sz w:val="16"/>
        </w:rPr>
        <w:t xml:space="preserve">, </w:t>
      </w:r>
      <w:r w:rsidRPr="00CF2107">
        <w:rPr>
          <w:rFonts w:eastAsia="Cambria"/>
          <w:u w:val="single"/>
        </w:rPr>
        <w:t>or</w:t>
      </w:r>
      <w:r w:rsidRPr="00CF2107">
        <w:rPr>
          <w:rFonts w:eastAsia="Cambria"/>
          <w:sz w:val="16"/>
        </w:rPr>
        <w:t xml:space="preserve"> the perennial yoke on </w:t>
      </w:r>
      <w:r w:rsidRPr="00CF2107">
        <w:rPr>
          <w:rFonts w:eastAsia="Cambria"/>
          <w:b/>
          <w:iCs/>
          <w:u w:val="single"/>
        </w:rPr>
        <w:t>Cuba</w:t>
      </w:r>
      <w:r w:rsidRPr="00CF2107">
        <w:rPr>
          <w:rFonts w:eastAsia="Cambria"/>
          <w:sz w:val="16"/>
        </w:rPr>
        <w:t xml:space="preserve"> to seed the ground for a market-friendly regime.3 While these interventions were justified on the basis of dubious arguments regarding the national security of the attacking country, today these rationales cohabit with moral claims for ‘human security’ and humanitarian intervention in the target countries, although many authors have suggested that these moral arguments often conceal Realpolitik motivations (Chandler, 2004). </w:t>
      </w:r>
      <w:r w:rsidRPr="00CF2107">
        <w:rPr>
          <w:rFonts w:eastAsia="Cambria"/>
          <w:u w:val="single"/>
        </w:rPr>
        <w:t xml:space="preserve">The </w:t>
      </w:r>
      <w:r w:rsidRPr="00CF2107">
        <w:rPr>
          <w:rFonts w:eastAsia="Cambria"/>
          <w:b/>
          <w:iCs/>
          <w:u w:val="single"/>
        </w:rPr>
        <w:t>Iraq War</w:t>
      </w:r>
      <w:r w:rsidRPr="00CF2107">
        <w:rPr>
          <w:rFonts w:eastAsia="Cambria"/>
          <w:u w:val="single"/>
        </w:rPr>
        <w:t xml:space="preserve"> is a case in point</w:t>
      </w:r>
      <w:r w:rsidRPr="00CF2107">
        <w:rPr>
          <w:rFonts w:eastAsia="Cambria"/>
          <w:sz w:val="16"/>
        </w:rPr>
        <w:t xml:space="preserve">, having achieved a boom in trading links between Iraq and United States following the 2003 invasion, with a six-fold increase of trade between 2002 and 2008 that only started to decline following the discovery of shale oil reserves in the United States (United States Census Bureau, 2017), but having achieved very little in terms of curbing internal violence. </w:t>
      </w:r>
      <w:r w:rsidRPr="00CF2107">
        <w:rPr>
          <w:rFonts w:eastAsia="Cambria"/>
          <w:u w:val="single"/>
        </w:rPr>
        <w:t xml:space="preserve">The </w:t>
      </w:r>
      <w:r w:rsidRPr="00CF2107">
        <w:rPr>
          <w:rFonts w:eastAsia="Cambria"/>
          <w:b/>
          <w:iCs/>
          <w:u w:val="single"/>
        </w:rPr>
        <w:t>liberal peace fixation with short-term correlations between trade openness</w:t>
      </w:r>
      <w:r w:rsidRPr="00CF2107">
        <w:rPr>
          <w:rFonts w:eastAsia="Cambria"/>
          <w:u w:val="single"/>
        </w:rPr>
        <w:t xml:space="preserve"> and the </w:t>
      </w:r>
      <w:r w:rsidRPr="00CF2107">
        <w:rPr>
          <w:rFonts w:eastAsia="Cambria"/>
          <w:b/>
          <w:iCs/>
          <w:u w:val="single"/>
        </w:rPr>
        <w:t>absence of grand inter-national conflict</w:t>
      </w:r>
      <w:r w:rsidRPr="00CF2107">
        <w:rPr>
          <w:rFonts w:eastAsia="Cambria"/>
          <w:u w:val="single"/>
        </w:rPr>
        <w:t xml:space="preserve"> is </w:t>
      </w:r>
      <w:r w:rsidRPr="00CF2107">
        <w:rPr>
          <w:rFonts w:eastAsia="Cambria"/>
          <w:b/>
          <w:iCs/>
          <w:u w:val="single"/>
        </w:rPr>
        <w:t>particularly perplexing</w:t>
      </w:r>
      <w:r w:rsidRPr="00CF2107">
        <w:rPr>
          <w:rFonts w:eastAsia="Cambria"/>
          <w:u w:val="single"/>
        </w:rPr>
        <w:t xml:space="preserve"> if one considers how the liberal argument for economic development </w:t>
      </w:r>
      <w:r w:rsidRPr="00CF2107">
        <w:rPr>
          <w:rFonts w:eastAsia="Cambria"/>
          <w:b/>
          <w:iCs/>
          <w:u w:val="single"/>
        </w:rPr>
        <w:t>dismisses the immediate social dislocations</w:t>
      </w:r>
      <w:r w:rsidRPr="00CF2107">
        <w:rPr>
          <w:rFonts w:eastAsia="Cambria"/>
          <w:u w:val="single"/>
        </w:rPr>
        <w:t xml:space="preserve"> underpinned by market integration as </w:t>
      </w:r>
      <w:r w:rsidRPr="00CF2107">
        <w:rPr>
          <w:rFonts w:eastAsia="Cambria"/>
          <w:b/>
          <w:iCs/>
          <w:u w:val="single"/>
        </w:rPr>
        <w:t>tangential</w:t>
      </w:r>
      <w:r w:rsidRPr="00CF2107">
        <w:rPr>
          <w:rFonts w:eastAsia="Cambria"/>
          <w:u w:val="single"/>
        </w:rPr>
        <w:t xml:space="preserve"> to longer term improvements for all segments of society</w:t>
      </w:r>
      <w:r w:rsidRPr="00CF2107">
        <w:rPr>
          <w:rFonts w:eastAsia="Cambria"/>
          <w:sz w:val="16"/>
        </w:rPr>
        <w:t xml:space="preserve"> (Garret, 1998, p. 796). Here, it would seem that liberal arguments for peace and development operate under different temporal logics. If </w:t>
      </w:r>
      <w:r w:rsidRPr="00CF2107">
        <w:rPr>
          <w:rFonts w:eastAsia="Cambria"/>
          <w:u w:val="single"/>
        </w:rPr>
        <w:t>liberalism’s</w:t>
      </w:r>
      <w:r w:rsidRPr="00CF2107">
        <w:rPr>
          <w:rFonts w:eastAsia="Cambria"/>
          <w:sz w:val="16"/>
        </w:rPr>
        <w:t xml:space="preserve"> positive impacts on peace are attested with a focus on yearly correlations between commerce and an absence of conflict, its </w:t>
      </w:r>
      <w:r w:rsidRPr="00CF2107">
        <w:rPr>
          <w:rFonts w:eastAsia="Cambria"/>
          <w:b/>
          <w:iCs/>
          <w:u w:val="single"/>
        </w:rPr>
        <w:t>alleged positive</w:t>
      </w:r>
      <w:r w:rsidRPr="00CF2107">
        <w:rPr>
          <w:rFonts w:eastAsia="Cambria"/>
          <w:sz w:val="16"/>
        </w:rPr>
        <w:t xml:space="preserve"> developmental </w:t>
      </w:r>
      <w:r w:rsidRPr="00CF2107">
        <w:rPr>
          <w:rFonts w:eastAsia="Cambria"/>
          <w:b/>
          <w:iCs/>
          <w:u w:val="single"/>
        </w:rPr>
        <w:t>impacts</w:t>
      </w:r>
      <w:r w:rsidRPr="00CF2107">
        <w:rPr>
          <w:rFonts w:eastAsia="Cambria"/>
          <w:u w:val="single"/>
        </w:rPr>
        <w:t xml:space="preserve"> can</w:t>
      </w:r>
      <w:r w:rsidRPr="00CF2107">
        <w:rPr>
          <w:rFonts w:eastAsia="Cambria"/>
          <w:sz w:val="16"/>
        </w:rPr>
        <w:t xml:space="preserve"> often </w:t>
      </w:r>
      <w:r w:rsidRPr="00CF2107">
        <w:rPr>
          <w:rFonts w:eastAsia="Cambria"/>
          <w:u w:val="single"/>
        </w:rPr>
        <w:t xml:space="preserve">be supported </w:t>
      </w:r>
      <w:r w:rsidRPr="00CF2107">
        <w:rPr>
          <w:rFonts w:eastAsia="Cambria"/>
          <w:b/>
          <w:iCs/>
          <w:u w:val="single"/>
        </w:rPr>
        <w:t>only by eschewing</w:t>
      </w:r>
      <w:r w:rsidRPr="00CF2107">
        <w:rPr>
          <w:rFonts w:eastAsia="Cambria"/>
          <w:u w:val="single"/>
        </w:rPr>
        <w:t xml:space="preserve"> the </w:t>
      </w:r>
      <w:r w:rsidRPr="00CF2107">
        <w:rPr>
          <w:rFonts w:eastAsia="Cambria"/>
          <w:b/>
          <w:iCs/>
          <w:u w:val="single"/>
        </w:rPr>
        <w:t>immediate social conflict</w:t>
      </w:r>
      <w:r w:rsidRPr="00CF2107">
        <w:rPr>
          <w:rFonts w:eastAsia="Cambria"/>
          <w:u w:val="single"/>
        </w:rPr>
        <w:t xml:space="preserve"> and </w:t>
      </w:r>
      <w:r w:rsidRPr="00CF2107">
        <w:rPr>
          <w:rFonts w:eastAsia="Cambria"/>
          <w:b/>
          <w:iCs/>
          <w:u w:val="single"/>
        </w:rPr>
        <w:t>diminished living standards fomented by interdependence</w:t>
      </w:r>
      <w:r w:rsidRPr="00CF2107">
        <w:rPr>
          <w:rFonts w:eastAsia="Cambria"/>
          <w:u w:val="single"/>
        </w:rPr>
        <w:t xml:space="preserve"> and </w:t>
      </w:r>
      <w:r w:rsidRPr="00CF2107">
        <w:rPr>
          <w:rFonts w:eastAsia="Cambria"/>
          <w:b/>
          <w:iCs/>
          <w:u w:val="single"/>
        </w:rPr>
        <w:t>marketization</w:t>
      </w:r>
      <w:r w:rsidRPr="00CF2107">
        <w:rPr>
          <w:rFonts w:eastAsia="Cambria"/>
          <w:u w:val="single"/>
        </w:rPr>
        <w:t xml:space="preserve"> – see</w:t>
      </w:r>
      <w:r w:rsidRPr="00CF2107">
        <w:rPr>
          <w:rFonts w:eastAsia="Cambria"/>
          <w:sz w:val="16"/>
        </w:rPr>
        <w:t xml:space="preserve">, for example, the arguments for structural adjustment throughout </w:t>
      </w:r>
      <w:r w:rsidRPr="00CF2107">
        <w:rPr>
          <w:rFonts w:eastAsia="Cambria"/>
          <w:u w:val="single"/>
        </w:rPr>
        <w:t xml:space="preserve">the </w:t>
      </w:r>
      <w:r w:rsidRPr="00CF2107">
        <w:rPr>
          <w:rFonts w:eastAsia="Cambria"/>
          <w:b/>
          <w:iCs/>
          <w:u w:val="single"/>
        </w:rPr>
        <w:t>developing world in the 1980s</w:t>
      </w:r>
      <w:r w:rsidRPr="00CF2107">
        <w:rPr>
          <w:rFonts w:eastAsia="Cambria"/>
          <w:u w:val="single"/>
        </w:rPr>
        <w:t xml:space="preserve"> and </w:t>
      </w:r>
      <w:r w:rsidRPr="00CF2107">
        <w:rPr>
          <w:rFonts w:eastAsia="Cambria"/>
          <w:b/>
          <w:iCs/>
          <w:u w:val="single"/>
        </w:rPr>
        <w:t>1990s</w:t>
      </w:r>
      <w:r w:rsidRPr="00CF2107">
        <w:rPr>
          <w:rFonts w:eastAsia="Cambria"/>
          <w:u w:val="single"/>
        </w:rPr>
        <w:t xml:space="preserve"> or </w:t>
      </w:r>
      <w:r w:rsidRPr="00CF2107">
        <w:rPr>
          <w:rFonts w:eastAsia="Cambria"/>
          <w:b/>
          <w:iCs/>
          <w:u w:val="single"/>
        </w:rPr>
        <w:t>more recent austerity policies in Europe</w:t>
      </w:r>
      <w:r w:rsidRPr="00CF2107">
        <w:rPr>
          <w:rFonts w:eastAsia="Cambria"/>
          <w:sz w:val="16"/>
        </w:rPr>
        <w:t xml:space="preserve">, which, incidentally, many authors have demonstrated to be also counterproductive for long-term development (Blyth, 2013; Chang, 2007). This last example brings one back to the contemporary juncture. </w:t>
      </w:r>
      <w:r w:rsidRPr="00CF2107">
        <w:rPr>
          <w:rFonts w:eastAsia="Cambria"/>
          <w:b/>
          <w:iCs/>
          <w:u w:val="single"/>
        </w:rPr>
        <w:t>Across the world</w:t>
      </w:r>
      <w:r w:rsidRPr="00CF2107">
        <w:rPr>
          <w:rFonts w:eastAsia="Cambria"/>
          <w:u w:val="single"/>
        </w:rPr>
        <w:t xml:space="preserve">, we are observing an </w:t>
      </w:r>
      <w:r w:rsidRPr="00CF2107">
        <w:rPr>
          <w:rFonts w:eastAsia="Cambria"/>
          <w:b/>
          <w:iCs/>
          <w:u w:val="single"/>
        </w:rPr>
        <w:t>emergence of illiberal politics</w:t>
      </w:r>
      <w:r w:rsidRPr="00CF2107">
        <w:rPr>
          <w:rFonts w:eastAsia="Cambria"/>
          <w:u w:val="single"/>
        </w:rPr>
        <w:t xml:space="preserve"> in countries that have represented the </w:t>
      </w:r>
      <w:r w:rsidRPr="00CF2107">
        <w:rPr>
          <w:rFonts w:eastAsia="Cambria"/>
          <w:b/>
          <w:iCs/>
          <w:u w:val="single"/>
        </w:rPr>
        <w:t>backbone of neoliberal globalization</w:t>
      </w:r>
      <w:r w:rsidRPr="00CF2107">
        <w:rPr>
          <w:rFonts w:eastAsia="Cambria"/>
          <w:sz w:val="16"/>
        </w:rPr>
        <w:t xml:space="preserve">, and indeed at its very Anglo-American core. In many places, </w:t>
      </w:r>
      <w:r w:rsidRPr="00CF2107">
        <w:rPr>
          <w:rFonts w:eastAsia="Cambria"/>
          <w:u w:val="single"/>
        </w:rPr>
        <w:t xml:space="preserve">reactionary politicians have been </w:t>
      </w:r>
      <w:r w:rsidRPr="00CF2107">
        <w:rPr>
          <w:rFonts w:eastAsia="Cambria"/>
          <w:b/>
          <w:iCs/>
          <w:u w:val="single"/>
        </w:rPr>
        <w:t>first</w:t>
      </w:r>
      <w:r w:rsidRPr="00CF2107">
        <w:rPr>
          <w:rFonts w:eastAsia="Cambria"/>
          <w:u w:val="single"/>
        </w:rPr>
        <w:t xml:space="preserve"> to galvanize social discontent successfully by </w:t>
      </w:r>
      <w:r w:rsidRPr="00CF2107">
        <w:rPr>
          <w:rFonts w:eastAsia="Cambria"/>
          <w:b/>
          <w:iCs/>
          <w:u w:val="single"/>
        </w:rPr>
        <w:t>publicly condemning the negative social impacts of economic globalization</w:t>
      </w:r>
      <w:r w:rsidRPr="00CF2107">
        <w:rPr>
          <w:rFonts w:eastAsia="Cambria"/>
          <w:sz w:val="16"/>
        </w:rPr>
        <w:t xml:space="preserve">, such as increased inequalities and growing insecurity. In the United States, the UK or France, for example, it has been </w:t>
      </w:r>
      <w:r w:rsidRPr="00CF2107">
        <w:rPr>
          <w:rFonts w:eastAsia="Cambria"/>
          <w:u w:val="single"/>
        </w:rPr>
        <w:t>the populist right</w:t>
      </w:r>
      <w:r w:rsidRPr="00CF2107">
        <w:rPr>
          <w:rFonts w:eastAsia="Cambria"/>
          <w:sz w:val="16"/>
        </w:rPr>
        <w:t xml:space="preserve"> that </w:t>
      </w:r>
      <w:r w:rsidRPr="00CF2107">
        <w:rPr>
          <w:rFonts w:eastAsia="Cambria"/>
          <w:u w:val="single"/>
        </w:rPr>
        <w:t xml:space="preserve">has </w:t>
      </w:r>
      <w:r w:rsidRPr="00CF2107">
        <w:rPr>
          <w:rFonts w:eastAsia="Cambria"/>
          <w:b/>
          <w:iCs/>
          <w:u w:val="single"/>
        </w:rPr>
        <w:t>more prominently hoisted the anti-globalization flag</w:t>
      </w:r>
      <w:r w:rsidRPr="00CF2107">
        <w:rPr>
          <w:rFonts w:eastAsia="Cambria"/>
          <w:u w:val="single"/>
        </w:rPr>
        <w:t>, even if its discourses place targets on ethnic minorities or national trade imbalances, rather than on class inequality</w:t>
      </w:r>
      <w:r w:rsidRPr="00CF2107">
        <w:rPr>
          <w:rFonts w:eastAsia="Cambria"/>
          <w:sz w:val="16"/>
        </w:rPr>
        <w:t xml:space="preserve"> or the increased leverage of businesses in processes of transnational integration. We can see, for example, how rising job insecurity and deteriorating living standards in the UK were mobilized by the Brexit campaign. While much of the ‘Leave’ discourse was problematic, and focused its anger towards European Union regulations and immigrants, Brexit advocates successfully tapped into a widespread sense of vulnerability and precarization throughout the isles that is intimately linked to neoliberal transformations at home and to the consolidation of the world market and its competitive pressures more broadly (Pettifor, 2017; The Guardian, 2016). Similarly, Donald Trump’s antiChina and anti-migrant rhetoric resonated with the experiences of many in the middle class who have been on the losing side of growing inequality and declining social mobility for decades, but also remarkably in the aftermath of the Global Financial Crisis, with the top 1% capturing 85.1% of the country’s income growth between 2009 and 2013 (Economic Policy Institute, 2016). Indeed, </w:t>
      </w:r>
      <w:r w:rsidRPr="00CF2107">
        <w:rPr>
          <w:rFonts w:eastAsia="Cambria"/>
          <w:u w:val="single"/>
        </w:rPr>
        <w:t xml:space="preserve">there are </w:t>
      </w:r>
      <w:r w:rsidRPr="00CF2107">
        <w:rPr>
          <w:rFonts w:eastAsia="Cambria"/>
          <w:b/>
          <w:iCs/>
          <w:u w:val="single"/>
        </w:rPr>
        <w:t>striking similarities</w:t>
      </w:r>
      <w:r w:rsidRPr="00CF2107">
        <w:rPr>
          <w:rFonts w:eastAsia="Cambria"/>
          <w:u w:val="single"/>
        </w:rPr>
        <w:t xml:space="preserve"> in the protestations of politicians at </w:t>
      </w:r>
      <w:r w:rsidRPr="00CF2107">
        <w:rPr>
          <w:rFonts w:eastAsia="Cambria"/>
          <w:b/>
          <w:iCs/>
          <w:u w:val="single"/>
        </w:rPr>
        <w:t>opposite ends</w:t>
      </w:r>
      <w:r w:rsidRPr="00CF2107">
        <w:rPr>
          <w:rFonts w:eastAsia="Cambria"/>
          <w:u w:val="single"/>
        </w:rPr>
        <w:t xml:space="preserve"> of the spectrum</w:t>
      </w:r>
      <w:r w:rsidRPr="00CF2107">
        <w:rPr>
          <w:rFonts w:eastAsia="Cambria"/>
          <w:sz w:val="16"/>
        </w:rPr>
        <w:t xml:space="preserve">, such as Trump and Bernie Sanders, </w:t>
      </w:r>
      <w:r w:rsidRPr="00CF2107">
        <w:rPr>
          <w:rFonts w:eastAsia="Cambria"/>
          <w:u w:val="single"/>
        </w:rPr>
        <w:t>despite proposing diametrically opposed treatments to the perceived problems</w:t>
      </w:r>
      <w:r w:rsidRPr="00CF2107">
        <w:rPr>
          <w:rFonts w:eastAsia="Cambria"/>
          <w:sz w:val="16"/>
        </w:rPr>
        <w:t xml:space="preserve">, with Trump doing little to upset the business-centric order and only adding bigotry and defensive nationalism into the mix.4 In this way, </w:t>
      </w:r>
      <w:r w:rsidRPr="00CF2107">
        <w:rPr>
          <w:rFonts w:eastAsia="Cambria"/>
          <w:u w:val="single"/>
        </w:rPr>
        <w:t xml:space="preserve">this rise of illiberal positions and movements </w:t>
      </w:r>
      <w:r w:rsidRPr="00CF2107">
        <w:rPr>
          <w:rFonts w:eastAsia="Cambria"/>
          <w:b/>
          <w:iCs/>
          <w:u w:val="single"/>
        </w:rPr>
        <w:t>must not be seen as a diversion</w:t>
      </w:r>
      <w:r w:rsidRPr="00CF2107">
        <w:rPr>
          <w:rFonts w:eastAsia="Cambria"/>
          <w:u w:val="single"/>
        </w:rPr>
        <w:t xml:space="preserve"> from the road to neoliberal globalization, but rather a </w:t>
      </w:r>
      <w:r w:rsidRPr="00CF2107">
        <w:rPr>
          <w:rFonts w:eastAsia="Cambria"/>
          <w:b/>
          <w:iCs/>
          <w:u w:val="single"/>
        </w:rPr>
        <w:t>direct consequence</w:t>
      </w:r>
      <w:r w:rsidRPr="00CF2107">
        <w:rPr>
          <w:rFonts w:eastAsia="Cambria"/>
          <w:u w:val="single"/>
        </w:rPr>
        <w:t xml:space="preserve"> of the consolidation of the world market facilitated by neoliberal policy sets and the techno-logistical developments underpinning globalized forms of accumulation</w:t>
      </w:r>
      <w:r w:rsidRPr="00CF2107">
        <w:rPr>
          <w:rFonts w:eastAsia="Cambria"/>
          <w:sz w:val="16"/>
        </w:rPr>
        <w:t xml:space="preserve">. The current illiberal rise is hence aptly interpreted both as a counter movement in the Polanyian sense, and as a dialectical relationship. </w:t>
      </w:r>
      <w:r w:rsidRPr="00CF2107">
        <w:rPr>
          <w:rFonts w:eastAsia="Cambria"/>
          <w:u w:val="single"/>
        </w:rPr>
        <w:t xml:space="preserve">Although the </w:t>
      </w:r>
      <w:r w:rsidRPr="00CF2107">
        <w:rPr>
          <w:rFonts w:eastAsia="Cambria"/>
          <w:b/>
          <w:iCs/>
          <w:u w:val="single"/>
        </w:rPr>
        <w:t>detrimental social impacts</w:t>
      </w:r>
      <w:r w:rsidRPr="00CF2107">
        <w:rPr>
          <w:rFonts w:eastAsia="Cambria"/>
          <w:u w:val="single"/>
        </w:rPr>
        <w:t xml:space="preserve"> of liberal integration are </w:t>
      </w:r>
      <w:r w:rsidRPr="00CF2107">
        <w:rPr>
          <w:rFonts w:eastAsia="Cambria"/>
          <w:b/>
          <w:iCs/>
          <w:u w:val="single"/>
        </w:rPr>
        <w:t>often felt rather swiftly by many</w:t>
      </w:r>
      <w:r w:rsidRPr="00CF2107">
        <w:rPr>
          <w:rFonts w:eastAsia="Cambria"/>
          <w:u w:val="single"/>
        </w:rPr>
        <w:t xml:space="preserve">, their reverberations into politics take the shape of </w:t>
      </w:r>
      <w:r w:rsidRPr="00CF2107">
        <w:rPr>
          <w:rFonts w:eastAsia="Cambria"/>
          <w:b/>
          <w:iCs/>
          <w:u w:val="single"/>
        </w:rPr>
        <w:t>more prolonged reactions</w:t>
      </w:r>
      <w:r w:rsidRPr="00CF2107">
        <w:rPr>
          <w:rFonts w:eastAsia="Cambria"/>
          <w:u w:val="single"/>
        </w:rPr>
        <w:t xml:space="preserve">. Yet, there is a </w:t>
      </w:r>
      <w:r w:rsidRPr="00CF2107">
        <w:rPr>
          <w:rFonts w:eastAsia="Cambria"/>
          <w:b/>
          <w:iCs/>
          <w:u w:val="single"/>
        </w:rPr>
        <w:t>strong association between liberal integration</w:t>
      </w:r>
      <w:r w:rsidRPr="00CF2107">
        <w:rPr>
          <w:rFonts w:eastAsia="Cambria"/>
          <w:u w:val="single"/>
        </w:rPr>
        <w:t xml:space="preserve">, its </w:t>
      </w:r>
      <w:r w:rsidRPr="00CF2107">
        <w:rPr>
          <w:rFonts w:eastAsia="Cambria"/>
          <w:b/>
          <w:iCs/>
          <w:u w:val="single"/>
        </w:rPr>
        <w:t>social impacts</w:t>
      </w:r>
      <w:r w:rsidRPr="00CF2107">
        <w:rPr>
          <w:rFonts w:eastAsia="Cambria"/>
          <w:u w:val="single"/>
        </w:rPr>
        <w:t xml:space="preserve"> and the </w:t>
      </w:r>
      <w:r w:rsidRPr="00CF2107">
        <w:rPr>
          <w:rFonts w:eastAsia="Cambria"/>
          <w:b/>
          <w:iCs/>
          <w:u w:val="single"/>
        </w:rPr>
        <w:t>rearticulations of politics that follow</w:t>
      </w:r>
      <w:r w:rsidRPr="00CF2107">
        <w:rPr>
          <w:rFonts w:eastAsia="Cambria"/>
          <w:u w:val="single"/>
        </w:rPr>
        <w:t xml:space="preserve"> and that we </w:t>
      </w:r>
      <w:r w:rsidRPr="00CF2107">
        <w:rPr>
          <w:rFonts w:eastAsia="Cambria"/>
          <w:b/>
          <w:iCs/>
          <w:u w:val="single"/>
        </w:rPr>
        <w:t>currently experience</w:t>
      </w:r>
      <w:r w:rsidRPr="00CF2107">
        <w:rPr>
          <w:rFonts w:eastAsia="Cambria"/>
          <w:u w:val="single"/>
        </w:rPr>
        <w:t xml:space="preserve"> in many parts of the world</w:t>
      </w:r>
      <w:r w:rsidRPr="00CF2107">
        <w:rPr>
          <w:rFonts w:eastAsia="Cambria"/>
          <w:sz w:val="16"/>
        </w:rPr>
        <w:t xml:space="preserve"> (Gonzalez-Vicente &amp; Carroll, 2017). </w:t>
      </w:r>
      <w:r w:rsidRPr="00CF2107">
        <w:rPr>
          <w:rFonts w:eastAsia="Cambria"/>
          <w:u w:val="single"/>
        </w:rPr>
        <w:t>The current rise of various kinds of populism</w:t>
      </w:r>
      <w:r w:rsidRPr="00CF2107">
        <w:rPr>
          <w:rFonts w:eastAsia="Cambria"/>
          <w:sz w:val="16"/>
        </w:rPr>
        <w:t xml:space="preserve"> – </w:t>
      </w:r>
      <w:r w:rsidRPr="00CF2107">
        <w:rPr>
          <w:rFonts w:eastAsia="Cambria"/>
          <w:u w:val="single"/>
        </w:rPr>
        <w:t>in</w:t>
      </w:r>
      <w:r w:rsidRPr="00CF2107">
        <w:rPr>
          <w:rFonts w:eastAsia="Cambria"/>
          <w:sz w:val="16"/>
        </w:rPr>
        <w:t xml:space="preserve"> places as diverse as </w:t>
      </w:r>
      <w:r w:rsidRPr="00CF2107">
        <w:rPr>
          <w:rFonts w:eastAsia="Cambria"/>
          <w:u w:val="single"/>
        </w:rPr>
        <w:t xml:space="preserve">the </w:t>
      </w:r>
      <w:r w:rsidRPr="00CF2107">
        <w:rPr>
          <w:rFonts w:eastAsia="Cambria"/>
          <w:b/>
          <w:iCs/>
          <w:u w:val="single"/>
        </w:rPr>
        <w:t>United States</w:t>
      </w:r>
      <w:r w:rsidRPr="00CF2107">
        <w:rPr>
          <w:rFonts w:eastAsia="Cambria"/>
          <w:u w:val="single"/>
        </w:rPr>
        <w:t xml:space="preserve">, the </w:t>
      </w:r>
      <w:r w:rsidRPr="00CF2107">
        <w:rPr>
          <w:rFonts w:eastAsia="Cambria"/>
          <w:b/>
          <w:iCs/>
          <w:u w:val="single"/>
        </w:rPr>
        <w:t>UK</w:t>
      </w:r>
      <w:r w:rsidRPr="00CF2107">
        <w:rPr>
          <w:rFonts w:eastAsia="Cambria"/>
          <w:u w:val="single"/>
        </w:rPr>
        <w:t xml:space="preserve">, </w:t>
      </w:r>
      <w:r w:rsidRPr="00CF2107">
        <w:rPr>
          <w:rFonts w:eastAsia="Cambria"/>
          <w:b/>
          <w:iCs/>
          <w:u w:val="single"/>
        </w:rPr>
        <w:t>Indonesia</w:t>
      </w:r>
      <w:r w:rsidRPr="00CF2107">
        <w:rPr>
          <w:rFonts w:eastAsia="Cambria"/>
          <w:u w:val="single"/>
        </w:rPr>
        <w:t xml:space="preserve">, </w:t>
      </w:r>
      <w:r w:rsidRPr="00CF2107">
        <w:rPr>
          <w:rFonts w:eastAsia="Cambria"/>
          <w:b/>
          <w:iCs/>
          <w:u w:val="single"/>
        </w:rPr>
        <w:t>Russia</w:t>
      </w:r>
      <w:r w:rsidRPr="00CF2107">
        <w:rPr>
          <w:rFonts w:eastAsia="Cambria"/>
          <w:u w:val="single"/>
        </w:rPr>
        <w:t xml:space="preserve">, </w:t>
      </w:r>
      <w:r w:rsidRPr="00CF2107">
        <w:rPr>
          <w:rFonts w:eastAsia="Cambria"/>
          <w:b/>
          <w:iCs/>
          <w:u w:val="single"/>
        </w:rPr>
        <w:t>Turkey</w:t>
      </w:r>
      <w:r w:rsidRPr="00CF2107">
        <w:rPr>
          <w:rFonts w:eastAsia="Cambria"/>
          <w:u w:val="single"/>
        </w:rPr>
        <w:t xml:space="preserve"> or the </w:t>
      </w:r>
      <w:r w:rsidRPr="00CF2107">
        <w:rPr>
          <w:rFonts w:eastAsia="Cambria"/>
          <w:b/>
          <w:iCs/>
          <w:u w:val="single"/>
        </w:rPr>
        <w:t>Philippines</w:t>
      </w:r>
      <w:r w:rsidRPr="00CF2107">
        <w:rPr>
          <w:rFonts w:eastAsia="Cambria"/>
          <w:sz w:val="16"/>
        </w:rPr>
        <w:t xml:space="preserve">, to name a few– </w:t>
      </w:r>
      <w:r w:rsidRPr="00CF2107">
        <w:rPr>
          <w:rFonts w:eastAsia="Cambria"/>
          <w:u w:val="single"/>
        </w:rPr>
        <w:t>represents</w:t>
      </w:r>
      <w:r w:rsidRPr="00CF2107">
        <w:rPr>
          <w:rFonts w:eastAsia="Cambria"/>
          <w:sz w:val="16"/>
        </w:rPr>
        <w:t xml:space="preserve"> from this perspective </w:t>
      </w:r>
      <w:r w:rsidRPr="00CF2107">
        <w:rPr>
          <w:rFonts w:eastAsia="Cambria"/>
          <w:u w:val="single"/>
        </w:rPr>
        <w:t>a ‘</w:t>
      </w:r>
      <w:r w:rsidRPr="00CF2107">
        <w:rPr>
          <w:rFonts w:eastAsia="Cambria"/>
          <w:b/>
          <w:iCs/>
          <w:u w:val="single"/>
        </w:rPr>
        <w:t>counter movement</w:t>
      </w:r>
      <w:r w:rsidRPr="00CF2107">
        <w:rPr>
          <w:rFonts w:eastAsia="Cambria"/>
          <w:u w:val="single"/>
        </w:rPr>
        <w:t>’</w:t>
      </w:r>
      <w:r w:rsidRPr="00CF2107">
        <w:rPr>
          <w:rFonts w:eastAsia="Cambria"/>
          <w:sz w:val="16"/>
        </w:rPr>
        <w:t xml:space="preserve"> following a ‘global organic crisis’(Gill, 2015), as people look beyond the mainstream for alternatives that explain and respond </w:t>
      </w:r>
      <w:r w:rsidRPr="00CF2107">
        <w:rPr>
          <w:rFonts w:eastAsia="Cambria"/>
          <w:u w:val="single"/>
        </w:rPr>
        <w:t>to</w:t>
      </w:r>
      <w:r w:rsidRPr="00CF2107">
        <w:rPr>
          <w:rFonts w:eastAsia="Cambria"/>
          <w:sz w:val="16"/>
        </w:rPr>
        <w:t xml:space="preserve"> the social dislocations brought about by the pursuit of transnational liberal integration. In this way, neoliberalism’s illiberal moment is in a dialectical relationship with </w:t>
      </w:r>
      <w:r w:rsidRPr="00CF2107">
        <w:rPr>
          <w:rFonts w:eastAsia="Cambria"/>
          <w:u w:val="single"/>
        </w:rPr>
        <w:t xml:space="preserve">the </w:t>
      </w:r>
      <w:r w:rsidRPr="00CF2107">
        <w:rPr>
          <w:rFonts w:eastAsia="Cambria"/>
          <w:b/>
          <w:iCs/>
          <w:u w:val="single"/>
        </w:rPr>
        <w:t>pursuit of a liberal utopia</w:t>
      </w:r>
      <w:r w:rsidRPr="00CF2107">
        <w:rPr>
          <w:rFonts w:eastAsia="Cambria"/>
          <w:sz w:val="16"/>
        </w:rPr>
        <w:t xml:space="preserve">, mirroring the Polanyian counter movement that would put an end to the ‘Hundred Years Peace’ (1815–1914). Most importantly, the traditional centre left’s failure in many contexts to formulate viable responses to the current social dislocation has left it up to the reactionary right to devise a way out of the crisis.5 More often than not, the leaders of the new populist moment combine an enduring business- and market-centric approach to development with nationalist and reactionary discourse, resulting in a dangerous blend that is likely to perpetuate social discontent, but redirecting it not towards the policy and economic elites responsible of the current developmental impasse but towards countries that are increasingly perceived as rivals. THE MULTIPLE SCALES OF VIOLENT NEOLIBERALISM How are we then </w:t>
      </w:r>
      <w:r w:rsidRPr="00CF2107">
        <w:rPr>
          <w:rFonts w:eastAsia="Cambria"/>
          <w:u w:val="single"/>
        </w:rPr>
        <w:t xml:space="preserve">to explain the </w:t>
      </w:r>
      <w:r w:rsidRPr="00CF2107">
        <w:rPr>
          <w:rFonts w:eastAsia="Cambria"/>
          <w:b/>
          <w:iCs/>
          <w:u w:val="single"/>
        </w:rPr>
        <w:t>inability of</w:t>
      </w:r>
      <w:r w:rsidRPr="00CF2107">
        <w:rPr>
          <w:rFonts w:eastAsia="Cambria"/>
          <w:sz w:val="16"/>
        </w:rPr>
        <w:t xml:space="preserve"> mainstream </w:t>
      </w:r>
      <w:r w:rsidRPr="00CF2107">
        <w:rPr>
          <w:rFonts w:eastAsia="Cambria"/>
          <w:b/>
          <w:iCs/>
          <w:u w:val="single"/>
        </w:rPr>
        <w:t>liberal approaches to predict</w:t>
      </w:r>
      <w:r w:rsidRPr="00CF2107">
        <w:rPr>
          <w:rFonts w:eastAsia="Cambria"/>
          <w:sz w:val="16"/>
        </w:rPr>
        <w:t xml:space="preserve"> what seems to be a logical turn – in the form of a societal defence or Polanyian ‘counter movement’ versus </w:t>
      </w:r>
      <w:r w:rsidRPr="00CF2107">
        <w:rPr>
          <w:rFonts w:eastAsia="Cambria"/>
          <w:u w:val="single"/>
        </w:rPr>
        <w:t xml:space="preserve">the </w:t>
      </w:r>
      <w:r w:rsidRPr="00CF2107">
        <w:rPr>
          <w:rFonts w:eastAsia="Cambria"/>
          <w:b/>
          <w:iCs/>
          <w:u w:val="single"/>
        </w:rPr>
        <w:t>inequalities</w:t>
      </w:r>
      <w:r w:rsidRPr="00CF2107">
        <w:rPr>
          <w:rFonts w:eastAsia="Cambria"/>
          <w:u w:val="single"/>
        </w:rPr>
        <w:t xml:space="preserve">, </w:t>
      </w:r>
      <w:r w:rsidRPr="00CF2107">
        <w:rPr>
          <w:rFonts w:eastAsia="Cambria"/>
          <w:b/>
          <w:iCs/>
          <w:u w:val="single"/>
        </w:rPr>
        <w:t>risks</w:t>
      </w:r>
      <w:r w:rsidRPr="00CF2107">
        <w:rPr>
          <w:rFonts w:eastAsia="Cambria"/>
          <w:u w:val="single"/>
        </w:rPr>
        <w:t xml:space="preserve"> and </w:t>
      </w:r>
      <w:r w:rsidRPr="00CF2107">
        <w:rPr>
          <w:rFonts w:eastAsia="Cambria"/>
          <w:b/>
          <w:iCs/>
          <w:u w:val="single"/>
        </w:rPr>
        <w:t>vulnerabilities</w:t>
      </w:r>
      <w:r w:rsidRPr="00CF2107">
        <w:rPr>
          <w:rFonts w:eastAsia="Cambria"/>
          <w:u w:val="single"/>
        </w:rPr>
        <w:t xml:space="preserve"> fomented by the world market</w:t>
      </w:r>
      <w:r w:rsidRPr="00CF2107">
        <w:rPr>
          <w:rFonts w:eastAsia="Cambria"/>
          <w:sz w:val="16"/>
        </w:rPr>
        <w:t xml:space="preserve">? Much of the problem lies within IRT’s scalar limitations, which we can explore by focusing on the disjunction between the interstate scale and the diversity of political economic processes and social conflict occurring at other scales. This disjunction is with no doubt closely related to IRT’s development and consolidation in the post-Second World War years, a period characterized by particular patterns of growth of national development, marked ideological preferences and methodological nationalism – although at that point </w:t>
      </w:r>
      <w:r w:rsidRPr="00CF2107">
        <w:rPr>
          <w:rFonts w:eastAsia="Cambria"/>
          <w:b/>
          <w:iCs/>
          <w:u w:val="single"/>
        </w:rPr>
        <w:t>debates</w:t>
      </w:r>
      <w:r w:rsidRPr="00CF2107">
        <w:rPr>
          <w:rFonts w:eastAsia="Cambria"/>
          <w:sz w:val="16"/>
        </w:rPr>
        <w:t xml:space="preserve"> on structural violence and positive peace already existed in the margins of the field of IR (Gleditsch, Nordkvelle, &amp; Strand, 2014). These all </w:t>
      </w:r>
      <w:r w:rsidRPr="00CF2107">
        <w:rPr>
          <w:rFonts w:eastAsia="Cambria"/>
          <w:u w:val="single"/>
        </w:rPr>
        <w:t>resulted in</w:t>
      </w:r>
      <w:r w:rsidRPr="00CF2107">
        <w:rPr>
          <w:rFonts w:eastAsia="Cambria"/>
          <w:sz w:val="16"/>
        </w:rPr>
        <w:t xml:space="preserve"> what John Agnew famously described as IRT’s ‘territorial trap’, </w:t>
      </w:r>
      <w:r w:rsidRPr="00CF2107">
        <w:rPr>
          <w:rFonts w:eastAsia="Cambria"/>
          <w:u w:val="single"/>
        </w:rPr>
        <w:t xml:space="preserve">a </w:t>
      </w:r>
      <w:r w:rsidRPr="00CF2107">
        <w:rPr>
          <w:rFonts w:eastAsia="Cambria"/>
          <w:b/>
          <w:iCs/>
          <w:u w:val="single"/>
        </w:rPr>
        <w:t>fixation</w:t>
      </w:r>
      <w:r w:rsidRPr="00CF2107">
        <w:rPr>
          <w:rFonts w:eastAsia="Cambria"/>
          <w:u w:val="single"/>
        </w:rPr>
        <w:t xml:space="preserve"> with the </w:t>
      </w:r>
      <w:r w:rsidRPr="00CF2107">
        <w:rPr>
          <w:rFonts w:eastAsia="Cambria"/>
          <w:b/>
          <w:iCs/>
          <w:u w:val="single"/>
        </w:rPr>
        <w:t>interstate scale</w:t>
      </w:r>
      <w:r w:rsidRPr="00CF2107">
        <w:rPr>
          <w:rFonts w:eastAsia="Cambria"/>
          <w:u w:val="single"/>
        </w:rPr>
        <w:t xml:space="preserve"> and the assumption that </w:t>
      </w:r>
      <w:r w:rsidRPr="00CF2107">
        <w:rPr>
          <w:rFonts w:eastAsia="Cambria"/>
          <w:b/>
          <w:iCs/>
          <w:u w:val="single"/>
        </w:rPr>
        <w:t>states are containers of societies</w:t>
      </w:r>
      <w:r w:rsidRPr="00CF2107">
        <w:rPr>
          <w:rFonts w:eastAsia="Cambria"/>
          <w:u w:val="single"/>
        </w:rPr>
        <w:t xml:space="preserve">, with politics played in a </w:t>
      </w:r>
      <w:r w:rsidRPr="00CF2107">
        <w:rPr>
          <w:rFonts w:eastAsia="Cambria"/>
          <w:b/>
          <w:iCs/>
          <w:u w:val="single"/>
        </w:rPr>
        <w:t>domestic/foreign binary</w:t>
      </w:r>
      <w:r w:rsidRPr="00CF2107">
        <w:rPr>
          <w:rFonts w:eastAsia="Cambria"/>
          <w:sz w:val="16"/>
        </w:rPr>
        <w:t xml:space="preserve"> (Agnew, 1994). Below, I expand on this notion to discuss how violence or risk have been rescaled in the neoliberal era from the interstate realm and into the individual one, with societies taking on the costs of a competitive market integration that has allowed for – at least temporarily – relatively convivial relations between key states (and the elites who control them) mediating the global economic architecture (on risk, see also Beck, 1999). IRT’s territorial trap remains ubiquitous. Despite decades of powerful critiques that have presented the post-Westphalian nation-state as a never fully realized political moment and a site of social conflict (Agnew, 1994; Mitchell, 1991), </w:t>
      </w:r>
      <w:r w:rsidRPr="00CF2107">
        <w:rPr>
          <w:rFonts w:eastAsia="Cambria"/>
          <w:u w:val="single"/>
        </w:rPr>
        <w:t xml:space="preserve">states remain an </w:t>
      </w:r>
      <w:r w:rsidRPr="00CF2107">
        <w:rPr>
          <w:rFonts w:eastAsia="Cambria"/>
          <w:b/>
          <w:iCs/>
          <w:u w:val="single"/>
        </w:rPr>
        <w:t>ontological fixation</w:t>
      </w:r>
      <w:r w:rsidRPr="00CF2107">
        <w:rPr>
          <w:rFonts w:eastAsia="Cambria"/>
          <w:sz w:val="16"/>
        </w:rPr>
        <w:t xml:space="preserve"> at the core of IRT. This is even more so the case when it comes to the understanding of conflict and peace. Whereas the field of IR is today increasingly open to accepting </w:t>
      </w:r>
      <w:r w:rsidRPr="00CF2107">
        <w:rPr>
          <w:rFonts w:eastAsia="Cambria"/>
          <w:u w:val="single"/>
        </w:rPr>
        <w:t>‘</w:t>
      </w:r>
      <w:r w:rsidRPr="00CF2107">
        <w:rPr>
          <w:rFonts w:eastAsia="Cambria"/>
          <w:b/>
          <w:iCs/>
          <w:u w:val="single"/>
        </w:rPr>
        <w:t>non-traditional</w:t>
      </w:r>
      <w:r w:rsidRPr="00CF2107">
        <w:rPr>
          <w:rFonts w:eastAsia="Cambria"/>
          <w:u w:val="single"/>
        </w:rPr>
        <w:t xml:space="preserve">’ security threats such as </w:t>
      </w:r>
      <w:r w:rsidRPr="00CF2107">
        <w:rPr>
          <w:rFonts w:eastAsia="Cambria"/>
          <w:b/>
          <w:iCs/>
          <w:u w:val="single"/>
        </w:rPr>
        <w:t>organized crime</w:t>
      </w:r>
      <w:r w:rsidRPr="00CF2107">
        <w:rPr>
          <w:rFonts w:eastAsia="Cambria"/>
          <w:u w:val="single"/>
        </w:rPr>
        <w:t xml:space="preserve">, </w:t>
      </w:r>
      <w:r w:rsidRPr="00CF2107">
        <w:rPr>
          <w:rFonts w:eastAsia="Cambria"/>
          <w:b/>
          <w:iCs/>
          <w:u w:val="single"/>
        </w:rPr>
        <w:t>terrorism</w:t>
      </w:r>
      <w:r w:rsidRPr="00CF2107">
        <w:rPr>
          <w:rFonts w:eastAsia="Cambria"/>
          <w:u w:val="single"/>
        </w:rPr>
        <w:t xml:space="preserve"> or </w:t>
      </w:r>
      <w:r w:rsidRPr="00CF2107">
        <w:rPr>
          <w:rFonts w:eastAsia="Cambria"/>
          <w:b/>
          <w:iCs/>
          <w:u w:val="single"/>
        </w:rPr>
        <w:t>epidemics</w:t>
      </w:r>
      <w:r w:rsidRPr="00CF2107">
        <w:rPr>
          <w:rFonts w:eastAsia="Cambria"/>
          <w:sz w:val="16"/>
        </w:rPr>
        <w:t xml:space="preserve">, these </w:t>
      </w:r>
      <w:r w:rsidRPr="00CF2107">
        <w:rPr>
          <w:rFonts w:eastAsia="Cambria"/>
          <w:u w:val="single"/>
        </w:rPr>
        <w:t>are</w:t>
      </w:r>
      <w:r w:rsidRPr="00CF2107">
        <w:rPr>
          <w:rFonts w:eastAsia="Cambria"/>
          <w:sz w:val="16"/>
        </w:rPr>
        <w:t xml:space="preserve"> to a great degree </w:t>
      </w:r>
      <w:r w:rsidRPr="00CF2107">
        <w:rPr>
          <w:rFonts w:eastAsia="Cambria"/>
          <w:u w:val="single"/>
        </w:rPr>
        <w:t xml:space="preserve">studied as </w:t>
      </w:r>
      <w:r w:rsidRPr="00CF2107">
        <w:rPr>
          <w:rFonts w:eastAsia="Cambria"/>
          <w:b/>
          <w:iCs/>
          <w:u w:val="single"/>
        </w:rPr>
        <w:t>anomalies</w:t>
      </w:r>
      <w:r w:rsidRPr="00CF2107">
        <w:rPr>
          <w:rFonts w:eastAsia="Cambria"/>
          <w:u w:val="single"/>
        </w:rPr>
        <w:t xml:space="preserve"> in a state-based system, and considered </w:t>
      </w:r>
      <w:r w:rsidRPr="00CF2107">
        <w:rPr>
          <w:rFonts w:eastAsia="Cambria"/>
          <w:b/>
          <w:iCs/>
          <w:u w:val="single"/>
        </w:rPr>
        <w:t>only inasmuch</w:t>
      </w:r>
      <w:r w:rsidRPr="00CF2107">
        <w:rPr>
          <w:rFonts w:eastAsia="Cambria"/>
          <w:u w:val="single"/>
        </w:rPr>
        <w:t xml:space="preserve"> as they </w:t>
      </w:r>
      <w:r w:rsidRPr="00CF2107">
        <w:rPr>
          <w:rFonts w:eastAsia="Cambria"/>
          <w:b/>
          <w:iCs/>
          <w:u w:val="single"/>
        </w:rPr>
        <w:t>pose a threat to state order</w:t>
      </w:r>
      <w:r w:rsidRPr="00CF2107">
        <w:rPr>
          <w:rFonts w:eastAsia="Cambria"/>
          <w:sz w:val="16"/>
        </w:rPr>
        <w:t xml:space="preserve">. Typologies of war such as the Correlates of War (COW) Data Sets accept </w:t>
      </w:r>
      <w:r w:rsidRPr="00CF2107">
        <w:rPr>
          <w:rFonts w:eastAsia="Cambria"/>
          <w:u w:val="single"/>
        </w:rPr>
        <w:t>non-state entities</w:t>
      </w:r>
      <w:r w:rsidRPr="00CF2107">
        <w:rPr>
          <w:rFonts w:eastAsia="Cambria"/>
          <w:sz w:val="16"/>
        </w:rPr>
        <w:t xml:space="preserve"> as potential actors of conflict. However, these are narrowly defined as ‘nonterritorial entities or non-state armed groups’ that are not formally accepted as members of the interstate system but which </w:t>
      </w:r>
      <w:r w:rsidRPr="00CF2107">
        <w:rPr>
          <w:rFonts w:eastAsia="Cambria"/>
          <w:b/>
          <w:iCs/>
          <w:u w:val="single"/>
        </w:rPr>
        <w:t>must contest the power of a state</w:t>
      </w:r>
      <w:r w:rsidRPr="00CF2107">
        <w:rPr>
          <w:rFonts w:eastAsia="Cambria"/>
          <w:u w:val="single"/>
        </w:rPr>
        <w:t xml:space="preserve"> or at least </w:t>
      </w:r>
      <w:r w:rsidRPr="00CF2107">
        <w:rPr>
          <w:rFonts w:eastAsia="Cambria"/>
          <w:b/>
          <w:iCs/>
          <w:u w:val="single"/>
        </w:rPr>
        <w:t>represent a violent challenge to state</w:t>
      </w:r>
      <w:r w:rsidRPr="00CF2107">
        <w:rPr>
          <w:rFonts w:eastAsia="Cambria"/>
          <w:u w:val="single"/>
        </w:rPr>
        <w:t xml:space="preserve"> or </w:t>
      </w:r>
      <w:r w:rsidRPr="00CF2107">
        <w:rPr>
          <w:rFonts w:eastAsia="Cambria"/>
          <w:b/>
          <w:iCs/>
          <w:u w:val="single"/>
        </w:rPr>
        <w:t>state-like entities</w:t>
      </w:r>
      <w:r w:rsidRPr="00CF2107">
        <w:rPr>
          <w:rFonts w:eastAsia="Cambria"/>
          <w:u w:val="single"/>
        </w:rPr>
        <w:t xml:space="preserve"> in order to be agents of conflict</w:t>
      </w:r>
      <w:r w:rsidRPr="00CF2107">
        <w:rPr>
          <w:rFonts w:eastAsia="Cambria"/>
          <w:sz w:val="16"/>
        </w:rPr>
        <w:t xml:space="preserve"> (COW Wars v. 4.0, 2014). According to this understanding, </w:t>
      </w:r>
      <w:r w:rsidRPr="00CF2107">
        <w:rPr>
          <w:rFonts w:eastAsia="Cambria"/>
          <w:u w:val="single"/>
        </w:rPr>
        <w:t xml:space="preserve">peace is not only </w:t>
      </w:r>
      <w:r w:rsidRPr="00CF2107">
        <w:rPr>
          <w:rFonts w:eastAsia="Cambria"/>
          <w:b/>
          <w:iCs/>
          <w:u w:val="single"/>
        </w:rPr>
        <w:t>negatively constructed</w:t>
      </w:r>
      <w:r w:rsidRPr="00CF2107">
        <w:rPr>
          <w:rFonts w:eastAsia="Cambria"/>
          <w:u w:val="single"/>
        </w:rPr>
        <w:t xml:space="preserve"> as the </w:t>
      </w:r>
      <w:r w:rsidRPr="00CF2107">
        <w:rPr>
          <w:rFonts w:eastAsia="Cambria"/>
          <w:b/>
          <w:iCs/>
          <w:u w:val="single"/>
        </w:rPr>
        <w:t>absence of violence</w:t>
      </w:r>
      <w:r w:rsidRPr="00CF2107">
        <w:rPr>
          <w:rFonts w:eastAsia="Cambria"/>
          <w:sz w:val="16"/>
        </w:rPr>
        <w:t xml:space="preserve"> (Williams &amp; McConnell, 2011, p. 928), </w:t>
      </w:r>
      <w:r w:rsidRPr="00CF2107">
        <w:rPr>
          <w:rFonts w:eastAsia="Cambria"/>
          <w:u w:val="single"/>
        </w:rPr>
        <w:t xml:space="preserve">but in particular as the </w:t>
      </w:r>
      <w:r w:rsidRPr="00CF2107">
        <w:rPr>
          <w:rFonts w:eastAsia="Cambria"/>
          <w:b/>
          <w:iCs/>
          <w:u w:val="single"/>
        </w:rPr>
        <w:t>absence of violence explicitly directed at the state</w:t>
      </w:r>
      <w:r w:rsidRPr="00CF2107">
        <w:rPr>
          <w:rFonts w:eastAsia="Cambria"/>
          <w:u w:val="single"/>
        </w:rPr>
        <w:t xml:space="preserve"> or at </w:t>
      </w:r>
      <w:r w:rsidRPr="00CF2107">
        <w:rPr>
          <w:rFonts w:eastAsia="Cambria"/>
          <w:b/>
          <w:iCs/>
          <w:u w:val="single"/>
        </w:rPr>
        <w:t>gaining control of a state</w:t>
      </w:r>
      <w:r w:rsidRPr="00CF2107">
        <w:rPr>
          <w:rFonts w:eastAsia="Cambria"/>
          <w:sz w:val="16"/>
        </w:rPr>
        <w:t xml:space="preserve">. </w:t>
      </w:r>
      <w:r w:rsidRPr="00CF2107">
        <w:rPr>
          <w:rFonts w:eastAsia="Cambria"/>
          <w:u w:val="single"/>
        </w:rPr>
        <w:t xml:space="preserve">This </w:t>
      </w:r>
      <w:r w:rsidRPr="00CF2107">
        <w:rPr>
          <w:rFonts w:eastAsia="Cambria"/>
          <w:b/>
          <w:iCs/>
          <w:u w:val="single"/>
        </w:rPr>
        <w:t>monoscalar conceptualization</w:t>
      </w:r>
      <w:r w:rsidRPr="00CF2107">
        <w:rPr>
          <w:rFonts w:eastAsia="Cambria"/>
          <w:u w:val="single"/>
        </w:rPr>
        <w:t xml:space="preserve"> of peace and conflict </w:t>
      </w:r>
      <w:r w:rsidRPr="00CF2107">
        <w:rPr>
          <w:rFonts w:eastAsia="Cambria"/>
          <w:b/>
          <w:iCs/>
          <w:u w:val="single"/>
        </w:rPr>
        <w:t>pervades liberal IRT</w:t>
      </w:r>
      <w:r w:rsidRPr="00CF2107">
        <w:rPr>
          <w:rFonts w:eastAsia="Cambria"/>
          <w:sz w:val="16"/>
        </w:rPr>
        <w:t xml:space="preserve">, too, </w:t>
      </w:r>
      <w:r w:rsidRPr="00CF2107">
        <w:rPr>
          <w:rFonts w:eastAsia="Cambria"/>
          <w:u w:val="single"/>
        </w:rPr>
        <w:t xml:space="preserve">which </w:t>
      </w:r>
      <w:r w:rsidRPr="00CF2107">
        <w:rPr>
          <w:rFonts w:eastAsia="Cambria"/>
          <w:b/>
          <w:iCs/>
          <w:u w:val="single"/>
        </w:rPr>
        <w:t>considers the state the key actor</w:t>
      </w:r>
      <w:r w:rsidRPr="00CF2107">
        <w:rPr>
          <w:rFonts w:eastAsia="Cambria"/>
          <w:sz w:val="16"/>
        </w:rPr>
        <w:t xml:space="preserve"> in international relations, and markets the connecting fabric </w:t>
      </w:r>
      <w:r w:rsidRPr="00CF2107">
        <w:rPr>
          <w:rFonts w:eastAsia="Cambria"/>
          <w:b/>
          <w:iCs/>
          <w:u w:val="single"/>
        </w:rPr>
        <w:t>holding international peace together</w:t>
      </w:r>
      <w:r w:rsidRPr="00CF2107">
        <w:rPr>
          <w:rFonts w:eastAsia="Cambria"/>
          <w:sz w:val="16"/>
        </w:rPr>
        <w:t xml:space="preserve">. Gartzke and Li argue, for example, how the demonstrators who took the streets ‘from Seattle to Switzerland and from Gothenburg to Jakarta … mobilised by apocalyptic visions of the menace of globalisation’ failed to recognize that economic integration offers mutual benefits to states that opt for settlements in the place of fighting (Gartzke &amp; Li, 2003, p. 562). This is, of course, a caricature of ‘alter-globalisation’ movements that fails to acknowledge the transnational networks behind such movements.6 Yet, it is a useful example to show how, </w:t>
      </w:r>
      <w:r w:rsidRPr="00CF2107">
        <w:rPr>
          <w:rFonts w:eastAsia="Cambria"/>
          <w:u w:val="single"/>
        </w:rPr>
        <w:t xml:space="preserve">by </w:t>
      </w:r>
      <w:r w:rsidRPr="00CF2107">
        <w:rPr>
          <w:rFonts w:eastAsia="Cambria"/>
          <w:b/>
          <w:iCs/>
          <w:u w:val="single"/>
        </w:rPr>
        <w:t>focusing on states</w:t>
      </w:r>
      <w:r w:rsidRPr="00CF2107">
        <w:rPr>
          <w:rFonts w:eastAsia="Cambria"/>
          <w:sz w:val="16"/>
        </w:rPr>
        <w:t xml:space="preserve"> as the aggregate beneficiaries of ‘efficient’ modes of transnational production and exchange, </w:t>
      </w:r>
      <w:r w:rsidRPr="00CF2107">
        <w:rPr>
          <w:rFonts w:eastAsia="Cambria"/>
          <w:u w:val="single"/>
        </w:rPr>
        <w:t xml:space="preserve">liberal scholarship </w:t>
      </w:r>
      <w:r w:rsidRPr="00CF2107">
        <w:rPr>
          <w:rFonts w:eastAsia="Cambria"/>
          <w:b/>
          <w:iCs/>
          <w:u w:val="single"/>
        </w:rPr>
        <w:t>eschews the variegated forms of politico-economic conflict</w:t>
      </w:r>
      <w:r w:rsidRPr="00CF2107">
        <w:rPr>
          <w:rFonts w:eastAsia="Cambria"/>
          <w:u w:val="single"/>
        </w:rPr>
        <w:t xml:space="preserve"> that market reordering </w:t>
      </w:r>
      <w:r w:rsidRPr="00CF2107">
        <w:rPr>
          <w:rFonts w:eastAsia="Cambria"/>
          <w:b/>
          <w:iCs/>
          <w:u w:val="single"/>
        </w:rPr>
        <w:t>foments at intrastate scales</w:t>
      </w:r>
      <w:r w:rsidRPr="00CF2107">
        <w:rPr>
          <w:rFonts w:eastAsia="Cambria"/>
          <w:sz w:val="16"/>
        </w:rPr>
        <w:t xml:space="preserve">. The crucial point is that, </w:t>
      </w:r>
      <w:r w:rsidRPr="00CF2107">
        <w:rPr>
          <w:rFonts w:eastAsia="Cambria"/>
          <w:u w:val="single"/>
        </w:rPr>
        <w:t xml:space="preserve">with the complexities of global dynamics </w:t>
      </w:r>
      <w:r w:rsidRPr="00CF2107">
        <w:rPr>
          <w:rFonts w:eastAsia="Cambria"/>
          <w:b/>
          <w:iCs/>
          <w:u w:val="single"/>
        </w:rPr>
        <w:t>flattened into a chessboard of one-dimensional state actors</w:t>
      </w:r>
      <w:r w:rsidRPr="00CF2107">
        <w:rPr>
          <w:rFonts w:eastAsia="Cambria"/>
          <w:u w:val="single"/>
        </w:rPr>
        <w:t xml:space="preserve">, mainstream IR perspectives are often </w:t>
      </w:r>
      <w:r w:rsidRPr="00CF2107">
        <w:rPr>
          <w:rFonts w:eastAsia="Cambria"/>
          <w:b/>
          <w:iCs/>
          <w:u w:val="single"/>
        </w:rPr>
        <w:t>unable to address the multiscalar violent repercussions</w:t>
      </w:r>
      <w:r w:rsidRPr="00CF2107">
        <w:rPr>
          <w:rFonts w:eastAsia="Cambria"/>
          <w:u w:val="single"/>
        </w:rPr>
        <w:t xml:space="preserve"> of liberal market integration and therefore its challenges to</w:t>
      </w:r>
      <w:r w:rsidRPr="00CF2107">
        <w:rPr>
          <w:rFonts w:eastAsia="Cambria"/>
          <w:sz w:val="16"/>
        </w:rPr>
        <w:t xml:space="preserve"> positive peace – understood as </w:t>
      </w:r>
      <w:r w:rsidRPr="00CF2107">
        <w:rPr>
          <w:rFonts w:eastAsia="Cambria"/>
          <w:u w:val="single"/>
        </w:rPr>
        <w:t xml:space="preserve">‘the </w:t>
      </w:r>
      <w:r w:rsidRPr="00CF2107">
        <w:rPr>
          <w:rFonts w:eastAsia="Cambria"/>
          <w:b/>
          <w:iCs/>
          <w:u w:val="single"/>
        </w:rPr>
        <w:t>possibility of maximising human potential</w:t>
      </w:r>
      <w:r w:rsidRPr="00CF2107">
        <w:rPr>
          <w:rFonts w:eastAsia="Cambria"/>
          <w:u w:val="single"/>
        </w:rPr>
        <w:t>’</w:t>
      </w:r>
      <w:r w:rsidRPr="00CF2107">
        <w:rPr>
          <w:rFonts w:eastAsia="Cambria"/>
          <w:sz w:val="16"/>
        </w:rPr>
        <w:t xml:space="preserve"> (Flint, 2005, p. 7) </w:t>
      </w:r>
      <w:r w:rsidRPr="00CF2107">
        <w:rPr>
          <w:rFonts w:eastAsia="Cambria"/>
          <w:u w:val="single"/>
        </w:rPr>
        <w:t xml:space="preserve">and the </w:t>
      </w:r>
      <w:r w:rsidRPr="00CF2107">
        <w:rPr>
          <w:rFonts w:eastAsia="Cambria"/>
          <w:b/>
          <w:iCs/>
          <w:u w:val="single"/>
        </w:rPr>
        <w:t>absence of structural</w:t>
      </w:r>
      <w:r w:rsidRPr="00CF2107">
        <w:rPr>
          <w:rFonts w:eastAsia="Cambria"/>
          <w:u w:val="single"/>
        </w:rPr>
        <w:t xml:space="preserve">, </w:t>
      </w:r>
      <w:r w:rsidRPr="00CF2107">
        <w:rPr>
          <w:rFonts w:eastAsia="Cambria"/>
          <w:b/>
          <w:iCs/>
          <w:u w:val="single"/>
        </w:rPr>
        <w:t>cultural</w:t>
      </w:r>
      <w:r w:rsidRPr="00CF2107">
        <w:rPr>
          <w:rFonts w:eastAsia="Cambria"/>
          <w:u w:val="single"/>
        </w:rPr>
        <w:t xml:space="preserve"> and </w:t>
      </w:r>
      <w:r w:rsidRPr="00CF2107">
        <w:rPr>
          <w:rFonts w:eastAsia="Cambria"/>
          <w:b/>
          <w:iCs/>
          <w:u w:val="single"/>
        </w:rPr>
        <w:t>environmental violence</w:t>
      </w:r>
      <w:r w:rsidRPr="00CF2107">
        <w:rPr>
          <w:rFonts w:eastAsia="Cambria"/>
          <w:sz w:val="16"/>
        </w:rPr>
        <w:t xml:space="preserve"> (Galtung, 1996; Richmond, 2008, p. 89). </w:t>
      </w:r>
      <w:r w:rsidRPr="00CF2107">
        <w:rPr>
          <w:rFonts w:eastAsia="Cambria"/>
          <w:u w:val="single"/>
        </w:rPr>
        <w:t>Peace, much like war, operates at ‘</w:t>
      </w:r>
      <w:r w:rsidRPr="00CF2107">
        <w:rPr>
          <w:rFonts w:eastAsia="Cambria"/>
          <w:b/>
          <w:iCs/>
          <w:u w:val="single"/>
        </w:rPr>
        <w:t>intertwined</w:t>
      </w:r>
      <w:r w:rsidRPr="00CF2107">
        <w:rPr>
          <w:rFonts w:eastAsia="Cambria"/>
          <w:u w:val="single"/>
        </w:rPr>
        <w:t xml:space="preserve"> and </w:t>
      </w:r>
      <w:r w:rsidRPr="00CF2107">
        <w:rPr>
          <w:rFonts w:eastAsia="Cambria"/>
          <w:b/>
          <w:iCs/>
          <w:u w:val="single"/>
        </w:rPr>
        <w:t>mutually constitutive</w:t>
      </w:r>
      <w:r w:rsidRPr="00CF2107">
        <w:rPr>
          <w:rFonts w:eastAsia="Cambria"/>
          <w:u w:val="single"/>
        </w:rPr>
        <w:t xml:space="preserve">’ scales, from the </w:t>
      </w:r>
      <w:r w:rsidRPr="00CF2107">
        <w:rPr>
          <w:rFonts w:eastAsia="Cambria"/>
          <w:b/>
          <w:iCs/>
          <w:u w:val="single"/>
        </w:rPr>
        <w:t>intimate</w:t>
      </w:r>
      <w:r w:rsidRPr="00CF2107">
        <w:rPr>
          <w:rFonts w:eastAsia="Cambria"/>
          <w:u w:val="single"/>
        </w:rPr>
        <w:t xml:space="preserve"> to the </w:t>
      </w:r>
      <w:r w:rsidRPr="00CF2107">
        <w:rPr>
          <w:rFonts w:eastAsia="Cambria"/>
          <w:b/>
          <w:iCs/>
          <w:u w:val="single"/>
        </w:rPr>
        <w:t>global</w:t>
      </w:r>
      <w:r w:rsidRPr="00CF2107">
        <w:rPr>
          <w:rFonts w:eastAsia="Cambria"/>
          <w:sz w:val="16"/>
        </w:rPr>
        <w:t xml:space="preserve"> (Koopman, 2011, p. 194). </w:t>
      </w:r>
      <w:r w:rsidRPr="00CF2107">
        <w:rPr>
          <w:rFonts w:eastAsia="Cambria"/>
          <w:b/>
          <w:iCs/>
          <w:u w:val="single"/>
        </w:rPr>
        <w:t>Anchored in</w:t>
      </w:r>
      <w:r w:rsidRPr="00CF2107">
        <w:rPr>
          <w:rFonts w:eastAsia="Cambria"/>
          <w:sz w:val="16"/>
        </w:rPr>
        <w:t xml:space="preserve"> mid-20th-century </w:t>
      </w:r>
      <w:r w:rsidRPr="00CF2107">
        <w:rPr>
          <w:rFonts w:eastAsia="Cambria"/>
          <w:b/>
          <w:iCs/>
          <w:u w:val="single"/>
        </w:rPr>
        <w:t>statist notions</w:t>
      </w:r>
      <w:r w:rsidRPr="00CF2107">
        <w:rPr>
          <w:rFonts w:eastAsia="Cambria"/>
          <w:u w:val="single"/>
        </w:rPr>
        <w:t xml:space="preserve"> of world politics, conventional</w:t>
      </w:r>
      <w:r w:rsidRPr="00CF2107">
        <w:rPr>
          <w:rFonts w:eastAsia="Cambria"/>
          <w:sz w:val="16"/>
        </w:rPr>
        <w:t xml:space="preserve"> IR </w:t>
      </w:r>
      <w:r w:rsidRPr="00CF2107">
        <w:rPr>
          <w:rFonts w:eastAsia="Cambria"/>
          <w:u w:val="single"/>
        </w:rPr>
        <w:t>understandings</w:t>
      </w:r>
      <w:r w:rsidRPr="00CF2107">
        <w:rPr>
          <w:rFonts w:eastAsia="Cambria"/>
          <w:sz w:val="16"/>
        </w:rPr>
        <w:t xml:space="preserve"> of peace and conflict </w:t>
      </w:r>
      <w:r w:rsidRPr="00CF2107">
        <w:rPr>
          <w:rFonts w:eastAsia="Cambria"/>
          <w:u w:val="single"/>
        </w:rPr>
        <w:t xml:space="preserve">are </w:t>
      </w:r>
      <w:r w:rsidRPr="00CF2107">
        <w:rPr>
          <w:rFonts w:eastAsia="Cambria"/>
          <w:b/>
          <w:iCs/>
          <w:u w:val="single"/>
        </w:rPr>
        <w:t>oblivious</w:t>
      </w:r>
      <w:r w:rsidRPr="00CF2107">
        <w:rPr>
          <w:rFonts w:eastAsia="Cambria"/>
          <w:u w:val="single"/>
        </w:rPr>
        <w:t xml:space="preserve"> to threats to everyday peace when state power is </w:t>
      </w:r>
      <w:r w:rsidRPr="00CF2107">
        <w:rPr>
          <w:rFonts w:eastAsia="Cambria"/>
          <w:b/>
          <w:iCs/>
          <w:u w:val="single"/>
        </w:rPr>
        <w:t>not directly under challenge</w:t>
      </w:r>
      <w:r w:rsidRPr="00CF2107">
        <w:rPr>
          <w:rFonts w:eastAsia="Cambria"/>
          <w:sz w:val="16"/>
        </w:rPr>
        <w:t xml:space="preserve">. In this way, foreign direct investment or trade are considered phenomena that bring states more closely integrated, hence either increasing the likelihood of peace (from the liberal perspective) or not necessarily having an impact on the probability of conflict in the long term (from the realist perspective). Yet, </w:t>
      </w:r>
      <w:r w:rsidRPr="00CF2107">
        <w:rPr>
          <w:rFonts w:eastAsia="Cambria"/>
          <w:u w:val="single"/>
        </w:rPr>
        <w:t>the undemocratic trends</w:t>
      </w:r>
      <w:r w:rsidRPr="00CF2107">
        <w:rPr>
          <w:rFonts w:eastAsia="Cambria"/>
          <w:sz w:val="16"/>
        </w:rPr>
        <w:t xml:space="preserve"> behind processes of transnationalization of capital </w:t>
      </w:r>
      <w:r w:rsidRPr="00CF2107">
        <w:rPr>
          <w:rFonts w:eastAsia="Cambria"/>
          <w:b/>
          <w:iCs/>
          <w:u w:val="single"/>
        </w:rPr>
        <w:t>reproduce new</w:t>
      </w:r>
      <w:r w:rsidRPr="00CF2107">
        <w:rPr>
          <w:rFonts w:eastAsia="Cambria"/>
          <w:u w:val="single"/>
        </w:rPr>
        <w:t xml:space="preserve"> and </w:t>
      </w:r>
      <w:r w:rsidRPr="00CF2107">
        <w:rPr>
          <w:rFonts w:eastAsia="Cambria"/>
          <w:b/>
          <w:iCs/>
          <w:u w:val="single"/>
        </w:rPr>
        <w:t>old forms of violence</w:t>
      </w:r>
      <w:r w:rsidRPr="00CF2107">
        <w:rPr>
          <w:rFonts w:eastAsia="Cambria"/>
          <w:sz w:val="16"/>
        </w:rPr>
        <w:t xml:space="preserve">. John Nagle, a political anthropologist of ethnic conflict, highlights, for example, how </w:t>
      </w:r>
      <w:r w:rsidRPr="00CF2107">
        <w:rPr>
          <w:rFonts w:eastAsia="Cambria"/>
          <w:u w:val="single"/>
        </w:rPr>
        <w:t>global market integration may indeed ‘</w:t>
      </w:r>
      <w:r w:rsidRPr="00CF2107">
        <w:rPr>
          <w:rFonts w:eastAsia="Cambria"/>
          <w:b/>
          <w:iCs/>
          <w:u w:val="single"/>
        </w:rPr>
        <w:t>cause a violent backlash</w:t>
      </w:r>
      <w:r w:rsidRPr="00CF2107">
        <w:rPr>
          <w:rFonts w:eastAsia="Cambria"/>
          <w:u w:val="single"/>
        </w:rPr>
        <w:t xml:space="preserve"> if economic reconstruction </w:t>
      </w:r>
      <w:r w:rsidRPr="00CF2107">
        <w:rPr>
          <w:rFonts w:eastAsia="Cambria"/>
          <w:b/>
          <w:iCs/>
          <w:u w:val="single"/>
        </w:rPr>
        <w:t>dispossesses groups</w:t>
      </w:r>
      <w:r w:rsidRPr="00CF2107">
        <w:rPr>
          <w:rFonts w:eastAsia="Cambria"/>
          <w:u w:val="single"/>
        </w:rPr>
        <w:t xml:space="preserve"> from their land or </w:t>
      </w:r>
      <w:r w:rsidRPr="00CF2107">
        <w:rPr>
          <w:rFonts w:eastAsia="Cambria"/>
          <w:b/>
          <w:iCs/>
          <w:u w:val="single"/>
        </w:rPr>
        <w:t>dismantles their traditional economic systems</w:t>
      </w:r>
      <w:r w:rsidRPr="00CF2107">
        <w:rPr>
          <w:rFonts w:eastAsia="Cambria"/>
          <w:u w:val="single"/>
        </w:rPr>
        <w:t xml:space="preserve"> without providing acceptable alternatives’</w:t>
      </w:r>
      <w:r w:rsidRPr="00CF2107">
        <w:rPr>
          <w:rFonts w:eastAsia="Cambria"/>
          <w:sz w:val="16"/>
        </w:rPr>
        <w:t xml:space="preserve"> (Nagle, 2010, p. 232), or what could also be described as processes of primitive accumulation without immediate proletarianization. </w:t>
      </w:r>
      <w:r w:rsidRPr="00CF2107">
        <w:rPr>
          <w:rFonts w:eastAsia="Cambria"/>
          <w:u w:val="single"/>
        </w:rPr>
        <w:t>The creation of masses of unemployed youth</w:t>
      </w:r>
      <w:r w:rsidRPr="00CF2107">
        <w:rPr>
          <w:rFonts w:eastAsia="Cambria"/>
          <w:sz w:val="16"/>
        </w:rPr>
        <w:t xml:space="preserve">, surplus to the immediate exploitative needs of capital, </w:t>
      </w:r>
      <w:r w:rsidRPr="00CF2107">
        <w:rPr>
          <w:rFonts w:eastAsia="Cambria"/>
          <w:u w:val="single"/>
        </w:rPr>
        <w:t>is</w:t>
      </w:r>
      <w:r w:rsidRPr="00CF2107">
        <w:rPr>
          <w:rFonts w:eastAsia="Cambria"/>
          <w:sz w:val="16"/>
        </w:rPr>
        <w:t xml:space="preserve"> of course </w:t>
      </w:r>
      <w:r w:rsidRPr="00CF2107">
        <w:rPr>
          <w:rFonts w:eastAsia="Cambria"/>
          <w:u w:val="single"/>
        </w:rPr>
        <w:t xml:space="preserve">an </w:t>
      </w:r>
      <w:r w:rsidRPr="00CF2107">
        <w:rPr>
          <w:rFonts w:eastAsia="Cambria"/>
          <w:b/>
          <w:iCs/>
          <w:u w:val="single"/>
        </w:rPr>
        <w:t>important factor</w:t>
      </w:r>
      <w:r w:rsidRPr="00CF2107">
        <w:rPr>
          <w:rFonts w:eastAsia="Cambria"/>
          <w:u w:val="single"/>
        </w:rPr>
        <w:t xml:space="preserve"> behind the rise of violence in many societies</w:t>
      </w:r>
      <w:r w:rsidRPr="00CF2107">
        <w:rPr>
          <w:rFonts w:eastAsia="Cambria"/>
          <w:sz w:val="16"/>
        </w:rPr>
        <w:t xml:space="preserve">, as, for example, many in the Caribbean (Pantin, 1996). Moreover, </w:t>
      </w:r>
      <w:r w:rsidRPr="00CF2107">
        <w:rPr>
          <w:rFonts w:eastAsia="Cambria"/>
          <w:u w:val="single"/>
        </w:rPr>
        <w:t xml:space="preserve">these processes of dispossession and the dismantling of livelihoods are </w:t>
      </w:r>
      <w:r w:rsidRPr="00CF2107">
        <w:rPr>
          <w:rFonts w:eastAsia="Cambria"/>
          <w:b/>
          <w:iCs/>
          <w:u w:val="single"/>
        </w:rPr>
        <w:t>per se violent by-products</w:t>
      </w:r>
      <w:r w:rsidRPr="00CF2107">
        <w:rPr>
          <w:rFonts w:eastAsia="Cambria"/>
          <w:u w:val="single"/>
        </w:rPr>
        <w:t xml:space="preserve"> of neoliberal integration</w:t>
      </w:r>
      <w:r w:rsidRPr="00CF2107">
        <w:rPr>
          <w:rFonts w:eastAsia="Cambria"/>
          <w:sz w:val="16"/>
        </w:rPr>
        <w:t xml:space="preserve">. </w:t>
      </w:r>
      <w:r w:rsidRPr="00CF2107">
        <w:rPr>
          <w:rFonts w:eastAsia="Cambria"/>
          <w:u w:val="single"/>
        </w:rPr>
        <w:t>Violent neoliberalism, mediated</w:t>
      </w:r>
      <w:r w:rsidRPr="00CF2107">
        <w:rPr>
          <w:rFonts w:eastAsia="Cambria"/>
          <w:sz w:val="16"/>
        </w:rPr>
        <w:t xml:space="preserve"> not by an invisible hand but </w:t>
      </w:r>
      <w:r w:rsidRPr="00CF2107">
        <w:rPr>
          <w:rFonts w:eastAsia="Cambria"/>
          <w:u w:val="single"/>
        </w:rPr>
        <w:t>by explicit elite interests</w:t>
      </w:r>
      <w:r w:rsidRPr="00CF2107">
        <w:rPr>
          <w:rFonts w:eastAsia="Cambria"/>
          <w:sz w:val="16"/>
        </w:rPr>
        <w:t xml:space="preserve"> (Harvey, 2005) or more subject-based processes of governmentality (Larner, 2000), is a recurrent phenomenon in the study of the globalization of capitalism. The integration of ‘developing countries’ with global markets </w:t>
      </w:r>
      <w:r w:rsidRPr="00CF2107">
        <w:rPr>
          <w:rFonts w:eastAsia="Cambria"/>
          <w:u w:val="single"/>
        </w:rPr>
        <w:t xml:space="preserve">is </w:t>
      </w:r>
      <w:r w:rsidRPr="00CF2107">
        <w:rPr>
          <w:rFonts w:eastAsia="Cambria"/>
          <w:b/>
          <w:iCs/>
          <w:u w:val="single"/>
        </w:rPr>
        <w:t>typically plagued with violent rationales</w:t>
      </w:r>
      <w:r w:rsidRPr="00CF2107">
        <w:rPr>
          <w:rFonts w:eastAsia="Cambria"/>
          <w:u w:val="single"/>
        </w:rPr>
        <w:t xml:space="preserve"> of development and </w:t>
      </w:r>
      <w:r w:rsidRPr="00CF2107">
        <w:rPr>
          <w:rFonts w:eastAsia="Cambria"/>
          <w:b/>
          <w:iCs/>
          <w:u w:val="single"/>
        </w:rPr>
        <w:t>tangible issues of exploitation</w:t>
      </w:r>
      <w:r w:rsidRPr="00CF2107">
        <w:rPr>
          <w:rFonts w:eastAsia="Cambria"/>
          <w:u w:val="single"/>
        </w:rPr>
        <w:t xml:space="preserve"> and </w:t>
      </w:r>
      <w:r w:rsidRPr="00CF2107">
        <w:rPr>
          <w:rFonts w:eastAsia="Cambria"/>
          <w:b/>
          <w:iCs/>
          <w:u w:val="single"/>
        </w:rPr>
        <w:t>dispossession</w:t>
      </w:r>
      <w:r w:rsidRPr="00CF2107">
        <w:rPr>
          <w:rFonts w:eastAsia="Cambria"/>
          <w:u w:val="single"/>
        </w:rPr>
        <w:t xml:space="preserve">, as </w:t>
      </w:r>
      <w:r w:rsidRPr="00CF2107">
        <w:rPr>
          <w:rFonts w:eastAsia="Cambria"/>
          <w:b/>
          <w:iCs/>
          <w:u w:val="single"/>
        </w:rPr>
        <w:t>vividly exemplified</w:t>
      </w:r>
      <w:r w:rsidRPr="00CF2107">
        <w:rPr>
          <w:rFonts w:eastAsia="Cambria"/>
          <w:u w:val="single"/>
        </w:rPr>
        <w:t xml:space="preserve"> in</w:t>
      </w:r>
      <w:r w:rsidRPr="00CF2107">
        <w:rPr>
          <w:rFonts w:eastAsia="Cambria"/>
          <w:sz w:val="16"/>
        </w:rPr>
        <w:t xml:space="preserve"> Simon Springer’s studies of violent neoliberalism in </w:t>
      </w:r>
      <w:r w:rsidRPr="00CF2107">
        <w:rPr>
          <w:rFonts w:eastAsia="Cambria"/>
          <w:b/>
          <w:iCs/>
          <w:u w:val="single"/>
        </w:rPr>
        <w:t>Cambodia</w:t>
      </w:r>
      <w:r w:rsidRPr="00CF2107">
        <w:rPr>
          <w:rFonts w:eastAsia="Cambria"/>
          <w:sz w:val="16"/>
        </w:rPr>
        <w:t xml:space="preserve"> (Springer, 2015). An important issue to be considered here is the transformation of the state alongside processes of economic globalization, adopting increasingly competitive and regulatory forms, and ubiquitously morphing into what some have described as ‘capitalist states’ (Jessop, 2002). This transformation implies that, through processes of disciplinary neoliberalism (Gill, 1995), states can in fact mediate between global competitive forces and domestic societies not to protect the latter from outside dangers or the recurring crises of capitalism, but in fact to impose measures of austerity, protect creditors, and in general promote more precarious and vulnerable patterns of living. </w:t>
      </w:r>
      <w:r w:rsidRPr="00CF2107">
        <w:rPr>
          <w:rFonts w:eastAsia="Cambria"/>
          <w:u w:val="single"/>
        </w:rPr>
        <w:t xml:space="preserve">A </w:t>
      </w:r>
      <w:r w:rsidRPr="00CF2107">
        <w:rPr>
          <w:rFonts w:eastAsia="Cambria"/>
          <w:b/>
          <w:iCs/>
          <w:u w:val="single"/>
        </w:rPr>
        <w:t>powerful example</w:t>
      </w:r>
      <w:r w:rsidRPr="00CF2107">
        <w:rPr>
          <w:rFonts w:eastAsia="Cambria"/>
          <w:u w:val="single"/>
        </w:rPr>
        <w:t xml:space="preserve"> of violent neoliberalism is found in processes of </w:t>
      </w:r>
      <w:r w:rsidRPr="00CF2107">
        <w:rPr>
          <w:rFonts w:eastAsia="Cambria"/>
          <w:b/>
          <w:iCs/>
          <w:u w:val="single"/>
        </w:rPr>
        <w:t>worker exploitation</w:t>
      </w:r>
      <w:r w:rsidRPr="00CF2107">
        <w:rPr>
          <w:rFonts w:eastAsia="Cambria"/>
          <w:u w:val="single"/>
        </w:rPr>
        <w:t xml:space="preserve"> fomented by flexible regimes of accumulation required to attract capital investment. This explains why </w:t>
      </w:r>
      <w:r w:rsidRPr="00CF2107">
        <w:rPr>
          <w:rFonts w:eastAsia="Cambria"/>
          <w:b/>
          <w:iCs/>
          <w:u w:val="single"/>
        </w:rPr>
        <w:t>70,000 workplace casualties</w:t>
      </w:r>
      <w:r w:rsidRPr="00CF2107">
        <w:rPr>
          <w:rFonts w:eastAsia="Cambria"/>
          <w:u w:val="single"/>
        </w:rPr>
        <w:t xml:space="preserve"> in China</w:t>
      </w:r>
      <w:r w:rsidRPr="00CF2107">
        <w:rPr>
          <w:rFonts w:eastAsia="Cambria"/>
          <w:sz w:val="16"/>
        </w:rPr>
        <w:t xml:space="preserve"> during 2012 (The Economist, 2013) – a country where workers’ independent organization is to a great extent illegal, or 180,000 protests in 2010 (The Wall Street Journal, 2011), </w:t>
      </w:r>
      <w:r w:rsidRPr="00CF2107">
        <w:rPr>
          <w:rFonts w:eastAsia="Cambria"/>
          <w:b/>
          <w:iCs/>
          <w:u w:val="single"/>
        </w:rPr>
        <w:t>do not affect IR’s calculations of peace</w:t>
      </w:r>
      <w:r w:rsidRPr="00CF2107">
        <w:rPr>
          <w:rFonts w:eastAsia="Cambria"/>
          <w:u w:val="single"/>
        </w:rPr>
        <w:t xml:space="preserve">, despite the </w:t>
      </w:r>
      <w:r w:rsidRPr="00CF2107">
        <w:rPr>
          <w:rFonts w:eastAsia="Cambria"/>
          <w:b/>
          <w:iCs/>
          <w:u w:val="single"/>
        </w:rPr>
        <w:t>close link</w:t>
      </w:r>
      <w:r w:rsidRPr="00CF2107">
        <w:rPr>
          <w:rFonts w:eastAsia="Cambria"/>
          <w:u w:val="single"/>
        </w:rPr>
        <w:t xml:space="preserve"> between these incidents and </w:t>
      </w:r>
      <w:r w:rsidRPr="00CF2107">
        <w:rPr>
          <w:rFonts w:eastAsia="Cambria"/>
          <w:b/>
          <w:iCs/>
          <w:u w:val="single"/>
        </w:rPr>
        <w:t>exploitation dynamics</w:t>
      </w:r>
      <w:r w:rsidRPr="00CF2107">
        <w:rPr>
          <w:rFonts w:eastAsia="Cambria"/>
          <w:u w:val="single"/>
        </w:rPr>
        <w:t xml:space="preserve"> associated with </w:t>
      </w:r>
      <w:r w:rsidRPr="00CF2107">
        <w:rPr>
          <w:rFonts w:eastAsia="Cambria"/>
          <w:b/>
          <w:iCs/>
          <w:u w:val="single"/>
        </w:rPr>
        <w:t>China’s integration into global markets</w:t>
      </w:r>
      <w:r w:rsidRPr="00CF2107">
        <w:rPr>
          <w:rFonts w:eastAsia="Cambria"/>
          <w:sz w:val="16"/>
        </w:rPr>
        <w:t xml:space="preserve"> (Chan, 2001). It is only from this perspective that IR scholars in China can present their country’s growing economic pre-eminence as a ‘peaceful rise’, arguing that ‘the Chinese have made [the choice] to embrace economic globalization rather than detach themselves from it’ (Zheng, 2005). Ironically, given the ostensible incompatibility between liberal emphases upon freedom and pluralism and state propaganda, Chinese official media also suggests that globalization and peace provide ‘favourable conditions for building a harmonious society’, where ‘the political environment is stable, the economy is prosperous, people live in peace and work in comfort and social welfare improves’ (People’s Daily, 2007). The actual ‘harmonisation’ of society in China has indeed entailed occasional improvements in welfare provision and some concessions to labour – for example, in the form of a new Labour Contract Law in 2007 that required firms to give written contracts to their workers. Yet, disciplinary measures hold sway, and the very lawyers who sought to protect worker rights under the Labour Contract Law framework are being incarcerated under the charges of ‘disturbing social order’, while income inequality and labour unrest have continued to rise (Financial Times, 2016; Hui &amp; Chan, 2011). And crucially, </w:t>
      </w:r>
      <w:r w:rsidRPr="00CF2107">
        <w:rPr>
          <w:rFonts w:eastAsia="Cambria"/>
          <w:u w:val="single"/>
        </w:rPr>
        <w:t xml:space="preserve">intrastate violence can in turn be </w:t>
      </w:r>
      <w:r w:rsidRPr="00CF2107">
        <w:rPr>
          <w:rFonts w:eastAsia="Cambria"/>
          <w:b/>
          <w:iCs/>
          <w:u w:val="single"/>
        </w:rPr>
        <w:t>rescaled to the inter-national sphere</w:t>
      </w:r>
      <w:r w:rsidRPr="00CF2107">
        <w:rPr>
          <w:rFonts w:eastAsia="Cambria"/>
          <w:sz w:val="16"/>
        </w:rPr>
        <w:t xml:space="preserve">. Therefore, </w:t>
      </w:r>
      <w:r w:rsidRPr="00CF2107">
        <w:rPr>
          <w:rFonts w:eastAsia="Cambria"/>
          <w:u w:val="single"/>
        </w:rPr>
        <w:t xml:space="preserve">analysts </w:t>
      </w:r>
      <w:r w:rsidRPr="00CF2107">
        <w:rPr>
          <w:rFonts w:eastAsia="Cambria"/>
          <w:b/>
          <w:iCs/>
          <w:u w:val="single"/>
        </w:rPr>
        <w:t>often associate</w:t>
      </w:r>
      <w:r w:rsidRPr="00CF2107">
        <w:rPr>
          <w:rFonts w:eastAsia="Cambria"/>
          <w:u w:val="single"/>
        </w:rPr>
        <w:t xml:space="preserve"> the rise in protests and repression in China with the Chinese Communist Party’s </w:t>
      </w:r>
      <w:r w:rsidRPr="00CF2107">
        <w:rPr>
          <w:rFonts w:eastAsia="Cambria"/>
          <w:b/>
          <w:iCs/>
          <w:u w:val="single"/>
        </w:rPr>
        <w:t>orchestration of</w:t>
      </w:r>
      <w:r w:rsidRPr="00CF2107">
        <w:rPr>
          <w:rFonts w:eastAsia="Cambria"/>
          <w:u w:val="single"/>
        </w:rPr>
        <w:t xml:space="preserve"> and </w:t>
      </w:r>
      <w:r w:rsidRPr="00CF2107">
        <w:rPr>
          <w:rFonts w:eastAsia="Cambria"/>
          <w:b/>
          <w:iCs/>
          <w:u w:val="single"/>
        </w:rPr>
        <w:t>permissiveness towards nationalist campaigns</w:t>
      </w:r>
      <w:r w:rsidRPr="00CF2107">
        <w:rPr>
          <w:rFonts w:eastAsia="Cambria"/>
          <w:u w:val="single"/>
        </w:rPr>
        <w:t xml:space="preserve"> and </w:t>
      </w:r>
      <w:r w:rsidRPr="00CF2107">
        <w:rPr>
          <w:rFonts w:eastAsia="Cambria"/>
          <w:b/>
          <w:iCs/>
          <w:u w:val="single"/>
        </w:rPr>
        <w:t>patriotic discourse</w:t>
      </w:r>
      <w:r w:rsidRPr="00CF2107">
        <w:rPr>
          <w:rFonts w:eastAsia="Cambria"/>
          <w:u w:val="single"/>
        </w:rPr>
        <w:t xml:space="preserve"> – including typical recourse to international belligerence over disputed territories and anti-Western rhetoric – in search for legitimacy</w:t>
      </w:r>
      <w:r w:rsidRPr="00CF2107">
        <w:rPr>
          <w:rFonts w:eastAsia="Cambria"/>
          <w:sz w:val="16"/>
        </w:rPr>
        <w:t xml:space="preserve"> (Hughes, 2006). Similarly, </w:t>
      </w:r>
      <w:r w:rsidRPr="00CF2107">
        <w:rPr>
          <w:rFonts w:eastAsia="Cambria"/>
          <w:u w:val="single"/>
        </w:rPr>
        <w:t xml:space="preserve">there has been an </w:t>
      </w:r>
      <w:r w:rsidRPr="00CF2107">
        <w:rPr>
          <w:rFonts w:eastAsia="Cambria"/>
          <w:b/>
          <w:iCs/>
          <w:u w:val="single"/>
        </w:rPr>
        <w:t>emergence of inequality</w:t>
      </w:r>
      <w:r w:rsidRPr="00CF2107">
        <w:rPr>
          <w:rFonts w:eastAsia="Cambria"/>
          <w:u w:val="single"/>
        </w:rPr>
        <w:t xml:space="preserve">, </w:t>
      </w:r>
      <w:r w:rsidRPr="00CF2107">
        <w:rPr>
          <w:rFonts w:eastAsia="Cambria"/>
          <w:b/>
          <w:iCs/>
          <w:u w:val="single"/>
        </w:rPr>
        <w:t>vulnerability</w:t>
      </w:r>
      <w:r w:rsidRPr="00CF2107">
        <w:rPr>
          <w:rFonts w:eastAsia="Cambria"/>
          <w:u w:val="single"/>
        </w:rPr>
        <w:t xml:space="preserve"> and </w:t>
      </w:r>
      <w:r w:rsidRPr="00CF2107">
        <w:rPr>
          <w:rFonts w:eastAsia="Cambria"/>
          <w:b/>
          <w:iCs/>
          <w:u w:val="single"/>
        </w:rPr>
        <w:t>precarization</w:t>
      </w:r>
      <w:r w:rsidRPr="00CF2107">
        <w:rPr>
          <w:rFonts w:eastAsia="Cambria"/>
          <w:u w:val="single"/>
        </w:rPr>
        <w:t xml:space="preserve"> in economically developed countries</w:t>
      </w:r>
      <w:r w:rsidRPr="00CF2107">
        <w:rPr>
          <w:rFonts w:eastAsia="Cambria"/>
          <w:sz w:val="16"/>
        </w:rPr>
        <w:t xml:space="preserve"> that can also be analyzed under the framework of violent neoliberalism. As transnational capital benefits from exploiting the world’s largest unfree labour force in China and other low and middle income countries, middle classes elsewhere have seen their rights and economic power decline. </w:t>
      </w:r>
      <w:r w:rsidRPr="00CF2107">
        <w:rPr>
          <w:rFonts w:eastAsia="Cambria"/>
          <w:u w:val="single"/>
        </w:rPr>
        <w:t xml:space="preserve">In the United States, the last decades of globalization and prosperity have been accompanied by </w:t>
      </w:r>
      <w:r w:rsidRPr="00CF2107">
        <w:rPr>
          <w:rFonts w:eastAsia="Cambria"/>
          <w:b/>
          <w:iCs/>
          <w:u w:val="single"/>
        </w:rPr>
        <w:t>increased levels of poverty</w:t>
      </w:r>
      <w:r w:rsidRPr="00CF2107">
        <w:rPr>
          <w:rFonts w:eastAsia="Cambria"/>
          <w:u w:val="single"/>
        </w:rPr>
        <w:t xml:space="preserve">, a </w:t>
      </w:r>
      <w:r w:rsidRPr="00CF2107">
        <w:rPr>
          <w:rFonts w:eastAsia="Cambria"/>
          <w:b/>
          <w:iCs/>
          <w:u w:val="single"/>
        </w:rPr>
        <w:t>net decline of 2.7 million jobs</w:t>
      </w:r>
      <w:r w:rsidRPr="00CF2107">
        <w:rPr>
          <w:rFonts w:eastAsia="Cambria"/>
          <w:sz w:val="16"/>
        </w:rPr>
        <w:t xml:space="preserve"> between 2001 and 2011, </w:t>
      </w:r>
      <w:r w:rsidRPr="00CF2107">
        <w:rPr>
          <w:rFonts w:eastAsia="Cambria"/>
          <w:u w:val="single"/>
        </w:rPr>
        <w:t xml:space="preserve">and </w:t>
      </w:r>
      <w:r w:rsidRPr="00CF2107">
        <w:rPr>
          <w:rFonts w:eastAsia="Cambria"/>
          <w:b/>
          <w:iCs/>
          <w:u w:val="single"/>
        </w:rPr>
        <w:t>declining inflation-adjusted minimum wages</w:t>
      </w:r>
      <w:r w:rsidRPr="00CF2107">
        <w:rPr>
          <w:rFonts w:eastAsia="Cambria"/>
          <w:sz w:val="16"/>
        </w:rPr>
        <w:t xml:space="preserve"> (Mischel &amp; Davis, 2015; Scott, 2015; Shaefer &amp; Edin, 2013). </w:t>
      </w:r>
      <w:r w:rsidRPr="00CF2107">
        <w:rPr>
          <w:rFonts w:eastAsia="Cambria"/>
          <w:u w:val="single"/>
        </w:rPr>
        <w:t xml:space="preserve">Marketization has reached </w:t>
      </w:r>
      <w:r w:rsidRPr="00CF2107">
        <w:rPr>
          <w:rFonts w:eastAsia="Cambria"/>
          <w:b/>
          <w:iCs/>
          <w:u w:val="single"/>
        </w:rPr>
        <w:t>grotesque proportions</w:t>
      </w:r>
      <w:r w:rsidRPr="00CF2107">
        <w:rPr>
          <w:rFonts w:eastAsia="Cambria"/>
          <w:u w:val="single"/>
        </w:rPr>
        <w:t xml:space="preserve">, and today even the </w:t>
      </w:r>
      <w:r w:rsidRPr="00CF2107">
        <w:rPr>
          <w:rFonts w:eastAsia="Cambria"/>
          <w:b/>
          <w:iCs/>
          <w:u w:val="single"/>
        </w:rPr>
        <w:t>disciplinary apparatus of the state is up for sale</w:t>
      </w:r>
      <w:r w:rsidRPr="00CF2107">
        <w:rPr>
          <w:rFonts w:eastAsia="Cambria"/>
          <w:u w:val="single"/>
        </w:rPr>
        <w:t xml:space="preserve">, resulting in </w:t>
      </w:r>
      <w:r w:rsidRPr="00CF2107">
        <w:rPr>
          <w:rFonts w:eastAsia="Cambria"/>
          <w:b/>
          <w:iCs/>
          <w:u w:val="single"/>
        </w:rPr>
        <w:t>skyrocketing incarceration rates</w:t>
      </w:r>
      <w:r w:rsidRPr="00CF2107">
        <w:rPr>
          <w:rFonts w:eastAsia="Cambria"/>
          <w:u w:val="single"/>
        </w:rPr>
        <w:t xml:space="preserve">, chiefly affecting </w:t>
      </w:r>
      <w:r w:rsidRPr="00CF2107">
        <w:rPr>
          <w:rFonts w:eastAsia="Cambria"/>
          <w:b/>
          <w:iCs/>
          <w:u w:val="single"/>
        </w:rPr>
        <w:t>impoverished populations</w:t>
      </w:r>
      <w:r w:rsidRPr="00CF2107">
        <w:rPr>
          <w:rFonts w:eastAsia="Cambria"/>
          <w:u w:val="single"/>
        </w:rPr>
        <w:t xml:space="preserve"> and the </w:t>
      </w:r>
      <w:r w:rsidRPr="00CF2107">
        <w:rPr>
          <w:rFonts w:eastAsia="Cambria"/>
          <w:b/>
          <w:iCs/>
          <w:u w:val="single"/>
        </w:rPr>
        <w:t>African American community</w:t>
      </w:r>
      <w:r w:rsidRPr="00CF2107">
        <w:rPr>
          <w:rFonts w:eastAsia="Cambria"/>
          <w:sz w:val="16"/>
        </w:rPr>
        <w:t xml:space="preserve"> (BBC, 2014). </w:t>
      </w:r>
      <w:r w:rsidRPr="00CF2107">
        <w:rPr>
          <w:rFonts w:eastAsia="Cambria"/>
          <w:u w:val="single"/>
        </w:rPr>
        <w:t xml:space="preserve">In </w:t>
      </w:r>
      <w:r w:rsidRPr="00CF2107">
        <w:rPr>
          <w:rFonts w:eastAsia="Cambria"/>
          <w:b/>
          <w:iCs/>
          <w:u w:val="single"/>
        </w:rPr>
        <w:t>Spain</w:t>
      </w:r>
      <w:r w:rsidRPr="00CF2107">
        <w:rPr>
          <w:rFonts w:eastAsia="Cambria"/>
          <w:u w:val="single"/>
        </w:rPr>
        <w:t xml:space="preserve">, a </w:t>
      </w:r>
      <w:r w:rsidRPr="00CF2107">
        <w:rPr>
          <w:rFonts w:eastAsia="Cambria"/>
          <w:b/>
          <w:iCs/>
          <w:u w:val="single"/>
        </w:rPr>
        <w:t>rampant series of evictions</w:t>
      </w:r>
      <w:r w:rsidRPr="00CF2107">
        <w:rPr>
          <w:rFonts w:eastAsia="Cambria"/>
          <w:sz w:val="16"/>
        </w:rPr>
        <w:t xml:space="preserve"> following the 2008 Global Financial Crisis – </w:t>
      </w:r>
      <w:r w:rsidRPr="00CF2107">
        <w:rPr>
          <w:rFonts w:eastAsia="Cambria"/>
          <w:u w:val="single"/>
        </w:rPr>
        <w:t xml:space="preserve">with </w:t>
      </w:r>
      <w:r w:rsidRPr="00CF2107">
        <w:rPr>
          <w:rFonts w:eastAsia="Cambria"/>
          <w:b/>
          <w:iCs/>
          <w:u w:val="single"/>
        </w:rPr>
        <w:t>over 600,000 foreclosures</w:t>
      </w:r>
      <w:r w:rsidRPr="00CF2107">
        <w:rPr>
          <w:rFonts w:eastAsia="Cambria"/>
          <w:sz w:val="16"/>
        </w:rPr>
        <w:t xml:space="preserve"> from 2008 to 2015 (El País, 2015) – </w:t>
      </w:r>
      <w:r w:rsidRPr="00CF2107">
        <w:rPr>
          <w:rFonts w:eastAsia="Cambria"/>
          <w:u w:val="single"/>
        </w:rPr>
        <w:t xml:space="preserve">left families </w:t>
      </w:r>
      <w:r w:rsidRPr="00CF2107">
        <w:rPr>
          <w:rFonts w:eastAsia="Cambria"/>
          <w:b/>
          <w:iCs/>
          <w:u w:val="single"/>
        </w:rPr>
        <w:t>homeless</w:t>
      </w:r>
      <w:r w:rsidRPr="00CF2107">
        <w:rPr>
          <w:rFonts w:eastAsia="Cambria"/>
          <w:sz w:val="16"/>
        </w:rPr>
        <w:t xml:space="preserve"> while political elites transferred €100 billion of public wealth to private and privatized financial institutions, with four-fifths of the sum deemed unrecoverable according to the estimations of the Spanish Central Bank. </w:t>
      </w:r>
      <w:r w:rsidRPr="00CF2107">
        <w:rPr>
          <w:rFonts w:eastAsia="Cambria"/>
          <w:u w:val="single"/>
        </w:rPr>
        <w:t>Global and national processes have</w:t>
      </w:r>
      <w:r w:rsidRPr="00CF2107">
        <w:rPr>
          <w:rFonts w:eastAsia="Cambria"/>
          <w:sz w:val="16"/>
        </w:rPr>
        <w:t xml:space="preserve"> in this way </w:t>
      </w:r>
      <w:r w:rsidRPr="00CF2107">
        <w:rPr>
          <w:rFonts w:eastAsia="Cambria"/>
          <w:b/>
          <w:iCs/>
          <w:u w:val="single"/>
        </w:rPr>
        <w:t>powerful impacts</w:t>
      </w:r>
      <w:r w:rsidRPr="00CF2107">
        <w:rPr>
          <w:rFonts w:eastAsia="Cambria"/>
          <w:u w:val="single"/>
        </w:rPr>
        <w:t xml:space="preserve"> on other scales, including the </w:t>
      </w:r>
      <w:r w:rsidRPr="00CF2107">
        <w:rPr>
          <w:rFonts w:eastAsia="Cambria"/>
          <w:b/>
          <w:iCs/>
          <w:u w:val="single"/>
        </w:rPr>
        <w:t>personal lived experiences</w:t>
      </w:r>
      <w:r w:rsidRPr="00CF2107">
        <w:rPr>
          <w:rFonts w:eastAsia="Cambria"/>
          <w:u w:val="single"/>
        </w:rPr>
        <w:t xml:space="preserve"> of crisis</w:t>
      </w:r>
      <w:r w:rsidRPr="00CF2107">
        <w:rPr>
          <w:rFonts w:eastAsia="Cambria"/>
          <w:sz w:val="16"/>
        </w:rPr>
        <w:t xml:space="preserve">. In the United States, studies find that the 40% rise in suicides since 1999 is connected to the recession of 2007–09, while the World Health Organisation (WHO) observes a 60% increase in suicide rates across the world over the last 45 years that appears to be connected to periodic spikes in economic hardship (Oyesanya, Lopez-Morinigo, &amp; Dutta, 2015; Whiteman, 2015). </w:t>
      </w:r>
      <w:r w:rsidRPr="00CF2107">
        <w:rPr>
          <w:rFonts w:eastAsia="Cambria"/>
          <w:u w:val="single"/>
        </w:rPr>
        <w:t xml:space="preserve">With global affluence concentrated in </w:t>
      </w:r>
      <w:r w:rsidRPr="00CF2107">
        <w:rPr>
          <w:rFonts w:eastAsia="Cambria"/>
          <w:b/>
          <w:iCs/>
          <w:u w:val="single"/>
        </w:rPr>
        <w:t>increasingly fewer hands</w:t>
      </w:r>
      <w:r w:rsidRPr="00CF2107">
        <w:rPr>
          <w:rFonts w:eastAsia="Cambria"/>
          <w:sz w:val="16"/>
        </w:rPr>
        <w:t xml:space="preserve"> (with eight people having the same amount of wealth as 50% of the world’s population according to some studies; Hardoon, 2017), </w:t>
      </w:r>
      <w:r w:rsidRPr="00CF2107">
        <w:rPr>
          <w:rFonts w:eastAsia="Cambria"/>
          <w:u w:val="single"/>
        </w:rPr>
        <w:t xml:space="preserve">and with </w:t>
      </w:r>
      <w:r w:rsidRPr="00CF2107">
        <w:rPr>
          <w:rFonts w:eastAsia="Cambria"/>
          <w:b/>
          <w:iCs/>
          <w:u w:val="single"/>
        </w:rPr>
        <w:t>risk gradually removed</w:t>
      </w:r>
      <w:r w:rsidRPr="00CF2107">
        <w:rPr>
          <w:rFonts w:eastAsia="Cambria"/>
          <w:u w:val="single"/>
        </w:rPr>
        <w:t xml:space="preserve"> from markets and transferred to increasingly vulnerable individuals, </w:t>
      </w:r>
      <w:r w:rsidRPr="00CF2107">
        <w:rPr>
          <w:rFonts w:eastAsia="Cambria"/>
          <w:b/>
          <w:iCs/>
          <w:u w:val="single"/>
        </w:rPr>
        <w:t>national illiberal politics</w:t>
      </w:r>
      <w:r w:rsidRPr="00CF2107">
        <w:rPr>
          <w:rFonts w:eastAsia="Cambria"/>
          <w:u w:val="single"/>
        </w:rPr>
        <w:t xml:space="preserve"> has come to constitute a </w:t>
      </w:r>
      <w:r w:rsidRPr="00CF2107">
        <w:rPr>
          <w:rFonts w:eastAsia="Cambria"/>
          <w:b/>
          <w:iCs/>
          <w:u w:val="single"/>
        </w:rPr>
        <w:t>logical reaction</w:t>
      </w:r>
      <w:r w:rsidRPr="00CF2107">
        <w:rPr>
          <w:rFonts w:eastAsia="Cambria"/>
          <w:u w:val="single"/>
        </w:rPr>
        <w:t xml:space="preserve"> to the liberal order for many</w:t>
      </w:r>
      <w:r w:rsidRPr="00CF2107">
        <w:rPr>
          <w:rFonts w:eastAsia="Cambria"/>
          <w:sz w:val="16"/>
        </w:rPr>
        <w:t xml:space="preserve">, or a quest for refuge from the violence of markets, however fraught the responses offered by many of the populist alternatives now in vogue. </w:t>
      </w:r>
      <w:r w:rsidRPr="00CF2107">
        <w:rPr>
          <w:rFonts w:eastAsia="Cambria"/>
          <w:u w:val="single"/>
        </w:rPr>
        <w:t xml:space="preserve">Another </w:t>
      </w:r>
      <w:r w:rsidRPr="00CF2107">
        <w:rPr>
          <w:rFonts w:eastAsia="Cambria"/>
          <w:b/>
          <w:iCs/>
          <w:u w:val="single"/>
        </w:rPr>
        <w:t>vivid example</w:t>
      </w:r>
      <w:r w:rsidRPr="00CF2107">
        <w:rPr>
          <w:rFonts w:eastAsia="Cambria"/>
          <w:u w:val="single"/>
        </w:rPr>
        <w:t xml:space="preserve"> of violent neoliberalism is seen in the </w:t>
      </w:r>
      <w:r w:rsidRPr="00CF2107">
        <w:rPr>
          <w:rFonts w:eastAsia="Cambria"/>
          <w:b/>
          <w:iCs/>
          <w:u w:val="single"/>
        </w:rPr>
        <w:t>apparent capitulation</w:t>
      </w:r>
      <w:r w:rsidRPr="00CF2107">
        <w:rPr>
          <w:rFonts w:eastAsia="Cambria"/>
          <w:u w:val="single"/>
        </w:rPr>
        <w:t xml:space="preserve"> of the </w:t>
      </w:r>
      <w:r w:rsidRPr="00CF2107">
        <w:rPr>
          <w:rFonts w:eastAsia="Cambria"/>
          <w:b/>
          <w:iCs/>
          <w:u w:val="single"/>
        </w:rPr>
        <w:t>future of the world’s environment</w:t>
      </w:r>
      <w:r w:rsidRPr="00CF2107">
        <w:rPr>
          <w:rFonts w:eastAsia="Cambria"/>
          <w:u w:val="single"/>
        </w:rPr>
        <w:t xml:space="preserve"> and the </w:t>
      </w:r>
      <w:r w:rsidRPr="00CF2107">
        <w:rPr>
          <w:rFonts w:eastAsia="Cambria"/>
          <w:b/>
          <w:iCs/>
          <w:u w:val="single"/>
        </w:rPr>
        <w:t>present livelihoods of many</w:t>
      </w:r>
      <w:r w:rsidRPr="00CF2107">
        <w:rPr>
          <w:rFonts w:eastAsia="Cambria"/>
          <w:u w:val="single"/>
        </w:rPr>
        <w:t xml:space="preserve"> to the </w:t>
      </w:r>
      <w:r w:rsidRPr="00CF2107">
        <w:rPr>
          <w:rFonts w:eastAsia="Cambria"/>
          <w:b/>
          <w:iCs/>
          <w:u w:val="single"/>
        </w:rPr>
        <w:t>immediate needs of capital</w:t>
      </w:r>
      <w:r w:rsidRPr="00CF2107">
        <w:rPr>
          <w:rFonts w:eastAsia="Cambria"/>
          <w:u w:val="single"/>
        </w:rPr>
        <w:t xml:space="preserve">. Here we see the </w:t>
      </w:r>
      <w:r w:rsidRPr="00CF2107">
        <w:rPr>
          <w:rFonts w:eastAsia="Cambria"/>
          <w:b/>
          <w:iCs/>
          <w:u w:val="single"/>
        </w:rPr>
        <w:t>expansion of capitalist activities</w:t>
      </w:r>
      <w:r w:rsidRPr="00CF2107">
        <w:rPr>
          <w:rFonts w:eastAsia="Cambria"/>
          <w:u w:val="single"/>
        </w:rPr>
        <w:t xml:space="preserve"> in search of </w:t>
      </w:r>
      <w:r w:rsidRPr="00CF2107">
        <w:rPr>
          <w:rFonts w:eastAsia="Cambria"/>
          <w:b/>
          <w:iCs/>
          <w:u w:val="single"/>
        </w:rPr>
        <w:t>previously untapped resources</w:t>
      </w:r>
      <w:r w:rsidRPr="00CF2107">
        <w:rPr>
          <w:rFonts w:eastAsia="Cambria"/>
          <w:u w:val="single"/>
        </w:rPr>
        <w:t xml:space="preserve"> in the developing world and elsewhere </w:t>
      </w:r>
      <w:r w:rsidRPr="00CF2107">
        <w:rPr>
          <w:rFonts w:eastAsia="Cambria"/>
          <w:b/>
          <w:iCs/>
          <w:u w:val="single"/>
        </w:rPr>
        <w:t>driving conflict with local populations</w:t>
      </w:r>
      <w:r w:rsidRPr="00CF2107">
        <w:rPr>
          <w:rFonts w:eastAsia="Cambria"/>
          <w:u w:val="single"/>
        </w:rPr>
        <w:t xml:space="preserve"> and </w:t>
      </w:r>
      <w:r w:rsidRPr="00CF2107">
        <w:rPr>
          <w:rFonts w:eastAsia="Cambria"/>
          <w:b/>
          <w:iCs/>
          <w:u w:val="single"/>
        </w:rPr>
        <w:t>fomenting processes of internal colonialism</w:t>
      </w:r>
      <w:r w:rsidRPr="00CF2107">
        <w:rPr>
          <w:rFonts w:eastAsia="Cambria"/>
          <w:u w:val="single"/>
        </w:rPr>
        <w:t xml:space="preserve"> and </w:t>
      </w:r>
      <w:r w:rsidRPr="00CF2107">
        <w:rPr>
          <w:rFonts w:eastAsia="Cambria"/>
          <w:b/>
          <w:iCs/>
          <w:u w:val="single"/>
        </w:rPr>
        <w:t>dispossession</w:t>
      </w:r>
      <w:r w:rsidRPr="00CF2107">
        <w:rPr>
          <w:rFonts w:eastAsia="Cambria"/>
          <w:sz w:val="16"/>
        </w:rPr>
        <w:t xml:space="preserve"> (Gonzalez-Vicente, 2017; Kaag &amp; Zoomers, 2014). </w:t>
      </w:r>
      <w:r w:rsidRPr="00CF2107">
        <w:rPr>
          <w:rFonts w:eastAsia="Cambria"/>
          <w:u w:val="single"/>
        </w:rPr>
        <w:t xml:space="preserve">Even a </w:t>
      </w:r>
      <w:r w:rsidRPr="00CF2107">
        <w:rPr>
          <w:rFonts w:eastAsia="Cambria"/>
          <w:b/>
          <w:iCs/>
          <w:u w:val="single"/>
        </w:rPr>
        <w:t>wide range of allegedly well-intentioned initiatives to preserve biodiversity</w:t>
      </w:r>
      <w:r w:rsidRPr="00CF2107">
        <w:rPr>
          <w:rFonts w:eastAsia="Cambria"/>
          <w:u w:val="single"/>
        </w:rPr>
        <w:t xml:space="preserve"> operate now according to </w:t>
      </w:r>
      <w:r w:rsidRPr="00CF2107">
        <w:rPr>
          <w:rFonts w:eastAsia="Cambria"/>
          <w:b/>
          <w:iCs/>
          <w:u w:val="single"/>
        </w:rPr>
        <w:t>market logics</w:t>
      </w:r>
      <w:r w:rsidRPr="00CF2107">
        <w:rPr>
          <w:rFonts w:eastAsia="Cambria"/>
          <w:u w:val="single"/>
        </w:rPr>
        <w:t xml:space="preserve">, relying on the </w:t>
      </w:r>
      <w:r w:rsidRPr="00CF2107">
        <w:rPr>
          <w:rFonts w:eastAsia="Cambria"/>
          <w:b/>
          <w:iCs/>
          <w:u w:val="single"/>
        </w:rPr>
        <w:t>valuation</w:t>
      </w:r>
      <w:r w:rsidRPr="00CF2107">
        <w:rPr>
          <w:rFonts w:eastAsia="Cambria"/>
          <w:u w:val="single"/>
        </w:rPr>
        <w:t xml:space="preserve"> and </w:t>
      </w:r>
      <w:r w:rsidRPr="00CF2107">
        <w:rPr>
          <w:rFonts w:eastAsia="Cambria"/>
          <w:b/>
          <w:iCs/>
          <w:u w:val="single"/>
        </w:rPr>
        <w:t>commodification of nature</w:t>
      </w:r>
      <w:r w:rsidRPr="00CF2107">
        <w:rPr>
          <w:rFonts w:eastAsia="Cambria"/>
          <w:u w:val="single"/>
        </w:rPr>
        <w:t xml:space="preserve"> and the deployment of green credentials ultimately to </w:t>
      </w:r>
      <w:r w:rsidRPr="00CF2107">
        <w:rPr>
          <w:rFonts w:eastAsia="Cambria"/>
          <w:b/>
          <w:iCs/>
          <w:u w:val="single"/>
        </w:rPr>
        <w:t>displace populations</w:t>
      </w:r>
      <w:r w:rsidRPr="00CF2107">
        <w:rPr>
          <w:rFonts w:eastAsia="Cambria"/>
          <w:sz w:val="16"/>
        </w:rPr>
        <w:t xml:space="preserve"> in ways that are reminiscent of processes of primitive accumulation (Fairhead, Leachm, &amp; Scoones, 2012; Lohmann, 2010). And, of course, </w:t>
      </w:r>
      <w:r w:rsidRPr="00CF2107">
        <w:rPr>
          <w:rFonts w:eastAsia="Cambria"/>
          <w:u w:val="single"/>
        </w:rPr>
        <w:t xml:space="preserve">climate change and environmental degradation in general have become </w:t>
      </w:r>
      <w:r w:rsidRPr="00CF2107">
        <w:rPr>
          <w:rFonts w:eastAsia="Cambria"/>
          <w:b/>
          <w:iCs/>
          <w:u w:val="single"/>
        </w:rPr>
        <w:t>key drivers of global migrations</w:t>
      </w:r>
      <w:r w:rsidRPr="00CF2107">
        <w:rPr>
          <w:rFonts w:eastAsia="Cambria"/>
          <w:sz w:val="16"/>
        </w:rPr>
        <w:t xml:space="preserve">, with the risk of being displaced by natural disasters today being 60% higher than 40 years ago and 25.4 million people needing to migrate every year to escape the consequences of natural disasters (Greenpeace, 2017, p. 6). Crucial here – once again – is the fact that </w:t>
      </w:r>
      <w:r w:rsidRPr="00CF2107">
        <w:rPr>
          <w:rFonts w:eastAsia="Cambria"/>
          <w:u w:val="single"/>
        </w:rPr>
        <w:t xml:space="preserve">our current global environmental crisis </w:t>
      </w:r>
      <w:r w:rsidRPr="00CF2107">
        <w:rPr>
          <w:rFonts w:eastAsia="Cambria"/>
          <w:b/>
          <w:iCs/>
          <w:u w:val="single"/>
        </w:rPr>
        <w:t>cannot be understood outside the context of global liberal integration</w:t>
      </w:r>
      <w:r w:rsidRPr="00CF2107">
        <w:rPr>
          <w:rFonts w:eastAsia="Cambria"/>
          <w:u w:val="single"/>
        </w:rPr>
        <w:t>, as the promotion of ‘</w:t>
      </w:r>
      <w:r w:rsidRPr="00CF2107">
        <w:rPr>
          <w:rFonts w:eastAsia="Cambria"/>
          <w:b/>
          <w:iCs/>
          <w:u w:val="single"/>
        </w:rPr>
        <w:t>good business environments</w:t>
      </w:r>
      <w:r w:rsidRPr="00CF2107">
        <w:rPr>
          <w:rFonts w:eastAsia="Cambria"/>
          <w:u w:val="single"/>
        </w:rPr>
        <w:t>’</w:t>
      </w:r>
      <w:r w:rsidRPr="00CF2107">
        <w:rPr>
          <w:rFonts w:eastAsia="Cambria"/>
          <w:sz w:val="16"/>
        </w:rPr>
        <w:t xml:space="preserve"> (note the irony) </w:t>
      </w:r>
      <w:r w:rsidRPr="00CF2107">
        <w:rPr>
          <w:rFonts w:eastAsia="Cambria"/>
          <w:u w:val="single"/>
        </w:rPr>
        <w:t xml:space="preserve">and </w:t>
      </w:r>
      <w:r w:rsidRPr="00CF2107">
        <w:rPr>
          <w:rFonts w:eastAsia="Cambria"/>
          <w:b/>
          <w:iCs/>
          <w:u w:val="single"/>
        </w:rPr>
        <w:t>competition across jurisdictions</w:t>
      </w:r>
      <w:r w:rsidRPr="00CF2107">
        <w:rPr>
          <w:rFonts w:eastAsia="Cambria"/>
          <w:u w:val="single"/>
        </w:rPr>
        <w:t xml:space="preserve"> to attract capital investments have resulted in </w:t>
      </w:r>
      <w:r w:rsidRPr="00CF2107">
        <w:rPr>
          <w:rFonts w:eastAsia="Cambria"/>
          <w:b/>
          <w:iCs/>
          <w:u w:val="single"/>
        </w:rPr>
        <w:t>any attempt to make businesses pay</w:t>
      </w:r>
      <w:r w:rsidRPr="00CF2107">
        <w:rPr>
          <w:rFonts w:eastAsia="Cambria"/>
          <w:u w:val="single"/>
        </w:rPr>
        <w:t xml:space="preserve"> for the environmental ‘externalities’ of production being </w:t>
      </w:r>
      <w:r w:rsidRPr="00CF2107">
        <w:rPr>
          <w:rFonts w:eastAsia="Cambria"/>
          <w:b/>
          <w:iCs/>
          <w:u w:val="single"/>
        </w:rPr>
        <w:t>just a marginal note</w:t>
      </w:r>
      <w:r w:rsidRPr="00CF2107">
        <w:rPr>
          <w:rFonts w:eastAsia="Cambria"/>
          <w:u w:val="single"/>
        </w:rPr>
        <w:t xml:space="preserve"> in a </w:t>
      </w:r>
      <w:r w:rsidRPr="00CF2107">
        <w:rPr>
          <w:rFonts w:eastAsia="Cambria"/>
          <w:b/>
          <w:iCs/>
          <w:u w:val="single"/>
        </w:rPr>
        <w:t>downward trajectory</w:t>
      </w:r>
      <w:r w:rsidRPr="00CF2107">
        <w:rPr>
          <w:rFonts w:eastAsia="Cambria"/>
          <w:u w:val="single"/>
        </w:rPr>
        <w:t xml:space="preserve"> towards an </w:t>
      </w:r>
      <w:r w:rsidRPr="00CF2107">
        <w:rPr>
          <w:rFonts w:eastAsia="Cambria"/>
          <w:b/>
          <w:iCs/>
          <w:u w:val="single"/>
        </w:rPr>
        <w:t>environmental dystopia</w:t>
      </w:r>
      <w:r w:rsidRPr="00CF2107">
        <w:rPr>
          <w:rFonts w:eastAsia="Cambria"/>
          <w:sz w:val="16"/>
        </w:rPr>
        <w:t xml:space="preserve">. These violent by-products of liberal integration operate at scales that go from the global to the intimate. Yet, </w:t>
      </w:r>
      <w:r w:rsidRPr="00CF2107">
        <w:rPr>
          <w:rFonts w:eastAsia="Cambria"/>
          <w:u w:val="single"/>
        </w:rPr>
        <w:t xml:space="preserve">despite the </w:t>
      </w:r>
      <w:r w:rsidRPr="00CF2107">
        <w:rPr>
          <w:rFonts w:eastAsia="Cambria"/>
          <w:b/>
          <w:iCs/>
          <w:u w:val="single"/>
        </w:rPr>
        <w:t>vast amounts of empirical evidence</w:t>
      </w:r>
      <w:r w:rsidRPr="00CF2107">
        <w:rPr>
          <w:rFonts w:eastAsia="Cambria"/>
          <w:u w:val="single"/>
        </w:rPr>
        <w:t xml:space="preserve"> illustrating the </w:t>
      </w:r>
      <w:r w:rsidRPr="00CF2107">
        <w:rPr>
          <w:rFonts w:eastAsia="Cambria"/>
          <w:b/>
          <w:iCs/>
          <w:u w:val="single"/>
        </w:rPr>
        <w:t>violence inherent</w:t>
      </w:r>
      <w:r w:rsidRPr="00CF2107">
        <w:rPr>
          <w:rFonts w:eastAsia="Cambria"/>
          <w:u w:val="single"/>
        </w:rPr>
        <w:t xml:space="preserve"> in processes of marketization</w:t>
      </w:r>
      <w:r w:rsidRPr="00CF2107">
        <w:rPr>
          <w:rFonts w:eastAsia="Cambria"/>
          <w:sz w:val="16"/>
        </w:rPr>
        <w:t xml:space="preserve">, the </w:t>
      </w:r>
      <w:r w:rsidRPr="00CF2107">
        <w:rPr>
          <w:rFonts w:eastAsia="Cambria"/>
          <w:b/>
          <w:iCs/>
          <w:u w:val="single"/>
        </w:rPr>
        <w:t>epistemological limitations</w:t>
      </w:r>
      <w:r w:rsidRPr="00CF2107">
        <w:rPr>
          <w:rFonts w:eastAsia="Cambria"/>
          <w:sz w:val="16"/>
        </w:rPr>
        <w:t xml:space="preserve"> of IRT </w:t>
      </w:r>
      <w:r w:rsidRPr="00CF2107">
        <w:rPr>
          <w:rFonts w:eastAsia="Cambria"/>
          <w:u w:val="single"/>
        </w:rPr>
        <w:t xml:space="preserve">create </w:t>
      </w:r>
      <w:r w:rsidRPr="00CF2107">
        <w:rPr>
          <w:rFonts w:eastAsia="Cambria"/>
          <w:b/>
          <w:iCs/>
          <w:u w:val="single"/>
        </w:rPr>
        <w:t>illusions of liberal peace</w:t>
      </w:r>
      <w:r w:rsidRPr="00CF2107">
        <w:rPr>
          <w:rFonts w:eastAsia="Cambria"/>
          <w:u w:val="single"/>
        </w:rPr>
        <w:t xml:space="preserve"> in the absence of conflict between states</w:t>
      </w:r>
      <w:r w:rsidRPr="00CF2107">
        <w:rPr>
          <w:rFonts w:eastAsia="Cambria"/>
          <w:sz w:val="16"/>
        </w:rPr>
        <w:t xml:space="preserve">. The examples above illustrate how </w:t>
      </w:r>
      <w:r w:rsidRPr="00CF2107">
        <w:rPr>
          <w:rFonts w:eastAsia="Cambria"/>
          <w:u w:val="single"/>
        </w:rPr>
        <w:t xml:space="preserve">state-based peace is </w:t>
      </w:r>
      <w:r w:rsidRPr="00CF2107">
        <w:rPr>
          <w:rFonts w:eastAsia="Cambria"/>
          <w:b/>
          <w:iCs/>
          <w:u w:val="single"/>
        </w:rPr>
        <w:t>limited</w:t>
      </w:r>
      <w:r w:rsidRPr="00CF2107">
        <w:rPr>
          <w:rFonts w:eastAsia="Cambria"/>
          <w:u w:val="single"/>
        </w:rPr>
        <w:t xml:space="preserve"> in its implications for the </w:t>
      </w:r>
      <w:r w:rsidRPr="00CF2107">
        <w:rPr>
          <w:rFonts w:eastAsia="Cambria"/>
          <w:b/>
          <w:iCs/>
          <w:u w:val="single"/>
        </w:rPr>
        <w:t>everyday lives of many people</w:t>
      </w:r>
      <w:r w:rsidRPr="00CF2107">
        <w:rPr>
          <w:rFonts w:eastAsia="Cambria"/>
          <w:u w:val="single"/>
        </w:rPr>
        <w:t xml:space="preserve"> and may even be </w:t>
      </w:r>
      <w:r w:rsidRPr="00CF2107">
        <w:rPr>
          <w:rFonts w:eastAsia="Cambria"/>
          <w:b/>
          <w:iCs/>
          <w:u w:val="single"/>
        </w:rPr>
        <w:t>counterproductive at diverse scales</w:t>
      </w:r>
      <w:r w:rsidRPr="00CF2107">
        <w:rPr>
          <w:rFonts w:eastAsia="Cambria"/>
          <w:u w:val="single"/>
        </w:rPr>
        <w:t xml:space="preserve"> where violence is </w:t>
      </w:r>
      <w:r w:rsidRPr="00CF2107">
        <w:rPr>
          <w:rFonts w:eastAsia="Cambria"/>
          <w:b/>
          <w:iCs/>
          <w:u w:val="single"/>
        </w:rPr>
        <w:t>systematically applied</w:t>
      </w:r>
      <w:r w:rsidRPr="00CF2107">
        <w:rPr>
          <w:rFonts w:eastAsia="Cambria"/>
          <w:u w:val="single"/>
        </w:rPr>
        <w:t xml:space="preserve"> and </w:t>
      </w:r>
      <w:r w:rsidRPr="00CF2107">
        <w:rPr>
          <w:rFonts w:eastAsia="Cambria"/>
          <w:b/>
          <w:iCs/>
          <w:u w:val="single"/>
        </w:rPr>
        <w:t>justified to perpetuate liberal state peace</w:t>
      </w:r>
      <w:r w:rsidRPr="00CF2107">
        <w:rPr>
          <w:rFonts w:eastAsia="Cambria"/>
          <w:u w:val="single"/>
        </w:rPr>
        <w:t xml:space="preserve"> and </w:t>
      </w:r>
      <w:r w:rsidRPr="00CF2107">
        <w:rPr>
          <w:rFonts w:eastAsia="Cambria"/>
          <w:b/>
          <w:iCs/>
          <w:u w:val="single"/>
        </w:rPr>
        <w:t>market integration</w:t>
      </w:r>
      <w:r w:rsidRPr="00CF2107">
        <w:rPr>
          <w:rFonts w:eastAsia="Cambria"/>
          <w:sz w:val="16"/>
        </w:rPr>
        <w:t xml:space="preserve">. Importantly, people are not just victims of violence, but agents of political change. If at an early stage of globalization liberal elites were able to contain discontent through appeals to technical prowess, claims of a lack of viable alternatives (see, for example, Margaret Thatcher’s famous ‘there is no alternative’ mantra) and the depoliticization of policy more broadly, today we observe a process of re-politicization that often takes reactionary forms (Gonzalez-Vicente &amp; Carroll, 2017). </w:t>
      </w:r>
      <w:r w:rsidRPr="00CF2107">
        <w:rPr>
          <w:rFonts w:eastAsia="Cambria"/>
          <w:u w:val="single"/>
        </w:rPr>
        <w:t>While</w:t>
      </w:r>
      <w:r w:rsidRPr="00CF2107">
        <w:rPr>
          <w:rFonts w:eastAsia="Cambria"/>
          <w:sz w:val="16"/>
        </w:rPr>
        <w:t xml:space="preserve"> in some countries progressive alternatives to the liberal order are revitalizing the political debate, and indeed </w:t>
      </w:r>
      <w:r w:rsidRPr="00CF2107">
        <w:rPr>
          <w:rFonts w:eastAsia="Cambria"/>
          <w:u w:val="single"/>
        </w:rPr>
        <w:t xml:space="preserve">solidarity campaigns have </w:t>
      </w:r>
      <w:r w:rsidRPr="00CF2107">
        <w:rPr>
          <w:rFonts w:eastAsia="Cambria"/>
          <w:b/>
          <w:iCs/>
          <w:u w:val="single"/>
        </w:rPr>
        <w:t>delivered some important victories across the world</w:t>
      </w:r>
      <w:r w:rsidRPr="00CF2107">
        <w:rPr>
          <w:rFonts w:eastAsia="Cambria"/>
          <w:sz w:val="16"/>
        </w:rPr>
        <w:t xml:space="preserve">, what we observe in many places today is the conjunction of national reactionary discourse (with elites placing responsibilities for the social crisis on foreign forces and migrants, for example) and a continued hegemony of markets. </w:t>
      </w:r>
      <w:r w:rsidRPr="00CF2107">
        <w:rPr>
          <w:rFonts w:eastAsia="Cambria"/>
          <w:u w:val="single"/>
        </w:rPr>
        <w:t xml:space="preserve">This new populist order </w:t>
      </w:r>
      <w:r w:rsidRPr="00CF2107">
        <w:rPr>
          <w:rFonts w:eastAsia="Cambria"/>
          <w:b/>
          <w:iCs/>
          <w:u w:val="single"/>
        </w:rPr>
        <w:t>dangerously combines</w:t>
      </w:r>
      <w:r w:rsidRPr="00CF2107">
        <w:rPr>
          <w:rFonts w:eastAsia="Cambria"/>
          <w:u w:val="single"/>
        </w:rPr>
        <w:t xml:space="preserve"> an economic base that will </w:t>
      </w:r>
      <w:r w:rsidRPr="00CF2107">
        <w:rPr>
          <w:rFonts w:eastAsia="Cambria"/>
          <w:b/>
          <w:iCs/>
          <w:u w:val="single"/>
        </w:rPr>
        <w:t>continue to produce market violence</w:t>
      </w:r>
      <w:r w:rsidRPr="00CF2107">
        <w:rPr>
          <w:rFonts w:eastAsia="Cambria"/>
          <w:u w:val="single"/>
        </w:rPr>
        <w:t xml:space="preserve"> with nationalist rationales that </w:t>
      </w:r>
      <w:r w:rsidRPr="00CF2107">
        <w:rPr>
          <w:rFonts w:eastAsia="Cambria"/>
          <w:b/>
          <w:iCs/>
          <w:u w:val="single"/>
        </w:rPr>
        <w:t>undermine internationalist solidarity</w:t>
      </w:r>
      <w:r w:rsidRPr="00CF2107">
        <w:rPr>
          <w:rFonts w:eastAsia="Cambria"/>
          <w:u w:val="single"/>
        </w:rPr>
        <w:t>, and</w:t>
      </w:r>
      <w:r w:rsidRPr="00CF2107">
        <w:rPr>
          <w:rFonts w:eastAsia="Cambria"/>
          <w:sz w:val="16"/>
        </w:rPr>
        <w:t xml:space="preserve"> which unfortunately </w:t>
      </w:r>
      <w:r w:rsidRPr="00CF2107">
        <w:rPr>
          <w:rFonts w:eastAsia="Cambria"/>
          <w:b/>
          <w:iCs/>
          <w:u w:val="single"/>
        </w:rPr>
        <w:t>invite further violence</w:t>
      </w:r>
      <w:r w:rsidRPr="00CF2107">
        <w:rPr>
          <w:rFonts w:eastAsia="Cambria"/>
          <w:u w:val="single"/>
        </w:rPr>
        <w:t xml:space="preserve"> towards the ‘other’</w:t>
      </w:r>
      <w:r w:rsidRPr="00CF2107">
        <w:rPr>
          <w:rFonts w:eastAsia="Cambria"/>
          <w:sz w:val="16"/>
        </w:rPr>
        <w:t>.</w:t>
      </w:r>
    </w:p>
    <w:p w14:paraId="39C34AF5"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 xml:space="preserve">2NC/INR – impact </w:t>
      </w:r>
    </w:p>
    <w:p w14:paraId="141F69E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 as a guarantor of the strategic order leads to permanent war</w:t>
      </w:r>
    </w:p>
    <w:p w14:paraId="142F8989" w14:textId="77777777" w:rsidR="00CF2107" w:rsidRPr="00CF2107" w:rsidRDefault="00CF2107" w:rsidP="00CF2107">
      <w:pPr>
        <w:autoSpaceDE w:val="0"/>
        <w:autoSpaceDN w:val="0"/>
        <w:adjustRightInd w:val="0"/>
        <w:spacing w:after="0" w:line="240" w:lineRule="auto"/>
        <w:jc w:val="both"/>
        <w:rPr>
          <w:rFonts w:ascii="Helvetica" w:eastAsia="Times New Roman" w:hAnsi="Helvetica"/>
          <w:bCs/>
          <w:sz w:val="26"/>
          <w:szCs w:val="20"/>
        </w:rPr>
      </w:pPr>
      <w:r w:rsidRPr="00CF2107">
        <w:rPr>
          <w:rFonts w:ascii="Helvetica" w:eastAsia="Times New Roman" w:hAnsi="Helvetica"/>
          <w:bCs/>
          <w:sz w:val="26"/>
          <w:szCs w:val="20"/>
        </w:rPr>
        <w:t>Burke 7</w:t>
      </w:r>
    </w:p>
    <w:p w14:paraId="7EBBF77A" w14:textId="77777777" w:rsidR="00CF2107" w:rsidRPr="00CF2107" w:rsidRDefault="00CF2107" w:rsidP="00CF2107">
      <w:pPr>
        <w:rPr>
          <w:rFonts w:eastAsia="Cambria"/>
          <w:sz w:val="14"/>
          <w:szCs w:val="14"/>
        </w:rPr>
      </w:pPr>
      <w:r w:rsidRPr="00CF2107">
        <w:rPr>
          <w:rFonts w:eastAsia="Cambria"/>
          <w:sz w:val="14"/>
          <w:szCs w:val="14"/>
        </w:rPr>
        <w:t>Anthony Burke, Senior Lecturer @ School of Politics &amp; IR @ Univ. of New South Wales, ‘7 [Beyond Security, Ethics and Violence, book. July 19. kp</w:t>
      </w:r>
    </w:p>
    <w:p w14:paraId="0C11F1B1" w14:textId="77777777" w:rsidR="00CF2107" w:rsidRPr="00CF2107" w:rsidRDefault="00CF2107" w:rsidP="00CF2107">
      <w:pPr>
        <w:widowControl w:val="0"/>
        <w:spacing w:after="0" w:line="240" w:lineRule="auto"/>
        <w:rPr>
          <w:rFonts w:eastAsia="Times New Roman"/>
          <w:sz w:val="14"/>
        </w:rPr>
      </w:pPr>
      <w:r w:rsidRPr="00CF2107">
        <w:rPr>
          <w:rFonts w:eastAsia="Times New Roman"/>
          <w:sz w:val="14"/>
        </w:rPr>
        <w:t xml:space="preserve">Yet the first act </w:t>
      </w:r>
      <w:r w:rsidRPr="00CF2107">
        <w:rPr>
          <w:rFonts w:ascii="Times New Roman" w:eastAsia="Times New Roman" w:hAnsi="Times New Roman" w:cs="Times New Roman"/>
          <w:szCs w:val="24"/>
          <w:u w:val="single"/>
        </w:rPr>
        <w:t xml:space="preserve">in America's 'forward strategy </w:t>
      </w:r>
      <w:r w:rsidRPr="00CF2107">
        <w:rPr>
          <w:rFonts w:eastAsia="Times New Roman"/>
          <w:sz w:val="14"/>
        </w:rPr>
        <w:t xml:space="preserve">of freedom' was to invade and attempt to subjugate Iraq, suggesting that, </w:t>
      </w:r>
      <w:r w:rsidRPr="00CF2107">
        <w:rPr>
          <w:rFonts w:eastAsia="Times New Roman"/>
          <w:b/>
          <w:iCs/>
          <w:szCs w:val="24"/>
          <w:u w:val="single"/>
        </w:rPr>
        <w:t>if 'peace' is its object, its means is war</w:t>
      </w:r>
      <w:r w:rsidRPr="00CF2107">
        <w:rPr>
          <w:rFonts w:eastAsia="Times New Roman"/>
          <w:u w:val="single"/>
        </w:rPr>
        <w:t>:</w:t>
      </w:r>
      <w:r w:rsidRPr="00CF2107">
        <w:rPr>
          <w:rFonts w:eastAsia="Times New Roman"/>
          <w:sz w:val="14"/>
        </w:rPr>
        <w:t xml:space="preserve"> the engine of history is violence, on an enormous and tragic scale, and violence is ultimately its only meaning. This we can glimpse in 'Toward a Pacific Union', a deeply disingenuous chapter of Fukuyama's The End of History and the Last Man. This text divides the earth between a 'post-historical' world of affluent developed democracies where 'the old rules of power-politics have decreasing relevance', and a world still 'stuck in history' and 'riven with a variety of religious, national and ideological conflicts'. The two worlds will maintain 'parallel but separate existences' and interact only along axes of threat, disturbance and crucial strategic interest: oil, immigration, terrorism and the proliferation of weapons of mass destruction. Because 'the relationship between democracies and nondemocracies will still be characterised by mutual distrust and fear', writes Fukuyama, the 'post-historical half must still make use of realist methods when dealing with the part still in history ... </w:t>
      </w:r>
      <w:r w:rsidRPr="00CF2107">
        <w:rPr>
          <w:rFonts w:eastAsia="Times New Roman"/>
          <w:b/>
          <w:iCs/>
          <w:szCs w:val="24"/>
          <w:u w:val="single"/>
        </w:rPr>
        <w:t>force</w:t>
      </w:r>
      <w:r w:rsidRPr="00CF2107">
        <w:rPr>
          <w:rFonts w:eastAsia="Times New Roman"/>
          <w:sz w:val="14"/>
        </w:rPr>
        <w:t xml:space="preserve"> will still be the ultima ratio in their relations'. For all the book's Kantian pretensions, Fukuyama</w:t>
      </w:r>
      <w:r w:rsidRPr="00CF2107">
        <w:rPr>
          <w:rFonts w:eastAsia="Times New Roman"/>
          <w:u w:val="single"/>
        </w:rPr>
        <w:t xml:space="preserve"> </w:t>
      </w:r>
      <w:r w:rsidRPr="00CF2107">
        <w:rPr>
          <w:rFonts w:eastAsia="Times New Roman"/>
          <w:b/>
          <w:iCs/>
          <w:szCs w:val="24"/>
          <w:u w:val="single"/>
        </w:rPr>
        <w:t>naturalises war and coercion as the dominant mode of dealing with billions of people</w:t>
      </w:r>
      <w:r w:rsidRPr="00CF2107">
        <w:rPr>
          <w:rFonts w:eastAsia="Times New Roman"/>
          <w:b/>
          <w:u w:val="single"/>
        </w:rPr>
        <w:t xml:space="preserve"> </w:t>
      </w:r>
      <w:r w:rsidRPr="00CF2107">
        <w:rPr>
          <w:rFonts w:eastAsia="Times New Roman"/>
          <w:sz w:val="14"/>
        </w:rPr>
        <w:t xml:space="preserve">defined only through their lack of 'development' and 'freedom'. Furthermore, in his advocacy of the 'traditional moralism of American foreign policy' and his dismissal of the United Nations in favour of a NATO-style 'league of truly free states ... capable of much more forceful action to protect its collective security against threats arising from the non-democratic part of the world' we can see an early premonition of the historicist unilateralism of the Bush administration. 72 In this light, </w:t>
      </w:r>
      <w:r w:rsidRPr="00CF2107">
        <w:rPr>
          <w:rFonts w:eastAsia="Times New Roman"/>
          <w:u w:val="single"/>
        </w:rPr>
        <w:t xml:space="preserve">we can see </w:t>
      </w:r>
      <w:r w:rsidRPr="00CF2107">
        <w:rPr>
          <w:rFonts w:eastAsia="Times New Roman"/>
          <w:sz w:val="14"/>
        </w:rPr>
        <w:t>the invasion of Iraq as continuing</w:t>
      </w:r>
      <w:r w:rsidRPr="00CF2107">
        <w:rPr>
          <w:rFonts w:eastAsia="Times New Roman"/>
          <w:u w:val="single"/>
        </w:rPr>
        <w:t xml:space="preserve"> </w:t>
      </w:r>
      <w:r w:rsidRPr="00CF2107">
        <w:rPr>
          <w:rFonts w:ascii="Times New Roman" w:eastAsia="Times New Roman" w:hAnsi="Times New Roman" w:cs="Times New Roman"/>
          <w:sz w:val="14"/>
          <w:szCs w:val="24"/>
        </w:rPr>
        <w:t>a l</w:t>
      </w:r>
      <w:r w:rsidRPr="00CF2107">
        <w:rPr>
          <w:rFonts w:eastAsia="Times New Roman"/>
          <w:b/>
          <w:iCs/>
          <w:szCs w:val="24"/>
          <w:u w:val="single"/>
        </w:rPr>
        <w:t xml:space="preserve">ong process of 'world-historical' violence that stretches </w:t>
      </w:r>
      <w:r w:rsidRPr="00CF2107">
        <w:rPr>
          <w:rFonts w:ascii="Times New Roman" w:eastAsia="Times New Roman" w:hAnsi="Times New Roman" w:cs="Times New Roman"/>
          <w:sz w:val="14"/>
          <w:szCs w:val="24"/>
        </w:rPr>
        <w:t>back</w:t>
      </w:r>
      <w:r w:rsidRPr="00CF2107">
        <w:rPr>
          <w:rFonts w:eastAsia="Times New Roman"/>
          <w:b/>
          <w:iCs/>
          <w:szCs w:val="24"/>
          <w:u w:val="single"/>
        </w:rPr>
        <w:t xml:space="preserve"> to </w:t>
      </w:r>
      <w:r w:rsidRPr="00CF2107">
        <w:rPr>
          <w:rFonts w:eastAsia="Times New Roman"/>
          <w:sz w:val="14"/>
        </w:rPr>
        <w:t>Columbus' discovery of the Americas, and</w:t>
      </w:r>
      <w:r w:rsidRPr="00CF2107">
        <w:rPr>
          <w:rFonts w:eastAsia="Times New Roman"/>
          <w:u w:val="single"/>
        </w:rPr>
        <w:t xml:space="preserve"> the </w:t>
      </w:r>
      <w:r w:rsidRPr="00CF2107">
        <w:rPr>
          <w:rFonts w:eastAsia="Times New Roman"/>
          <w:sz w:val="14"/>
        </w:rPr>
        <w:t>subsequent</w:t>
      </w:r>
      <w:r w:rsidRPr="00CF2107">
        <w:rPr>
          <w:rFonts w:eastAsia="Times New Roman"/>
          <w:u w:val="single"/>
        </w:rPr>
        <w:t xml:space="preserve"> </w:t>
      </w:r>
      <w:r w:rsidRPr="00CF2107">
        <w:rPr>
          <w:rFonts w:ascii="Times New Roman" w:eastAsia="Times New Roman" w:hAnsi="Times New Roman" w:cs="Times New Roman"/>
          <w:szCs w:val="24"/>
          <w:u w:val="single"/>
        </w:rPr>
        <w:t>politics of genocide, warfare and dispossession through which the modem United States was created and then expanded</w:t>
      </w:r>
      <w:r w:rsidRPr="00CF2107">
        <w:rPr>
          <w:rFonts w:eastAsia="Times New Roman"/>
          <w:u w:val="single"/>
        </w:rPr>
        <w:t xml:space="preserve"> - </w:t>
      </w:r>
      <w:r w:rsidRPr="00CF2107">
        <w:rPr>
          <w:rFonts w:eastAsia="Times New Roman"/>
          <w:sz w:val="14"/>
        </w:rPr>
        <w:t xml:space="preserve">initially with the colonisation of the Philippines and coercive trade relationships with China and Japan, and eventually </w:t>
      </w:r>
      <w:r w:rsidRPr="00CF2107">
        <w:rPr>
          <w:rFonts w:eastAsia="Times New Roman"/>
          <w:u w:val="single"/>
        </w:rPr>
        <w:t>to the</w:t>
      </w:r>
      <w:r w:rsidRPr="00CF2107">
        <w:rPr>
          <w:rFonts w:eastAsia="Times New Roman"/>
          <w:sz w:val="14"/>
        </w:rPr>
        <w:t xml:space="preserve"> self-declared role Luce had argued so forcefully for</w:t>
      </w:r>
      <w:r w:rsidRPr="00CF2107">
        <w:rPr>
          <w:rFonts w:eastAsia="Times New Roman"/>
          <w:u w:val="single"/>
        </w:rPr>
        <w:t>: guarantor of global</w:t>
      </w:r>
      <w:r w:rsidRPr="00CF2107">
        <w:rPr>
          <w:rFonts w:eastAsia="Times New Roman"/>
          <w:sz w:val="14"/>
        </w:rPr>
        <w:t xml:space="preserve"> economic and</w:t>
      </w:r>
      <w:r w:rsidRPr="00CF2107">
        <w:rPr>
          <w:rFonts w:eastAsia="Times New Roman"/>
          <w:b/>
          <w:u w:val="single"/>
        </w:rPr>
        <w:t xml:space="preserve"> strategic order</w:t>
      </w:r>
      <w:r w:rsidRPr="00CF2107">
        <w:rPr>
          <w:rFonts w:eastAsia="Times New Roman"/>
          <w:sz w:val="14"/>
        </w:rPr>
        <w:t xml:space="preserve"> after 1945. </w:t>
      </w:r>
      <w:r w:rsidRPr="00CF2107">
        <w:rPr>
          <w:rFonts w:eastAsia="Times New Roman"/>
          <w:u w:val="single"/>
        </w:rPr>
        <w:t xml:space="preserve">This role involved </w:t>
      </w:r>
      <w:r w:rsidRPr="00CF2107">
        <w:rPr>
          <w:rFonts w:ascii="Times New Roman" w:eastAsia="Times New Roman" w:hAnsi="Times New Roman" w:cs="Times New Roman"/>
          <w:szCs w:val="24"/>
          <w:u w:val="single"/>
        </w:rPr>
        <w:t>the hideous destruction of Vietnam and Cambodia, 'interventions' in Chile, El Salvador, Panama, Nicaragua and Afghanistan</w:t>
      </w:r>
      <w:r w:rsidRPr="00CF2107">
        <w:rPr>
          <w:rFonts w:eastAsia="Times New Roman"/>
          <w:u w:val="single"/>
        </w:rPr>
        <w:t xml:space="preserve"> </w:t>
      </w:r>
      <w:r w:rsidRPr="00CF2107">
        <w:rPr>
          <w:rFonts w:eastAsia="Times New Roman"/>
          <w:sz w:val="14"/>
        </w:rPr>
        <w:t xml:space="preserve">(or an ever more destructive 'strategic' involvement in the Persian Gulf that saw the United States first building up Iraq as a formidable regional military power, and then punishing its people with a 14-year sanctions regime that caused the deaths of at least 200,000 people), all of </w:t>
      </w:r>
      <w:r w:rsidRPr="00CF2107">
        <w:rPr>
          <w:rFonts w:ascii="Times New Roman" w:eastAsia="Times New Roman" w:hAnsi="Times New Roman" w:cs="Times New Roman"/>
          <w:szCs w:val="24"/>
          <w:u w:val="single"/>
        </w:rPr>
        <w:t>which we are meant to accept as proof of America's benign intentions</w:t>
      </w:r>
      <w:r w:rsidRPr="00CF2107">
        <w:rPr>
          <w:rFonts w:eastAsia="Times New Roman"/>
          <w:u w:val="single"/>
        </w:rPr>
        <w:t xml:space="preserve">, of </w:t>
      </w:r>
      <w:r w:rsidRPr="00CF2107">
        <w:rPr>
          <w:rFonts w:eastAsia="Times New Roman"/>
          <w:sz w:val="14"/>
        </w:rPr>
        <w:t xml:space="preserve">America putting its </w:t>
      </w:r>
      <w:r w:rsidRPr="00CF2107">
        <w:rPr>
          <w:rFonts w:eastAsia="Times New Roman"/>
          <w:u w:val="single"/>
        </w:rPr>
        <w:t>'power at the service of principle'</w:t>
      </w:r>
      <w:r w:rsidRPr="00CF2107">
        <w:rPr>
          <w:rFonts w:eastAsia="Times New Roman"/>
          <w:sz w:val="14"/>
        </w:rPr>
        <w:t xml:space="preserve">. They are merely history working itself out, the 'design of nature' writing its bliss on the world.73 </w:t>
      </w:r>
      <w:r w:rsidRPr="00CF2107">
        <w:rPr>
          <w:rFonts w:ascii="Times New Roman" w:eastAsia="Times New Roman" w:hAnsi="Times New Roman" w:cs="Times New Roman"/>
          <w:szCs w:val="24"/>
          <w:u w:val="single"/>
        </w:rPr>
        <w:t>The bliss 'freedom' offers us, however, is the bliss of the graveyard</w:t>
      </w:r>
      <w:r w:rsidRPr="00CF2107">
        <w:rPr>
          <w:rFonts w:eastAsia="Times New Roman"/>
          <w:sz w:val="14"/>
        </w:rPr>
        <w:t xml:space="preserve">, </w:t>
      </w:r>
      <w:r w:rsidRPr="00CF2107">
        <w:rPr>
          <w:rFonts w:eastAsia="Times New Roman"/>
          <w:u w:val="single"/>
        </w:rPr>
        <w:t>stretching endlessly into a world marked not by historical perfection or democratic peace</w:t>
      </w:r>
      <w:r w:rsidRPr="00CF2107">
        <w:rPr>
          <w:rFonts w:eastAsia="Times New Roman"/>
          <w:b/>
          <w:u w:val="single"/>
        </w:rPr>
        <w:t>, but by the eternal recurrence of tragedy</w:t>
      </w:r>
      <w:r w:rsidRPr="00CF2107">
        <w:rPr>
          <w:rFonts w:eastAsia="Times New Roman"/>
          <w:u w:val="single"/>
        </w:rPr>
        <w:t xml:space="preserve">, </w:t>
      </w:r>
      <w:r w:rsidRPr="00CF2107">
        <w:rPr>
          <w:rFonts w:ascii="Times New Roman" w:eastAsia="Times New Roman" w:hAnsi="Times New Roman" w:cs="Times New Roman"/>
          <w:szCs w:val="24"/>
          <w:u w:val="single"/>
        </w:rPr>
        <w:t>as ends endlessly disappear in the means of permanent war and permanent terror</w:t>
      </w:r>
      <w:r w:rsidRPr="00CF2107">
        <w:rPr>
          <w:rFonts w:eastAsia="Times New Roman"/>
          <w:b/>
          <w:sz w:val="14"/>
        </w:rPr>
        <w:t>.</w:t>
      </w:r>
      <w:r w:rsidRPr="00CF2107">
        <w:rPr>
          <w:rFonts w:eastAsia="Times New Roman"/>
          <w:sz w:val="14"/>
        </w:rPr>
        <w:t xml:space="preserve"> This is how we must understand both the prolonged trauma visited on the people of Iraq since 1990, and the inflammatory impact the US invasion will have on the new phenomenon of global antiWestern terrorism. American exceptionalism has deluded US policymakers into believing that they are the only actors who write history, who know where it is heading, and how it will play out, and that in its service it is they (and no-one else) who assume an unlimited freedom to act. As a senior adviser to Bush told a journalist in 2002: 'We're an empire now, and when we act, we create our own reality . . We're history's actors."</w:t>
      </w:r>
    </w:p>
    <w:p w14:paraId="2771DC35" w14:textId="77777777" w:rsidR="00CF2107" w:rsidRPr="00CF2107" w:rsidRDefault="00CF2107" w:rsidP="00CF2107">
      <w:pPr>
        <w:rPr>
          <w:rFonts w:eastAsia="Cambria"/>
        </w:rPr>
      </w:pPr>
    </w:p>
    <w:p w14:paraId="5619ACFA"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 1AC’s description of Congressional strategic interest and linear chain of cause and effects is trapped in rational images of geopolitics that are inaccurate and produce war</w:t>
      </w:r>
    </w:p>
    <w:p w14:paraId="320DD6DA" w14:textId="77777777" w:rsidR="00CF2107" w:rsidRPr="00CF2107" w:rsidRDefault="00CF2107" w:rsidP="00CF2107">
      <w:pPr>
        <w:rPr>
          <w:rFonts w:eastAsia="Cambria"/>
          <w:sz w:val="16"/>
        </w:rPr>
      </w:pPr>
      <w:r w:rsidRPr="00CF2107">
        <w:rPr>
          <w:rFonts w:eastAsia="Cambria"/>
          <w:b/>
          <w:bCs/>
          <w:sz w:val="26"/>
        </w:rPr>
        <w:t>Burke 7</w:t>
      </w:r>
      <w:r w:rsidRPr="00CF2107">
        <w:rPr>
          <w:rFonts w:eastAsia="Cambria"/>
          <w:sz w:val="16"/>
        </w:rPr>
        <w:t xml:space="preserve"> (Anthony, Senior Lecturer in Politics and International Relations at UNSW, Sydney, “Ontologies of War: Violence, Existence and Reason”, Theory and Event, 10.2, Muse)</w:t>
      </w:r>
    </w:p>
    <w:p w14:paraId="57F82F7A" w14:textId="77777777" w:rsidR="00CF2107" w:rsidRPr="00CF2107" w:rsidRDefault="00CF2107" w:rsidP="00CF2107">
      <w:pPr>
        <w:rPr>
          <w:rFonts w:eastAsia="Cambria"/>
          <w:sz w:val="14"/>
        </w:rPr>
      </w:pPr>
      <w:r w:rsidRPr="00CF2107">
        <w:rPr>
          <w:rFonts w:eastAsia="Cambria"/>
          <w:sz w:val="14"/>
        </w:rPr>
        <w:t xml:space="preserve">My argument here, whilst normatively sympathetic to Kant's moral demand for the eventual abolition of war, militates against excessive optimism.86 Even as I am arguing that </w:t>
      </w:r>
      <w:r w:rsidRPr="00CF2107">
        <w:rPr>
          <w:rFonts w:eastAsia="Cambria"/>
          <w:u w:val="single"/>
        </w:rPr>
        <w:t>war is not an enduring historical or anthropological feature, or a neutral and rational instrument of policy</w:t>
      </w:r>
      <w:r w:rsidRPr="00CF2107">
        <w:rPr>
          <w:rFonts w:eastAsia="Cambria"/>
          <w:sz w:val="14"/>
        </w:rPr>
        <w:t xml:space="preserve"> -- that it is </w:t>
      </w:r>
      <w:r w:rsidRPr="00CF2107">
        <w:rPr>
          <w:rFonts w:eastAsia="Cambria"/>
          <w:u w:val="single"/>
        </w:rPr>
        <w:t>rather the product of hegemonic forms of knowledge about political action and community</w:t>
      </w:r>
      <w:r w:rsidRPr="00CF2107">
        <w:rPr>
          <w:rFonts w:eastAsia="Cambria"/>
          <w:sz w:val="14"/>
        </w:rPr>
        <w:t xml:space="preserve"> -- my analysis does suggest some sobering conclusions about its power as an idea and formation. </w:t>
      </w:r>
      <w:r w:rsidRPr="00CF2107">
        <w:rPr>
          <w:rFonts w:eastAsia="Cambria"/>
          <w:u w:val="single"/>
        </w:rPr>
        <w:t>Neither the progressive flow of history nor the pacific tendencies of an international society of republican states will save us. The violent ontologies</w:t>
      </w:r>
      <w:r w:rsidRPr="00CF2107">
        <w:rPr>
          <w:rFonts w:eastAsia="Cambria"/>
          <w:sz w:val="14"/>
        </w:rPr>
        <w:t xml:space="preserve"> I have described here in fact </w:t>
      </w:r>
      <w:r w:rsidRPr="00CF2107">
        <w:rPr>
          <w:rFonts w:eastAsia="Cambria"/>
          <w:u w:val="single"/>
        </w:rPr>
        <w:t>dominate the conceptual and policy frameworks of modern republican states</w:t>
      </w:r>
      <w:r w:rsidRPr="00CF2107">
        <w:rPr>
          <w:rFonts w:eastAsia="Cambria"/>
          <w:sz w:val="14"/>
        </w:rPr>
        <w:t xml:space="preserve"> and have come, against everything Kant hoped for, to stand in for progress, modernity and reason. Indeed what Heidegger argues, I think with some credibility, is that </w:t>
      </w:r>
      <w:r w:rsidRPr="00CF2107">
        <w:rPr>
          <w:rFonts w:eastAsia="Cambria"/>
          <w:u w:val="single"/>
        </w:rPr>
        <w:t>the enframing world view has come to stand in for being itself. Enframing</w:t>
      </w:r>
      <w:r w:rsidRPr="00CF2107">
        <w:rPr>
          <w:rFonts w:eastAsia="Cambria"/>
          <w:sz w:val="14"/>
        </w:rPr>
        <w:t xml:space="preserve">, argues Heidegger, </w:t>
      </w:r>
      <w:r w:rsidRPr="00CF2107">
        <w:rPr>
          <w:rFonts w:eastAsia="Cambria"/>
          <w:u w:val="single"/>
        </w:rPr>
        <w:t>'does not simply endanger man in his relationship to himself and to everything that is...it drives out every other possibility of revealing</w:t>
      </w:r>
      <w:r w:rsidRPr="00CF2107">
        <w:rPr>
          <w:rFonts w:eastAsia="Cambria"/>
          <w:sz w:val="14"/>
        </w:rPr>
        <w:t xml:space="preserve">...the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that </w:t>
      </w:r>
      <w:r w:rsidRPr="00CF2107">
        <w:rPr>
          <w:rFonts w:eastAsia="Cambria"/>
          <w:u w:val="single"/>
        </w:rPr>
        <w:t>the challenge is posed not merely by a few varieties of weapon, government, technology or policy, but by an overarching system of thinking and understanding that lays claim to our entire space of truth and existence</w:t>
      </w:r>
      <w:r w:rsidRPr="00CF2107">
        <w:rPr>
          <w:rFonts w:eastAsia="Cambria"/>
          <w:sz w:val="14"/>
        </w:rPr>
        <w:t xml:space="preserve">. </w:t>
      </w:r>
      <w:r w:rsidRPr="00CF2107">
        <w:rPr>
          <w:rFonts w:eastAsia="Cambria"/>
          <w:u w:val="single"/>
        </w:rPr>
        <w:t>Many of 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w:t>
      </w:r>
      <w:r w:rsidRPr="00CF2107">
        <w:rPr>
          <w:rFonts w:eastAsia="Cambria"/>
          <w:sz w:val="14"/>
        </w:rPr>
        <w:t xml:space="preserve">. </w:t>
      </w:r>
      <w:r w:rsidRPr="00CF2107">
        <w:rPr>
          <w:rFonts w:eastAsia="Cambria"/>
          <w:u w:val="single"/>
        </w:rPr>
        <w:t>Confined within such an epistemological and cultural universe, policymakers' choices become necessities, their actions become inevitabilities, and humans suffer and die</w:t>
      </w:r>
      <w:r w:rsidRPr="00CF2107">
        <w:rPr>
          <w:rFonts w:eastAsia="Cambria"/>
          <w:sz w:val="14"/>
        </w:rPr>
        <w:t xml:space="preserve">. Viewed in this light, </w:t>
      </w:r>
      <w:r w:rsidRPr="00CF2107">
        <w:rPr>
          <w:rFonts w:eastAsia="Cambria"/>
          <w:u w:val="single"/>
        </w:rPr>
        <w:t>'rationality'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w:t>
      </w:r>
      <w:r w:rsidRPr="00CF2107">
        <w:rPr>
          <w:rFonts w:eastAsia="Cambria"/>
          <w:sz w:val="14"/>
        </w:rPr>
        <w:t xml:space="preserve">, however ineffective, dysfunctional or chaotic. The force of my own and Heidegger's analysis does, admittedly, tend towards a deterministic fatalism. On my part this is quite deliberate; it is important to allow this possible conclusion to weigh on us. </w:t>
      </w:r>
      <w:r w:rsidRPr="00CF2107">
        <w:rPr>
          <w:rFonts w:eastAsia="Cambria"/>
          <w:u w:val="single"/>
        </w:rPr>
        <w:t>Large sections of modern societies -- especially parts of the media, political leaderships and national security institutions -- are utterly trapped within the Clausewitzian paradigm, within the instrumental utilitarianism of 'enframing'</w:t>
      </w:r>
      <w:r w:rsidRPr="00CF2107">
        <w:rPr>
          <w:rFonts w:eastAsia="Cambria"/>
          <w:sz w:val="14"/>
        </w:rPr>
        <w:t xml:space="preserve"> and the stark ontology of the friend and enemy. They are certainly tremendously aggressive and energetic in continually stating and reinstating its force. But is there a way out? Is there no possibility of agency and choice? Is this not the key normative problem I raised at the outset, of how </w:t>
      </w:r>
      <w:r w:rsidRPr="00CF2107">
        <w:rPr>
          <w:rFonts w:eastAsia="Cambria"/>
          <w:u w:val="single"/>
        </w:rPr>
        <w:t>the modern ontologies of war efface agency, causality and responsibility from decision making</w:t>
      </w:r>
      <w:r w:rsidRPr="00CF2107">
        <w:rPr>
          <w:rFonts w:eastAsia="Cambria"/>
          <w:sz w:val="14"/>
        </w:rPr>
        <w:t xml:space="preserve">; the responsibility that comes with having choices and making decisions, with exercising power? (In this I am much closer to Connolly than Foucault, in Connolly's insistence that, </w:t>
      </w:r>
      <w:r w:rsidRPr="00CF2107">
        <w:rPr>
          <w:rFonts w:eastAsia="Cambria"/>
          <w:u w:val="single"/>
        </w:rPr>
        <w:t>even in the face of the anonymous power of discourse to produce and limit subjects, selves remain capable of agency and thus incur responsibilities</w:t>
      </w:r>
      <w:r w:rsidRPr="00CF2107">
        <w:rPr>
          <w:rFonts w:eastAsia="Cambria"/>
          <w:sz w:val="14"/>
        </w:rPr>
        <w:t xml:space="preserve">.88)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r w:rsidRPr="00CF2107">
        <w:rPr>
          <w:rFonts w:eastAsia="Cambria"/>
          <w:u w:val="single"/>
        </w:rPr>
        <w:t>When we consider the problem of policy, the force of this analysis suggests that choice and agency can be all too often limited; they can remain confined</w:t>
      </w:r>
      <w:r w:rsidRPr="00CF2107">
        <w:rPr>
          <w:rFonts w:eastAsia="Cambria"/>
          <w:sz w:val="14"/>
        </w:rPr>
        <w:t xml:space="preserve"> (sometimes quite wilfully) </w:t>
      </w:r>
      <w:r w:rsidRPr="00CF2107">
        <w:rPr>
          <w:rFonts w:eastAsia="Cambria"/>
          <w:u w:val="single"/>
        </w:rPr>
        <w:t>within the overarching strategic and security paradigms</w:t>
      </w:r>
      <w:r w:rsidRPr="00CF2107">
        <w:rPr>
          <w:rFonts w:eastAsia="Cambria"/>
          <w:sz w:val="14"/>
        </w:rPr>
        <w:t xml:space="preserve">. Or, more hopefully, policy choices could aim to bring into being </w:t>
      </w:r>
      <w:r w:rsidRPr="00CF2107">
        <w:rPr>
          <w:rFonts w:eastAsia="Cambria"/>
          <w:u w:val="single"/>
        </w:rPr>
        <w:t>a more enduringly inclusive, cosmopolitan and peaceful logic of the political</w:t>
      </w:r>
      <w:r w:rsidRPr="00CF2107">
        <w:rPr>
          <w:rFonts w:eastAsia="Cambria"/>
          <w:sz w:val="14"/>
        </w:rPr>
        <w:t xml:space="preserve">. But this </w:t>
      </w:r>
      <w:r w:rsidRPr="00CF2107">
        <w:rPr>
          <w:rFonts w:eastAsia="Cambria"/>
          <w:u w:val="single"/>
        </w:rPr>
        <w:t>cannot be done without seizing alternatives from outside the space of enframing and utilitarian strategic thought</w:t>
      </w:r>
      <w:r w:rsidRPr="00CF2107">
        <w:rPr>
          <w:rFonts w:eastAsia="Cambria"/>
          <w:sz w:val="14"/>
        </w:rPr>
        <w:t xml:space="preserve">, by being aware of its presence and weight and activating a very different concept of existence, security and action.90 This would seem to hinge upon 'questioning' as such -- on the questions we put to the real and our efforts to create and act into it.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w:t>
      </w:r>
      <w:r w:rsidRPr="00CF2107">
        <w:rPr>
          <w:rFonts w:eastAsia="Cambria"/>
          <w:u w:val="single"/>
        </w:rPr>
        <w:t>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r w:rsidRPr="00CF2107">
        <w:rPr>
          <w:rFonts w:eastAsia="Cambria"/>
          <w:sz w:val="14"/>
        </w:rPr>
        <w:t xml:space="preserve">?91 And most fundamentally: Are we seeking to coerce or persuade? Are less violent and more sustainable choices available? Will our actions perpetuate or help to end the global rule of insecurity and violence? Will our thought? </w:t>
      </w:r>
    </w:p>
    <w:p w14:paraId="674243B1"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The impact is and has always been western imperial domination: from the conquests of the Indo-Pacific by Britain to the US grappling for control of the Middle East, we live in a society where every action is oriented toward fueling this imperial machine that is set on conquering the world. Limiting the executive is just a pit stop on the road to an empire with the capability to destroy the world. </w:t>
      </w:r>
    </w:p>
    <w:p w14:paraId="742BDE79" w14:textId="77777777" w:rsidR="00CF2107" w:rsidRPr="00CF2107" w:rsidRDefault="00CF2107" w:rsidP="00CF2107">
      <w:pPr>
        <w:rPr>
          <w:rFonts w:eastAsia="Times New Roman"/>
        </w:rPr>
      </w:pPr>
      <w:r w:rsidRPr="00CF2107">
        <w:rPr>
          <w:rFonts w:eastAsia="MS Gothic" w:cs="Times New Roman"/>
          <w:b/>
          <w:bCs/>
          <w:sz w:val="26"/>
          <w:szCs w:val="26"/>
        </w:rPr>
        <w:t>Stavrianakis ’18</w:t>
      </w:r>
      <w:r w:rsidRPr="00CF2107">
        <w:rPr>
          <w:rFonts w:eastAsia="Times New Roman"/>
          <w:sz w:val="18"/>
          <w:szCs w:val="18"/>
          <w:shd w:val="clear" w:color="auto" w:fill="FFFFFF"/>
        </w:rPr>
        <w:t xml:space="preserve"> </w:t>
      </w:r>
      <w:r w:rsidRPr="00CF2107">
        <w:rPr>
          <w:rFonts w:eastAsia="Times New Roman"/>
          <w:sz w:val="16"/>
          <w:szCs w:val="16"/>
          <w:shd w:val="clear" w:color="auto" w:fill="FFFFFF"/>
        </w:rPr>
        <w:t>(Anna Stavrianakis is a Senior Lecturer in International Relations at the University of Sussex. She also works with members of parliament and NGOs on issues of arms export controls, and has given evidence to the parliamentary Committees on Arms Export Controls. Stavrianakis did her Masters at the University of Wales, Aberystwyth in security studies and went to Bristol for her PhD in Politics., Review of International Studies (2019), 45: 1, 57–76 doi:10.1017/S0260210518000190, "Controlling weapons circulation in a postcolonial militarised world", May 16th, 2018, </w:t>
      </w:r>
      <w:hyperlink r:id="rId196" w:history="1">
        <w:r w:rsidRPr="00CF2107">
          <w:rPr>
            <w:rFonts w:eastAsia="Times New Roman"/>
            <w:color w:val="1155CC"/>
            <w:sz w:val="16"/>
            <w:szCs w:val="16"/>
            <w:u w:val="single"/>
            <w:shd w:val="clear" w:color="auto" w:fill="FFFFFF"/>
          </w:rPr>
          <w:t>https://www.cambridge.org/core/services/aop-cambridge-core/content/view/D38DCEA6562E2246FC1361060EF7E2ED/S0260210518000190a.pdf/div-class-title-controlling-weapons-circulation-in-a-postcolonial-militarised-world-div.pdf</w:t>
        </w:r>
      </w:hyperlink>
      <w:r w:rsidRPr="00CF2107">
        <w:rPr>
          <w:rFonts w:eastAsia="Times New Roman"/>
          <w:sz w:val="16"/>
          <w:szCs w:val="16"/>
          <w:shd w:val="clear" w:color="auto" w:fill="FFFFFF"/>
        </w:rPr>
        <w:t>)</w:t>
      </w:r>
    </w:p>
    <w:p w14:paraId="5202CDDA" w14:textId="77777777" w:rsidR="00CF2107" w:rsidRPr="00CF2107" w:rsidRDefault="00CF2107" w:rsidP="00CF2107">
      <w:pPr>
        <w:rPr>
          <w:rFonts w:eastAsia="Times New Roman"/>
          <w:sz w:val="12"/>
        </w:rPr>
      </w:pPr>
      <w:r w:rsidRPr="00CF2107">
        <w:rPr>
          <w:rFonts w:eastAsia="Times New Roman"/>
          <w:sz w:val="12"/>
        </w:rPr>
        <w:t xml:space="preserve">Others have been less sympathetically critical. For Neil Cooper, initiatives like the ATT ‘do not represent a novel post-Cold War development that symbolizes progress on an emancipatory human security agenda’. </w:t>
      </w:r>
      <w:r w:rsidRPr="00CF2107">
        <w:rPr>
          <w:rFonts w:eastAsia="Cambria"/>
          <w:sz w:val="12"/>
        </w:rPr>
        <w:t>14</w:t>
      </w:r>
      <w:r w:rsidRPr="00CF2107">
        <w:rPr>
          <w:rFonts w:eastAsia="Cambria"/>
          <w:b/>
          <w:iCs/>
          <w:u w:val="single"/>
        </w:rPr>
        <w:t xml:space="preserve"> Post-Cold War </w:t>
      </w:r>
      <w:r w:rsidRPr="00CF2107">
        <w:rPr>
          <w:rFonts w:eastAsia="Cambria"/>
          <w:b/>
          <w:iCs/>
          <w:highlight w:val="green"/>
          <w:u w:val="single"/>
        </w:rPr>
        <w:t>arms trade</w:t>
      </w:r>
      <w:r w:rsidRPr="00CF2107">
        <w:rPr>
          <w:rFonts w:eastAsia="Times New Roman"/>
          <w:sz w:val="12"/>
          <w:highlight w:val="green"/>
        </w:rPr>
        <w:t xml:space="preserve"> </w:t>
      </w:r>
      <w:r w:rsidRPr="00CF2107">
        <w:rPr>
          <w:rFonts w:eastAsia="Cambria"/>
          <w:b/>
          <w:iCs/>
          <w:highlight w:val="green"/>
          <w:u w:val="single"/>
        </w:rPr>
        <w:t>regulation</w:t>
      </w:r>
      <w:r w:rsidRPr="00CF2107">
        <w:rPr>
          <w:rFonts w:eastAsia="Times New Roman"/>
          <w:sz w:val="12"/>
          <w:highlight w:val="green"/>
        </w:rPr>
        <w:t xml:space="preserve">  </w:t>
      </w:r>
      <w:r w:rsidRPr="00CF2107">
        <w:rPr>
          <w:rFonts w:eastAsia="Cambria"/>
          <w:b/>
          <w:iCs/>
          <w:highlight w:val="green"/>
          <w:u w:val="single"/>
        </w:rPr>
        <w:t>has been based on a ‘discourse around</w:t>
      </w:r>
      <w:r w:rsidRPr="00CF2107">
        <w:rPr>
          <w:rFonts w:eastAsia="Cambria"/>
          <w:b/>
          <w:iCs/>
          <w:u w:val="single"/>
        </w:rPr>
        <w:t xml:space="preserve"> humanitarianism, </w:t>
      </w:r>
      <w:r w:rsidRPr="00CF2107">
        <w:rPr>
          <w:rFonts w:eastAsia="Cambria"/>
          <w:b/>
          <w:iCs/>
          <w:highlight w:val="green"/>
          <w:u w:val="single"/>
        </w:rPr>
        <w:t>human security and weapons precision’ that has served to legitimise</w:t>
      </w:r>
      <w:r w:rsidRPr="00CF2107">
        <w:rPr>
          <w:rFonts w:eastAsia="Cambria"/>
          <w:b/>
          <w:iCs/>
          <w:u w:val="single"/>
        </w:rPr>
        <w:t xml:space="preserve"> </w:t>
      </w:r>
      <w:r w:rsidRPr="00CF2107">
        <w:rPr>
          <w:rFonts w:eastAsia="Cambria"/>
          <w:u w:val="single"/>
        </w:rPr>
        <w:t xml:space="preserve">high-tech </w:t>
      </w:r>
      <w:r w:rsidRPr="00CF2107">
        <w:rPr>
          <w:rFonts w:eastAsia="Cambria"/>
          <w:b/>
          <w:iCs/>
          <w:highlight w:val="green"/>
          <w:u w:val="single"/>
        </w:rPr>
        <w:t>military technologies</w:t>
      </w:r>
      <w:r w:rsidRPr="00CF2107">
        <w:rPr>
          <w:rFonts w:eastAsia="Times New Roman"/>
          <w:sz w:val="12"/>
        </w:rPr>
        <w:t xml:space="preserve">.15 Cooper and others emphasise the deep historical roots of the way </w:t>
      </w:r>
      <w:r w:rsidRPr="00CF2107">
        <w:rPr>
          <w:rFonts w:eastAsia="Cambria"/>
          <w:highlight w:val="green"/>
          <w:u w:val="single"/>
        </w:rPr>
        <w:t>humanitarian impulses intersect with economic and security ones</w:t>
      </w:r>
      <w:r w:rsidRPr="00CF2107">
        <w:rPr>
          <w:rFonts w:eastAsia="Times New Roman"/>
          <w:sz w:val="12"/>
        </w:rPr>
        <w:t xml:space="preserve">, including in late nineteenth-century efforts to regulate the supply and circulation of weapons in the imperial peripheries that are remarkably resonant with contemporary efforts.16 Historically minded scholars remind us that </w:t>
      </w:r>
      <w:r w:rsidRPr="00CF2107">
        <w:rPr>
          <w:rFonts w:eastAsia="Cambria"/>
          <w:u w:val="single"/>
        </w:rPr>
        <w:t>surplus and obsolete weapons have long circulated in the peripheries of empire</w:t>
      </w:r>
      <w:r w:rsidRPr="00CF2107">
        <w:rPr>
          <w:rFonts w:eastAsia="Times New Roman"/>
          <w:sz w:val="12"/>
        </w:rPr>
        <w:t xml:space="preserve">, and new weapons tested there; and political authorities were licensing weapons exports as early as the sixteenth century – in part to avoid blowback.17 </w:t>
      </w:r>
      <w:r w:rsidRPr="00CF2107">
        <w:rPr>
          <w:rFonts w:eastAsia="Cambria"/>
          <w:b/>
          <w:iCs/>
          <w:highlight w:val="green"/>
          <w:u w:val="single"/>
        </w:rPr>
        <w:t>Arms trade regulation,</w:t>
      </w:r>
      <w:r w:rsidRPr="00CF2107">
        <w:rPr>
          <w:rFonts w:eastAsia="Times New Roman"/>
          <w:sz w:val="12"/>
        </w:rPr>
        <w:t xml:space="preserve"> then, </w:t>
      </w:r>
      <w:r w:rsidRPr="00CF2107">
        <w:rPr>
          <w:rFonts w:eastAsia="Cambria"/>
          <w:b/>
          <w:iCs/>
          <w:highlight w:val="green"/>
          <w:u w:val="single"/>
        </w:rPr>
        <w:t>has a</w:t>
      </w:r>
      <w:r w:rsidRPr="00CF2107">
        <w:rPr>
          <w:rFonts w:eastAsia="Times New Roman"/>
          <w:sz w:val="12"/>
        </w:rPr>
        <w:t xml:space="preserve"> ‘historically </w:t>
      </w:r>
      <w:r w:rsidRPr="00CF2107">
        <w:rPr>
          <w:rFonts w:eastAsia="Cambria"/>
          <w:b/>
          <w:iCs/>
          <w:u w:val="single"/>
        </w:rPr>
        <w:t xml:space="preserve">contingent’ </w:t>
      </w:r>
      <w:r w:rsidRPr="00CF2107">
        <w:rPr>
          <w:rFonts w:eastAsia="Cambria"/>
          <w:b/>
          <w:iCs/>
          <w:highlight w:val="green"/>
          <w:u w:val="single"/>
        </w:rPr>
        <w:t xml:space="preserve">character, marked by the ongoing importance of ‘power, </w:t>
      </w:r>
      <w:r w:rsidRPr="00CF2107">
        <w:rPr>
          <w:rFonts w:eastAsia="Cambria"/>
          <w:u w:val="single"/>
        </w:rPr>
        <w:t>interest</w:t>
      </w:r>
      <w:r w:rsidRPr="00CF2107">
        <w:rPr>
          <w:rFonts w:eastAsia="Cambria"/>
          <w:b/>
          <w:iCs/>
          <w:highlight w:val="green"/>
          <w:u w:val="single"/>
        </w:rPr>
        <w:t>, economy, security’</w:t>
      </w:r>
      <w:r w:rsidRPr="00CF2107">
        <w:rPr>
          <w:rFonts w:eastAsia="Times New Roman"/>
          <w:sz w:val="12"/>
        </w:rPr>
        <w:t xml:space="preserve">. 18 Militarism emerges as a core concern out of such critiques and provides the jumping-off point for this analysis. In particular, there are long traditions of historical sociological and feminist scholarship on militarism,19 defined here as ‘the social and international relations of the preparation for, and conduct of, organized political violence’. 20 In relation to arms control, I have argued elsewhere that the </w:t>
      </w:r>
      <w:r w:rsidRPr="00CF2107">
        <w:rPr>
          <w:rFonts w:eastAsia="Cambria"/>
          <w:highlight w:val="green"/>
          <w:u w:val="single"/>
        </w:rPr>
        <w:t>ATT has been mobilised by liberal democratic states</w:t>
      </w:r>
      <w:r w:rsidRPr="00CF2107">
        <w:rPr>
          <w:rFonts w:eastAsia="Times New Roman"/>
          <w:sz w:val="12"/>
        </w:rPr>
        <w:t xml:space="preserve"> primarily </w:t>
      </w:r>
      <w:r w:rsidRPr="00CF2107">
        <w:rPr>
          <w:rFonts w:eastAsia="Cambria"/>
          <w:highlight w:val="green"/>
          <w:u w:val="single"/>
        </w:rPr>
        <w:t>to legitimise their arms transfer practices</w:t>
      </w:r>
      <w:r w:rsidRPr="00CF2107">
        <w:rPr>
          <w:rFonts w:eastAsia="Times New Roman"/>
          <w:sz w:val="12"/>
        </w:rPr>
        <w:t xml:space="preserve">.21 And Cooper concludes that </w:t>
      </w:r>
      <w:r w:rsidRPr="00CF2107">
        <w:rPr>
          <w:rFonts w:eastAsia="Cambria"/>
          <w:b/>
          <w:iCs/>
          <w:u w:val="single"/>
        </w:rPr>
        <w:t>‘</w:t>
      </w:r>
      <w:r w:rsidRPr="00CF2107">
        <w:rPr>
          <w:rFonts w:eastAsia="Cambria"/>
          <w:b/>
          <w:iCs/>
          <w:highlight w:val="green"/>
          <w:u w:val="single"/>
        </w:rPr>
        <w:t xml:space="preserve">campaigners need to return to a </w:t>
      </w:r>
      <w:r w:rsidRPr="00CF2107">
        <w:rPr>
          <w:rFonts w:eastAsia="Cambria"/>
          <w:b/>
          <w:iCs/>
          <w:u w:val="single"/>
        </w:rPr>
        <w:t xml:space="preserve">strategic </w:t>
      </w:r>
      <w:r w:rsidRPr="00CF2107">
        <w:rPr>
          <w:rFonts w:eastAsia="Cambria"/>
          <w:b/>
          <w:iCs/>
          <w:highlight w:val="green"/>
          <w:u w:val="single"/>
        </w:rPr>
        <w:t xml:space="preserve">contestation of global militarism rather than searching for tactical </w:t>
      </w:r>
      <w:r w:rsidRPr="00CF2107">
        <w:rPr>
          <w:rFonts w:eastAsia="Cambria"/>
          <w:b/>
          <w:iCs/>
          <w:u w:val="single"/>
        </w:rPr>
        <w:t xml:space="preserve">campaign </w:t>
      </w:r>
      <w:r w:rsidRPr="00CF2107">
        <w:rPr>
          <w:rFonts w:eastAsia="Cambria"/>
          <w:b/>
          <w:iCs/>
          <w:highlight w:val="green"/>
          <w:u w:val="single"/>
        </w:rPr>
        <w:t xml:space="preserve">victories dependent on accommodation with the language and </w:t>
      </w:r>
      <w:r w:rsidRPr="00CF2107">
        <w:rPr>
          <w:rFonts w:eastAsia="Cambria"/>
          <w:b/>
          <w:iCs/>
          <w:u w:val="single"/>
        </w:rPr>
        <w:t xml:space="preserve">economic and </w:t>
      </w:r>
      <w:r w:rsidRPr="00CF2107">
        <w:rPr>
          <w:rFonts w:eastAsia="Cambria"/>
          <w:b/>
          <w:iCs/>
          <w:highlight w:val="green"/>
          <w:u w:val="single"/>
        </w:rPr>
        <w:t xml:space="preserve">security paradigms of </w:t>
      </w:r>
      <w:r w:rsidRPr="00CF2107">
        <w:rPr>
          <w:rFonts w:eastAsia="Cambria"/>
          <w:b/>
          <w:iCs/>
          <w:u w:val="single"/>
        </w:rPr>
        <w:t xml:space="preserve">contemporary </w:t>
      </w:r>
      <w:r w:rsidRPr="00CF2107">
        <w:rPr>
          <w:rFonts w:eastAsia="Cambria"/>
          <w:b/>
          <w:iCs/>
          <w:highlight w:val="green"/>
          <w:u w:val="single"/>
        </w:rPr>
        <w:t>military humanism’</w:t>
      </w:r>
      <w:r w:rsidRPr="00CF2107">
        <w:rPr>
          <w:rFonts w:eastAsia="Times New Roman"/>
          <w:sz w:val="12"/>
        </w:rPr>
        <w:t xml:space="preserve">. 22 This is part of a political economy critique of the way </w:t>
      </w:r>
      <w:r w:rsidRPr="00CF2107">
        <w:rPr>
          <w:rFonts w:eastAsia="Cambria"/>
          <w:u w:val="single"/>
        </w:rPr>
        <w:t>‘the regulation of pariah weapons might alternatively be described as “arms control from below within the logic of militarism from above”</w:t>
      </w:r>
      <w:r w:rsidRPr="00CF2107">
        <w:rPr>
          <w:rFonts w:eastAsia="Times New Roman"/>
          <w:sz w:val="12"/>
        </w:rPr>
        <w:t xml:space="preserve">’, 23 in line with a wider critique of human security as having been ‘institutionalised and co-opted to work in the interests of global capitalism, militarism and neoliberal governance’. 24 Neil Cooper and David Mutimer, surveying the history of and prospects for controlling the means of violence, argue that ‘the longer term, indirect effect should be to reduce militarism and promote cultures of peace’ or ‘at the very least, avoid further embedding cultures of militarism’. 25 How, then, should we think about the impact of the human security agenda on militarism, and vice versa; and what are the ramifications for weapons control? From militarism to human security – and back via the imperial turn The 1994 UNDP Human Development Report, which formalised the human security agenda, was explicit about the role of ‘excessive militarization and the international arms trade’ as a ‘critical source of insecurity’. 26 Arising from ‘the world’s previous preoccupation with deterrence and territorial security’, arms transfers, military assistance, proxy wars, excessive military spending, politicised militaries in developing countries, and the military-industrial complex, were all identified as impediments to the realisation of human security.27 The report identified concrete policy recommendations, including an international agreement to phase out military assistance; a list of prohibited items for transfer; a strengthened UN Register reporting system; the regulation and elimination of subsidies; and a tax on arms sales to finance peacekeeping.28 Such moves, alongside increased spending on demilitarisation efforts, were envisaged as ‘an important step towards achieving human security’. 29 While there was an emphasis on ‘Third World disarmament’, the report was clear that this must be one component of a ‘blueprint for global disarmament’. 30 So here we have an agenda for practical action on the weapons trade, challenging militarism to improve human security. The UNDP report identified the nation-statist ideologies of deterrence and territorial security, as well as the transnational practices of military assistance and proxy wars, as key causes of insecurity. Simultaneously, it reopened the debate about the link between security and development ‘that had been closed since the somewhat sterile polemic around the link between disarmament and development’ of the 1970s and 1980s.31 This earlier, now ostensibly out-dated debate surmised that ‘the North (that is, both sides of the East–West conflict) should disarm, and devote the resources freed up by arms reduction to development in the South’. 32 As part of this shift in debate, the move away from state-centred definitions of security was accompanied by an acknowledgment of the legitimate and crucial role of the state in providing security – especially as security was emphasised as a precondition for development. So the anti-militarist call that identified the state as a creator of insecurity was balanced against recognition of the legitimate role of the state in providing security. There was also a downgrading of military threats as a particular type of threat to human security: military threats do not appear as one of the seven main categories articulated in the report (economic, food, health, environmental, personal, community, political). Rather, threats from war (defined as ‘threats from other states’) are listed under the category of ‘personal security’, alongside threats of physical torture and ethnic tension, as well as crime, rape, domestic violence, and suicide.33 </w:t>
      </w:r>
      <w:r w:rsidRPr="00CF2107">
        <w:rPr>
          <w:rFonts w:eastAsia="Cambria"/>
          <w:sz w:val="12"/>
        </w:rPr>
        <w:t>The</w:t>
      </w:r>
      <w:r w:rsidRPr="00CF2107">
        <w:rPr>
          <w:rFonts w:eastAsia="Times New Roman"/>
          <w:sz w:val="12"/>
        </w:rPr>
        <w:t xml:space="preserve"> analytical and </w:t>
      </w:r>
      <w:r w:rsidRPr="00CF2107">
        <w:rPr>
          <w:rFonts w:eastAsia="Cambria"/>
          <w:sz w:val="12"/>
        </w:rPr>
        <w:t>political move</w:t>
      </w:r>
      <w:r w:rsidRPr="00CF2107">
        <w:rPr>
          <w:rFonts w:eastAsia="Times New Roman"/>
          <w:sz w:val="12"/>
        </w:rPr>
        <w:t xml:space="preserve"> made in the 1994 UNDP Report was to equate war with the state and move away from a concern with territorially based definitions of security and inter-state war, which it equates with militarism</w:t>
      </w:r>
      <w:r w:rsidRPr="00CF2107">
        <w:rPr>
          <w:rFonts w:eastAsia="Cambria"/>
          <w:sz w:val="12"/>
        </w:rPr>
        <w:t>. There is a shift in focus to the spectrum of armed violence and non-conflict violence, which are to be remedied in the name of human security, in part through the (re)construction of legitimate coercive apparatuses. The shift away from militarism and towards human security claims to acknowledge the changing character of conflict and the role of the state in monopolising legitimate violence, without privileging it unthinkingly. Research in thi</w:t>
      </w:r>
      <w:r w:rsidRPr="00CF2107">
        <w:rPr>
          <w:rFonts w:eastAsia="Times New Roman"/>
          <w:sz w:val="12"/>
        </w:rPr>
        <w:t xml:space="preserve">s vein has flourished in the years since the 1994 report, and brings significant advantages to bear over traditional state-centric analyses, such as the ability to account for the 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socioeconomic inequality into discussion about weapons transfers.34 For all these developments, the human security agenda’s take on war, conflict, and armed violence has not been without its critics. It has been described as the ‘new orthodoxy’ that is ‘unable to provide the basis for a substantive change of the system of international security’, despite finding ‘the old language of interstate war and conflict … lacking’. 35 Similarly, its emphasis on ‘progressive’ initiatives such as ‘eliminat[ing] certain types of weapons’ stands accused of failing to adequately examine ‘the pathologies inherent in the structure of the international system’ that generate such challenges.36 And when the ‘human’ in human security is naturalised as masculine, the inclusion of novel threats and new actors leaves the parameters of security untouched, meaning that ‘state-based, militarised security remains unchallenged’. 37 Feminist scholars have critiqued the gendered concepts and practices of war, peace, militarisation, peacekeeping and soldiering, going well beyond the human security framework in the process.38 Feminist critiques that challenge the parameters of human security can usefully be combined with postcolonial accounts of IR that emphasise the ways in which the discipline ‘can both deny empire while simultaneously normalizing an imperial perspective on the world’. 39 Some of the main themes of the human security agenda are illustrative of the need for an imperial perspective in how we understand the challenges facing weapons control. By this I mean interpreting them with the aid of scholarship that challenges methodological nationalism and Eurocentrism in its analysis, mobilises feminist critiques of militarism, and puts the legacy of empire and colonialism, and the racial, gendered, and classed politics of imperial control, front and centre in its assessment of contemporary challenges.40 Deploying such resources gives us a chance to rethink some of the key assumptions around human security and the prospects for regulating weapons circulation. Three core themes of the human security agenda are ripe for an imperial critique. First, the claim that the character of conflict has changed, from inter-state war towards internal conflict, has become axiomatic in much of IR, including the human security literature.41 The greatest threats to human security are deemed to stem from internal conflict and criminal violence, or the state itself, rather than from an external adversary as per the traditional security agenda. As such, ‘international security traditionally defined – territorial integrity – does not necessarily correlate with human security’. 42 Second, the changing character of conflict requires a shift in the referent object of security, according to the human security agenda: away from the state and inter-state war, and towards the individual and the broader range of threats they face. 43 And third, </w:t>
      </w:r>
      <w:r w:rsidRPr="00CF2107">
        <w:rPr>
          <w:rFonts w:eastAsia="Cambria"/>
          <w:b/>
          <w:iCs/>
          <w:highlight w:val="green"/>
          <w:u w:val="single"/>
        </w:rPr>
        <w:t>the human security agenda</w:t>
      </w:r>
      <w:r w:rsidRPr="00CF2107">
        <w:rPr>
          <w:rFonts w:eastAsia="Times New Roman"/>
          <w:sz w:val="12"/>
        </w:rPr>
        <w:t xml:space="preserve"> nonetheless </w:t>
      </w:r>
      <w:r w:rsidRPr="00CF2107">
        <w:rPr>
          <w:rFonts w:eastAsia="Cambria"/>
          <w:b/>
          <w:iCs/>
          <w:highlight w:val="green"/>
          <w:u w:val="single"/>
        </w:rPr>
        <w:t>emphasises</w:t>
      </w:r>
      <w:r w:rsidRPr="00CF2107">
        <w:rPr>
          <w:rFonts w:eastAsia="Cambria"/>
          <w:b/>
          <w:iCs/>
          <w:u w:val="single"/>
        </w:rPr>
        <w:t xml:space="preserve"> the importance of </w:t>
      </w:r>
      <w:r w:rsidRPr="00CF2107">
        <w:rPr>
          <w:rFonts w:eastAsia="Cambria"/>
          <w:b/>
          <w:iCs/>
          <w:highlight w:val="green"/>
          <w:u w:val="single"/>
        </w:rPr>
        <w:t>the state’s monopoly on</w:t>
      </w:r>
      <w:r w:rsidRPr="00CF2107">
        <w:rPr>
          <w:rFonts w:eastAsia="Cambria"/>
          <w:b/>
          <w:iCs/>
          <w:u w:val="single"/>
        </w:rPr>
        <w:t xml:space="preserve"> </w:t>
      </w:r>
      <w:r w:rsidRPr="00CF2107">
        <w:rPr>
          <w:rFonts w:eastAsia="Cambria"/>
          <w:b/>
          <w:iCs/>
          <w:highlight w:val="green"/>
          <w:u w:val="single"/>
        </w:rPr>
        <w:t>legitimate violence</w:t>
      </w:r>
      <w:r w:rsidRPr="00CF2107">
        <w:rPr>
          <w:rFonts w:eastAsia="Cambria"/>
          <w:b/>
          <w:iCs/>
          <w:u w:val="single"/>
        </w:rPr>
        <w:t xml:space="preserve"> and role in security provision</w:t>
      </w:r>
      <w:r w:rsidRPr="00CF2107">
        <w:rPr>
          <w:rFonts w:eastAsia="Times New Roman"/>
          <w:sz w:val="12"/>
        </w:rPr>
        <w:t xml:space="preserve">.44 Yet the circumstances have been transformed with the end of the Cold War. Kaldor attributes a ‘profound restructuring of political authority’ to the new wars, and sees human security as an opportunity for ‘reconstructing political authority in the context of the processes we call globalisation’. 45 Hence the need for security sector reform (SSR), demobilisation, disarmament, and reintegration (DDR) and other reforms of coercive practices and apparatuses. Each of these three themes is premised on the significance of the rupture that occurred with the end of the Cold War. But understanding the Cold War as predominantly an East–West ideological and geopolitical confrontation marginalises longer historical patterns of North–South power relations and conflict, and of hot war in the South. And the </w:t>
      </w:r>
      <w:r w:rsidRPr="00CF2107">
        <w:rPr>
          <w:rFonts w:eastAsia="Cambria"/>
          <w:b/>
          <w:iCs/>
          <w:highlight w:val="green"/>
          <w:u w:val="single"/>
        </w:rPr>
        <w:t>increased focus on internal conflict</w:t>
      </w:r>
      <w:r w:rsidRPr="00CF2107">
        <w:rPr>
          <w:rFonts w:eastAsia="Times New Roman"/>
          <w:sz w:val="12"/>
        </w:rPr>
        <w:t xml:space="preserve">, while fruitful in terms of changing the scale of analysis, </w:t>
      </w:r>
      <w:r w:rsidRPr="00CF2107">
        <w:rPr>
          <w:rFonts w:eastAsia="Cambria"/>
          <w:b/>
          <w:iCs/>
          <w:highlight w:val="green"/>
          <w:u w:val="single"/>
        </w:rPr>
        <w:t xml:space="preserve">risks disconnecting the micropolitics of violence from broader </w:t>
      </w:r>
      <w:r w:rsidRPr="00CF2107">
        <w:rPr>
          <w:rFonts w:eastAsia="Cambria"/>
          <w:b/>
          <w:iCs/>
          <w:u w:val="single"/>
        </w:rPr>
        <w:t xml:space="preserve">systems and </w:t>
      </w:r>
      <w:r w:rsidRPr="00CF2107">
        <w:rPr>
          <w:rFonts w:eastAsia="Cambria"/>
          <w:b/>
          <w:iCs/>
          <w:highlight w:val="green"/>
          <w:u w:val="single"/>
        </w:rPr>
        <w:t>structures of war preparation</w:t>
      </w:r>
      <w:r w:rsidRPr="00CF2107">
        <w:rPr>
          <w:rFonts w:eastAsia="Cambria"/>
          <w:b/>
          <w:iCs/>
          <w:u w:val="single"/>
        </w:rPr>
        <w:t>,</w:t>
      </w:r>
      <w:r w:rsidRPr="00CF2107">
        <w:rPr>
          <w:rFonts w:eastAsia="Times New Roman"/>
          <w:sz w:val="12"/>
        </w:rPr>
        <w:t xml:space="preserve"> ignoring one of the key lessons of feminist scholarship, which is that the scales or so-called levels of analysis are interdependent. As Laura Sjoberg and Sandra Via put it, ‘absolutely distinguishing between the personal, national and international level of war and militarism lacks conceptual and empirical rigor at best’: feminist attention allows us to understand both the impact of war and militarism on people (especially, but not only, women) as well as the gendered construction of war and militarism.46 A longer historical view that is not hamstrung by a state-centric ontology allows us to see that arms transfer practices have long been part of the simultaneously transnational and asymmetrical constitution of force. Historical scholarship on the arms trade emphasises the importance of decolonisation as the shift from empire to a system of formally sovereign states in which North– South power asymmetries continue to resonate. One of the key transformations in weapons transfer practices that came with decolonisation was a shift on the part of the Soviet Union and China from support for national liberation movements, to the defence of sovereignty as a means of resisting US-led domination, in either anti-capitalist or anti-imperialist modes.47 The supply of weapons and military training was a common feature of both Soviet and US relations with the Third World: despite their differences, North–South politico-military relations had much in common between the two blocs.48 Ostensibly new or transformed challenges of the post-Cold War era, such as Somali piracy, new wars in Africa, or insurgency and counterinsurgency in Afghanistan, are thus better understood in postcolonial terms, with militarised transnational continuities as well as changes associated with the end of superpower rivalry.49 Amina Mama and Margo Okazawa-Rey emphasise the continuities between colonial and contemporary militarism that not only led them to prefer the terminology of postcolonial conflicts over that of new wars, but also emphasise the fundamentally gendered characteristics of the physical and structural violence at stake.50 And as Cooper argues, arms control regimes have long featured both ‘proscription and permission’ operating in tandem, challenging the optimism of accounts premised on the end of the Cold War as the changed permissive factor that allows humanitarian concerns to be the core objective of weapons control. This emphasis on history and power generates scepticism about the optimism and presentism of most accounts of the emergence of the ATT, and the linear, benevolent account of history found therein.52 A longer historical perspective allows us to see how </w:t>
      </w:r>
      <w:r w:rsidRPr="00CF2107">
        <w:rPr>
          <w:rFonts w:eastAsia="Cambria"/>
          <w:b/>
          <w:iCs/>
          <w:u w:val="single"/>
        </w:rPr>
        <w:t>state security</w:t>
      </w:r>
      <w:r w:rsidRPr="00CF2107">
        <w:rPr>
          <w:rFonts w:eastAsia="Times New Roman"/>
          <w:sz w:val="12"/>
        </w:rPr>
        <w:t xml:space="preserve"> (whether national or imperial) </w:t>
      </w:r>
      <w:r w:rsidRPr="00CF2107">
        <w:rPr>
          <w:rFonts w:eastAsia="Cambria"/>
          <w:b/>
          <w:iCs/>
          <w:u w:val="single"/>
        </w:rPr>
        <w:t>and</w:t>
      </w:r>
      <w:r w:rsidRPr="00CF2107">
        <w:rPr>
          <w:rFonts w:eastAsia="Times New Roman"/>
          <w:sz w:val="12"/>
        </w:rPr>
        <w:t xml:space="preserve"> (what is today called) </w:t>
      </w:r>
      <w:r w:rsidRPr="00CF2107">
        <w:rPr>
          <w:rFonts w:eastAsia="Cambria"/>
          <w:b/>
          <w:iCs/>
          <w:u w:val="single"/>
        </w:rPr>
        <w:t xml:space="preserve">human security have long been two sides of the same coin. </w:t>
      </w:r>
      <w:r w:rsidRPr="00CF2107">
        <w:rPr>
          <w:rFonts w:eastAsia="Cambria"/>
          <w:b/>
          <w:iCs/>
          <w:highlight w:val="green"/>
          <w:u w:val="single"/>
        </w:rPr>
        <w:t>There are</w:t>
      </w:r>
      <w:r w:rsidRPr="00CF2107">
        <w:rPr>
          <w:rFonts w:eastAsia="Times New Roman"/>
          <w:sz w:val="12"/>
        </w:rPr>
        <w:t xml:space="preserve"> thus </w:t>
      </w:r>
      <w:r w:rsidRPr="00CF2107">
        <w:rPr>
          <w:rFonts w:eastAsia="Cambria"/>
          <w:b/>
          <w:iCs/>
          <w:highlight w:val="green"/>
          <w:u w:val="single"/>
        </w:rPr>
        <w:t>continuities of imperial forms of practice despite the turn</w:t>
      </w:r>
      <w:r w:rsidRPr="00CF2107">
        <w:rPr>
          <w:rFonts w:eastAsia="Cambria"/>
          <w:b/>
          <w:iCs/>
          <w:u w:val="single"/>
        </w:rPr>
        <w:t xml:space="preserve"> to formal sovereignty</w:t>
      </w:r>
      <w:r w:rsidRPr="00CF2107">
        <w:rPr>
          <w:rFonts w:eastAsia="Times New Roman"/>
          <w:sz w:val="12"/>
        </w:rPr>
        <w:t xml:space="preserve">. A focus on the systematic or organised and North–South character of much armed violence is not to return to Cold War politics or the ‘sterile polemic’ of past debates about weapons issues mentioned earlier. Rather, it is to emphasise that </w:t>
      </w:r>
      <w:r w:rsidRPr="00CF2107">
        <w:rPr>
          <w:rFonts w:eastAsia="Cambria"/>
          <w:b/>
          <w:iCs/>
          <w:highlight w:val="green"/>
          <w:u w:val="single"/>
        </w:rPr>
        <w:t>historical weapons supply routes and power relations continue to resonate</w:t>
      </w:r>
      <w:r w:rsidRPr="00CF2107">
        <w:rPr>
          <w:rFonts w:eastAsia="Times New Roman"/>
          <w:sz w:val="12"/>
        </w:rPr>
        <w:t xml:space="preserve">; that </w:t>
      </w:r>
      <w:r w:rsidRPr="00CF2107">
        <w:rPr>
          <w:rFonts w:eastAsia="Cambria"/>
          <w:b/>
          <w:iCs/>
          <w:highlight w:val="green"/>
          <w:u w:val="single"/>
        </w:rPr>
        <w:t>massive</w:t>
      </w:r>
      <w:r w:rsidRPr="00CF2107">
        <w:rPr>
          <w:rFonts w:eastAsia="Cambria"/>
          <w:b/>
          <w:iCs/>
          <w:u w:val="single"/>
        </w:rPr>
        <w:t xml:space="preserve"> and uneven </w:t>
      </w:r>
      <w:r w:rsidRPr="00CF2107">
        <w:rPr>
          <w:rFonts w:eastAsia="Cambria"/>
          <w:b/>
          <w:iCs/>
          <w:highlight w:val="green"/>
          <w:u w:val="single"/>
        </w:rPr>
        <w:t>levels of global military spending and proxy wars continue to matter;</w:t>
      </w:r>
      <w:r w:rsidRPr="00CF2107">
        <w:rPr>
          <w:rFonts w:eastAsia="Times New Roman"/>
          <w:sz w:val="12"/>
          <w:highlight w:val="green"/>
        </w:rPr>
        <w:t xml:space="preserve"> </w:t>
      </w:r>
      <w:r w:rsidRPr="00CF2107">
        <w:rPr>
          <w:rFonts w:eastAsia="Cambria"/>
          <w:b/>
          <w:iCs/>
          <w:highlight w:val="green"/>
          <w:u w:val="single"/>
        </w:rPr>
        <w:t>and</w:t>
      </w:r>
      <w:r w:rsidRPr="00CF2107">
        <w:rPr>
          <w:rFonts w:eastAsia="Cambria"/>
          <w:b/>
          <w:iCs/>
          <w:u w:val="single"/>
        </w:rPr>
        <w:t xml:space="preserve"> </w:t>
      </w:r>
      <w:r w:rsidRPr="00CF2107">
        <w:rPr>
          <w:rFonts w:eastAsia="Times New Roman"/>
          <w:sz w:val="12"/>
        </w:rPr>
        <w:t xml:space="preserve">that </w:t>
      </w:r>
      <w:r w:rsidRPr="00CF2107">
        <w:rPr>
          <w:rFonts w:eastAsia="Cambria"/>
          <w:b/>
          <w:iCs/>
          <w:highlight w:val="green"/>
          <w:u w:val="single"/>
        </w:rPr>
        <w:t>clients continue to use weapons in ways that are</w:t>
      </w:r>
      <w:r w:rsidRPr="00CF2107">
        <w:rPr>
          <w:rFonts w:eastAsia="Times New Roman"/>
          <w:sz w:val="12"/>
        </w:rPr>
        <w:t xml:space="preserve"> often </w:t>
      </w:r>
      <w:r w:rsidRPr="00CF2107">
        <w:rPr>
          <w:rFonts w:eastAsia="Cambria"/>
          <w:b/>
          <w:iCs/>
          <w:highlight w:val="green"/>
          <w:u w:val="single"/>
        </w:rPr>
        <w:t>unanticipated</w:t>
      </w:r>
      <w:r w:rsidRPr="00CF2107">
        <w:rPr>
          <w:rFonts w:eastAsia="Times New Roman"/>
          <w:sz w:val="12"/>
        </w:rPr>
        <w:t xml:space="preserve"> by patrons. Ostensibly civil or internal wars are enmeshed in wider regional and international projects.53 There are internationalised sources of much of what counts as domestic, civil or intra-state, including colonial legacies and internationalised weapons supply chains. In many accounts, </w:t>
      </w:r>
      <w:r w:rsidRPr="00CF2107">
        <w:rPr>
          <w:rFonts w:eastAsia="Cambria"/>
          <w:u w:val="single"/>
        </w:rPr>
        <w:t>human security has been mobilised as an attempt to ‘cope with [the] pathological results’ of how security has been defined</w:t>
      </w:r>
      <w:r w:rsidRPr="00CF2107">
        <w:rPr>
          <w:rFonts w:eastAsia="Times New Roman"/>
          <w:sz w:val="12"/>
        </w:rPr>
        <w:t xml:space="preserve"> in postcolonial states in the South.54 Yet this encourages internalist analysis that sees the problems of armed violence as having their sources primarily within the global South. </w:t>
      </w:r>
      <w:r w:rsidRPr="00CF2107">
        <w:rPr>
          <w:rFonts w:eastAsia="Cambria"/>
          <w:b/>
          <w:iCs/>
          <w:highlight w:val="green"/>
          <w:u w:val="single"/>
        </w:rPr>
        <w:t>In conceding the terms of debate to ‘traditional’ security</w:t>
      </w:r>
      <w:r w:rsidRPr="00CF2107">
        <w:rPr>
          <w:rFonts w:eastAsia="Times New Roman"/>
          <w:sz w:val="12"/>
        </w:rPr>
        <w:t xml:space="preserve"> studies, </w:t>
      </w:r>
      <w:r w:rsidRPr="00CF2107">
        <w:rPr>
          <w:rFonts w:eastAsia="Cambria"/>
          <w:b/>
          <w:iCs/>
          <w:u w:val="single"/>
        </w:rPr>
        <w:t>and seeking to shift inwards from the state</w:t>
      </w:r>
      <w:r w:rsidRPr="00CF2107">
        <w:rPr>
          <w:rFonts w:eastAsia="Times New Roman"/>
          <w:sz w:val="12"/>
        </w:rPr>
        <w:t xml:space="preserve"> to the individuals living within it, </w:t>
      </w:r>
      <w:r w:rsidRPr="00CF2107">
        <w:rPr>
          <w:rFonts w:eastAsia="Cambria"/>
          <w:b/>
          <w:iCs/>
          <w:highlight w:val="green"/>
          <w:u w:val="single"/>
        </w:rPr>
        <w:t xml:space="preserve">rather than critiquing the conception of the international system, </w:t>
      </w:r>
      <w:r w:rsidRPr="00CF2107">
        <w:rPr>
          <w:rFonts w:eastAsia="Cambria"/>
          <w:b/>
          <w:iCs/>
          <w:u w:val="single"/>
        </w:rPr>
        <w:t xml:space="preserve">the </w:t>
      </w:r>
      <w:r w:rsidRPr="00CF2107">
        <w:rPr>
          <w:rFonts w:eastAsia="Cambria"/>
          <w:b/>
          <w:iCs/>
          <w:highlight w:val="green"/>
          <w:u w:val="single"/>
        </w:rPr>
        <w:t xml:space="preserve">human security </w:t>
      </w:r>
      <w:r w:rsidRPr="00CF2107">
        <w:rPr>
          <w:rFonts w:eastAsia="Cambria"/>
          <w:b/>
          <w:iCs/>
          <w:u w:val="single"/>
        </w:rPr>
        <w:t xml:space="preserve">agenda </w:t>
      </w:r>
      <w:r w:rsidRPr="00CF2107">
        <w:rPr>
          <w:rFonts w:eastAsia="Cambria"/>
          <w:b/>
          <w:iCs/>
          <w:highlight w:val="green"/>
          <w:u w:val="single"/>
        </w:rPr>
        <w:t>continues to</w:t>
      </w:r>
      <w:r w:rsidRPr="00CF2107">
        <w:rPr>
          <w:rFonts w:eastAsia="Cambria"/>
          <w:b/>
          <w:iCs/>
          <w:u w:val="single"/>
        </w:rPr>
        <w:t xml:space="preserve"> ‘occlude and </w:t>
      </w:r>
      <w:r w:rsidRPr="00CF2107">
        <w:rPr>
          <w:rFonts w:eastAsia="Cambria"/>
          <w:b/>
          <w:iCs/>
          <w:highlight w:val="green"/>
          <w:u w:val="single"/>
        </w:rPr>
        <w:t xml:space="preserve">distort imperial relations’ </w:t>
      </w:r>
      <w:r w:rsidRPr="00CF2107">
        <w:rPr>
          <w:rFonts w:eastAsia="Cambria"/>
          <w:b/>
          <w:iCs/>
          <w:u w:val="single"/>
        </w:rPr>
        <w:t>in the way that more traditional ‘Westphalian terms of reference’ do</w:t>
      </w:r>
      <w:r w:rsidRPr="00CF2107">
        <w:rPr>
          <w:rFonts w:eastAsia="Times New Roman"/>
          <w:sz w:val="12"/>
        </w:rPr>
        <w:t>.</w:t>
      </w:r>
      <w:r w:rsidRPr="00CF2107">
        <w:rPr>
          <w:rFonts w:eastAsia="Cambria"/>
          <w:sz w:val="12"/>
        </w:rPr>
        <w:t>55 In the human security agenda’s account of the shift from wars between states to wars within them, war falls off the agenda as it is deemed analytically outdated and politically regressive.</w:t>
      </w:r>
      <w:r w:rsidRPr="00CF2107">
        <w:rPr>
          <w:rFonts w:eastAsia="Times New Roman"/>
          <w:sz w:val="12"/>
        </w:rPr>
        <w:t xml:space="preserve"> Yet neo-realist, Cold War accounts of national security were never adequate, and in trying to overcome them, many human security accounts take them at face value and get the critique wrong. With its emphasis on the enduring power of war preparation, the concept of militarism suggests that much contemporary violence remains coordinated or facilitated (by state, paramilitary, militia, or other organised actors), and systematic within society, despite the shift towards discussion of armed violence and intentional homicide, which is suggestive of disorganised violence. So how are we to mobilise the concept of militarism in light of the imperial turn, in ways that help us think more productively about weapons control? First is to defend the use of the concept at all. According to Mary Kaldor, the concept of militarism has outlived its usefulness as it is ‘drawn from the Cold War and before’: the changes with the end of the Cold War necessitate new terms.56 To capture the ways that organised violence blurs state/non-state and national/foreign boundaries, whether in the form of paramilitary groups, organised crime or terrorist cells, or in the form of peacekeeping troops, Kaldor coins the terms ‘Netforce’ and ‘Protectionforce’ respectively.57 Kaldor restricts the concept of militarism to ‘the new American militarism’ and the ‘neo-modern militarism’ (‘the evolution of classical military forces in large transition states’ practising inter-state war or counterinsurgency) of states such as Russia, China, and India.58 But in differentiating some types of organised violence as not-militarism, we lose the opportunity to compare them, to see the overlaps, similarities, and differences in modes of organised violence. Feminists have long been able to capture this with the concept of militarism, showing us that ‘it is not quite so easy to set aside “ordinary” aggression, force or violence as “not war”’59 – especially when we pay attention to the experience of violence in the global South.60 Second, and relatedly, the specificities of combinations of actors, degrees of state support, and so on, are subject to empirical and historical specificity, and a common rubric of militarism helps us understand similarities and differences between them. Working in a historical sociological tradition, Bryan Mabee and Srdjan Vucetic draw up a typology of forms of contemporary militarism.61 They contrast Michael Mann’s concept of civil society </w:t>
      </w:r>
      <w:r w:rsidRPr="00CF2107">
        <w:rPr>
          <w:rFonts w:eastAsia="Cambria"/>
          <w:b/>
          <w:iCs/>
          <w:u w:val="single"/>
        </w:rPr>
        <w:t>militarism – ‘the use of organized military violence in pursuit of social goals that is “state-supported</w:t>
      </w:r>
      <w:r w:rsidRPr="00CF2107">
        <w:rPr>
          <w:rFonts w:eastAsia="Times New Roman"/>
          <w:sz w:val="12"/>
        </w:rPr>
        <w:t xml:space="preserve">, but not state-led”’62 – to ‘nation-state militarism’ in both its authoritarian and liberal forms; to ‘neoliberal militarism’ structured around socioeconomic liberalisation; and to </w:t>
      </w:r>
      <w:r w:rsidRPr="00CF2107">
        <w:rPr>
          <w:rFonts w:eastAsia="Cambria"/>
          <w:b/>
          <w:iCs/>
          <w:u w:val="single"/>
        </w:rPr>
        <w:t>‘exceptionalist militarism’ seen in practices associated with the War on Terror.</w:t>
      </w:r>
      <w:r w:rsidRPr="00CF2107">
        <w:rPr>
          <w:rFonts w:eastAsia="Times New Roman"/>
          <w:sz w:val="12"/>
        </w:rPr>
        <w:t xml:space="preserve"> Feminists tend not to operate in such formal typological ways, but have long been articulating the idea of war and militarism as a spectrum or a system, in which the forms, intensities, and characteristics may vary, but the gendered basis of violence is central.63 And a focus on militarism can be usefully mobilised to consider the connections and feedback loops between Northern and Southern practices, giving a more internationalised account that is better attuned to the operation of power in contexts of armed violence. Indeed, Rita Abrahamsen refers to ‘global militarism in Africa’ because ‘while militarism is always specific (and often national), it is also simultaneously global’, and the ‘analytical challenge is to capture at one and the same time the global and the local, and their intersection in particular locations’. 64 Third, while I want to defend the concept, and think about types of militarism in relation to each other, it is crucial to acknowledge that contemporary militarism and human security have shaped each other in the last twenty years. Human security, with its emphasis on human rights and IHL, has become a mediating element in the relation between war and society. Post-Cold War processes of democratisation have ‘often coincided with new forms of militarism’ that tend to be analysed under the rubric of policy-oriented concepts such as security sector reform.65 As Abrahamsen argues, ‘The securitization of underdevelopment … is the condition of possibility for a global militarism justified in the name of human security and development.’ 66 We must take heed of Abrahamsen’s warning that ‘Paradoxically, transformations that initially entailed a critique of militarization and militarism have ended up according a new importance to security actors and laying the groundwork for new expressions of militarization and militarism.Human security has – against its self-image as a progressive social force – facilitated a resurgent as well as transformed militarism. […] The disagreements and silences of the ATT negotiations demonstrate the ways in which </w:t>
      </w:r>
      <w:r w:rsidRPr="00CF2107">
        <w:rPr>
          <w:rFonts w:eastAsia="Cambria"/>
          <w:b/>
          <w:iCs/>
          <w:u w:val="single"/>
        </w:rPr>
        <w:t>weapons</w:t>
      </w:r>
      <w:r w:rsidRPr="00CF2107">
        <w:rPr>
          <w:rFonts w:eastAsia="Times New Roman"/>
          <w:sz w:val="12"/>
        </w:rPr>
        <w:t xml:space="preserve"> circulation and </w:t>
      </w:r>
      <w:r w:rsidRPr="00CF2107">
        <w:rPr>
          <w:rFonts w:eastAsia="Cambria"/>
          <w:b/>
          <w:iCs/>
          <w:u w:val="single"/>
        </w:rPr>
        <w:t>regulation are marked by different forms of militarism</w:t>
      </w:r>
      <w:r w:rsidRPr="00CF2107">
        <w:rPr>
          <w:rFonts w:eastAsia="Times New Roman"/>
          <w:sz w:val="12"/>
        </w:rPr>
        <w:t>. The human security agenda has made significant inroads to international public policy and social science scholarship, and was an explicit driver of the ATT. While there is much in the treaty that optimists see as having the potential to better control the circulation of weapons, the argument put forward in this article is that it is a mistake to see the treaty as a victory for human security over militarism. Rather,</w:t>
      </w:r>
      <w:r w:rsidRPr="00CF2107">
        <w:rPr>
          <w:rFonts w:eastAsia="Cambria"/>
          <w:b/>
          <w:iCs/>
          <w:u w:val="single"/>
        </w:rPr>
        <w:t xml:space="preserve"> </w:t>
      </w:r>
      <w:r w:rsidRPr="00CF2107">
        <w:rPr>
          <w:rFonts w:eastAsia="Cambria"/>
          <w:highlight w:val="green"/>
          <w:u w:val="single"/>
        </w:rPr>
        <w:t xml:space="preserve">human security </w:t>
      </w:r>
      <w:r w:rsidRPr="00CF2107">
        <w:rPr>
          <w:rFonts w:eastAsia="Cambria"/>
          <w:u w:val="single"/>
        </w:rPr>
        <w:t>has</w:t>
      </w:r>
      <w:r w:rsidRPr="00CF2107">
        <w:rPr>
          <w:rFonts w:eastAsia="Cambria"/>
          <w:b/>
          <w:iCs/>
          <w:u w:val="single"/>
        </w:rPr>
        <w:t xml:space="preserve"> </w:t>
      </w:r>
      <w:r w:rsidRPr="00CF2107">
        <w:rPr>
          <w:rFonts w:eastAsia="Times New Roman"/>
          <w:sz w:val="12"/>
        </w:rPr>
        <w:t xml:space="preserve">chipped away at some of the most egregious manifestations of militarism, been silent on others, and </w:t>
      </w:r>
      <w:r w:rsidRPr="00CF2107">
        <w:rPr>
          <w:rFonts w:eastAsia="Cambria"/>
          <w:highlight w:val="green"/>
          <w:u w:val="single"/>
        </w:rPr>
        <w:t>proved to be an accommodation with global militarism</w:t>
      </w:r>
      <w:r w:rsidRPr="00CF2107">
        <w:rPr>
          <w:rFonts w:eastAsia="Times New Roman"/>
          <w:sz w:val="12"/>
        </w:rPr>
        <w:t xml:space="preserve"> in its various forms. Human security, political economy and sovereignty came into contestation during the negotiations as expressions of different modes of militarism</w:t>
      </w:r>
      <w:r w:rsidRPr="00CF2107">
        <w:rPr>
          <w:rFonts w:eastAsia="Times New Roman"/>
          <w:sz w:val="12"/>
          <w:highlight w:val="green"/>
        </w:rPr>
        <w:t xml:space="preserve">. </w:t>
      </w:r>
      <w:r w:rsidRPr="00CF2107">
        <w:rPr>
          <w:rFonts w:eastAsia="Cambria"/>
          <w:b/>
          <w:iCs/>
          <w:highlight w:val="green"/>
          <w:u w:val="single"/>
        </w:rPr>
        <w:t>Weapons circulation takes places within a system: there is a world arms market</w:t>
      </w:r>
      <w:r w:rsidRPr="00CF2107">
        <w:rPr>
          <w:rFonts w:eastAsia="Times New Roman"/>
          <w:sz w:val="12"/>
        </w:rPr>
        <w:t xml:space="preserve"> (including legal and illicit strands) </w:t>
      </w:r>
      <w:r w:rsidRPr="00CF2107">
        <w:rPr>
          <w:rFonts w:eastAsia="Cambria"/>
          <w:b/>
          <w:iCs/>
          <w:highlight w:val="green"/>
          <w:u w:val="single"/>
        </w:rPr>
        <w:t>marked by</w:t>
      </w:r>
      <w:r w:rsidRPr="00CF2107">
        <w:rPr>
          <w:rFonts w:eastAsia="Cambria"/>
          <w:b/>
          <w:iCs/>
          <w:u w:val="single"/>
        </w:rPr>
        <w:t xml:space="preserve"> asymmetry, </w:t>
      </w:r>
      <w:r w:rsidRPr="00CF2107">
        <w:rPr>
          <w:rFonts w:eastAsia="Cambria"/>
          <w:b/>
          <w:iCs/>
          <w:highlight w:val="green"/>
          <w:u w:val="single"/>
        </w:rPr>
        <w:t xml:space="preserve">hierarchy, and transnational practices, </w:t>
      </w:r>
      <w:r w:rsidRPr="00CF2107">
        <w:rPr>
          <w:rFonts w:eastAsia="Cambria"/>
          <w:b/>
          <w:iCs/>
          <w:u w:val="single"/>
        </w:rPr>
        <w:t>in which many major exporting states that claim to care about human security</w:t>
      </w:r>
      <w:r w:rsidRPr="00CF2107">
        <w:rPr>
          <w:rFonts w:eastAsia="Times New Roman"/>
          <w:sz w:val="12"/>
        </w:rPr>
        <w:t xml:space="preserve">, in particular European states, already participate in regimes based on ATT-like principles. Those that don’t, or are ambivalent about such multilateralism – in particular Russia and China, and the US, respectively – are sceptical about claims made on the basis of human rights and IHL. </w:t>
      </w:r>
      <w:r w:rsidRPr="00CF2107">
        <w:rPr>
          <w:rFonts w:eastAsia="Cambria"/>
          <w:b/>
          <w:iCs/>
          <w:highlight w:val="green"/>
          <w:u w:val="single"/>
        </w:rPr>
        <w:t>Claims to protect human security disconnect human rights</w:t>
      </w:r>
      <w:r w:rsidRPr="00CF2107">
        <w:rPr>
          <w:rFonts w:eastAsia="Times New Roman"/>
          <w:sz w:val="12"/>
        </w:rPr>
        <w:t xml:space="preserve"> and IHL violations </w:t>
      </w:r>
      <w:r w:rsidRPr="00CF2107">
        <w:rPr>
          <w:rFonts w:eastAsia="Cambria"/>
          <w:b/>
          <w:iCs/>
          <w:highlight w:val="green"/>
          <w:u w:val="single"/>
        </w:rPr>
        <w:t xml:space="preserve">from </w:t>
      </w:r>
      <w:r w:rsidRPr="00CF2107">
        <w:rPr>
          <w:rFonts w:eastAsia="Cambria"/>
          <w:b/>
          <w:iCs/>
          <w:u w:val="single"/>
        </w:rPr>
        <w:t xml:space="preserve">these </w:t>
      </w:r>
      <w:r w:rsidRPr="00CF2107">
        <w:rPr>
          <w:rFonts w:eastAsia="Cambria"/>
          <w:b/>
          <w:iCs/>
          <w:highlight w:val="green"/>
          <w:u w:val="single"/>
        </w:rPr>
        <w:t>patterns of military</w:t>
      </w:r>
      <w:r w:rsidRPr="00CF2107">
        <w:rPr>
          <w:rFonts w:eastAsia="Cambria"/>
          <w:b/>
          <w:iCs/>
          <w:u w:val="single"/>
        </w:rPr>
        <w:t xml:space="preserve"> asymmetry and </w:t>
      </w:r>
      <w:r w:rsidRPr="00CF2107">
        <w:rPr>
          <w:rFonts w:eastAsia="Cambria"/>
          <w:b/>
          <w:iCs/>
          <w:highlight w:val="green"/>
          <w:u w:val="single"/>
        </w:rPr>
        <w:t>hierarchy</w:t>
      </w:r>
      <w:r w:rsidRPr="00CF2107">
        <w:rPr>
          <w:rFonts w:eastAsia="Times New Roman"/>
          <w:sz w:val="12"/>
        </w:rPr>
        <w:t xml:space="preserve">, and generate resistance from non-liberal suppliers and recipients. So </w:t>
      </w:r>
      <w:r w:rsidRPr="00CF2107">
        <w:rPr>
          <w:rFonts w:eastAsia="Cambria"/>
          <w:b/>
          <w:iCs/>
          <w:highlight w:val="green"/>
          <w:u w:val="single"/>
        </w:rPr>
        <w:t>the human security agenda rests on the assumption that international politics can remain militarised in one way</w:t>
      </w:r>
      <w:r w:rsidRPr="00CF2107">
        <w:rPr>
          <w:rFonts w:eastAsia="Times New Roman"/>
          <w:sz w:val="12"/>
        </w:rPr>
        <w:t xml:space="preserve"> (</w:t>
      </w:r>
      <w:r w:rsidRPr="00CF2107">
        <w:rPr>
          <w:rFonts w:eastAsia="Cambria"/>
          <w:u w:val="single"/>
        </w:rPr>
        <w:t xml:space="preserve">the absence of efforts at disarmament or tackling military spending or military asymmetry) </w:t>
      </w:r>
      <w:r w:rsidRPr="00CF2107">
        <w:rPr>
          <w:rFonts w:eastAsia="Cambria"/>
          <w:b/>
          <w:iCs/>
          <w:highlight w:val="green"/>
          <w:u w:val="single"/>
        </w:rPr>
        <w:t>and</w:t>
      </w:r>
      <w:r w:rsidRPr="00CF2107">
        <w:rPr>
          <w:rFonts w:eastAsia="Times New Roman"/>
          <w:sz w:val="12"/>
        </w:rPr>
        <w:t xml:space="preserve"> yet be </w:t>
      </w:r>
      <w:r w:rsidRPr="00CF2107">
        <w:rPr>
          <w:rFonts w:eastAsia="Cambria"/>
          <w:b/>
          <w:iCs/>
          <w:highlight w:val="green"/>
          <w:u w:val="single"/>
        </w:rPr>
        <w:t>demilitarised in another</w:t>
      </w:r>
      <w:r w:rsidRPr="00CF2107">
        <w:rPr>
          <w:rFonts w:eastAsia="Times New Roman"/>
          <w:sz w:val="12"/>
        </w:rPr>
        <w:t xml:space="preserve"> </w:t>
      </w:r>
      <w:r w:rsidRPr="00CF2107">
        <w:rPr>
          <w:rFonts w:eastAsia="Cambria"/>
          <w:u w:val="single"/>
        </w:rPr>
        <w:t xml:space="preserve">(efforts to decrease the likelihood that weapons will be used in human rights or IHL violations), </w:t>
      </w:r>
      <w:r w:rsidRPr="00CF2107">
        <w:rPr>
          <w:rFonts w:eastAsia="Cambria"/>
          <w:b/>
          <w:iCs/>
          <w:highlight w:val="green"/>
          <w:u w:val="single"/>
        </w:rPr>
        <w:t>in ways that</w:t>
      </w:r>
      <w:r w:rsidRPr="00CF2107">
        <w:rPr>
          <w:rFonts w:eastAsia="Times New Roman"/>
          <w:sz w:val="12"/>
        </w:rPr>
        <w:t xml:space="preserve"> the examples discussed above suggest </w:t>
      </w:r>
      <w:r w:rsidRPr="00CF2107">
        <w:rPr>
          <w:rFonts w:eastAsia="Cambria"/>
          <w:b/>
          <w:iCs/>
          <w:highlight w:val="green"/>
          <w:u w:val="single"/>
        </w:rPr>
        <w:t>are untenable</w:t>
      </w:r>
      <w:r w:rsidRPr="00CF2107">
        <w:rPr>
          <w:rFonts w:eastAsia="Times New Roman"/>
          <w:sz w:val="12"/>
          <w:highlight w:val="green"/>
        </w:rPr>
        <w:t>.</w:t>
      </w:r>
      <w:r w:rsidRPr="00CF2107">
        <w:rPr>
          <w:rFonts w:eastAsia="Times New Roman"/>
          <w:sz w:val="12"/>
        </w:rPr>
        <w:t xml:space="preserve"> </w:t>
      </w:r>
    </w:p>
    <w:p w14:paraId="50A014D0" w14:textId="77777777" w:rsidR="00CF2107" w:rsidRPr="00CF2107" w:rsidRDefault="00CF2107" w:rsidP="00CF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CF2107">
        <w:rPr>
          <w:rFonts w:eastAsia="MS Gothic" w:cs="Times New Roman"/>
          <w:b/>
          <w:sz w:val="52"/>
          <w:szCs w:val="32"/>
        </w:rPr>
        <w:t>Saudi Arabia CP #1</w:t>
      </w:r>
    </w:p>
    <w:p w14:paraId="284B49A1"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CP Text: The United States Federal Government should continue direct commercial and foreign military sales of arms to Saudi Arabia, but overturn presidential emergency powers</w:t>
      </w:r>
    </w:p>
    <w:p w14:paraId="6B5465B3" w14:textId="77777777" w:rsidR="00CF2107" w:rsidRPr="00CF2107" w:rsidRDefault="00CF2107" w:rsidP="00CF2107">
      <w:pPr>
        <w:rPr>
          <w:rFonts w:eastAsia="Cambria"/>
        </w:rPr>
      </w:pPr>
    </w:p>
    <w:p w14:paraId="1FCE776B"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 CP solves, Coercion through embargo is counter-productive in solving for conflict</w:t>
      </w:r>
    </w:p>
    <w:p w14:paraId="4EC81338" w14:textId="77777777" w:rsidR="00CF2107" w:rsidRPr="00CF2107" w:rsidRDefault="00CF2107" w:rsidP="00CF2107">
      <w:pPr>
        <w:rPr>
          <w:rFonts w:eastAsia="Cambria"/>
        </w:rPr>
      </w:pPr>
      <w:r w:rsidRPr="00CF2107">
        <w:rPr>
          <w:rFonts w:eastAsia="Cambria"/>
        </w:rPr>
        <w:t xml:space="preserve">Ray </w:t>
      </w:r>
      <w:r w:rsidRPr="00CF2107">
        <w:rPr>
          <w:rFonts w:eastAsia="Cambria"/>
          <w:b/>
          <w:bCs/>
          <w:sz w:val="26"/>
        </w:rPr>
        <w:t>Rounds</w:t>
      </w:r>
      <w:r w:rsidRPr="00CF2107">
        <w:rPr>
          <w:rFonts w:eastAsia="Cambria"/>
        </w:rPr>
        <w:t>, 4-16-20</w:t>
      </w:r>
      <w:r w:rsidRPr="00CF2107">
        <w:rPr>
          <w:rFonts w:eastAsia="Cambria"/>
          <w:b/>
          <w:bCs/>
          <w:sz w:val="26"/>
        </w:rPr>
        <w:t>19</w:t>
      </w:r>
      <w:r w:rsidRPr="00CF2107">
        <w:rPr>
          <w:rFonts w:eastAsia="Cambria"/>
        </w:rPr>
        <w:t>, "The Case Against Arms Embargos, Even for Saudi Arabia," War on the Rocks, https://warontherocks.com/2019/04/the-case-against-arms-embargos-even-for-saudi-arabia/</w:t>
      </w:r>
    </w:p>
    <w:p w14:paraId="6C9632E4" w14:textId="77777777" w:rsidR="00CF2107" w:rsidRPr="00CF2107" w:rsidRDefault="00CF2107" w:rsidP="00CF2107">
      <w:pPr>
        <w:rPr>
          <w:rFonts w:eastAsia="Cambria"/>
          <w:sz w:val="16"/>
        </w:rPr>
      </w:pPr>
      <w:r w:rsidRPr="00CF2107">
        <w:rPr>
          <w:rFonts w:eastAsia="Cambria"/>
          <w:u w:val="single"/>
        </w:rPr>
        <w:t xml:space="preserve">In sum, more restrictive arms sales, delivery suspensions, or outright </w:t>
      </w:r>
      <w:r w:rsidRPr="00CF2107">
        <w:rPr>
          <w:rFonts w:eastAsia="Cambria"/>
          <w:b/>
          <w:iCs/>
          <w:u w:val="single"/>
        </w:rPr>
        <w:t>embargos are unlikely to succeed in policy coercion</w:t>
      </w:r>
      <w:r w:rsidRPr="00CF2107">
        <w:rPr>
          <w:rFonts w:eastAsia="Cambria"/>
          <w:u w:val="single"/>
        </w:rPr>
        <w:t>.</w:t>
      </w:r>
      <w:r w:rsidRPr="00CF2107">
        <w:rPr>
          <w:rFonts w:eastAsia="Cambria"/>
          <w:sz w:val="16"/>
        </w:rPr>
        <w:t xml:space="preserve"> While arms transfers provide an avenue of influence, </w:t>
      </w:r>
      <w:r w:rsidRPr="00CF2107">
        <w:rPr>
          <w:rFonts w:eastAsia="Cambria"/>
          <w:b/>
          <w:iCs/>
          <w:u w:val="single"/>
        </w:rPr>
        <w:t>embargos often lead to diversification, not desired policy changes</w:t>
      </w:r>
      <w:r w:rsidRPr="00CF2107">
        <w:rPr>
          <w:rFonts w:eastAsia="Cambria"/>
          <w:u w:val="single"/>
        </w:rPr>
        <w:t xml:space="preserve">. Additionally, fears of technology transfer and direct offsets creating a competitor out of every client are generally unfounded in the high-end market in which the United States generally deals. </w:t>
      </w:r>
      <w:r w:rsidRPr="00CF2107">
        <w:rPr>
          <w:rFonts w:eastAsia="Cambria"/>
          <w:sz w:val="16"/>
        </w:rPr>
        <w:t>Finally, while the large domestic market provides the United States the luxury of sacrificing financial gains for political influence, sometimes economics do matter, particularly when it comes to saving a production line for future flexibility.</w:t>
      </w:r>
    </w:p>
    <w:p w14:paraId="592B5614" w14:textId="77777777" w:rsidR="00CF2107" w:rsidRPr="00CF2107" w:rsidRDefault="00CF2107" w:rsidP="00CF2107">
      <w:pPr>
        <w:rPr>
          <w:rFonts w:eastAsia="Cambria"/>
          <w:sz w:val="16"/>
        </w:rPr>
      </w:pPr>
      <w:r w:rsidRPr="00CF2107">
        <w:rPr>
          <w:rFonts w:eastAsia="Cambria"/>
          <w:u w:val="single"/>
        </w:rPr>
        <w:t xml:space="preserve">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w:t>
      </w:r>
      <w:r w:rsidRPr="00CF2107">
        <w:rPr>
          <w:rFonts w:eastAsia="Cambria"/>
          <w:sz w:val="16"/>
        </w:rPr>
        <w:t xml:space="preserve">However, </w:t>
      </w:r>
      <w:r w:rsidRPr="00CF2107">
        <w:rPr>
          <w:rFonts w:eastAsia="Cambria"/>
          <w:b/>
          <w:iCs/>
          <w:u w:val="single"/>
        </w:rPr>
        <w:t>I ultimately argue against a Saudi embargo</w:t>
      </w:r>
      <w:r w:rsidRPr="00CF2107">
        <w:rPr>
          <w:rFonts w:eastAsia="Cambria"/>
          <w:sz w:val="16"/>
        </w:rPr>
        <w:t>. This is not because, as the </w:t>
      </w:r>
      <w:hyperlink r:id="rId197" w:history="1">
        <w:r w:rsidRPr="00CF2107">
          <w:rPr>
            <w:rFonts w:eastAsia="Cambria"/>
            <w:sz w:val="16"/>
          </w:rPr>
          <w:t>president has argued</w:t>
        </w:r>
      </w:hyperlink>
      <w:r w:rsidRPr="00CF2107">
        <w:rPr>
          <w:rFonts w:eastAsia="Cambria"/>
          <w:sz w:val="16"/>
        </w:rPr>
        <w:t>, it might cost a few billion dollars and some hundreds of defense industry jobs. As others have pointed out, the </w:t>
      </w:r>
      <w:hyperlink r:id="rId198" w:history="1">
        <w:r w:rsidRPr="00CF2107">
          <w:rPr>
            <w:rFonts w:eastAsia="Cambria"/>
            <w:sz w:val="16"/>
          </w:rPr>
          <w:t>economic impact of Saudi arms purchases</w:t>
        </w:r>
      </w:hyperlink>
      <w:r w:rsidRPr="00CF2107">
        <w:rPr>
          <w:rFonts w:eastAsia="Cambria"/>
          <w:sz w:val="16"/>
        </w:rPr>
        <w:t xml:space="preserve"> on the U.S. defense industry is relatively small. Rather, </w:t>
      </w:r>
      <w:r w:rsidRPr="00CF2107">
        <w:rPr>
          <w:rFonts w:eastAsia="Cambria"/>
          <w:b/>
          <w:iCs/>
          <w:u w:val="single"/>
        </w:rPr>
        <w:t>embargoing Saudi Arabia is unlikely to fundamentally alter Saudi policies, but likely to further damage U.S. ties with Riyadh</w:t>
      </w:r>
      <w:r w:rsidRPr="00CF2107">
        <w:rPr>
          <w:rFonts w:eastAsia="Cambria"/>
          <w:sz w:val="16"/>
        </w:rPr>
        <w:t>.</w:t>
      </w:r>
    </w:p>
    <w:p w14:paraId="6E9223D7" w14:textId="77777777" w:rsidR="00CF2107" w:rsidRPr="00CF2107" w:rsidRDefault="00CF2107" w:rsidP="00CF2107">
      <w:pPr>
        <w:rPr>
          <w:rFonts w:eastAsia="Cambria"/>
          <w:sz w:val="16"/>
        </w:rPr>
      </w:pPr>
      <w:r w:rsidRPr="00CF2107">
        <w:rPr>
          <w:rFonts w:eastAsia="Cambria"/>
          <w:sz w:val="16"/>
        </w:rPr>
        <w:t>In the near-term, Saudi Arabia can substitute other weapons, such as </w:t>
      </w:r>
      <w:hyperlink r:id="rId199" w:history="1">
        <w:r w:rsidRPr="00CF2107">
          <w:rPr>
            <w:rFonts w:eastAsia="Cambria"/>
            <w:sz w:val="16"/>
          </w:rPr>
          <w:t>the Eurofighter and Tornado</w:t>
        </w:r>
      </w:hyperlink>
      <w:r w:rsidRPr="00CF2107">
        <w:rPr>
          <w:rFonts w:eastAsia="Cambria"/>
          <w:sz w:val="16"/>
        </w:rPr>
        <w:t xml:space="preserve">, and “dumb bombs” instead of U.S.-built “smart weapons.” The Saudis can also rely more heavily on their Emirati and Egyptian partners using non-U.S. produced arms. In the medium to long term, </w:t>
      </w:r>
      <w:r w:rsidRPr="00CF2107">
        <w:rPr>
          <w:rFonts w:eastAsia="Cambria"/>
          <w:u w:val="single"/>
        </w:rPr>
        <w:t>such an embargo is likely to push the Kingdom to greater arms diversification</w:t>
      </w:r>
      <w:r w:rsidRPr="00CF2107">
        <w:rPr>
          <w:rFonts w:eastAsia="Cambria"/>
          <w:sz w:val="16"/>
        </w:rPr>
        <w:t>. If history is any guide, the United States will eventually lift any potential arms embargo with little change in Saudi behavior, but only after having provided an opportunity for adversary states such as Russia and China to gain a strategic foothold in Riyadh.</w:t>
      </w:r>
    </w:p>
    <w:p w14:paraId="7775E27E" w14:textId="77777777" w:rsidR="00CF2107" w:rsidRPr="00CF2107" w:rsidRDefault="00544E66" w:rsidP="00CF2107">
      <w:pPr>
        <w:rPr>
          <w:rFonts w:eastAsia="Cambria"/>
          <w:sz w:val="16"/>
        </w:rPr>
      </w:pPr>
      <w:hyperlink r:id="rId200" w:history="1">
        <w:r w:rsidR="00CF2107" w:rsidRPr="00CF2107">
          <w:rPr>
            <w:rFonts w:eastAsia="Cambria"/>
            <w:sz w:val="16"/>
          </w:rPr>
          <w:t>Some might counter</w:t>
        </w:r>
      </w:hyperlink>
      <w:r w:rsidR="00CF2107" w:rsidRPr="00CF2107">
        <w:rPr>
          <w:rFonts w:eastAsia="Cambria"/>
          <w:sz w:val="16"/>
        </w:rPr>
        <w:t>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w:t>
      </w:r>
      <w:hyperlink r:id="rId201" w:history="1">
        <w:r w:rsidR="00CF2107" w:rsidRPr="00CF2107">
          <w:rPr>
            <w:rFonts w:eastAsia="Cambria"/>
            <w:sz w:val="16"/>
          </w:rPr>
          <w:t>such as Venezuela</w:t>
        </w:r>
      </w:hyperlink>
      <w:r w:rsidR="00CF2107" w:rsidRPr="00CF2107">
        <w:rPr>
          <w:rFonts w:eastAsia="Cambria"/>
          <w:sz w:val="16"/>
        </w:rPr>
        <w:t> and even tiny Kuwait — </w:t>
      </w:r>
      <w:hyperlink r:id="rId202" w:history="1">
        <w:r w:rsidR="00CF2107" w:rsidRPr="00CF2107">
          <w:rPr>
            <w:rFonts w:eastAsia="Cambria"/>
            <w:sz w:val="16"/>
          </w:rPr>
          <w:t>frustrated at years of U.S. approval delays</w:t>
        </w:r>
      </w:hyperlink>
      <w:r w:rsidR="00CF2107" w:rsidRPr="00CF2107">
        <w:rPr>
          <w:rFonts w:eastAsia="Cambria"/>
          <w:sz w:val="16"/>
        </w:rPr>
        <w:t> — have significantly diversified their arms acquisitions. In other words, with the money and options available to Saudi Arabia, and </w:t>
      </w:r>
      <w:hyperlink r:id="rId203" w:history="1">
        <w:r w:rsidR="00CF2107" w:rsidRPr="00CF2107">
          <w:rPr>
            <w:rFonts w:eastAsia="Cambria"/>
            <w:sz w:val="16"/>
          </w:rPr>
          <w:t>few other producers</w:t>
        </w:r>
      </w:hyperlink>
      <w:r w:rsidR="00CF2107" w:rsidRPr="00CF2107">
        <w:rPr>
          <w:rFonts w:eastAsia="Cambria"/>
          <w:sz w:val="16"/>
        </w:rPr>
        <w:t> showing a stomach for a full embargo</w:t>
      </w:r>
      <w:r w:rsidR="00CF2107" w:rsidRPr="00CF2107">
        <w:rPr>
          <w:rFonts w:eastAsia="Cambria"/>
          <w:b/>
          <w:iCs/>
          <w:u w:val="single"/>
        </w:rPr>
        <w:t xml:space="preserve">, it is not unreasonable to believe that the Saudis might significantly diversify their arms acquisitions over time in response to a U.S. embargo. </w:t>
      </w:r>
      <w:r w:rsidR="00CF2107" w:rsidRPr="00CF2107">
        <w:rPr>
          <w:rFonts w:eastAsia="Cambria"/>
          <w:u w:val="single"/>
        </w:rPr>
        <w:t>Thus, while a U.S. embargo might be morally compelling and emotionally satisfying, it is unlikely to create meaningful change for those most at risk or be strategically beneficial to the United States</w:t>
      </w:r>
      <w:r w:rsidR="00CF2107" w:rsidRPr="00CF2107">
        <w:rPr>
          <w:rFonts w:eastAsia="Cambria"/>
          <w:sz w:val="16"/>
        </w:rPr>
        <w:t xml:space="preserve">. </w:t>
      </w:r>
      <w:r w:rsidR="00CF2107" w:rsidRPr="00CF2107">
        <w:rPr>
          <w:rFonts w:eastAsia="Cambria"/>
          <w:b/>
          <w:iCs/>
          <w:u w:val="single"/>
        </w:rPr>
        <w:t>In the absence of a compelling, evidence-based case that an arms embargo on Saudi Arabia might produce desired changes in behavior, policymakers should look elsewhere for solutions</w:t>
      </w:r>
      <w:r w:rsidR="00CF2107" w:rsidRPr="00CF2107">
        <w:rPr>
          <w:rFonts w:eastAsia="Cambria"/>
          <w:sz w:val="16"/>
        </w:rPr>
        <w:t xml:space="preserve"> to their Saudi problems.</w:t>
      </w:r>
    </w:p>
    <w:p w14:paraId="007EF17D" w14:textId="77777777" w:rsidR="00CF2107" w:rsidRPr="00CF2107" w:rsidRDefault="00CF2107" w:rsidP="00CF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CF2107">
        <w:rPr>
          <w:rFonts w:eastAsia="MS Gothic" w:cs="Times New Roman"/>
          <w:b/>
          <w:sz w:val="52"/>
          <w:szCs w:val="32"/>
        </w:rPr>
        <w:t>Saudi Arabia CP #2</w:t>
      </w:r>
    </w:p>
    <w:p w14:paraId="210309AD"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CP Text: The United States Federal Government should cease direct commercial and foreign military sales of arms to Saudi Arabia, but maintain presidential emergency powers</w:t>
      </w:r>
    </w:p>
    <w:p w14:paraId="0C96ED58" w14:textId="77777777" w:rsidR="00CF2107" w:rsidRPr="00CF2107" w:rsidRDefault="00CF2107" w:rsidP="00CF2107">
      <w:pPr>
        <w:rPr>
          <w:rFonts w:eastAsia="Cambria"/>
        </w:rPr>
      </w:pPr>
    </w:p>
    <w:p w14:paraId="151C107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Stopping U.S. arms sales to Saudi Arabia solves conflict in Yemen, and increases U.S. leverage in the region</w:t>
      </w:r>
    </w:p>
    <w:p w14:paraId="70B1607D" w14:textId="77777777" w:rsidR="00CF2107" w:rsidRPr="00CF2107" w:rsidRDefault="00CF2107" w:rsidP="00CF2107">
      <w:pPr>
        <w:rPr>
          <w:rFonts w:eastAsia="Cambria"/>
        </w:rPr>
      </w:pPr>
      <w:r w:rsidRPr="00CF2107">
        <w:rPr>
          <w:rFonts w:eastAsia="Cambria"/>
        </w:rPr>
        <w:t xml:space="preserve">Sophia </w:t>
      </w:r>
      <w:r w:rsidRPr="00CF2107">
        <w:rPr>
          <w:rFonts w:eastAsia="Cambria"/>
          <w:b/>
          <w:bCs/>
          <w:sz w:val="26"/>
        </w:rPr>
        <w:t>Lam</w:t>
      </w:r>
      <w:r w:rsidRPr="00CF2107">
        <w:rPr>
          <w:rFonts w:eastAsia="Cambria"/>
        </w:rPr>
        <w:t>, 4-9-20</w:t>
      </w:r>
      <w:r w:rsidRPr="00CF2107">
        <w:rPr>
          <w:rFonts w:eastAsia="Cambria"/>
          <w:b/>
          <w:bCs/>
          <w:sz w:val="26"/>
        </w:rPr>
        <w:t>19</w:t>
      </w:r>
      <w:r w:rsidRPr="00CF2107">
        <w:rPr>
          <w:rFonts w:eastAsia="Cambria"/>
        </w:rPr>
        <w:t>, -- Sophia Lam is a contributing writer to the Gate. The Gate is an independent publication that aims to serve the University of Chicago and the local community, and add to the rich conversations already taking place on campus, in Chicago and among peer publications across the U.S. and abroad. Writers and editors have access to special events and student sessions with leading political journalists, and site-visits around Chicago.</w:t>
      </w:r>
      <w:r w:rsidRPr="00CF2107">
        <w:rPr>
          <w:rFonts w:ascii="Roboto" w:eastAsia="Cambria" w:hAnsi="Roboto"/>
          <w:color w:val="272F32"/>
          <w:sz w:val="26"/>
          <w:szCs w:val="26"/>
          <w:shd w:val="clear" w:color="auto" w:fill="FFFFFF"/>
        </w:rPr>
        <w:t xml:space="preserve"> </w:t>
      </w:r>
      <w:r w:rsidRPr="00CF2107">
        <w:rPr>
          <w:rFonts w:eastAsia="Cambria"/>
        </w:rPr>
        <w:t>"Ending US Arms Sales to Saudi Arabia," The Gate, </w:t>
      </w:r>
      <w:hyperlink r:id="rId204" w:history="1">
        <w:r w:rsidRPr="00CF2107">
          <w:rPr>
            <w:rFonts w:eastAsia="Cambria"/>
          </w:rPr>
          <w:t>http://uchicagogate.com/articles/2019/4/9/ending-us-arms-sales-saudi-arabia/</w:t>
        </w:r>
      </w:hyperlink>
    </w:p>
    <w:p w14:paraId="5FCF9222" w14:textId="77777777" w:rsidR="00CF2107" w:rsidRPr="00CF2107" w:rsidRDefault="00CF2107" w:rsidP="00CF2107">
      <w:pPr>
        <w:rPr>
          <w:rFonts w:eastAsia="Cambria"/>
          <w:b/>
          <w:iCs/>
          <w:u w:val="single"/>
        </w:rPr>
      </w:pPr>
      <w:r w:rsidRPr="00CF2107">
        <w:rPr>
          <w:rFonts w:eastAsia="Cambria"/>
          <w:u w:val="single"/>
        </w:rPr>
        <w:t xml:space="preserve">The US arms sales to Saudi Arabia are </w:t>
      </w:r>
      <w:r w:rsidRPr="00CF2107">
        <w:rPr>
          <w:rFonts w:eastAsia="Cambria"/>
          <w:sz w:val="16"/>
        </w:rPr>
        <w:t xml:space="preserve">deeply </w:t>
      </w:r>
      <w:r w:rsidRPr="00CF2107">
        <w:rPr>
          <w:rFonts w:eastAsia="Cambria"/>
          <w:b/>
          <w:iCs/>
          <w:u w:val="single"/>
        </w:rPr>
        <w:t>troubling for three reasons</w:t>
      </w:r>
      <w:r w:rsidRPr="00CF2107">
        <w:rPr>
          <w:rFonts w:eastAsia="Cambria"/>
          <w:sz w:val="16"/>
        </w:rPr>
        <w:t xml:space="preserve">: </w:t>
      </w:r>
      <w:r w:rsidRPr="00CF2107">
        <w:rPr>
          <w:rFonts w:eastAsia="Cambria"/>
          <w:b/>
          <w:iCs/>
          <w:u w:val="single"/>
        </w:rPr>
        <w:t>they exacerbate the humanitarian crisis in Yemen</w:t>
      </w:r>
      <w:r w:rsidRPr="00CF2107">
        <w:rPr>
          <w:rFonts w:eastAsia="Cambria"/>
          <w:u w:val="single"/>
        </w:rPr>
        <w:t>, hurt the American domestic economy and are detrimental to American foreign policy.</w:t>
      </w:r>
      <w:r w:rsidRPr="00CF2107">
        <w:rPr>
          <w:rFonts w:eastAsia="Cambria"/>
          <w:sz w:val="16"/>
        </w:rPr>
        <w:t xml:space="preserve"> </w:t>
      </w:r>
      <w:r w:rsidRPr="00CF2107">
        <w:rPr>
          <w:rFonts w:eastAsia="Cambria"/>
          <w:u w:val="single"/>
        </w:rPr>
        <w:t>Shutting the door on Saudi arms sales will allow the</w:t>
      </w:r>
      <w:r w:rsidRPr="00CF2107">
        <w:rPr>
          <w:rFonts w:eastAsia="Cambria"/>
          <w:sz w:val="16"/>
        </w:rPr>
        <w:t xml:space="preserve"> </w:t>
      </w:r>
      <w:r w:rsidRPr="00CF2107">
        <w:rPr>
          <w:rFonts w:eastAsia="Cambria"/>
          <w:b/>
          <w:iCs/>
          <w:u w:val="single"/>
        </w:rPr>
        <w:t>U</w:t>
      </w:r>
      <w:r w:rsidRPr="00CF2107">
        <w:rPr>
          <w:rFonts w:eastAsia="Cambria"/>
          <w:sz w:val="16"/>
        </w:rPr>
        <w:t xml:space="preserve">nited </w:t>
      </w:r>
      <w:r w:rsidRPr="00CF2107">
        <w:rPr>
          <w:rFonts w:eastAsia="Cambria"/>
          <w:b/>
          <w:iCs/>
          <w:u w:val="single"/>
        </w:rPr>
        <w:t>S</w:t>
      </w:r>
      <w:r w:rsidRPr="00CF2107">
        <w:rPr>
          <w:rFonts w:eastAsia="Cambria"/>
          <w:sz w:val="16"/>
        </w:rPr>
        <w:t xml:space="preserve">tates </w:t>
      </w:r>
      <w:r w:rsidRPr="00CF2107">
        <w:rPr>
          <w:rFonts w:eastAsia="Cambria"/>
          <w:b/>
          <w:iCs/>
          <w:u w:val="single"/>
        </w:rPr>
        <w:t>to stop indirectly promoting conflict orchestrated by Saudi Arabia</w:t>
      </w:r>
      <w:r w:rsidRPr="00CF2107">
        <w:rPr>
          <w:rFonts w:eastAsia="Cambria"/>
          <w:sz w:val="16"/>
        </w:rPr>
        <w:t xml:space="preserve"> and to better improve its domestic economy. </w:t>
      </w:r>
      <w:r w:rsidRPr="00CF2107">
        <w:rPr>
          <w:rFonts w:eastAsia="Cambria"/>
          <w:b/>
          <w:iCs/>
          <w:u w:val="single"/>
        </w:rPr>
        <w:t>Ending arms sales will also reassert American authority in its relationship with Saudi Arabia, an allied state that benefits from US partnership without meaningful accountability.</w:t>
      </w:r>
    </w:p>
    <w:p w14:paraId="3926082E" w14:textId="77777777" w:rsidR="00CF2107" w:rsidRPr="00CF2107" w:rsidRDefault="00CF2107" w:rsidP="00CF2107">
      <w:pPr>
        <w:rPr>
          <w:rFonts w:eastAsia="Cambria"/>
        </w:rPr>
      </w:pPr>
      <w:r w:rsidRPr="00CF2107">
        <w:rPr>
          <w:rFonts w:eastAsia="Cambria"/>
        </w:rPr>
        <w:t>Arms Sales and Conflict Escalation</w:t>
      </w:r>
    </w:p>
    <w:p w14:paraId="0314A0C9" w14:textId="77777777" w:rsidR="00CF2107" w:rsidRPr="00CF2107" w:rsidRDefault="00CF2107" w:rsidP="00CF2107">
      <w:pPr>
        <w:rPr>
          <w:rFonts w:eastAsia="Cambria"/>
          <w:sz w:val="16"/>
        </w:rPr>
      </w:pPr>
      <w:r w:rsidRPr="00CF2107">
        <w:rPr>
          <w:rFonts w:eastAsia="Cambria"/>
          <w:u w:val="single"/>
        </w:rPr>
        <w:t xml:space="preserve">Saudi Arabia’s military actions have provoked conflict throughout the Middle East. </w:t>
      </w:r>
      <w:r w:rsidRPr="00CF2107">
        <w:rPr>
          <w:rFonts w:eastAsia="Cambria"/>
          <w:sz w:val="16"/>
        </w:rPr>
        <w:t>The Hoover Institute’s Toby Jones </w:t>
      </w:r>
      <w:hyperlink r:id="rId205" w:history="1">
        <w:r w:rsidRPr="00CF2107">
          <w:rPr>
            <w:rFonts w:eastAsia="Cambria"/>
            <w:sz w:val="16"/>
          </w:rPr>
          <w:t>explains</w:t>
        </w:r>
      </w:hyperlink>
      <w:r w:rsidRPr="00CF2107">
        <w:rPr>
          <w:rFonts w:eastAsia="Cambria"/>
          <w:sz w:val="16"/>
        </w:rPr>
        <w:t> </w:t>
      </w:r>
      <w:r w:rsidRPr="00CF2107">
        <w:rPr>
          <w:rFonts w:eastAsia="Cambria"/>
          <w:u w:val="single"/>
        </w:rPr>
        <w:t>that Saudi Arabia has become increasingly violent and unpredictable under Crown Prince Mohammed Bin Salman, who was appointed in 2017. Direct military support has </w:t>
      </w:r>
      <w:hyperlink r:id="rId206" w:history="1">
        <w:r w:rsidRPr="00CF2107">
          <w:rPr>
            <w:rFonts w:eastAsia="Cambria"/>
            <w:u w:val="single"/>
          </w:rPr>
          <w:t>empowered</w:t>
        </w:r>
      </w:hyperlink>
      <w:r w:rsidRPr="00CF2107">
        <w:rPr>
          <w:rFonts w:eastAsia="Cambria"/>
          <w:u w:val="single"/>
        </w:rPr>
        <w:t> Saudi leaders to lash out recklessly without meaningful accountability</w:t>
      </w:r>
      <w:r w:rsidRPr="00CF2107">
        <w:rPr>
          <w:rFonts w:eastAsia="Cambria"/>
          <w:b/>
          <w:iCs/>
          <w:u w:val="single"/>
        </w:rPr>
        <w:t>, leading thousands of Yemenis, Bahrainis, Syrians and even Saudi citizens to starve and die in attacks. American arm sales </w:t>
      </w:r>
      <w:hyperlink r:id="rId207" w:history="1">
        <w:r w:rsidRPr="00CF2107">
          <w:rPr>
            <w:rFonts w:eastAsia="Cambria"/>
            <w:b/>
            <w:iCs/>
            <w:u w:val="single"/>
          </w:rPr>
          <w:t>embolden</w:t>
        </w:r>
      </w:hyperlink>
      <w:r w:rsidRPr="00CF2107">
        <w:rPr>
          <w:rFonts w:eastAsia="Cambria"/>
          <w:b/>
          <w:iCs/>
          <w:u w:val="single"/>
        </w:rPr>
        <w:t xml:space="preserve"> Saudi hawks to continue their hardcore military approaches. </w:t>
      </w:r>
      <w:r w:rsidRPr="00CF2107">
        <w:rPr>
          <w:rFonts w:eastAsia="Cambria"/>
          <w:sz w:val="16"/>
        </w:rPr>
        <w:t>Since 2011, Saudi Arabia has intervened in the affairs of states like Tunisia, Syria and Qatar.</w:t>
      </w:r>
    </w:p>
    <w:p w14:paraId="4968EADA" w14:textId="77777777" w:rsidR="00CF2107" w:rsidRPr="00CF2107" w:rsidRDefault="00CF2107" w:rsidP="00CF2107">
      <w:pPr>
        <w:rPr>
          <w:rFonts w:eastAsia="Cambria"/>
          <w:u w:val="single"/>
        </w:rPr>
      </w:pPr>
      <w:r w:rsidRPr="00CF2107">
        <w:rPr>
          <w:rFonts w:eastAsia="Cambria"/>
          <w:b/>
          <w:iCs/>
          <w:u w:val="single"/>
        </w:rPr>
        <w:t>Weapons produced and provided by the US have facilitated the deaths of innocent civilians in Yemen. US bombs produced by Lockheed Martin </w:t>
      </w:r>
      <w:hyperlink r:id="rId208" w:history="1">
        <w:r w:rsidRPr="00CF2107">
          <w:rPr>
            <w:rFonts w:eastAsia="Cambria"/>
            <w:b/>
            <w:iCs/>
            <w:u w:val="single"/>
          </w:rPr>
          <w:t>killed</w:t>
        </w:r>
      </w:hyperlink>
      <w:r w:rsidRPr="00CF2107">
        <w:rPr>
          <w:rFonts w:eastAsia="Cambria"/>
          <w:b/>
          <w:iCs/>
          <w:u w:val="single"/>
        </w:rPr>
        <w:t> forty children on a school bus in August 2018. A </w:t>
      </w:r>
      <w:hyperlink r:id="rId209" w:history="1">
        <w:r w:rsidRPr="00CF2107">
          <w:rPr>
            <w:rFonts w:eastAsia="Cambria"/>
            <w:b/>
            <w:iCs/>
            <w:u w:val="single"/>
          </w:rPr>
          <w:t>similar</w:t>
        </w:r>
      </w:hyperlink>
      <w:r w:rsidRPr="00CF2107">
        <w:rPr>
          <w:rFonts w:eastAsia="Cambria"/>
          <w:b/>
          <w:iCs/>
          <w:u w:val="single"/>
        </w:rPr>
        <w:t> strike killed 155 people in a funeral hall, and 97 people were killed at a Yemeni market by a bomb from the United States.</w:t>
      </w:r>
      <w:r w:rsidRPr="00CF2107">
        <w:rPr>
          <w:rFonts w:eastAsia="Cambria"/>
          <w:sz w:val="16"/>
        </w:rPr>
        <w:t xml:space="preserve"> While US arm sales are not the sole cause of the geopolitical and humanitarian crisis in Yemen, arms sales certainly enable conflicts to </w:t>
      </w:r>
      <w:hyperlink r:id="rId210" w:history="1">
        <w:r w:rsidRPr="00CF2107">
          <w:rPr>
            <w:rFonts w:eastAsia="Cambria"/>
            <w:sz w:val="16"/>
          </w:rPr>
          <w:t>persist and proliferate</w:t>
        </w:r>
      </w:hyperlink>
      <w:r w:rsidRPr="00CF2107">
        <w:rPr>
          <w:rFonts w:eastAsia="Cambria"/>
          <w:sz w:val="16"/>
        </w:rPr>
        <w:t xml:space="preserve">: recipients of major conventional weapons are 70 percent more likely to engage in conflict than non-recipients. </w:t>
      </w:r>
      <w:r w:rsidRPr="00CF2107">
        <w:rPr>
          <w:rFonts w:eastAsia="Cambria"/>
          <w:u w:val="single"/>
        </w:rPr>
        <w:t>The United States has an antecedent role in Yemen’s current situation through its Saudi arms sales and can take steps towards alleviating Yemenis’ suffering.</w:t>
      </w:r>
    </w:p>
    <w:p w14:paraId="59069100" w14:textId="77777777" w:rsidR="00CF2107" w:rsidRPr="00CF2107" w:rsidRDefault="00CF2107" w:rsidP="00CF2107">
      <w:pPr>
        <w:rPr>
          <w:rFonts w:eastAsia="Cambria"/>
          <w:sz w:val="16"/>
        </w:rPr>
      </w:pPr>
      <w:r w:rsidRPr="00CF2107">
        <w:rPr>
          <w:rFonts w:eastAsia="Cambria"/>
          <w:b/>
          <w:iCs/>
          <w:u w:val="single"/>
        </w:rPr>
        <w:t>Ending US arms sales to Saudi Arabia will help resolve the conflict in Yemen in two ways</w:t>
      </w:r>
      <w:r w:rsidRPr="00CF2107">
        <w:rPr>
          <w:rFonts w:eastAsia="Cambria"/>
          <w:sz w:val="16"/>
        </w:rPr>
        <w:t xml:space="preserve">. </w:t>
      </w:r>
      <w:r w:rsidRPr="00CF2107">
        <w:rPr>
          <w:rFonts w:eastAsia="Cambria"/>
          <w:b/>
          <w:iCs/>
          <w:u w:val="single"/>
        </w:rPr>
        <w:t>First, US arms often </w:t>
      </w:r>
      <w:hyperlink r:id="rId211" w:history="1">
        <w:r w:rsidRPr="00CF2107">
          <w:rPr>
            <w:rFonts w:eastAsia="Cambria"/>
            <w:b/>
            <w:iCs/>
            <w:u w:val="single"/>
          </w:rPr>
          <w:t>end up in the wrong hands</w:t>
        </w:r>
      </w:hyperlink>
      <w:r w:rsidRPr="00CF2107">
        <w:rPr>
          <w:rFonts w:eastAsia="Cambria"/>
          <w:b/>
          <w:iCs/>
          <w:u w:val="single"/>
        </w:rPr>
        <w:t>, sometimes intentionally and sometimes unintentionally</w:t>
      </w:r>
      <w:r w:rsidRPr="00CF2107">
        <w:rPr>
          <w:rFonts w:eastAsia="Cambria"/>
          <w:sz w:val="16"/>
        </w:rPr>
        <w:t>. Nima Elbagir of CNN </w:t>
      </w:r>
      <w:hyperlink r:id="rId212" w:history="1">
        <w:r w:rsidRPr="00CF2107">
          <w:rPr>
            <w:rFonts w:eastAsia="Cambria"/>
            <w:sz w:val="16"/>
          </w:rPr>
          <w:t>reports</w:t>
        </w:r>
      </w:hyperlink>
      <w:r w:rsidRPr="00CF2107">
        <w:rPr>
          <w:rFonts w:eastAsia="Cambria"/>
          <w:sz w:val="16"/>
        </w:rPr>
        <w:t> that Saudi Arabia has been transferring American weapons to Salafi militias and other factions to escalate the conflict. These groups cannot adequately retain the weapons that they receive. For example, Houthi and Iranian-backed forces have also wielded US weapons in Yemen. The Houthis are currently more militarily sophisticated and better able to </w:t>
      </w:r>
      <w:hyperlink r:id="rId213" w:history="1">
        <w:r w:rsidRPr="00CF2107">
          <w:rPr>
            <w:rFonts w:eastAsia="Cambria"/>
            <w:sz w:val="16"/>
          </w:rPr>
          <w:t>strike beyond Yemen’s borders</w:t>
        </w:r>
      </w:hyperlink>
      <w:r w:rsidRPr="00CF2107">
        <w:rPr>
          <w:rFonts w:eastAsia="Cambria"/>
          <w:sz w:val="16"/>
        </w:rPr>
        <w:t> than they were at the start of the war. Ending arms sales will disarm groups on both sides and help stop large quantities of weapons from stoking the flames of conflict.</w:t>
      </w:r>
    </w:p>
    <w:p w14:paraId="6BF59BBE" w14:textId="77777777" w:rsidR="00CF2107" w:rsidRPr="00CF2107" w:rsidRDefault="00CF2107" w:rsidP="00CF2107">
      <w:pPr>
        <w:rPr>
          <w:rFonts w:eastAsia="Cambria"/>
          <w:sz w:val="16"/>
        </w:rPr>
      </w:pPr>
      <w:r w:rsidRPr="00CF2107">
        <w:rPr>
          <w:rFonts w:eastAsia="Cambria"/>
          <w:b/>
          <w:iCs/>
          <w:u w:val="single"/>
        </w:rPr>
        <w:t>Second, ending arms sales will ground Saudi Arabia’s airstrikes</w:t>
      </w:r>
      <w:r w:rsidRPr="00CF2107">
        <w:rPr>
          <w:rFonts w:eastAsia="Cambria"/>
          <w:sz w:val="16"/>
        </w:rPr>
        <w:t xml:space="preserve">. </w:t>
      </w:r>
      <w:r w:rsidRPr="00CF2107">
        <w:rPr>
          <w:rFonts w:eastAsia="Cambria"/>
          <w:u w:val="single"/>
        </w:rPr>
        <w:t>Other than proxy</w:t>
      </w:r>
      <w:r w:rsidRPr="00CF2107">
        <w:rPr>
          <w:rFonts w:eastAsia="Cambria"/>
          <w:sz w:val="16"/>
        </w:rPr>
        <w:t xml:space="preserve"> group</w:t>
      </w:r>
      <w:r w:rsidRPr="00CF2107">
        <w:rPr>
          <w:rFonts w:eastAsia="Cambria"/>
          <w:u w:val="single"/>
        </w:rPr>
        <w:t>s, Saudi Arabia’s main </w:t>
      </w:r>
      <w:hyperlink r:id="rId214" w:history="1">
        <w:r w:rsidRPr="00CF2107">
          <w:rPr>
            <w:rFonts w:eastAsia="Cambria"/>
            <w:u w:val="single"/>
          </w:rPr>
          <w:t>method</w:t>
        </w:r>
      </w:hyperlink>
      <w:r w:rsidRPr="00CF2107">
        <w:rPr>
          <w:rFonts w:eastAsia="Cambria"/>
          <w:u w:val="single"/>
        </w:rPr>
        <w:t> to wage war and perpetrate genocide is by deploying its US-fueled air force.</w:t>
      </w:r>
      <w:r w:rsidRPr="00CF2107">
        <w:rPr>
          <w:rFonts w:eastAsia="Cambria"/>
          <w:sz w:val="16"/>
        </w:rPr>
        <w:t>The United States continually </w:t>
      </w:r>
      <w:hyperlink r:id="rId215" w:history="1">
        <w:r w:rsidRPr="00CF2107">
          <w:rPr>
            <w:rFonts w:eastAsia="Cambria"/>
            <w:sz w:val="16"/>
          </w:rPr>
          <w:t>refuels </w:t>
        </w:r>
      </w:hyperlink>
      <w:r w:rsidRPr="00CF2107">
        <w:rPr>
          <w:rFonts w:eastAsia="Cambria"/>
          <w:sz w:val="16"/>
        </w:rPr>
        <w:t>the coalition aircraft that is used to kill a large number of civilians in coalition airstrikes; US-made munitions have been found at numerous attack sites, ranging from hospitals to weddings. In Yemen alone, over half of civilian deaths have been caused by </w:t>
      </w:r>
      <w:hyperlink r:id="rId216" w:history="1">
        <w:r w:rsidRPr="00CF2107">
          <w:rPr>
            <w:rFonts w:eastAsia="Cambria"/>
            <w:sz w:val="16"/>
          </w:rPr>
          <w:t>Saudi airstrikes</w:t>
        </w:r>
      </w:hyperlink>
      <w:r w:rsidRPr="00CF2107">
        <w:rPr>
          <w:rFonts w:eastAsia="Cambria"/>
          <w:sz w:val="16"/>
        </w:rPr>
        <w:t> that targeted hospitals, funerals, schools and refugee camps. The Saudis have </w:t>
      </w:r>
      <w:hyperlink r:id="rId217" w:history="1">
        <w:r w:rsidRPr="00CF2107">
          <w:rPr>
            <w:rFonts w:eastAsia="Cambria"/>
            <w:sz w:val="16"/>
          </w:rPr>
          <w:t>blockaded</w:t>
        </w:r>
      </w:hyperlink>
      <w:r w:rsidRPr="00CF2107">
        <w:rPr>
          <w:rFonts w:eastAsia="Cambria"/>
          <w:sz w:val="16"/>
        </w:rPr>
        <w:t> food and supplies from entering Yemen in coordination with the United States as well.</w:t>
      </w:r>
    </w:p>
    <w:p w14:paraId="4864B3B2" w14:textId="77777777" w:rsidR="00CF2107" w:rsidRPr="00CF2107" w:rsidRDefault="00CF2107" w:rsidP="00CF2107">
      <w:pPr>
        <w:rPr>
          <w:rFonts w:eastAsia="Cambria"/>
          <w:sz w:val="16"/>
        </w:rPr>
      </w:pPr>
      <w:r w:rsidRPr="00CF2107">
        <w:rPr>
          <w:rFonts w:eastAsia="Cambria"/>
          <w:u w:val="single"/>
        </w:rPr>
        <w:t>Ending arms sales will </w:t>
      </w:r>
      <w:hyperlink r:id="rId218" w:history="1">
        <w:r w:rsidRPr="00CF2107">
          <w:rPr>
            <w:rFonts w:eastAsia="Cambria"/>
            <w:u w:val="single"/>
          </w:rPr>
          <w:t>limit</w:t>
        </w:r>
      </w:hyperlink>
      <w:r w:rsidRPr="00CF2107">
        <w:rPr>
          <w:rFonts w:eastAsia="Cambria"/>
          <w:u w:val="single"/>
        </w:rPr>
        <w:t> Saudi Arabia’s capability to incite violence abroad and stifle civilian populations’ wellbeings.</w:t>
      </w:r>
      <w:r w:rsidRPr="00CF2107">
        <w:rPr>
          <w:rFonts w:eastAsia="Cambria"/>
          <w:sz w:val="16"/>
        </w:rPr>
        <w:t xml:space="preserve"> Moreover, Saudi Arabia’s military technology is maintained and upgraded by the United States with almost no assistance from the Saudis. Shifting maintenance costs to Saudi Arabia will help check Saudi aggression.</w:t>
      </w:r>
    </w:p>
    <w:p w14:paraId="5A4E8E40" w14:textId="77777777" w:rsidR="00CF2107" w:rsidRPr="00CF2107" w:rsidRDefault="00CF2107" w:rsidP="00CF2107">
      <w:pPr>
        <w:keepNext/>
        <w:keepLines/>
        <w:pageBreakBefore/>
        <w:spacing w:before="40" w:after="0"/>
        <w:jc w:val="center"/>
        <w:outlineLvl w:val="2"/>
        <w:rPr>
          <w:rFonts w:eastAsia="MS Gothic" w:cs="Times New Roman"/>
          <w:b/>
          <w:sz w:val="32"/>
          <w:szCs w:val="24"/>
          <w:u w:val="single"/>
        </w:rPr>
      </w:pPr>
      <w:r w:rsidRPr="00CF2107">
        <w:rPr>
          <w:rFonts w:eastAsia="MS Gothic" w:cs="Times New Roman"/>
          <w:b/>
          <w:sz w:val="32"/>
          <w:szCs w:val="24"/>
          <w:u w:val="single"/>
        </w:rPr>
        <w:t>Blowback Internal NB</w:t>
      </w:r>
    </w:p>
    <w:p w14:paraId="12B41E3F"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U.S. weapons end up in the hands of Salafi militias and Al-Qaeda fighters</w:t>
      </w:r>
    </w:p>
    <w:p w14:paraId="22F90711" w14:textId="77777777" w:rsidR="00CF2107" w:rsidRPr="00CF2107" w:rsidRDefault="00CF2107" w:rsidP="00CF2107">
      <w:pPr>
        <w:rPr>
          <w:rFonts w:eastAsia="Cambria"/>
        </w:rPr>
      </w:pPr>
      <w:r w:rsidRPr="00CF2107">
        <w:rPr>
          <w:rFonts w:eastAsia="Cambria"/>
        </w:rPr>
        <w:t xml:space="preserve">Nima </w:t>
      </w:r>
      <w:r w:rsidRPr="00CF2107">
        <w:rPr>
          <w:rFonts w:eastAsia="Cambria"/>
          <w:b/>
          <w:bCs/>
          <w:sz w:val="26"/>
        </w:rPr>
        <w:t>Elbagir et. al.</w:t>
      </w:r>
      <w:r w:rsidRPr="00CF2107">
        <w:rPr>
          <w:rFonts w:eastAsia="Cambria"/>
        </w:rPr>
        <w:t>, Salma Abdelaziz, Mohamed Abo El Gheit and Laura Smith-Spark, 20</w:t>
      </w:r>
      <w:r w:rsidRPr="00CF2107">
        <w:rPr>
          <w:rFonts w:eastAsia="Cambria"/>
          <w:b/>
          <w:bCs/>
          <w:sz w:val="26"/>
        </w:rPr>
        <w:t>19</w:t>
      </w:r>
      <w:r w:rsidRPr="00CF2107">
        <w:rPr>
          <w:rFonts w:eastAsia="Cambria"/>
        </w:rPr>
        <w:t xml:space="preserve">, -- Nima Elbagir is a Sudanese journalist and an award-winning international television correspondent. Elbagir joined CNN as a London-based international correspondent. In 2008, she picked up two Foreign Press Association Awards - TV News Story of the Year and Broadcast Journalist of the Year. "US arms sold to Saudi Arabia and UAE end up in wrong hands," CNN, </w:t>
      </w:r>
      <w:hyperlink r:id="rId219" w:history="1">
        <w:r w:rsidRPr="00CF2107">
          <w:rPr>
            <w:rFonts w:eastAsia="Cambria"/>
          </w:rPr>
          <w:t>https://www.cnn.com/interactive/2019/02/middleeast/yemen-lost-us-arms/</w:t>
        </w:r>
      </w:hyperlink>
    </w:p>
    <w:p w14:paraId="4690E926" w14:textId="77777777" w:rsidR="00CF2107" w:rsidRPr="00CF2107" w:rsidRDefault="00CF2107" w:rsidP="00CF2107">
      <w:pPr>
        <w:rPr>
          <w:rFonts w:eastAsia="Cambria"/>
          <w:sz w:val="16"/>
        </w:rPr>
      </w:pPr>
      <w:r w:rsidRPr="00CF2107">
        <w:rPr>
          <w:rFonts w:eastAsia="Cambria"/>
          <w:sz w:val="16"/>
        </w:rPr>
        <w:t xml:space="preserve">Hodeidah, Yemen (CNN) – </w:t>
      </w:r>
      <w:r w:rsidRPr="00CF2107">
        <w:rPr>
          <w:rFonts w:eastAsia="Cambria"/>
          <w:b/>
          <w:iCs/>
          <w:u w:val="single"/>
        </w:rPr>
        <w:t>Saudi Arabia and its coalition partners have transferred American-made weapons to al Qaeda-linked fighters, hardline Salafi militias, and other factions waging war in Yemen, in violation of their agreements with the United States, a CNN investigation has found.</w:t>
      </w:r>
      <w:r w:rsidRPr="00CF2107">
        <w:rPr>
          <w:rFonts w:eastAsia="Cambria"/>
          <w:sz w:val="16"/>
        </w:rPr>
        <w:t xml:space="preserve"> The </w:t>
      </w:r>
      <w:r w:rsidRPr="00CF2107">
        <w:rPr>
          <w:rFonts w:eastAsia="Cambria"/>
          <w:u w:val="single"/>
        </w:rPr>
        <w:t>weapons have also made their way into the hands of Iranian-backed rebels battling the coalition for control of the country, exposing some of America's sensitive military tech</w:t>
      </w:r>
      <w:r w:rsidRPr="00CF2107">
        <w:rPr>
          <w:rFonts w:eastAsia="Cambria"/>
          <w:sz w:val="16"/>
        </w:rPr>
        <w:t xml:space="preserve">nology </w:t>
      </w:r>
      <w:r w:rsidRPr="00CF2107">
        <w:rPr>
          <w:rFonts w:eastAsia="Cambria"/>
          <w:u w:val="single"/>
        </w:rPr>
        <w:t>to Tehran</w:t>
      </w:r>
      <w:r w:rsidRPr="00CF2107">
        <w:rPr>
          <w:rFonts w:eastAsia="Cambria"/>
          <w:sz w:val="16"/>
        </w:rPr>
        <w:t xml:space="preserve"> and potentially endangering the lives of US troops in other conflict zones. </w:t>
      </w:r>
      <w:r w:rsidRPr="00CF2107">
        <w:rPr>
          <w:rFonts w:eastAsia="Cambria"/>
          <w:u w:val="single"/>
        </w:rPr>
        <w:t>Saudi Arabia and the</w:t>
      </w:r>
      <w:r w:rsidRPr="00CF2107">
        <w:rPr>
          <w:rFonts w:eastAsia="Cambria"/>
          <w:sz w:val="16"/>
        </w:rPr>
        <w:t xml:space="preserve"> </w:t>
      </w:r>
      <w:r w:rsidRPr="00CF2107">
        <w:rPr>
          <w:rFonts w:eastAsia="Cambria"/>
          <w:u w:val="single"/>
        </w:rPr>
        <w:t>U</w:t>
      </w:r>
      <w:r w:rsidRPr="00CF2107">
        <w:rPr>
          <w:rFonts w:eastAsia="Cambria"/>
          <w:sz w:val="16"/>
        </w:rPr>
        <w:t xml:space="preserve">nited </w:t>
      </w:r>
      <w:r w:rsidRPr="00CF2107">
        <w:rPr>
          <w:rFonts w:eastAsia="Cambria"/>
          <w:u w:val="single"/>
        </w:rPr>
        <w:t>A</w:t>
      </w:r>
      <w:r w:rsidRPr="00CF2107">
        <w:rPr>
          <w:rFonts w:eastAsia="Cambria"/>
          <w:sz w:val="16"/>
        </w:rPr>
        <w:t xml:space="preserve">rab </w:t>
      </w:r>
      <w:r w:rsidRPr="00CF2107">
        <w:rPr>
          <w:rFonts w:eastAsia="Cambria"/>
          <w:u w:val="single"/>
        </w:rPr>
        <w:t>E</w:t>
      </w:r>
      <w:r w:rsidRPr="00CF2107">
        <w:rPr>
          <w:rFonts w:eastAsia="Cambria"/>
          <w:sz w:val="16"/>
        </w:rPr>
        <w:t xml:space="preserve">mirates, its main partner in the war, </w:t>
      </w:r>
      <w:r w:rsidRPr="00CF2107">
        <w:rPr>
          <w:rFonts w:eastAsia="Cambria"/>
          <w:b/>
          <w:iCs/>
          <w:u w:val="single"/>
        </w:rPr>
        <w:t>have used the US</w:t>
      </w:r>
      <w:r w:rsidRPr="00CF2107">
        <w:rPr>
          <w:rFonts w:eastAsia="Cambria"/>
          <w:sz w:val="16"/>
        </w:rPr>
        <w:t>-</w:t>
      </w:r>
      <w:r w:rsidRPr="00CF2107">
        <w:rPr>
          <w:rFonts w:eastAsia="Cambria"/>
          <w:b/>
          <w:iCs/>
          <w:u w:val="single"/>
        </w:rPr>
        <w:t>manufactured weapons as a form of currency to buy the loyalties of militias or tribes, bolster chosen armed actors, and influence the complex political landscape</w:t>
      </w:r>
      <w:r w:rsidRPr="00CF2107">
        <w:rPr>
          <w:rFonts w:eastAsia="Cambria"/>
          <w:sz w:val="16"/>
        </w:rPr>
        <w:t xml:space="preserve">, according to local commanders on the ground and analysts who spoke to CNN. By handing off this military equipment to third parties, the Saudi-led coalition is breaking the terms of its arms sales with the US, according to the Department of Defense. After CNN presented its findings, a US defense official confirmed there was an ongoing investigation into the issue. The revelations raise fresh questions about whether the US has lost control over a key ally presiding over one of the most horrific wars of the past decade, and whether Saudi Arabia is responsible enough to be allowed to continue buying the sophisticated arms and fighting hardware. Previous CNN </w:t>
      </w:r>
      <w:r w:rsidRPr="00CF2107">
        <w:rPr>
          <w:rFonts w:eastAsia="Cambria"/>
          <w:b/>
          <w:iCs/>
          <w:u w:val="single"/>
        </w:rPr>
        <w:t xml:space="preserve">investigations established that US-made weapons were used in a </w:t>
      </w:r>
      <w:hyperlink r:id="rId220" w:history="1">
        <w:r w:rsidRPr="00CF2107">
          <w:rPr>
            <w:rFonts w:eastAsia="Cambria"/>
            <w:b/>
            <w:iCs/>
            <w:u w:val="single"/>
          </w:rPr>
          <w:t>series of deadly Saudi coalition attacks</w:t>
        </w:r>
      </w:hyperlink>
      <w:r w:rsidRPr="00CF2107">
        <w:rPr>
          <w:rFonts w:eastAsia="Cambria"/>
          <w:b/>
          <w:iCs/>
          <w:u w:val="single"/>
        </w:rPr>
        <w:t xml:space="preserve"> that killed dozens of civilians, many of them children. </w:t>
      </w:r>
      <w:r w:rsidRPr="00CF2107">
        <w:rPr>
          <w:rFonts w:eastAsia="Cambria"/>
          <w:sz w:val="16"/>
        </w:rPr>
        <w:t>The developments also come as Congress, outraged with Riyadh over the murder of journalist Jamal Khashoggi last year, considers whether to force an end to the Trump administration's support for the Saudi coalition, which relies on American weapons to conduct its war.</w:t>
      </w:r>
    </w:p>
    <w:p w14:paraId="404D25B4" w14:textId="77777777" w:rsidR="00CF2107" w:rsidRPr="00CF2107" w:rsidRDefault="00CF2107" w:rsidP="00CF2107">
      <w:pPr>
        <w:rPr>
          <w:rFonts w:eastAsia="Cambria"/>
        </w:rPr>
      </w:pPr>
    </w:p>
    <w:p w14:paraId="6AAC4E7E" w14:textId="77777777" w:rsidR="00CF2107" w:rsidRPr="00CF2107" w:rsidRDefault="00CF2107" w:rsidP="00CF2107">
      <w:pPr>
        <w:rPr>
          <w:rFonts w:eastAsia="Cambria"/>
          <w:sz w:val="16"/>
        </w:rPr>
      </w:pPr>
    </w:p>
    <w:p w14:paraId="6F4C2B63" w14:textId="77777777" w:rsidR="00CF2107" w:rsidRPr="00CF2107" w:rsidRDefault="00CF2107" w:rsidP="00CF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CF2107">
        <w:rPr>
          <w:rFonts w:eastAsia="MS Gothic" w:cs="Times New Roman"/>
          <w:b/>
          <w:sz w:val="52"/>
          <w:szCs w:val="32"/>
        </w:rPr>
        <w:t>T</w:t>
      </w:r>
    </w:p>
    <w:p w14:paraId="58295938"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w:t>
      </w:r>
    </w:p>
    <w:p w14:paraId="455094A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
          <w:iCs/>
          <w:sz w:val="26"/>
          <w:u w:val="single"/>
        </w:rPr>
        <w:t>Reduction</w:t>
      </w:r>
      <w:r w:rsidRPr="00CF2107">
        <w:rPr>
          <w:rFonts w:eastAsia="MS Gothic" w:cs="Times New Roman"/>
          <w:b/>
          <w:iCs/>
          <w:sz w:val="26"/>
        </w:rPr>
        <w:t xml:space="preserve"> of arms sales is distinct from </w:t>
      </w:r>
      <w:r w:rsidRPr="00CF2107">
        <w:rPr>
          <w:rFonts w:eastAsia="MS Gothic" w:cs="Times New Roman"/>
          <w:b/>
          <w:i/>
          <w:iCs/>
          <w:sz w:val="26"/>
          <w:u w:val="single"/>
        </w:rPr>
        <w:t>restriction</w:t>
      </w:r>
      <w:r w:rsidRPr="00CF2107">
        <w:rPr>
          <w:rFonts w:eastAsia="MS Gothic" w:cs="Times New Roman"/>
          <w:b/>
          <w:iCs/>
          <w:sz w:val="26"/>
        </w:rPr>
        <w:t xml:space="preserve"> or </w:t>
      </w:r>
      <w:r w:rsidRPr="00CF2107">
        <w:rPr>
          <w:rFonts w:eastAsia="MS Gothic" w:cs="Times New Roman"/>
          <w:b/>
          <w:i/>
          <w:iCs/>
          <w:sz w:val="26"/>
          <w:u w:val="single"/>
        </w:rPr>
        <w:t>management</w:t>
      </w:r>
      <w:r w:rsidRPr="00CF2107">
        <w:rPr>
          <w:rFonts w:eastAsia="MS Gothic" w:cs="Times New Roman"/>
          <w:b/>
          <w:iCs/>
          <w:sz w:val="26"/>
        </w:rPr>
        <w:t xml:space="preserve"> and must include quantitative or qualitative </w:t>
      </w:r>
      <w:r w:rsidRPr="00CF2107">
        <w:rPr>
          <w:rFonts w:eastAsia="MS Gothic" w:cs="Times New Roman"/>
          <w:b/>
          <w:i/>
          <w:iCs/>
          <w:sz w:val="26"/>
          <w:u w:val="single"/>
        </w:rPr>
        <w:t>ceilings</w:t>
      </w:r>
      <w:r w:rsidRPr="00CF2107">
        <w:rPr>
          <w:rFonts w:eastAsia="MS Gothic" w:cs="Times New Roman"/>
          <w:b/>
          <w:iCs/>
          <w:sz w:val="26"/>
        </w:rPr>
        <w:t xml:space="preserve"> or </w:t>
      </w:r>
      <w:r w:rsidRPr="00CF2107">
        <w:rPr>
          <w:rFonts w:eastAsia="MS Gothic" w:cs="Times New Roman"/>
          <w:b/>
          <w:i/>
          <w:iCs/>
          <w:sz w:val="26"/>
          <w:u w:val="single"/>
        </w:rPr>
        <w:t xml:space="preserve">explicitly curtail weapon exports </w:t>
      </w:r>
    </w:p>
    <w:p w14:paraId="3F64C129" w14:textId="77777777" w:rsidR="00CF2107" w:rsidRPr="00CF2107" w:rsidRDefault="00CF2107" w:rsidP="00CF2107">
      <w:pPr>
        <w:rPr>
          <w:rFonts w:eastAsia="Cambria"/>
          <w:b/>
          <w:bCs/>
          <w:sz w:val="26"/>
        </w:rPr>
      </w:pPr>
      <w:r w:rsidRPr="00CF2107">
        <w:rPr>
          <w:rFonts w:eastAsia="Cambria"/>
          <w:b/>
          <w:bCs/>
          <w:sz w:val="26"/>
        </w:rPr>
        <w:t>Pearson 88</w:t>
      </w:r>
    </w:p>
    <w:p w14:paraId="17531598" w14:textId="77777777" w:rsidR="00CF2107" w:rsidRPr="00CF2107" w:rsidRDefault="00CF2107" w:rsidP="00CF2107">
      <w:pPr>
        <w:rPr>
          <w:rFonts w:eastAsia="Cambria"/>
        </w:rPr>
      </w:pPr>
      <w:r w:rsidRPr="00CF2107">
        <w:rPr>
          <w:rFonts w:eastAsia="Cambria"/>
        </w:rPr>
        <w:t xml:space="preserve">(Frederic S. Pearson, Prof. of Political Science and Fellow at the Center of International Studies @ University of Missouri-St Louis, </w:t>
      </w:r>
      <w:r w:rsidRPr="00CF2107">
        <w:rPr>
          <w:rFonts w:eastAsia="Cambria"/>
          <w:i/>
        </w:rPr>
        <w:t>Arms Transfer Limitations and Third World Security</w:t>
      </w:r>
      <w:r w:rsidRPr="00CF2107">
        <w:rPr>
          <w:rFonts w:eastAsia="Cambria"/>
        </w:rPr>
        <w:t>, ed. Thomas Ohlson, SIPRI publication, pgs. 129-130)</w:t>
      </w:r>
    </w:p>
    <w:p w14:paraId="69701792" w14:textId="77777777" w:rsidR="00CF2107" w:rsidRPr="00CF2107" w:rsidRDefault="00CF2107" w:rsidP="00CF2107">
      <w:pPr>
        <w:rPr>
          <w:rFonts w:eastAsia="Cambria"/>
        </w:rPr>
      </w:pPr>
    </w:p>
    <w:p w14:paraId="0C453474" w14:textId="77777777" w:rsidR="00CF2107" w:rsidRPr="00CF2107" w:rsidRDefault="00CF2107" w:rsidP="00CF2107">
      <w:pPr>
        <w:rPr>
          <w:rFonts w:eastAsia="Cambria"/>
        </w:rPr>
      </w:pPr>
      <w:r w:rsidRPr="00CF2107">
        <w:rPr>
          <w:rFonts w:eastAsia="Cambria"/>
          <w:sz w:val="12"/>
          <w:szCs w:val="12"/>
        </w:rPr>
        <w:t>Based on these general perspectives, second-tier suppliers have formulated both unilateral and multilateral positions on the management, restriction or reduction of Third World arms transfers. These are examined separately in order to assess the restraints most likely to be adopted in the future.</w:t>
      </w:r>
      <w:r w:rsidRPr="00CF2107">
        <w:rPr>
          <w:rFonts w:eastAsia="Cambria"/>
        </w:rPr>
        <w:t xml:space="preserve"> </w:t>
      </w:r>
      <w:r w:rsidRPr="00CF2107">
        <w:rPr>
          <w:rFonts w:eastAsia="Cambria"/>
          <w:highlight w:val="cyan"/>
          <w:u w:val="single"/>
        </w:rPr>
        <w:t xml:space="preserve">Arms trade </w:t>
      </w:r>
      <w:r w:rsidRPr="00CF2107">
        <w:rPr>
          <w:rFonts w:eastAsia="Cambria"/>
          <w:b/>
          <w:i/>
          <w:iCs/>
          <w:u w:val="single"/>
        </w:rPr>
        <w:t>management</w:t>
      </w:r>
      <w:r w:rsidRPr="00CF2107">
        <w:rPr>
          <w:rFonts w:eastAsia="Cambria"/>
        </w:rPr>
        <w:t xml:space="preserve">, whether unilateral or multilateral, </w:t>
      </w:r>
      <w:r w:rsidRPr="00CF2107">
        <w:rPr>
          <w:rFonts w:eastAsia="Cambria"/>
          <w:u w:val="single"/>
        </w:rPr>
        <w:t xml:space="preserve">implies </w:t>
      </w:r>
      <w:r w:rsidRPr="00CF2107">
        <w:rPr>
          <w:rFonts w:eastAsia="Cambria"/>
          <w:b/>
          <w:iCs/>
          <w:u w:val="single"/>
        </w:rPr>
        <w:t>rules for reporting or licensing sales in specific circumstances</w:t>
      </w:r>
      <w:r w:rsidRPr="00CF2107">
        <w:rPr>
          <w:rFonts w:eastAsia="Cambria"/>
        </w:rPr>
        <w:t xml:space="preserve">, as well as potential market sharing arrangements. </w:t>
      </w:r>
      <w:r w:rsidRPr="00CF2107">
        <w:rPr>
          <w:rFonts w:eastAsia="Cambria"/>
          <w:b/>
          <w:i/>
          <w:iCs/>
          <w:highlight w:val="cyan"/>
          <w:u w:val="single"/>
        </w:rPr>
        <w:t>Restriction</w:t>
      </w:r>
      <w:r w:rsidRPr="00CF2107">
        <w:rPr>
          <w:rFonts w:eastAsia="Cambria"/>
          <w:highlight w:val="cyan"/>
          <w:u w:val="single"/>
        </w:rPr>
        <w:t xml:space="preserve"> of sales entails </w:t>
      </w:r>
      <w:r w:rsidRPr="00CF2107">
        <w:rPr>
          <w:rFonts w:eastAsia="Cambria"/>
          <w:b/>
          <w:iCs/>
          <w:highlight w:val="cyan"/>
          <w:u w:val="single"/>
        </w:rPr>
        <w:t>disapproval</w:t>
      </w:r>
      <w:r w:rsidRPr="00CF2107">
        <w:rPr>
          <w:rFonts w:eastAsia="Cambria"/>
          <w:highlight w:val="cyan"/>
        </w:rPr>
        <w:t xml:space="preserve">, </w:t>
      </w:r>
      <w:r w:rsidRPr="00CF2107">
        <w:rPr>
          <w:rFonts w:eastAsia="Cambria"/>
          <w:highlight w:val="cyan"/>
          <w:u w:val="single"/>
        </w:rPr>
        <w:t xml:space="preserve">banning or embargoes to </w:t>
      </w:r>
      <w:r w:rsidRPr="00CF2107">
        <w:rPr>
          <w:rFonts w:eastAsia="Cambria"/>
          <w:b/>
          <w:iCs/>
          <w:highlight w:val="cyan"/>
          <w:u w:val="single"/>
        </w:rPr>
        <w:t>specific states</w:t>
      </w:r>
      <w:r w:rsidRPr="00CF2107">
        <w:rPr>
          <w:rFonts w:eastAsia="Cambria"/>
          <w:highlight w:val="cyan"/>
          <w:u w:val="single"/>
        </w:rPr>
        <w:t xml:space="preserve"> or </w:t>
      </w:r>
      <w:r w:rsidRPr="00CF2107">
        <w:rPr>
          <w:rFonts w:eastAsia="Cambria"/>
          <w:b/>
          <w:iCs/>
          <w:highlight w:val="cyan"/>
          <w:u w:val="single"/>
        </w:rPr>
        <w:t>classes of states</w:t>
      </w:r>
      <w:r w:rsidRPr="00CF2107">
        <w:rPr>
          <w:rFonts w:eastAsia="Cambria"/>
          <w:highlight w:val="cyan"/>
          <w:u w:val="single"/>
        </w:rPr>
        <w:t xml:space="preserve"> or </w:t>
      </w:r>
      <w:r w:rsidRPr="00CF2107">
        <w:rPr>
          <w:rFonts w:eastAsia="Cambria"/>
          <w:b/>
          <w:iCs/>
          <w:highlight w:val="cyan"/>
          <w:u w:val="single"/>
        </w:rPr>
        <w:t>of specific types of weapon</w:t>
      </w:r>
      <w:r w:rsidRPr="00CF2107">
        <w:rPr>
          <w:rFonts w:eastAsia="Cambria"/>
        </w:rPr>
        <w:t xml:space="preserve">. </w:t>
      </w:r>
      <w:r w:rsidRPr="00CF2107">
        <w:rPr>
          <w:rFonts w:eastAsia="Cambria"/>
          <w:b/>
          <w:i/>
          <w:iCs/>
          <w:highlight w:val="cyan"/>
          <w:u w:val="single"/>
        </w:rPr>
        <w:t>Reduction</w:t>
      </w:r>
      <w:r w:rsidRPr="00CF2107">
        <w:rPr>
          <w:rFonts w:eastAsia="Cambria"/>
          <w:highlight w:val="cyan"/>
          <w:u w:val="single"/>
        </w:rPr>
        <w:t xml:space="preserve"> of transfers includes</w:t>
      </w:r>
      <w:r w:rsidRPr="00CF2107">
        <w:rPr>
          <w:rFonts w:eastAsia="Cambria"/>
        </w:rPr>
        <w:t xml:space="preserve"> more sweeping measures, such as </w:t>
      </w:r>
      <w:r w:rsidRPr="00CF2107">
        <w:rPr>
          <w:rFonts w:eastAsia="Cambria"/>
          <w:b/>
          <w:iCs/>
          <w:highlight w:val="cyan"/>
          <w:u w:val="single"/>
        </w:rPr>
        <w:t>qualitative or quantitative limits or ceilings</w:t>
      </w:r>
      <w:r w:rsidRPr="00CF2107">
        <w:rPr>
          <w:rFonts w:eastAsia="Cambria"/>
          <w:highlight w:val="cyan"/>
        </w:rPr>
        <w:t xml:space="preserve">, </w:t>
      </w:r>
      <w:r w:rsidRPr="00CF2107">
        <w:rPr>
          <w:rFonts w:eastAsia="Cambria"/>
          <w:highlight w:val="cyan"/>
          <w:u w:val="single"/>
        </w:rPr>
        <w:t xml:space="preserve">and </w:t>
      </w:r>
      <w:r w:rsidRPr="00CF2107">
        <w:rPr>
          <w:rFonts w:eastAsia="Cambria"/>
          <w:b/>
          <w:iCs/>
          <w:highlight w:val="cyan"/>
          <w:u w:val="single"/>
        </w:rPr>
        <w:t>deliberate government policies or international agreements</w:t>
      </w:r>
      <w:r w:rsidRPr="00CF2107">
        <w:rPr>
          <w:rFonts w:eastAsia="Cambria"/>
          <w:highlight w:val="cyan"/>
          <w:u w:val="single"/>
        </w:rPr>
        <w:t xml:space="preserve"> </w:t>
      </w:r>
      <w:r w:rsidRPr="00CF2107">
        <w:rPr>
          <w:rFonts w:eastAsia="Cambria"/>
          <w:b/>
          <w:iCs/>
          <w:highlight w:val="cyan"/>
          <w:u w:val="single"/>
        </w:rPr>
        <w:t>designed to curtail weapon exports</w:t>
      </w:r>
      <w:r w:rsidRPr="00CF2107">
        <w:rPr>
          <w:rFonts w:eastAsia="Cambria"/>
        </w:rPr>
        <w:t xml:space="preserve">. </w:t>
      </w:r>
      <w:r w:rsidRPr="00CF2107">
        <w:rPr>
          <w:rFonts w:eastAsia="Cambria"/>
          <w:sz w:val="12"/>
          <w:szCs w:val="12"/>
        </w:rPr>
        <w:t>In the process of devising restraints, there can be trade-offs, such as restraints on transferring arms versus the technology or equipment to make or use them, on naval versus air versus land systems, or on weapon deliveries versus new sales agreements.</w:t>
      </w:r>
      <w:r w:rsidRPr="00CF2107">
        <w:rPr>
          <w:rFonts w:eastAsia="Cambria"/>
        </w:rPr>
        <w:t xml:space="preserve"> </w:t>
      </w:r>
    </w:p>
    <w:p w14:paraId="55F9F5A5"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iCs/>
          <w:sz w:val="26"/>
        </w:rPr>
        <w:t>The executive’s national emergency discretion extends far beyond arms sales</w:t>
      </w:r>
    </w:p>
    <w:p w14:paraId="71519AEC" w14:textId="77777777" w:rsidR="00CF2107" w:rsidRPr="00CF2107" w:rsidRDefault="00CF2107" w:rsidP="00CF2107">
      <w:pPr>
        <w:rPr>
          <w:rFonts w:eastAsia="Cambria"/>
        </w:rPr>
      </w:pPr>
      <w:r w:rsidRPr="00CF2107">
        <w:rPr>
          <w:rFonts w:eastAsia="Cambria"/>
          <w:b/>
          <w:bCs/>
          <w:sz w:val="26"/>
        </w:rPr>
        <w:t>Goitein 19</w:t>
      </w:r>
      <w:r w:rsidRPr="00CF2107">
        <w:rPr>
          <w:rFonts w:eastAsia="Cambria"/>
        </w:rPr>
        <w:t xml:space="preserve">, (ELIZABETH GOITEIN, a co-director of the Liberty and National Security Program at the Brennan Center for Justice, is the author of The New Era of Secret Law), Jan. 2019, “The Alarming Scope of the President's Emergency Powers,” The Atlantic, </w:t>
      </w:r>
      <w:hyperlink r:id="rId221" w:history="1">
        <w:r w:rsidRPr="00CF2107">
          <w:rPr>
            <w:rFonts w:eastAsia="Cambria"/>
          </w:rPr>
          <w:t>https://www.theatlantic.com/magazine/archive/2019/01/presidential-emergency-powers/576418/</w:t>
        </w:r>
      </w:hyperlink>
    </w:p>
    <w:p w14:paraId="62B143B9" w14:textId="77777777" w:rsidR="00CF2107" w:rsidRPr="00CF2107" w:rsidRDefault="00CF2107" w:rsidP="00CF2107">
      <w:pPr>
        <w:rPr>
          <w:rFonts w:eastAsia="Cambria"/>
          <w:sz w:val="16"/>
        </w:rPr>
      </w:pPr>
      <w:r w:rsidRPr="00CF2107">
        <w:rPr>
          <w:rFonts w:eastAsia="Cambria"/>
          <w:sz w:val="16"/>
        </w:rPr>
        <w:t xml:space="preserve">But will they? Unknown to most Americans, a parallel legal regime allows the president to sidestep many of the constraints that normally apply. </w:t>
      </w:r>
      <w:r w:rsidRPr="00CF2107">
        <w:rPr>
          <w:rFonts w:eastAsia="Cambria"/>
          <w:u w:val="single"/>
        </w:rPr>
        <w:t>The moment the president declares a “national emergency”—</w:t>
      </w:r>
      <w:r w:rsidRPr="00CF2107">
        <w:rPr>
          <w:rFonts w:eastAsia="Cambria"/>
          <w:sz w:val="16"/>
        </w:rPr>
        <w:t>a decision that is entirely within his discretion—</w:t>
      </w:r>
      <w:r w:rsidRPr="00CF2107">
        <w:rPr>
          <w:rFonts w:eastAsia="Cambria"/>
          <w:b/>
          <w:bCs/>
          <w:u w:val="single"/>
        </w:rPr>
        <w:t>more than 100 special provisions become available to him</w:t>
      </w:r>
      <w:r w:rsidRPr="00CF2107">
        <w:rPr>
          <w:rFonts w:eastAsia="Cambria"/>
          <w:sz w:val="16"/>
        </w:rPr>
        <w:t xml:space="preserve">. While many of these tee up reasonable responses to genuine emergencies, some appear dangerously suited to a leader bent on amassing or retaining power. For instance, </w:t>
      </w:r>
      <w:r w:rsidRPr="00CF2107">
        <w:rPr>
          <w:rFonts w:eastAsia="Cambria"/>
          <w:u w:val="single"/>
        </w:rPr>
        <w:t>the president can</w:t>
      </w:r>
      <w:r w:rsidRPr="00CF2107">
        <w:rPr>
          <w:rFonts w:eastAsia="Cambria"/>
          <w:sz w:val="16"/>
        </w:rPr>
        <w:t xml:space="preserve">, with the flick of his pen, </w:t>
      </w:r>
      <w:r w:rsidRPr="00CF2107">
        <w:rPr>
          <w:rFonts w:eastAsia="Cambria"/>
          <w:u w:val="single"/>
        </w:rPr>
        <w:t>activate laws allowing him to shut down many kinds of electronic communications inside the United States or freeze Americans’ bank accounts</w:t>
      </w:r>
      <w:r w:rsidRPr="00CF2107">
        <w:rPr>
          <w:rFonts w:eastAsia="Cambria"/>
          <w:sz w:val="16"/>
        </w:rPr>
        <w:t>. Other powers are available even without a declaration of emergency, including laws that allow the president to deploy troops inside the country to subdue domestic unrest.</w:t>
      </w:r>
    </w:p>
    <w:p w14:paraId="457FF0F0"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Prefer our interpretation for </w:t>
      </w:r>
    </w:p>
    <w:p w14:paraId="584B1422" w14:textId="77777777" w:rsidR="00CF2107" w:rsidRPr="00CF2107" w:rsidRDefault="00CF2107" w:rsidP="00CF2107">
      <w:pPr>
        <w:keepNext/>
        <w:keepLines/>
        <w:numPr>
          <w:ilvl w:val="0"/>
          <w:numId w:val="13"/>
        </w:numPr>
        <w:spacing w:before="40" w:after="0"/>
        <w:outlineLvl w:val="3"/>
        <w:rPr>
          <w:rFonts w:eastAsia="MS Gothic" w:cs="Times New Roman"/>
          <w:b/>
          <w:iCs/>
          <w:sz w:val="26"/>
        </w:rPr>
      </w:pPr>
      <w:r w:rsidRPr="00CF2107">
        <w:rPr>
          <w:rFonts w:eastAsia="MS Gothic" w:cs="Times New Roman"/>
          <w:b/>
          <w:iCs/>
          <w:sz w:val="26"/>
        </w:rPr>
        <w:t>Education- Ruins negative ability to negate the affirmative, destroys argument refinement and clash</w:t>
      </w:r>
    </w:p>
    <w:p w14:paraId="53503A3C" w14:textId="77777777" w:rsidR="00CF2107" w:rsidRPr="00CF2107" w:rsidRDefault="00CF2107" w:rsidP="00CF2107">
      <w:pPr>
        <w:keepNext/>
        <w:keepLines/>
        <w:numPr>
          <w:ilvl w:val="0"/>
          <w:numId w:val="13"/>
        </w:numPr>
        <w:spacing w:before="40" w:after="0"/>
        <w:outlineLvl w:val="3"/>
        <w:rPr>
          <w:rFonts w:eastAsia="MS Gothic" w:cs="Times New Roman"/>
          <w:b/>
          <w:iCs/>
          <w:sz w:val="26"/>
        </w:rPr>
      </w:pPr>
      <w:r w:rsidRPr="00CF2107">
        <w:rPr>
          <w:rFonts w:eastAsia="MS Gothic" w:cs="Times New Roman"/>
          <w:b/>
          <w:iCs/>
          <w:sz w:val="26"/>
        </w:rPr>
        <w:t>Limits- allowing any restriction explodes the size of the topic to include any regulation remotely effecting FMS or DCS</w:t>
      </w:r>
    </w:p>
    <w:p w14:paraId="47D7007D" w14:textId="77777777" w:rsidR="00CF2107" w:rsidRPr="00CF2107" w:rsidRDefault="00CF2107" w:rsidP="00CF2107">
      <w:pPr>
        <w:keepNext/>
        <w:keepLines/>
        <w:numPr>
          <w:ilvl w:val="0"/>
          <w:numId w:val="13"/>
        </w:numPr>
        <w:spacing w:before="40" w:after="0"/>
        <w:outlineLvl w:val="3"/>
        <w:rPr>
          <w:rFonts w:eastAsia="MS Gothic" w:cs="Times New Roman"/>
          <w:b/>
          <w:iCs/>
          <w:sz w:val="26"/>
        </w:rPr>
      </w:pPr>
      <w:r w:rsidRPr="00CF2107">
        <w:rPr>
          <w:rFonts w:eastAsia="MS Gothic" w:cs="Times New Roman"/>
          <w:b/>
          <w:iCs/>
          <w:sz w:val="26"/>
        </w:rPr>
        <w:t>Ground- affirmative shifts out of links to generics predicated on a numeric reduction</w:t>
      </w:r>
    </w:p>
    <w:p w14:paraId="1E3A9C72"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CI extentions</w:t>
      </w:r>
    </w:p>
    <w:p w14:paraId="49907D82"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 xml:space="preserve">Increasing congressional oversight is a </w:t>
      </w:r>
      <w:r w:rsidRPr="00CF2107">
        <w:rPr>
          <w:rFonts w:eastAsia="MS Gothic" w:cs="Times New Roman"/>
          <w:b/>
          <w:i/>
          <w:iCs/>
          <w:sz w:val="26"/>
          <w:u w:val="single"/>
        </w:rPr>
        <w:t>reporting restriction</w:t>
      </w:r>
      <w:r w:rsidRPr="00CF2107">
        <w:rPr>
          <w:rFonts w:eastAsia="MS Gothic" w:cs="Times New Roman"/>
          <w:b/>
          <w:iCs/>
          <w:sz w:val="26"/>
        </w:rPr>
        <w:t xml:space="preserve"> on arms sales, </w:t>
      </w:r>
      <w:r w:rsidRPr="00CF2107">
        <w:rPr>
          <w:rFonts w:eastAsia="MS Gothic" w:cs="Times New Roman"/>
          <w:b/>
          <w:i/>
          <w:iCs/>
          <w:sz w:val="26"/>
          <w:u w:val="single"/>
        </w:rPr>
        <w:t>not a reduction</w:t>
      </w:r>
      <w:r w:rsidRPr="00CF2107">
        <w:rPr>
          <w:rFonts w:eastAsia="MS Gothic" w:cs="Times New Roman"/>
          <w:b/>
          <w:iCs/>
          <w:sz w:val="26"/>
        </w:rPr>
        <w:t xml:space="preserve"> of arms sales</w:t>
      </w:r>
    </w:p>
    <w:p w14:paraId="472BB1A1" w14:textId="77777777" w:rsidR="00CF2107" w:rsidRPr="00CF2107" w:rsidRDefault="00CF2107" w:rsidP="00CF2107">
      <w:pPr>
        <w:rPr>
          <w:rFonts w:eastAsia="Cambria"/>
          <w:b/>
          <w:bCs/>
          <w:sz w:val="26"/>
        </w:rPr>
      </w:pPr>
      <w:r w:rsidRPr="00CF2107">
        <w:rPr>
          <w:rFonts w:eastAsia="Cambria"/>
          <w:b/>
          <w:bCs/>
          <w:sz w:val="26"/>
        </w:rPr>
        <w:t>Samelson 89</w:t>
      </w:r>
    </w:p>
    <w:p w14:paraId="724A3950" w14:textId="77777777" w:rsidR="00CF2107" w:rsidRPr="00CF2107" w:rsidRDefault="00CF2107" w:rsidP="00CF2107">
      <w:pPr>
        <w:rPr>
          <w:rFonts w:eastAsia="Cambria"/>
        </w:rPr>
      </w:pPr>
      <w:r w:rsidRPr="00CF2107">
        <w:rPr>
          <w:rFonts w:eastAsia="Cambria"/>
        </w:rPr>
        <w:t xml:space="preserve">(Dr. Louis J. Samelson, Editor, </w:t>
      </w:r>
      <w:r w:rsidRPr="00CF2107">
        <w:rPr>
          <w:rFonts w:eastAsia="Cambria"/>
          <w:i/>
        </w:rPr>
        <w:t>The DISAM [Defense Institute of Security Assistance Management] Journal</w:t>
      </w:r>
      <w:r w:rsidRPr="00CF2107">
        <w:rPr>
          <w:rFonts w:eastAsia="Cambria"/>
        </w:rPr>
        <w:t>, “Legislative Constraints on U.S. Arms Transfers,” paper presented at DSAA-DISAM joint sponsored symposium on “U.S. Military Sales in the 1990s,” July 26, 1989)</w:t>
      </w:r>
    </w:p>
    <w:p w14:paraId="2485AB60" w14:textId="77777777" w:rsidR="00CF2107" w:rsidRPr="00CF2107" w:rsidRDefault="00CF2107" w:rsidP="00CF2107">
      <w:pPr>
        <w:rPr>
          <w:rFonts w:eastAsia="Cambria"/>
        </w:rPr>
      </w:pPr>
    </w:p>
    <w:p w14:paraId="370C3859" w14:textId="77777777" w:rsidR="00CF2107" w:rsidRPr="00CF2107" w:rsidRDefault="00CF2107" w:rsidP="00CF2107">
      <w:pPr>
        <w:rPr>
          <w:rFonts w:eastAsia="Cambria"/>
          <w:sz w:val="12"/>
          <w:szCs w:val="12"/>
        </w:rPr>
      </w:pPr>
      <w:r w:rsidRPr="00CF2107">
        <w:rPr>
          <w:rFonts w:eastAsia="Cambria"/>
          <w:sz w:val="12"/>
          <w:szCs w:val="12"/>
        </w:rPr>
        <w:t>Let us now review the wide variety of other types of controls Congress employs to regulate (i.e., constrain) military assistance. It is fashionable to speak today of</w:t>
      </w:r>
      <w:r w:rsidRPr="00CF2107">
        <w:rPr>
          <w:rFonts w:eastAsia="Cambria"/>
        </w:rPr>
        <w:t xml:space="preserve"> </w:t>
      </w:r>
      <w:r w:rsidRPr="00CF2107">
        <w:rPr>
          <w:rFonts w:eastAsia="Cambria"/>
          <w:u w:val="single"/>
        </w:rPr>
        <w:t>Congressional “oversight”</w:t>
      </w:r>
      <w:r w:rsidRPr="00CF2107">
        <w:rPr>
          <w:rFonts w:eastAsia="Cambria"/>
        </w:rPr>
        <w:t xml:space="preserve"> of executive branch programs. Unfortunately, such oversight, in reality, often </w:t>
      </w:r>
      <w:r w:rsidRPr="00CF2107">
        <w:rPr>
          <w:rFonts w:eastAsia="Cambria"/>
          <w:u w:val="single"/>
        </w:rPr>
        <w:t>amounts to</w:t>
      </w:r>
      <w:r w:rsidRPr="00CF2107">
        <w:rPr>
          <w:rFonts w:eastAsia="Cambria"/>
        </w:rPr>
        <w:t xml:space="preserve"> a special version of the 3 “R’s”—i.e., “</w:t>
      </w:r>
      <w:r w:rsidRPr="00CF2107">
        <w:rPr>
          <w:rFonts w:eastAsia="Cambria"/>
          <w:b/>
          <w:iCs/>
          <w:u w:val="single"/>
        </w:rPr>
        <w:t>reports, restraints, and restrictions</w:t>
      </w:r>
      <w:r w:rsidRPr="00CF2107">
        <w:rPr>
          <w:rFonts w:eastAsia="Cambria"/>
        </w:rPr>
        <w:t xml:space="preserve">.” </w:t>
      </w:r>
      <w:r w:rsidRPr="00CF2107">
        <w:rPr>
          <w:rFonts w:eastAsia="Cambria"/>
          <w:sz w:val="12"/>
          <w:szCs w:val="12"/>
        </w:rPr>
        <w:t>We will begin with the issue of Congressionally mandated reports.</w:t>
      </w:r>
    </w:p>
    <w:p w14:paraId="6ADA8A31" w14:textId="77777777" w:rsidR="00CF2107" w:rsidRPr="00CF2107" w:rsidRDefault="00CF2107" w:rsidP="00CF2107">
      <w:pPr>
        <w:rPr>
          <w:rFonts w:eastAsia="Cambria"/>
          <w:sz w:val="12"/>
          <w:szCs w:val="12"/>
        </w:rPr>
      </w:pPr>
      <w:r w:rsidRPr="00CF2107">
        <w:rPr>
          <w:rFonts w:eastAsia="Cambria"/>
          <w:sz w:val="12"/>
          <w:szCs w:val="12"/>
        </w:rPr>
        <w:t>Statutory Reports</w:t>
      </w:r>
    </w:p>
    <w:p w14:paraId="5CF46E2A" w14:textId="77777777" w:rsidR="00CF2107" w:rsidRPr="00CF2107" w:rsidRDefault="00CF2107" w:rsidP="00CF2107">
      <w:pPr>
        <w:rPr>
          <w:rFonts w:eastAsia="Cambria"/>
        </w:rPr>
      </w:pPr>
      <w:r w:rsidRPr="00CF2107">
        <w:rPr>
          <w:rFonts w:eastAsia="Cambria"/>
          <w:sz w:val="12"/>
          <w:szCs w:val="12"/>
        </w:rPr>
        <w:t xml:space="preserve">The </w:t>
      </w:r>
      <w:r w:rsidRPr="00CF2107">
        <w:rPr>
          <w:rFonts w:eastAsia="Cambria"/>
          <w:i/>
          <w:sz w:val="12"/>
          <w:szCs w:val="12"/>
        </w:rPr>
        <w:t>Security Assistance Management Manual (SAMM)</w:t>
      </w:r>
      <w:r w:rsidRPr="00CF2107">
        <w:rPr>
          <w:rFonts w:eastAsia="Cambria"/>
          <w:sz w:val="12"/>
          <w:szCs w:val="12"/>
        </w:rPr>
        <w:t>, Dod 5105.38-M, identifies 44 separate</w:t>
      </w:r>
      <w:r w:rsidRPr="00CF2107">
        <w:rPr>
          <w:rFonts w:eastAsia="Cambria"/>
        </w:rPr>
        <w:t xml:space="preserve"> </w:t>
      </w:r>
      <w:r w:rsidRPr="00CF2107">
        <w:rPr>
          <w:rFonts w:eastAsia="Cambria"/>
          <w:u w:val="single"/>
        </w:rPr>
        <w:t>military assistance statutory reporting requirements</w:t>
      </w:r>
      <w:r w:rsidRPr="00CF2107">
        <w:rPr>
          <w:rFonts w:eastAsia="Cambria"/>
        </w:rPr>
        <w:t xml:space="preserve"> for DOD. Many of these call for multiple reports to Congress throughout the year. These </w:t>
      </w:r>
      <w:r w:rsidRPr="00CF2107">
        <w:rPr>
          <w:rFonts w:eastAsia="Cambria"/>
          <w:u w:val="single"/>
        </w:rPr>
        <w:t xml:space="preserve">range from detailed notifications to Congress of </w:t>
      </w:r>
      <w:r w:rsidRPr="00CF2107">
        <w:rPr>
          <w:rFonts w:eastAsia="Cambria"/>
          <w:b/>
          <w:iCs/>
          <w:u w:val="single"/>
        </w:rPr>
        <w:t>prospective arms sales</w:t>
      </w:r>
      <w:r w:rsidRPr="00CF2107">
        <w:rPr>
          <w:rFonts w:eastAsia="Cambria"/>
        </w:rPr>
        <w:t xml:space="preserve">, </w:t>
      </w:r>
      <w:r w:rsidRPr="00CF2107">
        <w:rPr>
          <w:rFonts w:eastAsia="Cambria"/>
          <w:sz w:val="12"/>
          <w:szCs w:val="12"/>
        </w:rPr>
        <w:t>notifications of defense articles furnished under emergency conditions, notifications involving waivers of non-recurring R&amp;D and production costs, reports of security assistance surveys, reports on the military expenditures of foreign nations, etc.</w:t>
      </w:r>
      <w:r w:rsidRPr="00CF2107">
        <w:rPr>
          <w:rFonts w:eastAsia="Cambria"/>
        </w:rPr>
        <w:t xml:space="preserve"> </w:t>
      </w:r>
    </w:p>
    <w:p w14:paraId="28331E8C" w14:textId="77777777" w:rsidR="00CF2107" w:rsidRPr="00CF2107" w:rsidRDefault="00CF2107" w:rsidP="00CF2107">
      <w:pPr>
        <w:rPr>
          <w:rFonts w:eastAsia="Cambria"/>
        </w:rPr>
      </w:pPr>
    </w:p>
    <w:p w14:paraId="4C2799C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 National Emergencies Act includes more than just arms sales</w:t>
      </w:r>
    </w:p>
    <w:p w14:paraId="26444F7A" w14:textId="77777777" w:rsidR="00CF2107" w:rsidRPr="00CF2107" w:rsidRDefault="00CF2107" w:rsidP="00CF2107">
      <w:pPr>
        <w:numPr>
          <w:ilvl w:val="0"/>
          <w:numId w:val="14"/>
        </w:numPr>
        <w:contextualSpacing/>
        <w:rPr>
          <w:rFonts w:eastAsia="Cambria"/>
        </w:rPr>
      </w:pPr>
      <w:r w:rsidRPr="00CF2107">
        <w:rPr>
          <w:rFonts w:eastAsia="Cambria"/>
        </w:rPr>
        <w:t>all the underlined things at the end are examples that were also once included under the NEA</w:t>
      </w:r>
    </w:p>
    <w:p w14:paraId="25A9B46B" w14:textId="77777777" w:rsidR="00CF2107" w:rsidRPr="00CF2107" w:rsidRDefault="00CF2107" w:rsidP="00CF2107">
      <w:pPr>
        <w:rPr>
          <w:rFonts w:eastAsia="Cambria"/>
        </w:rPr>
      </w:pPr>
      <w:r w:rsidRPr="00CF2107">
        <w:rPr>
          <w:rFonts w:eastAsia="Cambria"/>
          <w:b/>
          <w:bCs/>
          <w:sz w:val="26"/>
        </w:rPr>
        <w:t>Library of Congress 76</w:t>
      </w:r>
      <w:r w:rsidRPr="00CF2107">
        <w:rPr>
          <w:rFonts w:eastAsia="Cambria"/>
        </w:rPr>
        <w:t xml:space="preserve">, “H.R. 3884 (94th): National Emergencies Act,” 8-26-1976, https://www.govtrack.us/congress/bills/94/hr3884/summary#libraryofcongress </w:t>
      </w:r>
    </w:p>
    <w:p w14:paraId="7A7B3014" w14:textId="77777777" w:rsidR="00CF2107" w:rsidRPr="00CF2107" w:rsidRDefault="00CF2107" w:rsidP="00CF2107">
      <w:pPr>
        <w:rPr>
          <w:rFonts w:eastAsia="Cambria"/>
          <w:sz w:val="16"/>
        </w:rPr>
      </w:pPr>
      <w:r w:rsidRPr="00CF2107">
        <w:rPr>
          <w:rFonts w:eastAsia="Cambria"/>
          <w:sz w:val="16"/>
        </w:rPr>
        <w:t xml:space="preserve">Reported to Senate amended. (Reported to Senate from the Committee on Government Operations with amendment, S. Rept. 94-1168) </w:t>
      </w:r>
      <w:r w:rsidRPr="00CF2107">
        <w:rPr>
          <w:rFonts w:eastAsia="Cambria"/>
          <w:u w:val="single"/>
        </w:rPr>
        <w:t>National Emergencies Act</w:t>
      </w:r>
      <w:r w:rsidRPr="00CF2107">
        <w:rPr>
          <w:rFonts w:eastAsia="Cambria"/>
          <w:sz w:val="16"/>
        </w:rPr>
        <w:t xml:space="preserve"> - =Title I: Terminating Existing Declared Emergencies= - States that all powers and authorities conferred by law upon the President, any other officer or employee of the Federal Government, or any department, agency, independent establishment, or any other body of the Federal Government, and all powers and authorities conferred by any Executive Order pursuant to law as a result of the existence of any national emergency in effect on the date of enactment of this Act are terminated two years from the date of such enactment. Defines such emergency as a general declaration of emergency made by the President. =Title II: Declarations of Future National Emergencies= - States that, </w:t>
      </w:r>
      <w:r w:rsidRPr="00CF2107">
        <w:rPr>
          <w:rFonts w:eastAsia="Cambria"/>
          <w:u w:val="single"/>
        </w:rPr>
        <w:t xml:space="preserve">with respect to Acts of Congress authorizing the exercise of </w:t>
      </w:r>
      <w:r w:rsidRPr="00CF2107">
        <w:rPr>
          <w:rFonts w:eastAsia="Cambria"/>
          <w:b/>
          <w:bCs/>
          <w:u w:val="single"/>
        </w:rPr>
        <w:t>any special or extraordinary power</w:t>
      </w:r>
      <w:r w:rsidRPr="00CF2107">
        <w:rPr>
          <w:rFonts w:eastAsia="Cambria"/>
          <w:u w:val="single"/>
        </w:rPr>
        <w:t xml:space="preserve"> during a national emergency, the President is authorized to declare such national emergency</w:t>
      </w:r>
      <w:r w:rsidRPr="00CF2107">
        <w:rPr>
          <w:rFonts w:eastAsia="Cambria"/>
          <w:sz w:val="16"/>
        </w:rPr>
        <w:t xml:space="preserve">. Provides that any national emergency declared by the President in accordance with this title shall terminate if (1) Congress terminates the emergency by concurrent resolution; or (2) the President issues a proclamation terminating the emergency. Requires that, not later than six months after a national emergency is declared, and not later than the end of each six-month period thereafter during which such emergency continues, each House of Congress shall meet to consider a vote on a concurrent resolution to determine whether that emergency shall be terminated. =Title III: Exercise of Emergency Powers and Authorities= - States that </w:t>
      </w:r>
      <w:r w:rsidRPr="00CF2107">
        <w:rPr>
          <w:rFonts w:eastAsia="Cambria"/>
          <w:u w:val="single"/>
        </w:rPr>
        <w:t>when the President declares a national emergency</w:t>
      </w:r>
      <w:r w:rsidRPr="00CF2107">
        <w:rPr>
          <w:rFonts w:eastAsia="Cambria"/>
          <w:sz w:val="16"/>
        </w:rPr>
        <w:t xml:space="preserve">, no powers made available by statute for use in the event of an emergency shall become operative unless and until </w:t>
      </w:r>
      <w:r w:rsidRPr="00CF2107">
        <w:rPr>
          <w:rFonts w:eastAsia="Cambria"/>
          <w:u w:val="single"/>
        </w:rPr>
        <w:t>the President specifies the specific provisions of law under which he proposes that he, or other officers will act</w:t>
      </w:r>
      <w:r w:rsidRPr="00CF2107">
        <w:rPr>
          <w:rFonts w:eastAsia="Cambria"/>
          <w:sz w:val="16"/>
        </w:rPr>
        <w:t>. =Title IV: Accountability and Reporting Requirements of the President= - Provides that when the President declares a national emergency, or Congress declares war, the President shall be responsible for maintaining a file, and an index thereof, of all significant orders issued by the President. Directs the President to transmit to Congress within 90 days after the end of each six-month period after such declaration, a report on the total expenditures incurred by the United States Government during such six-month period which are directly attributable to the exercise of powers and authorities conferred by such declaration. Requires that, not later than 90 days after the termination of each such emergency or war, the President shall transmit a final report on all such expenditures. =</w:t>
      </w:r>
      <w:r w:rsidRPr="00CF2107">
        <w:rPr>
          <w:rFonts w:eastAsia="Cambria"/>
          <w:u w:val="single"/>
        </w:rPr>
        <w:t>Title V: Repeal and Continuation of Certain Emergency Power and Other Statutes</w:t>
      </w:r>
      <w:r w:rsidRPr="00CF2107">
        <w:rPr>
          <w:rFonts w:eastAsia="Cambria"/>
          <w:sz w:val="16"/>
        </w:rPr>
        <w:t xml:space="preserve">= - </w:t>
      </w:r>
      <w:r w:rsidRPr="00CF2107">
        <w:rPr>
          <w:rFonts w:eastAsia="Cambria"/>
          <w:u w:val="single"/>
        </w:rPr>
        <w:t>Repeals</w:t>
      </w:r>
      <w:r w:rsidRPr="00CF2107">
        <w:rPr>
          <w:rFonts w:eastAsia="Cambria"/>
          <w:sz w:val="16"/>
        </w:rPr>
        <w:t xml:space="preserve"> that </w:t>
      </w:r>
      <w:r w:rsidRPr="00CF2107">
        <w:rPr>
          <w:rFonts w:eastAsia="Cambria"/>
          <w:u w:val="single"/>
        </w:rPr>
        <w:t>provision of the Immigration and Nationality Act</w:t>
      </w:r>
      <w:r w:rsidRPr="00CF2107">
        <w:rPr>
          <w:rFonts w:eastAsia="Cambria"/>
          <w:sz w:val="16"/>
        </w:rPr>
        <w:t xml:space="preserve"> </w:t>
      </w:r>
      <w:r w:rsidRPr="00CF2107">
        <w:rPr>
          <w:rFonts w:eastAsia="Cambria"/>
          <w:u w:val="single"/>
        </w:rPr>
        <w:t>which stipulates that a native born or naturalized citizen of the United States shall lose his nationality for departing from</w:t>
      </w:r>
      <w:r w:rsidRPr="00CF2107">
        <w:rPr>
          <w:rFonts w:eastAsia="Cambria"/>
          <w:sz w:val="16"/>
        </w:rPr>
        <w:t xml:space="preserve"> or remaining outside of the </w:t>
      </w:r>
      <w:r w:rsidRPr="00CF2107">
        <w:rPr>
          <w:rFonts w:eastAsia="Cambria"/>
          <w:u w:val="single"/>
        </w:rPr>
        <w:t>jurisdiction of the United States in time of war or during a period declared by the President to be a period of national emergency</w:t>
      </w:r>
      <w:r w:rsidRPr="00CF2107">
        <w:rPr>
          <w:rFonts w:eastAsia="Cambria"/>
          <w:sz w:val="16"/>
        </w:rPr>
        <w:t xml:space="preserve"> for the purpose of evading or avoiding training and service in the military, air, or naval forces of the United States. </w:t>
      </w:r>
      <w:r w:rsidRPr="00CF2107">
        <w:rPr>
          <w:rFonts w:eastAsia="Cambria"/>
          <w:sz w:val="16"/>
          <w:szCs w:val="16"/>
        </w:rPr>
        <w:t>Repeals</w:t>
      </w:r>
      <w:r w:rsidRPr="00CF2107">
        <w:rPr>
          <w:rFonts w:eastAsia="Cambria"/>
          <w:u w:val="single"/>
        </w:rPr>
        <w:t xml:space="preserve"> the requirement that leases on specified property under the control of a military department must permit the Secretary of that department to revoke the lease at any time. </w:t>
      </w:r>
      <w:r w:rsidRPr="00CF2107">
        <w:rPr>
          <w:rFonts w:eastAsia="Cambria"/>
          <w:sz w:val="16"/>
          <w:szCs w:val="16"/>
        </w:rPr>
        <w:t>Repeals</w:t>
      </w:r>
      <w:r w:rsidRPr="00CF2107">
        <w:rPr>
          <w:rFonts w:eastAsia="Cambria"/>
          <w:u w:val="single"/>
        </w:rPr>
        <w:t xml:space="preserve"> specified regulations of consumer credit. </w:t>
      </w:r>
      <w:r w:rsidRPr="00CF2107">
        <w:rPr>
          <w:rFonts w:eastAsia="Cambria"/>
          <w:sz w:val="16"/>
          <w:szCs w:val="16"/>
        </w:rPr>
        <w:t>Repeals</w:t>
      </w:r>
      <w:r w:rsidRPr="00CF2107">
        <w:rPr>
          <w:rFonts w:eastAsia="Cambria"/>
          <w:u w:val="single"/>
        </w:rPr>
        <w:t xml:space="preserve"> that provision of the Tennessee Valley Authority Act of 1933</w:t>
      </w:r>
      <w:r w:rsidRPr="00CF2107">
        <w:rPr>
          <w:rFonts w:eastAsia="Cambria"/>
          <w:sz w:val="16"/>
        </w:rPr>
        <w:t xml:space="preserve">, as amended, </w:t>
      </w:r>
      <w:r w:rsidRPr="00CF2107">
        <w:rPr>
          <w:rFonts w:eastAsia="Cambria"/>
          <w:u w:val="single"/>
        </w:rPr>
        <w:t>prohibiting the Tennessee Valley Authority from selling products except ferrophosphorus for use outside of the United States</w:t>
      </w:r>
      <w:r w:rsidRPr="00CF2107">
        <w:rPr>
          <w:rFonts w:eastAsia="Cambria"/>
          <w:sz w:val="16"/>
        </w:rPr>
        <w:t xml:space="preserve">. </w:t>
      </w:r>
      <w:r w:rsidRPr="00CF2107">
        <w:rPr>
          <w:rFonts w:eastAsia="Cambria"/>
          <w:u w:val="single"/>
        </w:rPr>
        <w:t>Repeals that provision of the criminal code which makes it a crime to enter, remain in, leave, or commit any act in any military area contrary to restrictions</w:t>
      </w:r>
      <w:r w:rsidRPr="00CF2107">
        <w:rPr>
          <w:rFonts w:eastAsia="Cambria"/>
          <w:sz w:val="16"/>
        </w:rPr>
        <w:t xml:space="preserve"> applicable thereto which have been </w:t>
      </w:r>
      <w:r w:rsidRPr="00CF2107">
        <w:rPr>
          <w:rFonts w:eastAsia="Cambria"/>
          <w:u w:val="single"/>
        </w:rPr>
        <w:t>prescribed under</w:t>
      </w:r>
      <w:r w:rsidRPr="00CF2107">
        <w:rPr>
          <w:rFonts w:eastAsia="Cambria"/>
          <w:sz w:val="16"/>
        </w:rPr>
        <w:t xml:space="preserve"> the authority of </w:t>
      </w:r>
      <w:r w:rsidRPr="00CF2107">
        <w:rPr>
          <w:rFonts w:eastAsia="Cambria"/>
          <w:u w:val="single"/>
        </w:rPr>
        <w:t>an Executive Order of the President</w:t>
      </w:r>
      <w:r w:rsidRPr="00CF2107">
        <w:rPr>
          <w:rFonts w:eastAsia="Cambria"/>
          <w:sz w:val="16"/>
        </w:rPr>
        <w:t xml:space="preserve"> or designated military officer. </w:t>
      </w:r>
      <w:r w:rsidRPr="00CF2107">
        <w:rPr>
          <w:rFonts w:eastAsia="Cambria"/>
          <w:sz w:val="16"/>
          <w:szCs w:val="16"/>
        </w:rPr>
        <w:t>Repeals</w:t>
      </w:r>
      <w:r w:rsidRPr="00CF2107">
        <w:rPr>
          <w:rFonts w:eastAsia="Cambria"/>
          <w:u w:val="single"/>
        </w:rPr>
        <w:t xml:space="preserve"> the designated provisions of law regarding the promotion of commissioned officers of the Public Health Service. </w:t>
      </w:r>
      <w:r w:rsidRPr="00CF2107">
        <w:rPr>
          <w:rFonts w:eastAsia="Cambria"/>
          <w:sz w:val="16"/>
          <w:szCs w:val="16"/>
        </w:rPr>
        <w:t>Repeals</w:t>
      </w:r>
      <w:r w:rsidRPr="00CF2107">
        <w:rPr>
          <w:rFonts w:eastAsia="Cambria"/>
          <w:u w:val="single"/>
        </w:rPr>
        <w:t xml:space="preserve"> designated provisions of the Merchant Ship Sales Act of 1946 regarding price adjustments on</w:t>
      </w:r>
      <w:r w:rsidRPr="00CF2107">
        <w:rPr>
          <w:rFonts w:eastAsia="Cambria"/>
          <w:sz w:val="16"/>
        </w:rPr>
        <w:t xml:space="preserve"> the sale of </w:t>
      </w:r>
      <w:r w:rsidRPr="00CF2107">
        <w:rPr>
          <w:rFonts w:eastAsia="Cambria"/>
          <w:u w:val="single"/>
        </w:rPr>
        <w:t>surplus war-built vessels to United States citizens</w:t>
      </w:r>
      <w:r w:rsidRPr="00CF2107">
        <w:rPr>
          <w:rFonts w:eastAsia="Cambria"/>
          <w:sz w:val="16"/>
        </w:rPr>
        <w:t>. Exempts designated provisions of law from this Act.</w:t>
      </w:r>
    </w:p>
    <w:p w14:paraId="62F06CD8" w14:textId="77777777" w:rsidR="00CF2107" w:rsidRPr="00CF2107" w:rsidRDefault="00CF2107" w:rsidP="00CF2107">
      <w:pPr>
        <w:rPr>
          <w:rFonts w:eastAsia="Cambria"/>
        </w:rPr>
      </w:pPr>
    </w:p>
    <w:p w14:paraId="3C8C84CB" w14:textId="77777777" w:rsidR="00CF2107" w:rsidRPr="00CF2107" w:rsidRDefault="00CF2107" w:rsidP="00CF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CF2107">
        <w:rPr>
          <w:rFonts w:eastAsia="MS Gothic" w:cs="Times New Roman"/>
          <w:b/>
          <w:sz w:val="52"/>
          <w:szCs w:val="32"/>
        </w:rPr>
        <w:t>Case- Executive Power</w:t>
      </w:r>
    </w:p>
    <w:p w14:paraId="75CF2FEB"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 checks now</w:t>
      </w:r>
    </w:p>
    <w:p w14:paraId="286E31D9"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There are internal and external checks on Presidential Power already</w:t>
      </w:r>
    </w:p>
    <w:p w14:paraId="267B25D4" w14:textId="77777777" w:rsidR="00CF2107" w:rsidRPr="00CF2107" w:rsidRDefault="00CF2107" w:rsidP="00CF2107">
      <w:pPr>
        <w:rPr>
          <w:rFonts w:eastAsia="Cambria"/>
        </w:rPr>
      </w:pPr>
      <w:r w:rsidRPr="00CF2107">
        <w:rPr>
          <w:rFonts w:eastAsia="Cambria"/>
        </w:rPr>
        <w:t xml:space="preserve">Jean </w:t>
      </w:r>
      <w:r w:rsidRPr="00CF2107">
        <w:rPr>
          <w:rFonts w:eastAsia="Cambria"/>
          <w:b/>
          <w:bCs/>
          <w:sz w:val="26"/>
        </w:rPr>
        <w:t>Galbraith</w:t>
      </w:r>
      <w:r w:rsidRPr="00CF2107">
        <w:rPr>
          <w:rFonts w:eastAsia="Cambria"/>
        </w:rPr>
        <w:t>, 1-1-20</w:t>
      </w:r>
      <w:r w:rsidRPr="00CF2107">
        <w:rPr>
          <w:rFonts w:eastAsia="Cambria"/>
          <w:b/>
          <w:bCs/>
          <w:sz w:val="26"/>
        </w:rPr>
        <w:t>18</w:t>
      </w:r>
      <w:r w:rsidRPr="00CF2107">
        <w:rPr>
          <w:rFonts w:eastAsia="Cambria"/>
        </w:rPr>
        <w:t xml:space="preserve">, -- Jean Galbraith teaches and writes about public international law and U.S. foreign relations law. Her research focuses on the structure of international legal institutions, especially treaty regimes, and the connections between these institutions and U.S. domestic law. Prior to joining the Penn faculty, Galbraith was an Assistant Professor of Law at Rutgers-Camden. "The Separation of Powers Today," American Bar Association, </w:t>
      </w:r>
      <w:hyperlink r:id="rId222" w:history="1">
        <w:r w:rsidRPr="00CF2107">
          <w:rPr>
            <w:rFonts w:eastAsia="Cambria"/>
          </w:rPr>
          <w:t>https://www.americanbar.org/groups/public_education/publications/insights-on-law-and-society/insights-issue-1-vol-1/the-separation-of-powers-today/</w:t>
        </w:r>
      </w:hyperlink>
    </w:p>
    <w:p w14:paraId="5D67013E" w14:textId="77777777" w:rsidR="00CF2107" w:rsidRPr="00CF2107" w:rsidRDefault="00CF2107" w:rsidP="00CF2107">
      <w:pPr>
        <w:rPr>
          <w:rFonts w:eastAsia="Cambria"/>
          <w:sz w:val="16"/>
        </w:rPr>
      </w:pPr>
      <w:r w:rsidRPr="00CF2107">
        <w:rPr>
          <w:rFonts w:eastAsia="Cambria"/>
          <w:sz w:val="16"/>
        </w:rPr>
        <w:t xml:space="preserve">On the international stage, </w:t>
      </w:r>
      <w:r w:rsidRPr="00CF2107">
        <w:rPr>
          <w:rFonts w:eastAsia="Cambria"/>
          <w:highlight w:val="green"/>
          <w:u w:val="single"/>
        </w:rPr>
        <w:t>the</w:t>
      </w:r>
      <w:r w:rsidRPr="00CF2107">
        <w:rPr>
          <w:rFonts w:eastAsia="Cambria"/>
          <w:u w:val="single"/>
        </w:rPr>
        <w:t xml:space="preserve"> </w:t>
      </w:r>
      <w:r w:rsidRPr="00CF2107">
        <w:rPr>
          <w:rFonts w:eastAsia="Cambria"/>
          <w:b/>
          <w:iCs/>
          <w:highlight w:val="green"/>
          <w:u w:val="single"/>
        </w:rPr>
        <w:t>U</w:t>
      </w:r>
      <w:r w:rsidRPr="00CF2107">
        <w:rPr>
          <w:rFonts w:eastAsia="Cambria"/>
          <w:sz w:val="16"/>
        </w:rPr>
        <w:t xml:space="preserve">nited </w:t>
      </w:r>
      <w:r w:rsidRPr="00CF2107">
        <w:rPr>
          <w:rFonts w:eastAsia="Cambria"/>
          <w:b/>
          <w:iCs/>
          <w:highlight w:val="green"/>
          <w:u w:val="single"/>
        </w:rPr>
        <w:t>S</w:t>
      </w:r>
      <w:r w:rsidRPr="00CF2107">
        <w:rPr>
          <w:rFonts w:eastAsia="Cambria"/>
          <w:sz w:val="16"/>
        </w:rPr>
        <w:t xml:space="preserve">tates </w:t>
      </w:r>
      <w:r w:rsidRPr="00CF2107">
        <w:rPr>
          <w:rFonts w:eastAsia="Cambria"/>
          <w:highlight w:val="green"/>
          <w:u w:val="single"/>
        </w:rPr>
        <w:t>and other</w:t>
      </w:r>
      <w:r w:rsidRPr="00CF2107">
        <w:rPr>
          <w:rFonts w:eastAsia="Cambria"/>
          <w:u w:val="single"/>
        </w:rPr>
        <w:t xml:space="preserve"> major </w:t>
      </w:r>
      <w:r w:rsidRPr="00CF2107">
        <w:rPr>
          <w:rFonts w:eastAsia="Cambria"/>
          <w:highlight w:val="green"/>
          <w:u w:val="single"/>
        </w:rPr>
        <w:t>world powers are bound together through</w:t>
      </w:r>
      <w:r w:rsidRPr="00CF2107">
        <w:rPr>
          <w:rFonts w:eastAsia="Cambria"/>
          <w:u w:val="single"/>
        </w:rPr>
        <w:t xml:space="preserve"> </w:t>
      </w:r>
      <w:r w:rsidRPr="00CF2107">
        <w:rPr>
          <w:rFonts w:eastAsia="Cambria"/>
          <w:sz w:val="16"/>
        </w:rPr>
        <w:t xml:space="preserve">an alphabet soup of </w:t>
      </w:r>
      <w:r w:rsidRPr="00CF2107">
        <w:rPr>
          <w:rFonts w:eastAsia="Cambria"/>
          <w:highlight w:val="green"/>
          <w:u w:val="single"/>
        </w:rPr>
        <w:t>institutions, including the</w:t>
      </w:r>
      <w:r w:rsidRPr="00CF2107">
        <w:rPr>
          <w:rFonts w:eastAsia="Cambria"/>
          <w:u w:val="single"/>
        </w:rPr>
        <w:t xml:space="preserve"> </w:t>
      </w:r>
      <w:r w:rsidRPr="00CF2107">
        <w:rPr>
          <w:rFonts w:eastAsia="Cambria"/>
          <w:b/>
          <w:iCs/>
          <w:highlight w:val="green"/>
          <w:u w:val="single"/>
        </w:rPr>
        <w:t>U</w:t>
      </w:r>
      <w:r w:rsidRPr="00CF2107">
        <w:rPr>
          <w:rFonts w:eastAsia="Cambria"/>
          <w:u w:val="single"/>
        </w:rPr>
        <w:t xml:space="preserve">nited </w:t>
      </w:r>
      <w:r w:rsidRPr="00CF2107">
        <w:rPr>
          <w:rFonts w:eastAsia="Cambria"/>
          <w:b/>
          <w:iCs/>
          <w:highlight w:val="green"/>
          <w:u w:val="single"/>
        </w:rPr>
        <w:t>N</w:t>
      </w:r>
      <w:r w:rsidRPr="00CF2107">
        <w:rPr>
          <w:rFonts w:eastAsia="Cambria"/>
          <w:u w:val="single"/>
        </w:rPr>
        <w:t xml:space="preserve">ations, the </w:t>
      </w:r>
      <w:r w:rsidRPr="00CF2107">
        <w:rPr>
          <w:rFonts w:eastAsia="Cambria"/>
          <w:b/>
          <w:iCs/>
          <w:highlight w:val="green"/>
          <w:u w:val="single"/>
        </w:rPr>
        <w:t>W</w:t>
      </w:r>
      <w:r w:rsidRPr="00CF2107">
        <w:rPr>
          <w:rFonts w:eastAsia="Cambria"/>
          <w:u w:val="single"/>
        </w:rPr>
        <w:t xml:space="preserve">orld </w:t>
      </w:r>
      <w:r w:rsidRPr="00CF2107">
        <w:rPr>
          <w:rFonts w:eastAsia="Cambria"/>
          <w:b/>
          <w:iCs/>
          <w:highlight w:val="green"/>
          <w:u w:val="single"/>
        </w:rPr>
        <w:t>T</w:t>
      </w:r>
      <w:r w:rsidRPr="00CF2107">
        <w:rPr>
          <w:rFonts w:eastAsia="Cambria"/>
          <w:u w:val="single"/>
        </w:rPr>
        <w:t xml:space="preserve">rade </w:t>
      </w:r>
      <w:r w:rsidRPr="00CF2107">
        <w:rPr>
          <w:rFonts w:eastAsia="Cambria"/>
          <w:b/>
          <w:iCs/>
          <w:highlight w:val="green"/>
          <w:u w:val="single"/>
        </w:rPr>
        <w:t>O</w:t>
      </w:r>
      <w:r w:rsidRPr="00CF2107">
        <w:rPr>
          <w:rFonts w:eastAsia="Cambria"/>
          <w:u w:val="single"/>
        </w:rPr>
        <w:t xml:space="preserve">rganization, </w:t>
      </w:r>
      <w:r w:rsidRPr="00CF2107">
        <w:rPr>
          <w:rFonts w:eastAsia="Cambria"/>
          <w:highlight w:val="green"/>
          <w:u w:val="single"/>
        </w:rPr>
        <w:t>the</w:t>
      </w:r>
      <w:r w:rsidRPr="00CF2107">
        <w:rPr>
          <w:rFonts w:eastAsia="Cambria"/>
          <w:u w:val="single"/>
        </w:rPr>
        <w:t xml:space="preserve"> </w:t>
      </w:r>
      <w:r w:rsidRPr="00CF2107">
        <w:rPr>
          <w:rFonts w:eastAsia="Cambria"/>
          <w:b/>
          <w:iCs/>
          <w:highlight w:val="green"/>
          <w:u w:val="single"/>
        </w:rPr>
        <w:t>I</w:t>
      </w:r>
      <w:r w:rsidRPr="00CF2107">
        <w:rPr>
          <w:rFonts w:eastAsia="Cambria"/>
          <w:u w:val="single"/>
        </w:rPr>
        <w:t xml:space="preserve">nternational </w:t>
      </w:r>
      <w:r w:rsidRPr="00CF2107">
        <w:rPr>
          <w:rFonts w:eastAsia="Cambria"/>
          <w:b/>
          <w:iCs/>
          <w:highlight w:val="green"/>
          <w:u w:val="single"/>
        </w:rPr>
        <w:t>M</w:t>
      </w:r>
      <w:r w:rsidRPr="00CF2107">
        <w:rPr>
          <w:rFonts w:eastAsia="Cambria"/>
          <w:u w:val="single"/>
        </w:rPr>
        <w:t xml:space="preserve">onetary </w:t>
      </w:r>
      <w:r w:rsidRPr="00CF2107">
        <w:rPr>
          <w:rFonts w:eastAsia="Cambria"/>
          <w:b/>
          <w:iCs/>
          <w:highlight w:val="green"/>
          <w:u w:val="single"/>
        </w:rPr>
        <w:t>F</w:t>
      </w:r>
      <w:r w:rsidRPr="00CF2107">
        <w:rPr>
          <w:rFonts w:eastAsia="Cambria"/>
          <w:u w:val="single"/>
        </w:rPr>
        <w:t xml:space="preserve">und </w:t>
      </w:r>
      <w:r w:rsidRPr="00CF2107">
        <w:rPr>
          <w:rFonts w:eastAsia="Cambria"/>
          <w:highlight w:val="green"/>
          <w:u w:val="single"/>
        </w:rPr>
        <w:t>and regional arrangements like</w:t>
      </w:r>
      <w:r w:rsidRPr="00CF2107">
        <w:rPr>
          <w:rFonts w:eastAsia="Cambria"/>
          <w:u w:val="single"/>
        </w:rPr>
        <w:t xml:space="preserve"> the </w:t>
      </w:r>
      <w:r w:rsidRPr="00CF2107">
        <w:rPr>
          <w:rFonts w:eastAsia="Cambria"/>
          <w:b/>
          <w:iCs/>
          <w:highlight w:val="green"/>
          <w:u w:val="single"/>
        </w:rPr>
        <w:t>N</w:t>
      </w:r>
      <w:r w:rsidRPr="00CF2107">
        <w:rPr>
          <w:rFonts w:eastAsia="Cambria"/>
          <w:u w:val="single"/>
        </w:rPr>
        <w:t xml:space="preserve">orth </w:t>
      </w:r>
      <w:r w:rsidRPr="00CF2107">
        <w:rPr>
          <w:rFonts w:eastAsia="Cambria"/>
          <w:b/>
          <w:iCs/>
          <w:highlight w:val="green"/>
          <w:u w:val="single"/>
        </w:rPr>
        <w:t>A</w:t>
      </w:r>
      <w:r w:rsidRPr="00CF2107">
        <w:rPr>
          <w:rFonts w:eastAsia="Cambria"/>
          <w:u w:val="single"/>
        </w:rPr>
        <w:t xml:space="preserve">tlantic </w:t>
      </w:r>
      <w:r w:rsidRPr="00CF2107">
        <w:rPr>
          <w:rFonts w:eastAsia="Cambria"/>
          <w:b/>
          <w:iCs/>
          <w:highlight w:val="green"/>
          <w:u w:val="single"/>
        </w:rPr>
        <w:t>T</w:t>
      </w:r>
      <w:r w:rsidRPr="00CF2107">
        <w:rPr>
          <w:rFonts w:eastAsia="Cambria"/>
          <w:u w:val="single"/>
        </w:rPr>
        <w:t>reaty</w:t>
      </w:r>
      <w:r w:rsidRPr="00CF2107">
        <w:rPr>
          <w:rFonts w:eastAsia="Cambria"/>
          <w:b/>
          <w:iCs/>
          <w:u w:val="single"/>
        </w:rPr>
        <w:t xml:space="preserve"> </w:t>
      </w:r>
      <w:r w:rsidRPr="00CF2107">
        <w:rPr>
          <w:rFonts w:eastAsia="Cambria"/>
          <w:b/>
          <w:iCs/>
          <w:highlight w:val="green"/>
          <w:u w:val="single"/>
        </w:rPr>
        <w:t>O</w:t>
      </w:r>
      <w:r w:rsidRPr="00CF2107">
        <w:rPr>
          <w:rFonts w:eastAsia="Cambria"/>
          <w:u w:val="single"/>
        </w:rPr>
        <w:t xml:space="preserve">rganization. </w:t>
      </w:r>
      <w:r w:rsidRPr="00CF2107">
        <w:rPr>
          <w:rFonts w:eastAsia="Cambria"/>
          <w:b/>
          <w:iCs/>
          <w:highlight w:val="green"/>
          <w:u w:val="single"/>
        </w:rPr>
        <w:t>If a President wants to pursue strong collective action, then he or she will need buy-in according to the legal rules that underlie these organizations.</w:t>
      </w:r>
      <w:r w:rsidRPr="00CF2107">
        <w:rPr>
          <w:rFonts w:eastAsia="Cambria"/>
          <w:sz w:val="16"/>
          <w:highlight w:val="green"/>
        </w:rPr>
        <w:t xml:space="preserve"> </w:t>
      </w:r>
      <w:r w:rsidRPr="00CF2107">
        <w:rPr>
          <w:rFonts w:eastAsia="Cambria"/>
          <w:highlight w:val="green"/>
          <w:u w:val="single"/>
        </w:rPr>
        <w:t>The need for cooperation thus limits</w:t>
      </w:r>
      <w:r w:rsidRPr="00CF2107">
        <w:rPr>
          <w:rFonts w:eastAsia="Cambria"/>
          <w:u w:val="single"/>
        </w:rPr>
        <w:t xml:space="preserve"> </w:t>
      </w:r>
      <w:r w:rsidRPr="00CF2107">
        <w:rPr>
          <w:rFonts w:eastAsia="Cambria"/>
          <w:sz w:val="16"/>
        </w:rPr>
        <w:t xml:space="preserve">the scope of </w:t>
      </w:r>
      <w:r w:rsidRPr="00CF2107">
        <w:rPr>
          <w:rFonts w:eastAsia="Cambria"/>
          <w:b/>
          <w:iCs/>
          <w:highlight w:val="green"/>
          <w:u w:val="single"/>
        </w:rPr>
        <w:t>what the president can do</w:t>
      </w:r>
      <w:r w:rsidRPr="00CF2107">
        <w:rPr>
          <w:rFonts w:eastAsia="Cambria"/>
          <w:sz w:val="16"/>
        </w:rPr>
        <w:t>.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unilateral uses of force and withdrawals from international agreements. But such policies may make international cooperation harder to obtain on other fronts.</w:t>
      </w:r>
    </w:p>
    <w:p w14:paraId="53A78F73" w14:textId="77777777" w:rsidR="00CF2107" w:rsidRPr="00CF2107" w:rsidRDefault="00CF2107" w:rsidP="00CF2107">
      <w:pPr>
        <w:rPr>
          <w:rFonts w:eastAsia="Cambria"/>
        </w:rPr>
      </w:pPr>
      <w:r w:rsidRPr="00CF2107">
        <w:rPr>
          <w:rFonts w:eastAsia="Cambria"/>
          <w:highlight w:val="green"/>
          <w:u w:val="single"/>
        </w:rPr>
        <w:t>Within the executive</w:t>
      </w:r>
      <w:r w:rsidRPr="00CF2107">
        <w:rPr>
          <w:rFonts w:eastAsia="Cambria"/>
          <w:u w:val="single"/>
        </w:rPr>
        <w:t xml:space="preserve"> branch, </w:t>
      </w:r>
      <w:r w:rsidRPr="00CF2107">
        <w:rPr>
          <w:rFonts w:eastAsia="Cambria"/>
          <w:highlight w:val="green"/>
          <w:u w:val="single"/>
        </w:rPr>
        <w:t xml:space="preserve">the federal bureaucracy carries out the president’s orders, </w:t>
      </w:r>
      <w:r w:rsidRPr="00CF2107">
        <w:rPr>
          <w:rFonts w:eastAsia="Cambria"/>
          <w:b/>
          <w:iCs/>
          <w:highlight w:val="green"/>
          <w:u w:val="single"/>
        </w:rPr>
        <w:t>but it can also shape the content of these orders or resist their implementation.</w:t>
      </w:r>
      <w:r w:rsidRPr="00CF2107">
        <w:rPr>
          <w:rFonts w:eastAsia="Cambria"/>
        </w:rPr>
        <w:t xml:space="preserve"> </w:t>
      </w:r>
      <w:r w:rsidRPr="00CF2107">
        <w:rPr>
          <w:rFonts w:eastAsia="Cambria"/>
          <w:u w:val="single"/>
        </w:rPr>
        <w:t>To give a recent example, the military initially declined to implement President Trump’s tweet announcing a ban on military service by transgendered persons, emphasizing that such a step needed to be formally communicated through the chain of command. When this formal communication took place, it left space for the prospect of less sweeping measures than suggested by the original tweet—a change that may well have owed something to internal pushback by the military</w:t>
      </w:r>
      <w:r w:rsidRPr="00CF2107">
        <w:rPr>
          <w:rFonts w:eastAsia="Cambria"/>
        </w:rPr>
        <w:t>. And even where political appointees identify closely with the views of the president, they may be limited in what they can do. President Trump’s EPA director may wish to modify or repeal many regulations regarding environmental protection, but administrative law requires that he do so through a public notice-and-comment process and in a way that is neither arbitrary, capricious, nor inconsistent with the underlying laws. His ability to do this successfully will depend in turn on the work done by career civil servants, who can potentially stall the process or conclude that what they are asked to do is not within the scope of existing environmental laws.</w:t>
      </w:r>
    </w:p>
    <w:p w14:paraId="5E370624" w14:textId="77777777" w:rsidR="00CF2107" w:rsidRPr="00CF2107" w:rsidRDefault="00CF2107" w:rsidP="00CF2107">
      <w:pPr>
        <w:rPr>
          <w:rFonts w:eastAsia="Cambria"/>
          <w:sz w:val="16"/>
        </w:rPr>
      </w:pPr>
      <w:r w:rsidRPr="00CF2107">
        <w:rPr>
          <w:rFonts w:eastAsia="Cambria"/>
          <w:sz w:val="16"/>
        </w:rPr>
        <w:t>States, cities, and counties also have institutional power that can amplify presidential power or counter it. The framers of course recognized the importance of state governments, but they did so primarily by seeking to limit what kinds of issues the federal government could address. But as the lines between what is of local interest and what is of national interest have blurred</w:t>
      </w:r>
      <w:r w:rsidRPr="00CF2107">
        <w:rPr>
          <w:rFonts w:eastAsia="Cambria"/>
          <w:u w:val="single"/>
        </w:rPr>
        <w:t>, the executive branch frequently finds itself dealing with issues that are also of interest to state and local governments</w:t>
      </w:r>
      <w:r w:rsidRPr="00CF2107">
        <w:rPr>
          <w:rFonts w:eastAsia="Cambria"/>
          <w:sz w:val="16"/>
        </w:rPr>
        <w:t>. Where states, cities, and counties disagree with executive branch actions, they can voice their objections and often engage in substantive resistance as well. When President Trump announced the future withdrawal of the United States from the Paris Agreement, several states and numerous cities immediately pledged to continue abiding by it.</w:t>
      </w:r>
    </w:p>
    <w:p w14:paraId="7FF38B56" w14:textId="77777777" w:rsidR="00CF2107" w:rsidRPr="00CF2107" w:rsidRDefault="00CF2107" w:rsidP="00CF2107">
      <w:pPr>
        <w:rPr>
          <w:rFonts w:eastAsia="Cambria"/>
          <w:b/>
          <w:iCs/>
          <w:u w:val="single"/>
        </w:rPr>
      </w:pPr>
      <w:r w:rsidRPr="00CF2107">
        <w:rPr>
          <w:rFonts w:eastAsia="Cambria"/>
          <w:b/>
          <w:iCs/>
          <w:highlight w:val="green"/>
          <w:u w:val="single"/>
        </w:rPr>
        <w:t>These different institutions can reinforce each other, and Congress and the courts, in checking presidential power.</w:t>
      </w:r>
      <w:r w:rsidRPr="00CF2107">
        <w:rPr>
          <w:rFonts w:eastAsia="Cambria"/>
          <w:b/>
          <w:iCs/>
          <w:u w:val="single"/>
        </w:rPr>
        <w:t xml:space="preserve"> </w:t>
      </w:r>
      <w:r w:rsidRPr="00CF2107">
        <w:rPr>
          <w:rFonts w:eastAsia="Cambria"/>
          <w:u w:val="single"/>
        </w:rPr>
        <w:t>For an example, consider President Trump’s initial travel ban on non-citizens coming from seven Muslim-majority countries. It generated immediate resistance from within the federal bureaucracy, including one high-profile resignation. Following inter-agency consultation, its scope was soon announced to be narrower than it sounded, such that it did not exclude lawful permanent residents from entering the country.</w:t>
      </w:r>
      <w:r w:rsidRPr="00CF2107">
        <w:rPr>
          <w:rFonts w:eastAsia="Cambria"/>
        </w:rPr>
        <w:t xml:space="preserve"> Several U.S. states then took the lead in challenging this ban in the courts. In ordering the travel ban to be suspended, federal courts took note of the initial breadth of the order and the lack of evidence justifying it. The Trump Administration then issued a revised, narrower executive order. This order was similarly been challenged in court by U.S. states, and the Supreme Court scheduled argument on the issue in the fall. This argument has since been postponed, as the second travel ban has been at least largely superseded by a third travel ban, which itself will doubtless face court challenge. </w:t>
      </w:r>
      <w:r w:rsidRPr="00CF2107">
        <w:rPr>
          <w:rFonts w:eastAsia="Cambria"/>
          <w:b/>
          <w:iCs/>
          <w:highlight w:val="green"/>
          <w:u w:val="single"/>
        </w:rPr>
        <w:t>Whatever the ultimate result of this case, it demonstrates how actors within the executive branch, states, and courts can all push back against presidential policy decisions.</w:t>
      </w:r>
    </w:p>
    <w:p w14:paraId="3D35508A" w14:textId="77777777" w:rsidR="00CF2107" w:rsidRPr="00CF2107" w:rsidRDefault="00CF2107" w:rsidP="00CF2107">
      <w:pPr>
        <w:rPr>
          <w:rFonts w:eastAsia="Cambria"/>
        </w:rPr>
      </w:pPr>
    </w:p>
    <w:p w14:paraId="415F7FFF"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 alt causes</w:t>
      </w:r>
    </w:p>
    <w:p w14:paraId="07BE2684" w14:textId="77777777" w:rsidR="00CF2107" w:rsidRPr="00CF2107" w:rsidRDefault="00CF2107" w:rsidP="00CF2107">
      <w:pPr>
        <w:keepNext/>
        <w:keepLines/>
        <w:spacing w:before="40" w:after="0"/>
        <w:outlineLvl w:val="3"/>
        <w:rPr>
          <w:rFonts w:eastAsia="SimSun"/>
          <w:b/>
          <w:iCs/>
          <w:sz w:val="26"/>
        </w:rPr>
      </w:pPr>
      <w:r w:rsidRPr="00CF2107">
        <w:rPr>
          <w:rFonts w:eastAsia="SimSun"/>
          <w:b/>
          <w:iCs/>
          <w:sz w:val="26"/>
        </w:rPr>
        <w:t>Alt cause – the aff doesn’t solve the sole organ doctrine</w:t>
      </w:r>
    </w:p>
    <w:p w14:paraId="24D8575E" w14:textId="77777777" w:rsidR="00CF2107" w:rsidRPr="00CF2107" w:rsidRDefault="00CF2107" w:rsidP="00CF2107">
      <w:pPr>
        <w:rPr>
          <w:rFonts w:eastAsia="Calibri"/>
          <w:b/>
          <w:bCs/>
          <w:sz w:val="26"/>
        </w:rPr>
      </w:pPr>
      <w:r w:rsidRPr="00CF2107">
        <w:rPr>
          <w:rFonts w:eastAsia="Calibri"/>
          <w:b/>
          <w:bCs/>
          <w:sz w:val="26"/>
        </w:rPr>
        <w:t>Blackman 18</w:t>
      </w:r>
      <w:r w:rsidRPr="00CF2107">
        <w:rPr>
          <w:rFonts w:eastAsia="Calibri"/>
        </w:rPr>
        <w:t xml:space="preserve"> (Josh Blackman, Law Prof-South Texas College of Law Houston, The Travel Ban, Article II, and the Nondelegation Doctrine, 2018, </w:t>
      </w:r>
      <w:hyperlink r:id="rId223" w:history="1">
        <w:r w:rsidRPr="00CF2107">
          <w:rPr>
            <w:rFonts w:eastAsia="Calibri"/>
          </w:rPr>
          <w:t>https://www.lawfareblog.com/travel-ban-article-ii-and-nondelegation-doctrine</w:t>
        </w:r>
      </w:hyperlink>
      <w:r w:rsidRPr="00CF2107">
        <w:rPr>
          <w:rFonts w:eastAsia="Calibri"/>
        </w:rPr>
        <w:t>, accessed 7/11/19)</w:t>
      </w:r>
    </w:p>
    <w:p w14:paraId="1A9C7A95" w14:textId="77777777" w:rsidR="00CF2107" w:rsidRPr="00CF2107" w:rsidRDefault="00CF2107" w:rsidP="00CF2107">
      <w:pPr>
        <w:rPr>
          <w:rFonts w:eastAsia="Calibri"/>
          <w:color w:val="222222"/>
          <w:u w:val="single"/>
        </w:rPr>
      </w:pPr>
      <w:r w:rsidRPr="00CF2107">
        <w:rPr>
          <w:rFonts w:eastAsia="Calibri"/>
          <w:color w:val="222222"/>
          <w:u w:val="single"/>
        </w:rPr>
        <w:t xml:space="preserve">The citation to </w:t>
      </w:r>
      <w:r w:rsidRPr="00CF2107">
        <w:rPr>
          <w:rFonts w:eastAsia="Calibri"/>
          <w:b/>
          <w:iCs/>
          <w:color w:val="222222"/>
          <w:u w:val="single"/>
        </w:rPr>
        <w:t>Curtiss-Wright</w:t>
      </w:r>
      <w:r w:rsidRPr="00CF2107">
        <w:rPr>
          <w:rFonts w:eastAsia="Calibri"/>
          <w:color w:val="222222"/>
          <w:u w:val="single"/>
        </w:rPr>
        <w:t xml:space="preserve"> is important. In this 1936 case, Congress delegated to the president the power to ban arm sales in Latin America. While such a criminal prohibition might otherwise be viewed as a legislative act, the court upheld the delegation. Justice George Sutherland explained:</w:t>
      </w:r>
      <w:r w:rsidRPr="00CF2107">
        <w:rPr>
          <w:rFonts w:eastAsia="Calibri"/>
          <w:color w:val="222222"/>
          <w:sz w:val="24"/>
          <w:u w:val="single"/>
        </w:rPr>
        <w:t xml:space="preserve"> </w:t>
      </w:r>
      <w:r w:rsidRPr="00CF2107">
        <w:rPr>
          <w:rFonts w:eastAsia="Calibri"/>
          <w:color w:val="222222"/>
          <w:u w:val="single"/>
        </w:rPr>
        <w:t xml:space="preserve">It is important to bear in mind that we are here dealing not alone with an authority vested in the President by an exertion of legislative power, but with such an </w:t>
      </w:r>
      <w:r w:rsidRPr="00CF2107">
        <w:rPr>
          <w:rFonts w:eastAsia="Calibri"/>
          <w:color w:val="222222"/>
          <w:highlight w:val="cyan"/>
          <w:u w:val="single"/>
        </w:rPr>
        <w:t>authority</w:t>
      </w:r>
      <w:r w:rsidRPr="00CF2107">
        <w:rPr>
          <w:rFonts w:eastAsia="Calibri"/>
          <w:color w:val="222222"/>
          <w:u w:val="single"/>
        </w:rPr>
        <w:t xml:space="preserve"> plus the very delicate, </w:t>
      </w:r>
      <w:r w:rsidRPr="00CF2107">
        <w:rPr>
          <w:rFonts w:eastAsia="Calibri"/>
          <w:b/>
          <w:iCs/>
          <w:color w:val="222222"/>
          <w:u w:val="single"/>
        </w:rPr>
        <w:t>plenary and exclusive power</w:t>
      </w:r>
      <w:r w:rsidRPr="00CF2107">
        <w:rPr>
          <w:rFonts w:eastAsia="Calibri"/>
          <w:color w:val="222222"/>
          <w:u w:val="single"/>
        </w:rPr>
        <w:t xml:space="preserve"> </w:t>
      </w:r>
      <w:r w:rsidRPr="00CF2107">
        <w:rPr>
          <w:rFonts w:eastAsia="Calibri"/>
          <w:color w:val="222222"/>
          <w:highlight w:val="cyan"/>
          <w:u w:val="single"/>
        </w:rPr>
        <w:t xml:space="preserve">of the President as the sole organ of the federal government in </w:t>
      </w:r>
      <w:r w:rsidRPr="00CF2107">
        <w:rPr>
          <w:rFonts w:eastAsia="Calibri"/>
          <w:color w:val="222222"/>
          <w:u w:val="single"/>
        </w:rPr>
        <w:t xml:space="preserve">the field of </w:t>
      </w:r>
      <w:r w:rsidRPr="00CF2107">
        <w:rPr>
          <w:rFonts w:eastAsia="Calibri"/>
          <w:color w:val="222222"/>
          <w:highlight w:val="cyan"/>
          <w:u w:val="single"/>
        </w:rPr>
        <w:t>international relations</w:t>
      </w:r>
      <w:r w:rsidRPr="00CF2107">
        <w:rPr>
          <w:rFonts w:eastAsia="Calibri"/>
          <w:color w:val="222222"/>
          <w:u w:val="single"/>
        </w:rPr>
        <w:t xml:space="preserve">—a power which does not require as a basis for its exercise an act of Congress, but which, of course, like every other governmental power, </w:t>
      </w:r>
      <w:r w:rsidRPr="00CF2107">
        <w:rPr>
          <w:rFonts w:eastAsia="Calibri"/>
          <w:color w:val="222222"/>
          <w:highlight w:val="cyan"/>
          <w:u w:val="single"/>
        </w:rPr>
        <w:t>must be exercised in subordination to the applicable provisions of the Constitution</w:t>
      </w:r>
      <w:r w:rsidRPr="00CF2107">
        <w:rPr>
          <w:rFonts w:eastAsia="Calibri"/>
          <w:color w:val="222222"/>
          <w:u w:val="single"/>
        </w:rPr>
        <w:t>.</w:t>
      </w:r>
      <w:r w:rsidRPr="00CF2107">
        <w:rPr>
          <w:rFonts w:eastAsia="Calibri"/>
          <w:color w:val="222222"/>
          <w:sz w:val="16"/>
        </w:rPr>
        <w:t xml:space="preserve"> (Emphasis added.) This passage from Curtiss-Wright is very similar to the quoted passage from Knauff, except for one very important difference in terminology. Curtiss-Wright spoke of an “exclusive power,” while Knauff spoke of an “inherent executive power.” What’s the difference? An “inherent” powers allow the president to act, even if Congress has not delegated the authority to do so. Such an action could survive Justice Robert Jackson’s second tier of Youngstown. Congress can place certain limitations on an “inherent” power, which need not be “exclusive.” However, an “exclusive” power is one that the president and the president alone can exercise. Congress lacks the authority to limit that “exclusive” power. Such an action would likely survive the third tier of Youngstown. “Courts can sustain exclusive Presidential control in such a case,” Jackson wrote, “only be disabling the Congress from acting upon the subject.” For an example, Jackson cited the president’s “exclusive power of removal in executive agencies” that was upheld in Myers v. United States (1926). There are other examples. </w:t>
      </w:r>
      <w:r w:rsidRPr="00CF2107">
        <w:rPr>
          <w:rFonts w:eastAsia="Calibri"/>
          <w:color w:val="222222"/>
          <w:u w:val="single"/>
        </w:rPr>
        <w:t xml:space="preserve">Curtiss-Wright upheld the “plenary and exclusive power of the President as the sole organ of the federal government in the field of international relations.” And most recently, </w:t>
      </w:r>
      <w:r w:rsidRPr="00CF2107">
        <w:rPr>
          <w:rFonts w:eastAsia="Calibri"/>
          <w:color w:val="222222"/>
          <w:highlight w:val="cyan"/>
          <w:u w:val="single"/>
        </w:rPr>
        <w:t>Zivotofsky v. Kerry (2015) recognized an “exclusive” power of the president</w:t>
      </w:r>
      <w:r w:rsidRPr="00CF2107">
        <w:rPr>
          <w:rFonts w:eastAsia="Calibri"/>
          <w:color w:val="222222"/>
          <w:u w:val="single"/>
        </w:rPr>
        <w:t xml:space="preserve"> to “recognize foreign nations and governments.” </w:t>
      </w:r>
      <w:r w:rsidRPr="00CF2107">
        <w:rPr>
          <w:rFonts w:eastAsia="Calibri"/>
          <w:color w:val="222222"/>
          <w:sz w:val="10"/>
          <w:szCs w:val="10"/>
        </w:rPr>
        <w:t xml:space="preserve">(As Jack Goldsmith </w:t>
      </w:r>
      <w:hyperlink r:id="rId224" w:history="1">
        <w:r w:rsidRPr="00CF2107">
          <w:rPr>
            <w:rFonts w:eastAsia="Calibri"/>
            <w:color w:val="006A72"/>
            <w:sz w:val="10"/>
            <w:szCs w:val="10"/>
          </w:rPr>
          <w:t>observed</w:t>
        </w:r>
      </w:hyperlink>
      <w:r w:rsidRPr="00CF2107">
        <w:rPr>
          <w:rFonts w:eastAsia="Calibri"/>
          <w:color w:val="222222"/>
          <w:sz w:val="10"/>
          <w:szCs w:val="10"/>
        </w:rPr>
        <w:t xml:space="preserve">, though the “majority in Zivotofsky </w:t>
      </w:r>
      <w:r w:rsidRPr="00CF2107">
        <w:rPr>
          <w:rFonts w:eastAsia="Calibri"/>
          <w:b/>
          <w:iCs/>
          <w:color w:val="222222"/>
          <w:sz w:val="10"/>
          <w:szCs w:val="10"/>
        </w:rPr>
        <w:t>II</w:t>
      </w:r>
      <w:r w:rsidRPr="00CF2107">
        <w:rPr>
          <w:rFonts w:eastAsia="Calibri"/>
          <w:color w:val="222222"/>
          <w:sz w:val="10"/>
          <w:szCs w:val="10"/>
        </w:rPr>
        <w:t xml:space="preserve"> appeared to distance itself from some aspects of Curtiss-Wright,” it did not “repudiate” the decision.) </w:t>
      </w:r>
      <w:r w:rsidRPr="00CF2107">
        <w:rPr>
          <w:rFonts w:eastAsia="Calibri"/>
          <w:color w:val="222222"/>
          <w:sz w:val="16"/>
        </w:rPr>
        <w:t xml:space="preserve">Did the Knauff court mean to suggest that the president’s power to exclude aliens was “exclusive” as in Curtiss-Wright, or merely “inherent”? If it is “inherent,” the power to exclude aliens inheres in the president by virtue of Article II, regardless of whether Congress has delegated any authority and regardless of whether there is a declared war, or some sort of national emergency. With such an authority, Congress would retain the right to constrain that power. If it is “exclusive,” the power to exclude belongs to the president alone, and Congress cannot impose any limitations on the entry of aliens into the United States. For purposes of the travel ban case, it does not make a difference whether the power is “inherent” or “exclusive,” because the president prevails either way. Pursuant to 8 U.S.C. §1182(f), Congress has in fact given the president the plenary authority to “suspend the entry” of “aliens” if their “entry” would be “be detrimental to the interests of the United State.” This delegation works in either fashion: as a recognition of an “exclusive” power under Curtiss-Wright or as a recognition of an “inherent” power that is shared with Congress. In contrast, Con0gress has prohibited nationality-based discrimination with respect to the issuance of immigrant visas. Here, Congress’s enumerated power over naturalization is plenary, and the president has neither an exclusive, nor an inherent power to rely on. As I’ve noted since the </w:t>
      </w:r>
      <w:hyperlink r:id="rId225" w:history="1">
        <w:r w:rsidRPr="00CF2107">
          <w:rPr>
            <w:rFonts w:eastAsia="Calibri"/>
            <w:color w:val="006A72"/>
            <w:sz w:val="16"/>
          </w:rPr>
          <w:t>outset of this litigation</w:t>
        </w:r>
      </w:hyperlink>
      <w:r w:rsidRPr="00CF2107">
        <w:rPr>
          <w:rFonts w:eastAsia="Calibri"/>
          <w:color w:val="222222"/>
          <w:sz w:val="16"/>
        </w:rPr>
        <w:t xml:space="preserve">, there is an important distinction between the power to deny entry (the president’s inherent power) and the power to issue visas (Congress’s plenary power). The government has sought to resolve this tension in this fashion: People who are subject to an entry ban should not be issued a visa, for such an act would be futile. The court could disagree with this distinction and find that the proclamation violates the INA’s prohibition on nationality-based discrimination with respect to immigrant visas. (With respect to the executive power to deny immigrant visas on the basis of nationality, see my discussion of the </w:t>
      </w:r>
      <w:hyperlink r:id="rId226" w:history="1">
        <w:r w:rsidRPr="00CF2107">
          <w:rPr>
            <w:rFonts w:eastAsia="Calibri"/>
            <w:color w:val="006A72"/>
            <w:sz w:val="16"/>
          </w:rPr>
          <w:t>saving construction</w:t>
        </w:r>
      </w:hyperlink>
      <w:r w:rsidRPr="00CF2107">
        <w:rPr>
          <w:rFonts w:eastAsia="Calibri"/>
          <w:color w:val="222222"/>
          <w:sz w:val="16"/>
        </w:rPr>
        <w:t xml:space="preserve">.) That holding would still permit nationality-based discrimination for non-immigrant visas. But such an opinion would not reach the conclusion that Chief Judge Gregory did: that the president lacks such an inherent power altogether. </w:t>
      </w:r>
      <w:r w:rsidRPr="00CF2107">
        <w:rPr>
          <w:rFonts w:eastAsia="Calibri"/>
          <w:b/>
          <w:bCs/>
          <w:color w:val="222222"/>
          <w:sz w:val="16"/>
        </w:rPr>
        <w:t>The Power to Exclude Recognized in Knauff</w:t>
      </w:r>
      <w:r w:rsidRPr="00CF2107">
        <w:rPr>
          <w:rFonts w:eastAsia="Calibri"/>
          <w:color w:val="222222"/>
          <w:sz w:val="16"/>
        </w:rPr>
        <w:t xml:space="preserve"> </w:t>
      </w:r>
      <w:r w:rsidRPr="00CF2107">
        <w:rPr>
          <w:rFonts w:eastAsia="Calibri"/>
          <w:b/>
          <w:bCs/>
          <w:color w:val="222222"/>
          <w:sz w:val="16"/>
        </w:rPr>
        <w:t>was not limited to “A Time of National Emergency”</w:t>
      </w:r>
      <w:r w:rsidRPr="00CF2107">
        <w:rPr>
          <w:rFonts w:eastAsia="Calibri"/>
          <w:color w:val="222222"/>
          <w:sz w:val="16"/>
        </w:rPr>
        <w:t xml:space="preserve"> </w:t>
      </w:r>
      <w:r w:rsidRPr="00CF2107">
        <w:rPr>
          <w:rFonts w:eastAsia="Calibri"/>
          <w:color w:val="222222"/>
          <w:u w:val="single"/>
        </w:rPr>
        <w:t xml:space="preserve">Gregory dismisses this reading of </w:t>
      </w:r>
      <w:r w:rsidRPr="00CF2107">
        <w:rPr>
          <w:rFonts w:eastAsia="Calibri"/>
          <w:b/>
          <w:iCs/>
          <w:color w:val="222222"/>
          <w:u w:val="single"/>
        </w:rPr>
        <w:t>Knauff</w:t>
      </w:r>
      <w:r w:rsidRPr="00CF2107">
        <w:rPr>
          <w:rFonts w:eastAsia="Calibri"/>
          <w:color w:val="222222"/>
          <w:u w:val="single"/>
        </w:rPr>
        <w:t xml:space="preserve">, under which the president has an “inherent” power to exclude. He wrote: One might misconstrue some language in </w:t>
      </w:r>
      <w:r w:rsidRPr="00CF2107">
        <w:rPr>
          <w:rFonts w:eastAsia="Calibri"/>
          <w:b/>
          <w:iCs/>
          <w:color w:val="222222"/>
          <w:u w:val="single"/>
        </w:rPr>
        <w:t>Knauff</w:t>
      </w:r>
      <w:r w:rsidRPr="00CF2107">
        <w:rPr>
          <w:rFonts w:eastAsia="Calibri"/>
          <w:color w:val="222222"/>
          <w:u w:val="single"/>
        </w:rPr>
        <w:t xml:space="preserve"> to say that delegating immigration power can never violate nondelegation given the executive’s </w:t>
      </w:r>
      <w:r w:rsidRPr="00CF2107">
        <w:rPr>
          <w:rFonts w:eastAsia="Calibri"/>
          <w:b/>
          <w:iCs/>
          <w:color w:val="222222"/>
          <w:u w:val="single"/>
        </w:rPr>
        <w:t>inherent</w:t>
      </w:r>
      <w:r w:rsidRPr="00CF2107">
        <w:rPr>
          <w:rFonts w:eastAsia="Calibri"/>
          <w:color w:val="222222"/>
          <w:u w:val="single"/>
        </w:rPr>
        <w:t xml:space="preserve"> powers. See 338 U.S. at 542–43. However, </w:t>
      </w:r>
      <w:r w:rsidRPr="00CF2107">
        <w:rPr>
          <w:rFonts w:eastAsia="Calibri"/>
          <w:b/>
          <w:iCs/>
          <w:color w:val="222222"/>
          <w:u w:val="single"/>
        </w:rPr>
        <w:t>Knauff</w:t>
      </w:r>
      <w:r w:rsidRPr="00CF2107">
        <w:rPr>
          <w:rFonts w:eastAsia="Calibri"/>
          <w:color w:val="222222"/>
          <w:u w:val="single"/>
        </w:rPr>
        <w:t xml:space="preserve"> upheld a delegation of broad discretion because that discretion was to be exercised only “during a time of national emergency.” </w:t>
      </w:r>
      <w:r w:rsidRPr="00CF2107">
        <w:rPr>
          <w:rFonts w:eastAsia="Calibri"/>
          <w:color w:val="222222"/>
          <w:sz w:val="16"/>
        </w:rPr>
        <w:t xml:space="preserve">Id. at 543 (“Congress may in broad terms authorize the executive to exercise the power, e.g., as was done here, for the best interests of the country during a time of national emergency.”). Whatever the President’s inherent powers during war or national emergency, it does not follow that he has the same powers under ordinary circumstances. (Emphasis added.) We can quibble whether the power identified in </w:t>
      </w:r>
      <w:r w:rsidRPr="00CF2107">
        <w:rPr>
          <w:rFonts w:eastAsia="Calibri"/>
          <w:b/>
          <w:iCs/>
          <w:color w:val="222222"/>
          <w:u w:val="single"/>
        </w:rPr>
        <w:t xml:space="preserve">Knauff </w:t>
      </w:r>
      <w:r w:rsidRPr="00CF2107">
        <w:rPr>
          <w:rFonts w:eastAsia="Calibri"/>
          <w:color w:val="222222"/>
          <w:sz w:val="16"/>
        </w:rPr>
        <w:t xml:space="preserve">recognized an “inherent” or an “exclusive” power. The quoted sentence on 338 U.S. 543, however, does not support the conclusion that this power can “be exercised only ‘during a time of national emergency.’” Justice Minton’s analysis lacks that qualifier: Thus the decision to admit or to exclude an alien may be lawfully placed with the President, who may in turn delegate the carrying out of this function to a responsible executive officer of the sovereign, such as the Attorney General. The action of the executive officer under such authority is final and conclusive. Whatever the rule may be concerning deportation of persons who have gained entry into the United States, it is not within the province of any court, unless expressly authorized by law, to review the determination of the political branch of the Government to exclude a given alien. </w:t>
      </w:r>
      <w:r w:rsidRPr="00CF2107">
        <w:rPr>
          <w:rFonts w:eastAsia="Calibri"/>
          <w:b/>
          <w:iCs/>
          <w:color w:val="222222"/>
          <w:sz w:val="24"/>
          <w:u w:val="single"/>
        </w:rPr>
        <w:t>Nishimura Ekiu v. United States</w:t>
      </w:r>
      <w:r w:rsidRPr="00CF2107">
        <w:rPr>
          <w:rFonts w:eastAsia="Calibri"/>
          <w:color w:val="222222"/>
          <w:sz w:val="24"/>
        </w:rPr>
        <w:t xml:space="preserve">; </w:t>
      </w:r>
      <w:r w:rsidRPr="00CF2107">
        <w:rPr>
          <w:rFonts w:eastAsia="Calibri"/>
          <w:b/>
          <w:iCs/>
          <w:color w:val="222222"/>
          <w:sz w:val="24"/>
          <w:u w:val="single"/>
        </w:rPr>
        <w:t>Fong Yue Ting v. United States</w:t>
      </w:r>
      <w:r w:rsidRPr="00CF2107">
        <w:rPr>
          <w:rFonts w:eastAsia="Calibri"/>
          <w:color w:val="222222"/>
          <w:sz w:val="16"/>
        </w:rPr>
        <w:t xml:space="preserve">; Ludecke v. Watkins. Cf. </w:t>
      </w:r>
      <w:r w:rsidRPr="00CF2107">
        <w:rPr>
          <w:rFonts w:eastAsia="Calibri"/>
          <w:b/>
          <w:iCs/>
          <w:color w:val="222222"/>
          <w:sz w:val="24"/>
          <w:u w:val="single"/>
        </w:rPr>
        <w:t>Yamataya v. Fisher</w:t>
      </w:r>
      <w:r w:rsidRPr="00CF2107">
        <w:rPr>
          <w:rFonts w:eastAsia="Calibri"/>
          <w:color w:val="222222"/>
          <w:sz w:val="16"/>
        </w:rPr>
        <w:t xml:space="preserve">. Normally Congress supplies the conditions of the privilege of entry into the United States. </w:t>
      </w:r>
      <w:r w:rsidRPr="00CF2107">
        <w:rPr>
          <w:rFonts w:eastAsia="Calibri"/>
          <w:b/>
          <w:iCs/>
          <w:color w:val="222222"/>
          <w:sz w:val="24"/>
          <w:u w:val="single"/>
        </w:rPr>
        <w:t xml:space="preserve">But because the power of exclusion of aliens is also inherent in the executive department of the sovereign, Congress may in broad terms authorize the executive to exercise the power, e.g., as was done here, for the best interests of the country during a time of national emergency. </w:t>
      </w:r>
      <w:r w:rsidRPr="00CF2107">
        <w:rPr>
          <w:rFonts w:eastAsia="Calibri"/>
          <w:color w:val="222222"/>
          <w:sz w:val="16"/>
        </w:rPr>
        <w:t xml:space="preserve">Executive officers may be entrusted with the duty of specifying the procedures for carrying out the congressional intent. (Emphasis added.) It is not the case, as Chief Judge Gregory writes, that this power can be exercised “only ‘during a time of national emergency.’” Not at all. Instead, Congress “may”—and that’s the key word, </w:t>
      </w:r>
      <w:r w:rsidRPr="00CF2107">
        <w:rPr>
          <w:rFonts w:eastAsia="Calibri"/>
          <w:b/>
          <w:iCs/>
          <w:color w:val="222222"/>
          <w:sz w:val="24"/>
          <w:u w:val="single"/>
        </w:rPr>
        <w:t>may</w:t>
      </w:r>
      <w:r w:rsidRPr="00CF2107">
        <w:rPr>
          <w:rFonts w:eastAsia="Calibri"/>
          <w:color w:val="222222"/>
          <w:sz w:val="16"/>
        </w:rPr>
        <w:t xml:space="preserve">—“during a time of national emergency” choose to delegate such authority, as it did so in </w:t>
      </w:r>
      <w:r w:rsidRPr="00CF2107">
        <w:rPr>
          <w:rFonts w:eastAsia="Calibri"/>
          <w:b/>
          <w:iCs/>
          <w:color w:val="222222"/>
          <w:u w:val="single"/>
        </w:rPr>
        <w:t>Knauff</w:t>
      </w:r>
      <w:r w:rsidRPr="00CF2107">
        <w:rPr>
          <w:rFonts w:eastAsia="Calibri"/>
          <w:color w:val="222222"/>
          <w:sz w:val="16"/>
        </w:rPr>
        <w:t xml:space="preserve">. The Court was not discussing when the President could exercise the power, but when Congress may choose to delegate that power. Gregory gets it entirely backwards. In any event, Minton explains earlier at 338 U.S. 542 that the “exclusion of aliens” is an “inherent executive power.” Full stop. Gregory does not quote this section of the opinion. He merely critiques those who “might misconstrue” it. To be even more precise, the quoted passage speaks only of a “national emergency,” not “war.” The latter qualifier about “war” was a gloss added by Gregory. And, as I noted in an earlier </w:t>
      </w:r>
      <w:hyperlink r:id="rId227" w:history="1">
        <w:r w:rsidRPr="00CF2107">
          <w:rPr>
            <w:rFonts w:eastAsia="Calibri"/>
            <w:color w:val="006A72"/>
            <w:sz w:val="16"/>
          </w:rPr>
          <w:t>post</w:t>
        </w:r>
      </w:hyperlink>
      <w:r w:rsidRPr="00CF2107">
        <w:rPr>
          <w:rFonts w:eastAsia="Calibri"/>
          <w:color w:val="222222"/>
          <w:sz w:val="16"/>
        </w:rPr>
        <w:t xml:space="preserve">, there is still a lingering question about whether the 2001 and 2002 authorizations for use of military force could bolster the case that such a “national emergency” exists. Indeed, the proclamation itself explains that its purpose is to “address both terrorism-related </w:t>
      </w:r>
      <w:r w:rsidRPr="00CF2107">
        <w:rPr>
          <w:rFonts w:eastAsia="Calibri"/>
          <w:b/>
          <w:iCs/>
          <w:color w:val="222222"/>
          <w:u w:val="single"/>
        </w:rPr>
        <w:t>and</w:t>
      </w:r>
      <w:r w:rsidRPr="00CF2107">
        <w:rPr>
          <w:rFonts w:eastAsia="Calibri"/>
          <w:color w:val="222222"/>
          <w:sz w:val="16"/>
        </w:rPr>
        <w:t xml:space="preserve"> public-safety risks.” (emphasis added). Gregory’s incomplete treatment of this question undercuts his analysis. Later, Gregory writes “no one has identified a single case adopting what would be an astonishing view of inherent executive power.” That case is </w:t>
      </w:r>
      <w:r w:rsidRPr="00CF2107">
        <w:rPr>
          <w:rFonts w:eastAsia="Calibri"/>
          <w:b/>
          <w:iCs/>
          <w:color w:val="222222"/>
          <w:u w:val="single"/>
        </w:rPr>
        <w:t xml:space="preserve">Knauff </w:t>
      </w:r>
      <w:r w:rsidRPr="00CF2107">
        <w:rPr>
          <w:rFonts w:eastAsia="Calibri"/>
          <w:color w:val="222222"/>
          <w:sz w:val="16"/>
        </w:rPr>
        <w:t xml:space="preserve">itself. Additionally, I found several decisions that cited </w:t>
      </w:r>
      <w:r w:rsidRPr="00CF2107">
        <w:rPr>
          <w:rFonts w:eastAsia="Calibri"/>
          <w:b/>
          <w:iCs/>
          <w:color w:val="222222"/>
          <w:u w:val="single"/>
        </w:rPr>
        <w:t xml:space="preserve">Knauff </w:t>
      </w:r>
      <w:r w:rsidRPr="00CF2107">
        <w:rPr>
          <w:rFonts w:eastAsia="Calibri"/>
          <w:color w:val="222222"/>
          <w:sz w:val="16"/>
        </w:rPr>
        <w:t xml:space="preserve">for that exact proposition. </w:t>
      </w:r>
      <w:r w:rsidRPr="00CF2107">
        <w:rPr>
          <w:rFonts w:eastAsia="Calibri"/>
          <w:b/>
          <w:iCs/>
          <w:color w:val="222222"/>
          <w:u w:val="single"/>
        </w:rPr>
        <w:t>See e.g., Defs. of Wildlife v. Chertoff</w:t>
      </w:r>
      <w:r w:rsidRPr="00CF2107">
        <w:rPr>
          <w:rFonts w:eastAsia="Calibri"/>
          <w:color w:val="222222"/>
          <w:sz w:val="16"/>
        </w:rPr>
        <w:t xml:space="preserve">, 527 F. Supp. 2d 119, 129 (D.D.C. 2007) (“The construction of the border fence pertains to both foreign affairs and immigration control—areas over which the Executive Branch traditionally exercises independent constitutional authority.”); </w:t>
      </w:r>
      <w:r w:rsidRPr="00CF2107">
        <w:rPr>
          <w:rFonts w:eastAsia="Calibri"/>
          <w:b/>
          <w:iCs/>
          <w:color w:val="222222"/>
          <w:u w:val="single"/>
        </w:rPr>
        <w:t>Encuentro Del Canto Popular v. Christopher</w:t>
      </w:r>
      <w:r w:rsidRPr="00CF2107">
        <w:rPr>
          <w:rFonts w:eastAsia="Calibri"/>
          <w:color w:val="222222"/>
          <w:sz w:val="16"/>
        </w:rPr>
        <w:t xml:space="preserve">, 930 F. Supp. 1360, 1365 (N.D. Cal. 1996) (“President Reagan enacted Proclamation 5377 based partly on his inherent Constitutional authority to do so”); </w:t>
      </w:r>
      <w:r w:rsidRPr="00CF2107">
        <w:rPr>
          <w:rFonts w:eastAsia="Calibri"/>
          <w:b/>
          <w:iCs/>
          <w:color w:val="222222"/>
          <w:u w:val="single"/>
        </w:rPr>
        <w:t>Haitian Refugee Ctr., Inc. v. Gracey</w:t>
      </w:r>
      <w:r w:rsidRPr="00CF2107">
        <w:rPr>
          <w:rFonts w:eastAsia="Calibri"/>
          <w:color w:val="222222"/>
          <w:sz w:val="16"/>
        </w:rPr>
        <w:t xml:space="preserve">, 600 F. Supp. 1396, 1400 (D.D.C. 1985) (“In addition to statutory authority, the President has implied constitutional power under Article II of the Constitution to suspend entry of certain groups of aliens”). Admittedly, this issue does not come up often—because immigration decisions of this sort are generally not subject to review—but other courts have given </w:t>
      </w:r>
      <w:r w:rsidRPr="00CF2107">
        <w:rPr>
          <w:rFonts w:eastAsia="Calibri"/>
          <w:b/>
          <w:iCs/>
          <w:color w:val="222222"/>
          <w:u w:val="single"/>
        </w:rPr>
        <w:t>Knauff</w:t>
      </w:r>
      <w:r w:rsidRPr="00CF2107">
        <w:rPr>
          <w:rFonts w:eastAsia="Calibri"/>
          <w:color w:val="222222"/>
          <w:sz w:val="16"/>
        </w:rPr>
        <w:t xml:space="preserve"> the reading that the government and I have. In contrast, I could not find any opinions (before the instant litigation) that support Gregory’s cramped reading. The concurring opinion fails in its effort to read a “national emergency” requirement into the president’s exercise of his own inherent powers. Finally, Gregory is mistaken to assume that the president’s “inherent powers” fluctuate during a time of “war or national emergency.” To the contrary, the very nature of an inherent power is that the president has it, regardless of whether or not Congress takes action, such as with a declaration of war, or the delegation of some other authority. The essence of an inherent power under Article II, is that it can be exercised unilaterally, regardless of the situation. What does fluctuate, however, are delegations of authority from Congress. This premise illustrates Jackson’s framework in </w:t>
      </w:r>
      <w:r w:rsidRPr="00CF2107">
        <w:rPr>
          <w:rFonts w:eastAsia="Calibri"/>
          <w:b/>
          <w:iCs/>
          <w:color w:val="222222"/>
          <w:u w:val="single"/>
        </w:rPr>
        <w:t>Youngstown</w:t>
      </w:r>
      <w:r w:rsidRPr="00CF2107">
        <w:rPr>
          <w:rFonts w:eastAsia="Calibri"/>
          <w:color w:val="222222"/>
          <w:sz w:val="16"/>
        </w:rPr>
        <w:t>. At all times, the president can rely on his own inherent powers. What determines whether the actions falls in the first, second, or third zone, is whether Congress has delegated additional powers to the president. If Congress has so delegated, the action falls in the first tier. If Congress has withheld such powers, the action falls in the third tier</w:t>
      </w:r>
      <w:r w:rsidRPr="00CF2107">
        <w:rPr>
          <w:rFonts w:eastAsia="Calibri"/>
          <w:color w:val="222222"/>
          <w:u w:val="single"/>
        </w:rPr>
        <w:t xml:space="preserve">. But </w:t>
      </w:r>
      <w:r w:rsidRPr="00CF2107">
        <w:rPr>
          <w:rFonts w:eastAsia="Calibri"/>
          <w:color w:val="222222"/>
          <w:highlight w:val="cyan"/>
          <w:u w:val="single"/>
        </w:rPr>
        <w:t>even if</w:t>
      </w:r>
      <w:r w:rsidRPr="00CF2107">
        <w:rPr>
          <w:rFonts w:eastAsia="Calibri"/>
          <w:color w:val="222222"/>
          <w:u w:val="single"/>
        </w:rPr>
        <w:t xml:space="preserve"> the president is acting at the “lowest ebb” of his authority—that is, he relies only on his own executive powers (perhaps those of the “exclusive” type), or </w:t>
      </w:r>
      <w:r w:rsidRPr="00CF2107">
        <w:rPr>
          <w:rFonts w:eastAsia="Calibri"/>
          <w:color w:val="222222"/>
          <w:highlight w:val="cyan"/>
          <w:u w:val="single"/>
        </w:rPr>
        <w:t>Congress has forbidden him from taking such an action—the president can still prevail.</w:t>
      </w:r>
      <w:r w:rsidRPr="00CF2107">
        <w:rPr>
          <w:rFonts w:eastAsia="Calibri"/>
          <w:color w:val="222222"/>
          <w:u w:val="single"/>
        </w:rPr>
        <w:t xml:space="preserve"> Such was the case in </w:t>
      </w:r>
      <w:r w:rsidRPr="00CF2107">
        <w:rPr>
          <w:rFonts w:eastAsia="Calibri"/>
          <w:b/>
          <w:iCs/>
          <w:color w:val="222222"/>
          <w:u w:val="single"/>
        </w:rPr>
        <w:t xml:space="preserve">Zivotofsky v. Kerry </w:t>
      </w:r>
      <w:r w:rsidRPr="00CF2107">
        <w:rPr>
          <w:rFonts w:eastAsia="Calibri"/>
          <w:color w:val="222222"/>
          <w:u w:val="single"/>
        </w:rPr>
        <w:t xml:space="preserve">(2015). Congress passed a bill that ordered the State Department to update passports for U.S. citizens born in Jerusalem, with Israel listed as the place of birth. President Bush, who signed that bill into law, refused to comply, citing his inherent constitutional authority over recognition. He, and not Congress, could decide what the capital of Israel was. President Obama continued that practice. The Supreme Court upheld that exercise of authority, even though it was properly considered in Jackson’s third tier. </w:t>
      </w:r>
      <w:r w:rsidRPr="00CF2107">
        <w:rPr>
          <w:rFonts w:eastAsia="Calibri"/>
          <w:color w:val="222222"/>
          <w:highlight w:val="cyan"/>
          <w:u w:val="single"/>
        </w:rPr>
        <w:t>Congress forbade the president from doing something, and he did it anyway, relying solely on inherent powers</w:t>
      </w:r>
      <w:r w:rsidRPr="00CF2107">
        <w:rPr>
          <w:rFonts w:eastAsia="Calibri"/>
          <w:color w:val="222222"/>
          <w:u w:val="single"/>
        </w:rPr>
        <w:t>. That is, the Article II “exclusive” power trumped the statutory regime.</w:t>
      </w:r>
      <w:r w:rsidRPr="00CF2107">
        <w:rPr>
          <w:rFonts w:eastAsia="Calibri"/>
          <w:color w:val="222222"/>
          <w:sz w:val="16"/>
        </w:rPr>
        <w:t xml:space="preserve"> To the extent that </w:t>
      </w:r>
      <w:r w:rsidRPr="00CF2107">
        <w:rPr>
          <w:rFonts w:eastAsia="Calibri"/>
          <w:b/>
          <w:iCs/>
          <w:color w:val="222222"/>
          <w:u w:val="single"/>
        </w:rPr>
        <w:t>Knauff</w:t>
      </w:r>
      <w:r w:rsidRPr="00CF2107">
        <w:rPr>
          <w:rFonts w:eastAsia="Calibri"/>
          <w:color w:val="222222"/>
          <w:sz w:val="16"/>
        </w:rPr>
        <w:t xml:space="preserve"> remains good law, the president has this inherent power to exclude aliens. , hen 8 U.S.C. §1182 is fairly read, Congress has in fact recognized that the president already has this power. It provides: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 I have long read this provision as merely an affirmation of the power the president already had—the inherent power recognized in </w:t>
      </w:r>
      <w:r w:rsidRPr="00CF2107">
        <w:rPr>
          <w:rFonts w:eastAsia="Calibri"/>
          <w:b/>
          <w:iCs/>
          <w:color w:val="222222"/>
          <w:u w:val="single"/>
        </w:rPr>
        <w:t>Knauff</w:t>
      </w:r>
      <w:r w:rsidRPr="00CF2107">
        <w:rPr>
          <w:rFonts w:eastAsia="Calibri"/>
          <w:color w:val="222222"/>
          <w:sz w:val="16"/>
        </w:rPr>
        <w:t xml:space="preserve">. Gregory reads it differently. He writes that this is a mere “gap-filling provision that empowers the President to exclude (1) foreign nationals whose individual conduct or affiliation makes their entry harmful to national interests for reasons unanticipated by Congress and (2) foreign nationals in response to a foreign-affairs or national-security exigency.” Neither of those criteria are present in the statute, and should not be read into an area where the president enjoys broad powers.. That Gregory misread </w:t>
      </w:r>
      <w:r w:rsidRPr="00CF2107">
        <w:rPr>
          <w:rFonts w:eastAsia="Calibri"/>
          <w:b/>
          <w:iCs/>
          <w:color w:val="222222"/>
          <w:u w:val="single"/>
        </w:rPr>
        <w:t>Knauff</w:t>
      </w:r>
      <w:r w:rsidRPr="00CF2107">
        <w:rPr>
          <w:rFonts w:eastAsia="Calibri"/>
          <w:color w:val="222222"/>
          <w:sz w:val="16"/>
        </w:rPr>
        <w:t xml:space="preserve"> is easy enough to demonstrate. Far more important is to explain </w:t>
      </w:r>
      <w:r w:rsidRPr="00CF2107">
        <w:rPr>
          <w:rFonts w:eastAsia="Calibri"/>
          <w:b/>
          <w:iCs/>
          <w:color w:val="222222"/>
          <w:u w:val="single"/>
        </w:rPr>
        <w:t xml:space="preserve">why </w:t>
      </w:r>
      <w:r w:rsidRPr="00CF2107">
        <w:rPr>
          <w:rFonts w:eastAsia="Calibri"/>
          <w:color w:val="222222"/>
          <w:sz w:val="16"/>
        </w:rPr>
        <w:t xml:space="preserve">he felt compelled to draw this conclusion: If </w:t>
      </w:r>
      <w:r w:rsidRPr="00CF2107">
        <w:rPr>
          <w:rFonts w:eastAsia="Calibri"/>
          <w:b/>
          <w:iCs/>
          <w:color w:val="222222"/>
          <w:u w:val="single"/>
        </w:rPr>
        <w:t xml:space="preserve">Knauff </w:t>
      </w:r>
      <w:r w:rsidRPr="00CF2107">
        <w:rPr>
          <w:rFonts w:eastAsia="Calibri"/>
          <w:color w:val="222222"/>
          <w:sz w:val="16"/>
        </w:rPr>
        <w:t xml:space="preserve">is read fairly, then President Trump has the inherent power to exclude aliens, and the remainder of this statutory analysis topples. In other words, whether or not Congress gave him such authority, he could exercise it; that Congress in fact delegated it is icing on the cake. </w:t>
      </w:r>
      <w:r w:rsidRPr="00CF2107">
        <w:rPr>
          <w:rFonts w:eastAsia="Calibri"/>
          <w:b/>
          <w:bCs/>
          <w:iCs/>
          <w:color w:val="222222"/>
          <w:u w:val="single"/>
        </w:rPr>
        <w:t xml:space="preserve">Panama Refining </w:t>
      </w:r>
      <w:r w:rsidRPr="00CF2107">
        <w:rPr>
          <w:rFonts w:eastAsia="Calibri"/>
          <w:b/>
          <w:bCs/>
          <w:color w:val="222222"/>
          <w:sz w:val="16"/>
        </w:rPr>
        <w:t>Revisited</w:t>
      </w:r>
      <w:r w:rsidRPr="00CF2107">
        <w:rPr>
          <w:rFonts w:eastAsia="Calibri"/>
          <w:color w:val="222222"/>
          <w:sz w:val="16"/>
        </w:rPr>
        <w:t xml:space="preserve"> Gregory’s discussion of the president’s constitutional powers relies on an incomplete analysis of </w:t>
      </w:r>
      <w:r w:rsidRPr="00CF2107">
        <w:rPr>
          <w:rFonts w:eastAsia="Calibri"/>
          <w:b/>
          <w:iCs/>
          <w:color w:val="222222"/>
          <w:u w:val="single"/>
        </w:rPr>
        <w:t>Knauff</w:t>
      </w:r>
      <w:r w:rsidRPr="00CF2107">
        <w:rPr>
          <w:rFonts w:eastAsia="Calibri"/>
          <w:color w:val="222222"/>
          <w:sz w:val="16"/>
        </w:rPr>
        <w:t xml:space="preserve">. His discussion of the president’s statutory powers, however, relies on an incomplete analysis of the twentieth century. </w:t>
      </w:r>
      <w:r w:rsidRPr="00CF2107">
        <w:rPr>
          <w:rFonts w:eastAsia="Calibri"/>
          <w:color w:val="222222"/>
          <w:u w:val="single"/>
        </w:rPr>
        <w:t xml:space="preserve">Constitutional law students are taught to separate decisions of the Supreme Court from </w:t>
      </w:r>
      <w:r w:rsidRPr="00CF2107">
        <w:rPr>
          <w:rFonts w:eastAsia="Calibri"/>
          <w:b/>
          <w:iCs/>
          <w:color w:val="222222"/>
          <w:u w:val="single"/>
        </w:rPr>
        <w:t>before</w:t>
      </w:r>
      <w:r w:rsidRPr="00CF2107">
        <w:rPr>
          <w:rFonts w:eastAsia="Calibri"/>
          <w:color w:val="222222"/>
          <w:u w:val="single"/>
        </w:rPr>
        <w:t xml:space="preserve"> and </w:t>
      </w:r>
      <w:r w:rsidRPr="00CF2107">
        <w:rPr>
          <w:rFonts w:eastAsia="Calibri"/>
          <w:b/>
          <w:iCs/>
          <w:color w:val="222222"/>
          <w:u w:val="single"/>
        </w:rPr>
        <w:t xml:space="preserve">after </w:t>
      </w:r>
      <w:r w:rsidRPr="00CF2107">
        <w:rPr>
          <w:rFonts w:eastAsia="Calibri"/>
          <w:color w:val="222222"/>
          <w:u w:val="single"/>
        </w:rPr>
        <w:t xml:space="preserve">1937. While the myth of the “switch in time that saved nine” has been </w:t>
      </w:r>
      <w:hyperlink r:id="rId228" w:history="1">
        <w:r w:rsidRPr="00CF2107">
          <w:rPr>
            <w:rFonts w:eastAsia="Calibri"/>
            <w:color w:val="006A72"/>
            <w:u w:val="single"/>
          </w:rPr>
          <w:t>dispelled</w:t>
        </w:r>
      </w:hyperlink>
      <w:r w:rsidRPr="00CF2107">
        <w:rPr>
          <w:rFonts w:eastAsia="Calibri"/>
          <w:color w:val="222222"/>
          <w:u w:val="single"/>
        </w:rPr>
        <w:t xml:space="preserve">, 1937 still serves as a inflection point in the Supreme Court’s approach to the due process clause, the commerce clause, the taxing power, federalism, and, as relevant here, the nondelegation doctrine. </w:t>
      </w:r>
      <w:r w:rsidRPr="00CF2107">
        <w:rPr>
          <w:rFonts w:eastAsia="Calibri"/>
          <w:color w:val="222222"/>
          <w:sz w:val="16"/>
        </w:rPr>
        <w:t xml:space="preserve">Article I, Section 1 of the Constitution, provides that “[a]ll legislative Powers herein granted shall be vested in a Congress of the United States.” Congress cannot surrender its “legislative Powers.” It can, however, delegate certain authority to the executive branch, so long as there is sufficient guidance—known as an “intelligible principle”—of how that power is to be exercised. Under the nondelegation doctrine, in theory at least, courts can invalidate laws that cross the line from mere delegation to surrender. I add the modifier </w:t>
      </w:r>
      <w:r w:rsidRPr="00CF2107">
        <w:rPr>
          <w:rFonts w:eastAsia="Calibri"/>
          <w:b/>
          <w:iCs/>
          <w:color w:val="222222"/>
          <w:u w:val="single"/>
        </w:rPr>
        <w:t>in theory</w:t>
      </w:r>
      <w:r w:rsidRPr="00CF2107">
        <w:rPr>
          <w:rFonts w:eastAsia="Calibri"/>
          <w:color w:val="222222"/>
          <w:sz w:val="16"/>
        </w:rPr>
        <w:t xml:space="preserve">, because since 1937, the Supreme Court has ceased enforcing this line. Justice Antonin Scalia’s majority opinion in </w:t>
      </w:r>
      <w:r w:rsidRPr="00CF2107">
        <w:rPr>
          <w:rFonts w:eastAsia="Calibri"/>
          <w:b/>
          <w:iCs/>
          <w:color w:val="222222"/>
          <w:u w:val="single"/>
        </w:rPr>
        <w:t xml:space="preserve">Whitman v. American Trucking Associations </w:t>
      </w:r>
      <w:r w:rsidRPr="00CF2107">
        <w:rPr>
          <w:rFonts w:eastAsia="Calibri"/>
          <w:color w:val="222222"/>
          <w:sz w:val="16"/>
        </w:rPr>
        <w:t xml:space="preserve">(2001) summarizes the doctrine well: </w:t>
      </w:r>
      <w:r w:rsidRPr="00CF2107">
        <w:rPr>
          <w:rFonts w:eastAsia="Calibri"/>
          <w:color w:val="222222"/>
          <w:u w:val="single"/>
        </w:rPr>
        <w:t xml:space="preserve">In the history of </w:t>
      </w:r>
      <w:r w:rsidRPr="00CF2107">
        <w:rPr>
          <w:rFonts w:eastAsia="Calibri"/>
          <w:color w:val="222222"/>
          <w:highlight w:val="cyan"/>
          <w:u w:val="single"/>
        </w:rPr>
        <w:t>the Court</w:t>
      </w:r>
      <w:r w:rsidRPr="00CF2107">
        <w:rPr>
          <w:rFonts w:eastAsia="Calibri"/>
          <w:color w:val="222222"/>
          <w:u w:val="single"/>
        </w:rPr>
        <w:t xml:space="preserve"> we have found the requisite “intelligible principle” lacking in only two statutes, one of which provided literally no guidance for the exercise of discretion, and the other of which conferred authority to regulate the entire economy on the basis of no more precise a standard than stimulating the economy by assuring “fair competition.” </w:t>
      </w:r>
      <w:r w:rsidRPr="00CF2107">
        <w:rPr>
          <w:rFonts w:eastAsia="Calibri"/>
          <w:b/>
          <w:iCs/>
          <w:color w:val="222222"/>
          <w:u w:val="single"/>
        </w:rPr>
        <w:t>See Panama Refining Co. v. Ryan</w:t>
      </w:r>
      <w:r w:rsidRPr="00CF2107">
        <w:rPr>
          <w:rFonts w:eastAsia="Calibri"/>
          <w:color w:val="222222"/>
          <w:u w:val="single"/>
        </w:rPr>
        <w:t xml:space="preserve"> (1935); </w:t>
      </w:r>
      <w:r w:rsidRPr="00CF2107">
        <w:rPr>
          <w:rFonts w:eastAsia="Calibri"/>
          <w:b/>
          <w:iCs/>
          <w:color w:val="222222"/>
          <w:u w:val="single"/>
        </w:rPr>
        <w:t>A.L.A. Schechter Poultry Corp. v. United States</w:t>
      </w:r>
      <w:r w:rsidRPr="00CF2107">
        <w:rPr>
          <w:rFonts w:eastAsia="Calibri"/>
          <w:color w:val="222222"/>
          <w:u w:val="single"/>
        </w:rPr>
        <w:t xml:space="preserve"> (1935). . . . In short, we have “almost </w:t>
      </w:r>
      <w:r w:rsidRPr="00CF2107">
        <w:rPr>
          <w:rFonts w:eastAsia="Calibri"/>
          <w:color w:val="222222"/>
          <w:highlight w:val="cyan"/>
          <w:u w:val="single"/>
        </w:rPr>
        <w:t>never felt qualified to second-guess Congress</w:t>
      </w:r>
      <w:r w:rsidRPr="00CF2107">
        <w:rPr>
          <w:rFonts w:eastAsia="Calibri"/>
          <w:color w:val="222222"/>
          <w:u w:val="single"/>
        </w:rPr>
        <w:t xml:space="preserve"> regarding the permissible degree of policy judgment that can be left to those executing or applying the law.” </w:t>
      </w:r>
      <w:r w:rsidRPr="00CF2107">
        <w:rPr>
          <w:rFonts w:eastAsia="Calibri"/>
          <w:b/>
          <w:iCs/>
          <w:color w:val="222222"/>
          <w:u w:val="single"/>
        </w:rPr>
        <w:t>Mistretta v. United States</w:t>
      </w:r>
      <w:r w:rsidRPr="00CF2107">
        <w:rPr>
          <w:rFonts w:eastAsia="Calibri"/>
          <w:color w:val="222222"/>
          <w:u w:val="single"/>
        </w:rPr>
        <w:t xml:space="preserve"> (1989) (SCALIA, J., dissenting); </w:t>
      </w:r>
      <w:r w:rsidRPr="00CF2107">
        <w:rPr>
          <w:rFonts w:eastAsia="Calibri"/>
          <w:b/>
          <w:iCs/>
          <w:color w:val="222222"/>
          <w:u w:val="single"/>
        </w:rPr>
        <w:t>see id.</w:t>
      </w:r>
      <w:r w:rsidRPr="00CF2107">
        <w:rPr>
          <w:rFonts w:eastAsia="Calibri"/>
          <w:color w:val="222222"/>
          <w:u w:val="single"/>
        </w:rPr>
        <w:t xml:space="preserve">, at 373, 109 S.Ct. 647 (majority opinion). Scalia identified only two decisions where the court found a violation of the nondelegation doctrine: </w:t>
      </w:r>
      <w:r w:rsidRPr="00CF2107">
        <w:rPr>
          <w:rFonts w:eastAsia="Calibri"/>
          <w:b/>
          <w:iCs/>
          <w:color w:val="222222"/>
          <w:u w:val="single"/>
        </w:rPr>
        <w:t xml:space="preserve">Panama Refining Co. v. Ryan </w:t>
      </w:r>
      <w:r w:rsidRPr="00CF2107">
        <w:rPr>
          <w:rFonts w:eastAsia="Calibri"/>
          <w:color w:val="222222"/>
          <w:u w:val="single"/>
        </w:rPr>
        <w:t xml:space="preserve">(1935) and </w:t>
      </w:r>
      <w:r w:rsidRPr="00CF2107">
        <w:rPr>
          <w:rFonts w:eastAsia="Calibri"/>
          <w:b/>
          <w:iCs/>
          <w:color w:val="222222"/>
          <w:u w:val="single"/>
        </w:rPr>
        <w:t>Schechter Poultry Corp v. United States</w:t>
      </w:r>
      <w:r w:rsidRPr="00CF2107">
        <w:rPr>
          <w:rFonts w:eastAsia="Calibri"/>
          <w:color w:val="222222"/>
          <w:u w:val="single"/>
        </w:rPr>
        <w:t xml:space="preserve">. Professor Cass Sunstein </w:t>
      </w:r>
      <w:hyperlink r:id="rId229" w:history="1">
        <w:r w:rsidRPr="00CF2107">
          <w:rPr>
            <w:rFonts w:eastAsia="Calibri"/>
            <w:color w:val="006A72"/>
            <w:u w:val="single"/>
          </w:rPr>
          <w:t>quipped</w:t>
        </w:r>
      </w:hyperlink>
      <w:r w:rsidRPr="00CF2107">
        <w:rPr>
          <w:rFonts w:eastAsia="Calibri"/>
          <w:color w:val="222222"/>
          <w:u w:val="single"/>
        </w:rPr>
        <w:t xml:space="preserve"> that 1935 was “the conventional nondelegation doctrine’s only good year.” </w:t>
      </w:r>
      <w:r w:rsidRPr="00CF2107">
        <w:rPr>
          <w:rFonts w:eastAsia="Calibri"/>
          <w:color w:val="222222"/>
          <w:sz w:val="16"/>
        </w:rPr>
        <w:t>But that does not mean the nondelegation doctrine is dead. Instead, through what Sunstein referred to as the “nondelegation canons,” courts have narrowly construed delegations of authority to avoid raising serious constitutional questions</w:t>
      </w:r>
      <w:r w:rsidRPr="00CF2107">
        <w:rPr>
          <w:rFonts w:eastAsia="Calibri"/>
          <w:color w:val="222222"/>
          <w:u w:val="single"/>
        </w:rPr>
        <w:t>.</w:t>
      </w:r>
      <w:r w:rsidRPr="00CF2107">
        <w:rPr>
          <w:rFonts w:eastAsia="Calibri"/>
          <w:color w:val="222222"/>
          <w:sz w:val="16"/>
        </w:rPr>
        <w:t xml:space="preserve"> (In the </w:t>
      </w:r>
      <w:r w:rsidRPr="00CF2107">
        <w:rPr>
          <w:rFonts w:eastAsia="Calibri"/>
          <w:b/>
          <w:iCs/>
          <w:color w:val="222222"/>
          <w:u w:val="single"/>
        </w:rPr>
        <w:t>Harvard Law Review</w:t>
      </w:r>
      <w:r w:rsidRPr="00CF2107">
        <w:rPr>
          <w:rFonts w:eastAsia="Calibri"/>
          <w:color w:val="222222"/>
          <w:sz w:val="16"/>
        </w:rPr>
        <w:t xml:space="preserve">, I discussed one such canon, known as the </w:t>
      </w:r>
      <w:hyperlink r:id="rId230" w:history="1">
        <w:r w:rsidRPr="00CF2107">
          <w:rPr>
            <w:rFonts w:eastAsia="Calibri"/>
            <w:color w:val="006A72"/>
            <w:sz w:val="16"/>
          </w:rPr>
          <w:t>“major question” doctrine</w:t>
        </w:r>
      </w:hyperlink>
      <w:r w:rsidRPr="00CF2107">
        <w:rPr>
          <w:rFonts w:eastAsia="Calibri"/>
          <w:color w:val="222222"/>
          <w:sz w:val="16"/>
        </w:rPr>
        <w:t xml:space="preserve">, at pp. 260-265.) It is in this nature of avoidance that Chief Judge Gregory invokes the non-delegation doctrine. That much is not problematic (at least to this </w:t>
      </w:r>
      <w:hyperlink r:id="rId231" w:history="1">
        <w:r w:rsidRPr="00CF2107">
          <w:rPr>
            <w:rFonts w:eastAsia="Calibri"/>
            <w:color w:val="006A72"/>
            <w:sz w:val="16"/>
          </w:rPr>
          <w:t>anti-administrativist</w:t>
        </w:r>
      </w:hyperlink>
      <w:r w:rsidRPr="00CF2107">
        <w:rPr>
          <w:rFonts w:eastAsia="Calibri"/>
          <w:color w:val="222222"/>
          <w:sz w:val="16"/>
        </w:rPr>
        <w:t xml:space="preserve">). What’s problematic, is that he uses </w:t>
      </w:r>
      <w:r w:rsidRPr="00CF2107">
        <w:rPr>
          <w:rFonts w:eastAsia="Calibri"/>
          <w:b/>
          <w:iCs/>
          <w:color w:val="222222"/>
          <w:u w:val="single"/>
        </w:rPr>
        <w:t xml:space="preserve">Panama Refining Co. </w:t>
      </w:r>
      <w:r w:rsidRPr="00CF2107">
        <w:rPr>
          <w:rFonts w:eastAsia="Calibri"/>
          <w:color w:val="222222"/>
          <w:sz w:val="16"/>
        </w:rPr>
        <w:t xml:space="preserve">as the proper test for his analysis. He wrote: The INA provisions invoked by the Proclamation are similar in critical respects to the statute at issue in </w:t>
      </w:r>
      <w:r w:rsidRPr="00CF2107">
        <w:rPr>
          <w:rFonts w:eastAsia="Calibri"/>
          <w:b/>
          <w:iCs/>
          <w:color w:val="222222"/>
          <w:u w:val="single"/>
        </w:rPr>
        <w:t>Panama</w:t>
      </w:r>
      <w:r w:rsidRPr="00CF2107">
        <w:rPr>
          <w:rFonts w:eastAsia="Calibri"/>
          <w:color w:val="222222"/>
          <w:sz w:val="16"/>
        </w:rPr>
        <w:t xml:space="preserve">, which the Court invalidated on nondelegation grounds. See 293 U.S. at 414–15, 430 (invalidating statute that gave the President discretion to prohibit petroleum in interstate and foreign commerce because decision was “obviously one of legislative policy,” and Congress did not provide standards to guide President’s exercise of discretion). Congress, in both instances, delegated the power to suspend movement of people or goods in commerce. According to the Government, the INA simply authorizes the President to do whatever he believes best, which means that the only source of guidance derives from the President himself, not Congress. In terms of direction from the legislature, such a “requirement” may as well be nonexistent, as was the case in </w:t>
      </w:r>
      <w:r w:rsidRPr="00CF2107">
        <w:rPr>
          <w:rFonts w:eastAsia="Calibri"/>
          <w:b/>
          <w:iCs/>
          <w:color w:val="222222"/>
          <w:u w:val="single"/>
        </w:rPr>
        <w:t>Panama</w:t>
      </w:r>
      <w:r w:rsidRPr="00CF2107">
        <w:rPr>
          <w:rFonts w:eastAsia="Calibri"/>
          <w:color w:val="222222"/>
          <w:sz w:val="16"/>
        </w:rPr>
        <w:t xml:space="preserve">. I did a double-take when I read this. Was a circuit judge actually relying on a pre-New Deal precedent concerning the nondelegation doctrine? Granted </w:t>
      </w:r>
      <w:r w:rsidRPr="00CF2107">
        <w:rPr>
          <w:rFonts w:eastAsia="Calibri"/>
          <w:b/>
          <w:iCs/>
          <w:color w:val="222222"/>
          <w:u w:val="single"/>
        </w:rPr>
        <w:t>Panama Refining</w:t>
      </w:r>
      <w:r w:rsidRPr="00CF2107">
        <w:rPr>
          <w:rFonts w:eastAsia="Calibri"/>
          <w:color w:val="222222"/>
          <w:sz w:val="16"/>
        </w:rPr>
        <w:t xml:space="preserve"> has never been overturned. And in </w:t>
      </w:r>
      <w:r w:rsidRPr="00CF2107">
        <w:rPr>
          <w:rFonts w:eastAsia="Calibri"/>
          <w:b/>
          <w:iCs/>
          <w:color w:val="222222"/>
          <w:u w:val="single"/>
        </w:rPr>
        <w:t xml:space="preserve">NFIB v. Sebelius </w:t>
      </w:r>
      <w:r w:rsidRPr="00CF2107">
        <w:rPr>
          <w:rFonts w:eastAsia="Calibri"/>
          <w:color w:val="222222"/>
          <w:sz w:val="16"/>
        </w:rPr>
        <w:t xml:space="preserve">(2012), the court favorably cited another pre-New Deal opinion concerning the taxing power, </w:t>
      </w:r>
      <w:r w:rsidRPr="00CF2107">
        <w:rPr>
          <w:rFonts w:eastAsia="Calibri"/>
          <w:b/>
          <w:iCs/>
          <w:color w:val="222222"/>
          <w:u w:val="single"/>
        </w:rPr>
        <w:t>Bailey v. Drexel Furniture Co.</w:t>
      </w:r>
      <w:r w:rsidRPr="00CF2107">
        <w:rPr>
          <w:rFonts w:eastAsia="Calibri"/>
          <w:color w:val="222222"/>
          <w:sz w:val="16"/>
        </w:rPr>
        <w:t xml:space="preserve">(1922). But the so-called </w:t>
      </w:r>
      <w:r w:rsidRPr="00CF2107">
        <w:rPr>
          <w:rFonts w:eastAsia="Calibri"/>
          <w:b/>
          <w:iCs/>
          <w:color w:val="222222"/>
          <w:u w:val="single"/>
        </w:rPr>
        <w:t>Child Labor Tax Case</w:t>
      </w:r>
      <w:r w:rsidRPr="00CF2107">
        <w:rPr>
          <w:rFonts w:eastAsia="Calibri"/>
          <w:color w:val="222222"/>
          <w:sz w:val="16"/>
        </w:rPr>
        <w:t xml:space="preserve"> had not been eroded by decades of precedent (an issue that many in the professoriate overlooked in their defense of the Affordable Care Act’s individual mandate). The rule in </w:t>
      </w:r>
      <w:r w:rsidRPr="00CF2107">
        <w:rPr>
          <w:rFonts w:eastAsia="Calibri"/>
          <w:b/>
          <w:iCs/>
          <w:color w:val="222222"/>
          <w:u w:val="single"/>
        </w:rPr>
        <w:t>Panama Refining</w:t>
      </w:r>
      <w:r w:rsidRPr="00CF2107">
        <w:rPr>
          <w:rFonts w:eastAsia="Calibri"/>
          <w:color w:val="222222"/>
          <w:sz w:val="16"/>
        </w:rPr>
        <w:t xml:space="preserve">, however, has been interred. Sunstein wrote that </w:t>
      </w:r>
      <w:r w:rsidRPr="00CF2107">
        <w:rPr>
          <w:rFonts w:eastAsia="Calibri"/>
          <w:b/>
          <w:iCs/>
          <w:color w:val="222222"/>
          <w:u w:val="single"/>
        </w:rPr>
        <w:t xml:space="preserve">Panama Refining </w:t>
      </w:r>
      <w:r w:rsidRPr="00CF2107">
        <w:rPr>
          <w:rFonts w:eastAsia="Calibri"/>
          <w:color w:val="222222"/>
          <w:sz w:val="16"/>
        </w:rPr>
        <w:t xml:space="preserve">“is a controversial ruling, fitting poorly with post-World War II decisions, and it is most unlikely that the Court would follow it today.” He was right. And were it not true when Sunstein wrote his article in 1999, Scalia’s opinion in </w:t>
      </w:r>
      <w:r w:rsidRPr="00CF2107">
        <w:rPr>
          <w:rFonts w:eastAsia="Calibri"/>
          <w:b/>
          <w:iCs/>
          <w:color w:val="222222"/>
          <w:u w:val="single"/>
        </w:rPr>
        <w:t xml:space="preserve">Whitman </w:t>
      </w:r>
      <w:r w:rsidRPr="00CF2107">
        <w:rPr>
          <w:rFonts w:eastAsia="Calibri"/>
          <w:color w:val="222222"/>
          <w:sz w:val="16"/>
        </w:rPr>
        <w:t xml:space="preserve">proved Sunstein unquestionably correct. Let’s consider 8 U.S.C. §1182(f) once again to ascertain whether it has an “intelligible principle”. Whenever the President finds that the entry of any aliens or of any class of aliens into the United States would </w:t>
      </w:r>
      <w:r w:rsidRPr="00CF2107">
        <w:rPr>
          <w:rFonts w:eastAsia="Calibri"/>
          <w:b/>
          <w:iCs/>
          <w:color w:val="222222"/>
          <w:u w:val="single"/>
        </w:rPr>
        <w:t>be detrimental to the interests of the United States</w:t>
      </w:r>
      <w:r w:rsidRPr="00CF2107">
        <w:rPr>
          <w:rFonts w:eastAsia="Calibri"/>
          <w:color w:val="222222"/>
          <w:sz w:val="16"/>
        </w:rPr>
        <w:t xml:space="preserve">, he may by proclamation, and for such period as he shall deem necessary, suspend the entry of all aliens or any class of aliens as immigrants or nonimmigrants, or impose on the entry of aliens any restrictions he may deem to be appropriate. (Emphasis added.) There is, without question, an intelligible principle for the president to apply: The entry of the aliens must be “be detrimental to the interests of the United States.” Perhaps to a student of the English language, this delegation would seem open-ended and capacious. What does “detrimental” mean? What are the “interest of the United States”? How long does “he shall deem necessary” last? But, under the Supreme Court’s precedents, this statute is </w:t>
      </w:r>
      <w:r w:rsidRPr="00CF2107">
        <w:rPr>
          <w:rFonts w:eastAsia="Calibri"/>
          <w:b/>
          <w:iCs/>
          <w:color w:val="222222"/>
          <w:u w:val="single"/>
        </w:rPr>
        <w:t>well within</w:t>
      </w:r>
      <w:r w:rsidRPr="00CF2107">
        <w:rPr>
          <w:rFonts w:eastAsia="Calibri"/>
          <w:color w:val="222222"/>
          <w:sz w:val="16"/>
        </w:rPr>
        <w:t xml:space="preserve"> the boundaries of permissible delegations. This statute is far less vague than other standards that the court has upheld over the past seven decades. Scalia offered several of examples in </w:t>
      </w:r>
      <w:r w:rsidRPr="00CF2107">
        <w:rPr>
          <w:rFonts w:eastAsia="Calibri"/>
          <w:b/>
          <w:iCs/>
          <w:color w:val="222222"/>
          <w:u w:val="single"/>
        </w:rPr>
        <w:t>Whitman</w:t>
      </w:r>
      <w:r w:rsidRPr="00CF2107">
        <w:rPr>
          <w:rFonts w:eastAsia="Calibri"/>
          <w:color w:val="222222"/>
          <w:sz w:val="16"/>
        </w:rPr>
        <w:t xml:space="preserve">: We have, on the other hand, upheld the validity of § 11(b)(2) of the Public Utility Holding Company Act of 1935, 49 Stat. 821, which gave the Securities and Exchange Commission authority to modify the structure of holding company systems so as to ensure that they are not “unduly or unnecessarily complicate[d]” and do not “unfairly or inequitably distribute voting power among security holders.” </w:t>
      </w:r>
      <w:r w:rsidRPr="00CF2107">
        <w:rPr>
          <w:rFonts w:eastAsia="Calibri"/>
          <w:b/>
          <w:iCs/>
          <w:color w:val="222222"/>
          <w:u w:val="single"/>
        </w:rPr>
        <w:t>American Power &amp; Light Co. v. SEC</w:t>
      </w:r>
      <w:r w:rsidRPr="00CF2107">
        <w:rPr>
          <w:rFonts w:eastAsia="Calibri"/>
          <w:color w:val="222222"/>
          <w:sz w:val="16"/>
        </w:rPr>
        <w:t xml:space="preserve"> (1946). We have approved the wartime conferral of agency power to fix the prices of commodities at a level that “‘will be generally fair and equitable and will effectuate the [in some respects conflicting] purposes of th[e] Act.’” </w:t>
      </w:r>
      <w:r w:rsidRPr="00CF2107">
        <w:rPr>
          <w:rFonts w:eastAsia="Calibri"/>
          <w:b/>
          <w:iCs/>
          <w:color w:val="222222"/>
          <w:u w:val="single"/>
        </w:rPr>
        <w:t>Yakus v. United States</w:t>
      </w:r>
      <w:r w:rsidRPr="00CF2107">
        <w:rPr>
          <w:rFonts w:eastAsia="Calibri"/>
          <w:color w:val="222222"/>
          <w:sz w:val="16"/>
        </w:rPr>
        <w:t xml:space="preserve"> (1944). And we have found an “intelligible principle” in various statutes authorizing regulation in the “public interest.” </w:t>
      </w:r>
      <w:r w:rsidRPr="00CF2107">
        <w:rPr>
          <w:rFonts w:eastAsia="Calibri"/>
          <w:b/>
          <w:iCs/>
          <w:color w:val="222222"/>
          <w:u w:val="single"/>
        </w:rPr>
        <w:t>See, e.g.,</w:t>
      </w:r>
      <w:r w:rsidRPr="00CF2107">
        <w:rPr>
          <w:rFonts w:eastAsia="Calibri"/>
          <w:color w:val="222222"/>
          <w:sz w:val="16"/>
        </w:rPr>
        <w:t xml:space="preserve"> </w:t>
      </w:r>
      <w:r w:rsidRPr="00CF2107">
        <w:rPr>
          <w:rFonts w:eastAsia="Calibri"/>
          <w:b/>
          <w:iCs/>
          <w:color w:val="222222"/>
          <w:u w:val="single"/>
        </w:rPr>
        <w:t>National Broadcasting Co. v. United States</w:t>
      </w:r>
      <w:r w:rsidRPr="00CF2107">
        <w:rPr>
          <w:rFonts w:eastAsia="Calibri"/>
          <w:color w:val="222222"/>
          <w:sz w:val="16"/>
        </w:rPr>
        <w:t xml:space="preserve"> (1943) (Federal Communications Commission's power to regulate airwaves); </w:t>
      </w:r>
      <w:r w:rsidRPr="00CF2107">
        <w:rPr>
          <w:rFonts w:eastAsia="Calibri"/>
          <w:b/>
          <w:iCs/>
          <w:color w:val="222222"/>
          <w:u w:val="single"/>
        </w:rPr>
        <w:t>New York Central Securities Corp. v. United States</w:t>
      </w:r>
      <w:r w:rsidRPr="00CF2107">
        <w:rPr>
          <w:rFonts w:eastAsia="Calibri"/>
          <w:color w:val="222222"/>
          <w:sz w:val="16"/>
        </w:rPr>
        <w:t xml:space="preserve"> (1932) (Interstate Commerce Commission's power to approve railroad consolidations). If the court upheld delegations which only asked the executive branch to determine if a regulation was in “the public interest,” then it is perfectly permissible for a delegation to ask the president to determine if an alien is “detrimental to the interests of the United States.” Without question, such a determination is within the president’s expertise and competency. </w:t>
      </w:r>
      <w:r w:rsidRPr="00CF2107">
        <w:rPr>
          <w:rFonts w:eastAsia="Calibri"/>
          <w:color w:val="222222"/>
          <w:u w:val="single"/>
        </w:rPr>
        <w:t xml:space="preserve">Further </w:t>
      </w:r>
      <w:r w:rsidRPr="00CF2107">
        <w:rPr>
          <w:rFonts w:eastAsia="Calibri"/>
          <w:b/>
          <w:iCs/>
          <w:color w:val="222222"/>
          <w:highlight w:val="cyan"/>
          <w:u w:val="single"/>
        </w:rPr>
        <w:t>Curtiss-Wright</w:t>
      </w:r>
      <w:r w:rsidRPr="00CF2107">
        <w:rPr>
          <w:rFonts w:eastAsia="Calibri"/>
          <w:color w:val="222222"/>
          <w:highlight w:val="cyan"/>
          <w:u w:val="single"/>
        </w:rPr>
        <w:t xml:space="preserve"> still stands for the proposition that courts should read delegations in the foreign-policy context in a generous fashion.</w:t>
      </w:r>
      <w:r w:rsidRPr="00CF2107">
        <w:rPr>
          <w:rFonts w:eastAsia="Calibri"/>
          <w:color w:val="222222"/>
          <w:u w:val="single"/>
        </w:rPr>
        <w:t xml:space="preserve"> </w:t>
      </w:r>
    </w:p>
    <w:p w14:paraId="001759E9"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 – Warming turn</w:t>
      </w:r>
    </w:p>
    <w:p w14:paraId="1AE0E077"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Future presidents would use emergency powers for climate change</w:t>
      </w:r>
    </w:p>
    <w:p w14:paraId="400FFE23" w14:textId="77777777" w:rsidR="00CF2107" w:rsidRPr="00CF2107" w:rsidRDefault="00CF2107" w:rsidP="00CF2107">
      <w:pPr>
        <w:numPr>
          <w:ilvl w:val="0"/>
          <w:numId w:val="17"/>
        </w:numPr>
        <w:contextualSpacing/>
        <w:rPr>
          <w:rFonts w:eastAsia="Cambria"/>
        </w:rPr>
      </w:pPr>
      <w:r w:rsidRPr="00CF2107">
        <w:rPr>
          <w:rFonts w:eastAsia="Cambria"/>
        </w:rPr>
        <w:t>this is power-tagged af lol</w:t>
      </w:r>
    </w:p>
    <w:p w14:paraId="40956213" w14:textId="77777777" w:rsidR="00CF2107" w:rsidRPr="00CF2107" w:rsidRDefault="00CF2107" w:rsidP="00CF2107">
      <w:pPr>
        <w:rPr>
          <w:rFonts w:eastAsia="Cambria"/>
        </w:rPr>
      </w:pPr>
      <w:r w:rsidRPr="00CF2107">
        <w:rPr>
          <w:rFonts w:eastAsia="Cambria"/>
        </w:rPr>
        <w:t xml:space="preserve">Ed </w:t>
      </w:r>
      <w:r w:rsidRPr="00CF2107">
        <w:rPr>
          <w:rFonts w:eastAsia="Cambria"/>
          <w:b/>
          <w:bCs/>
          <w:sz w:val="26"/>
        </w:rPr>
        <w:t>Morrisey</w:t>
      </w:r>
      <w:r w:rsidRPr="00CF2107">
        <w:rPr>
          <w:rFonts w:eastAsia="Cambria"/>
        </w:rPr>
        <w:t>, 1/10/20</w:t>
      </w:r>
      <w:r w:rsidRPr="00CF2107">
        <w:rPr>
          <w:rFonts w:eastAsia="Cambria"/>
          <w:b/>
          <w:bCs/>
          <w:sz w:val="26"/>
        </w:rPr>
        <w:t>18</w:t>
      </w:r>
      <w:r w:rsidRPr="00CF2107">
        <w:rPr>
          <w:rFonts w:eastAsia="Cambria"/>
        </w:rPr>
        <w:t xml:space="preserve">, Rubio: Are you ready for President Kamala Harris declaring a national emergency over climate change? </w:t>
      </w:r>
      <w:hyperlink r:id="rId232" w:history="1">
        <w:r w:rsidRPr="00CF2107">
          <w:rPr>
            <w:rFonts w:eastAsia="Cambria"/>
          </w:rPr>
          <w:t>https://hotair.com/archives/2019/01/10/rubio-ready-president-kamala-harris-declaring-national-emergency-climate-change/amp/?utm_source=Twitter&amp;utm_medium=social&amp;utm_term=rubio-ready-president-kamala-harris-declaring-national-emergency-climate-change&amp;utm_content=0&amp;utm_campaign=PostPromoterPro&amp;__twitter_impression=true</w:t>
        </w:r>
      </w:hyperlink>
    </w:p>
    <w:p w14:paraId="3DE0592E" w14:textId="77777777" w:rsidR="00CF2107" w:rsidRPr="00CF2107" w:rsidRDefault="00CF2107" w:rsidP="00CF2107">
      <w:pPr>
        <w:rPr>
          <w:rFonts w:eastAsia="Cambria"/>
          <w:sz w:val="16"/>
        </w:rPr>
      </w:pPr>
      <w:r w:rsidRPr="00CF2107">
        <w:rPr>
          <w:rFonts w:eastAsia="Cambria"/>
          <w:sz w:val="16"/>
        </w:rPr>
        <w:t xml:space="preserve">Does anyone care about long-term consequences for precedents set in the short term any more? I thought this argument died when Harry Reid pursued the nuclear option in the Senate to allow Barack Obama to stack the DC Circuit. Nevertheless, Sen. Marco </w:t>
      </w:r>
      <w:r w:rsidRPr="00CF2107">
        <w:rPr>
          <w:rFonts w:eastAsia="Cambria"/>
          <w:u w:val="single"/>
        </w:rPr>
        <w:t>Rubio</w:t>
      </w:r>
      <w:r w:rsidRPr="00CF2107">
        <w:rPr>
          <w:rFonts w:eastAsia="Cambria"/>
          <w:sz w:val="16"/>
        </w:rPr>
        <w:t xml:space="preserve"> gamely </w:t>
      </w:r>
      <w:r w:rsidRPr="00CF2107">
        <w:rPr>
          <w:rFonts w:eastAsia="Cambria"/>
          <w:u w:val="single"/>
        </w:rPr>
        <w:t>raises the point about loosening the standards for presidential emergency declarations</w:t>
      </w:r>
      <w:r w:rsidRPr="00CF2107">
        <w:rPr>
          <w:rFonts w:eastAsia="Cambria"/>
          <w:sz w:val="16"/>
        </w:rPr>
        <w:t xml:space="preserve"> as Donald Trump considers the option during his visit to the border. Today it’s national security on the southern frontier, Rubio tells CNBC’s Squawk Box, but </w:t>
      </w:r>
      <w:r w:rsidRPr="00CF2107">
        <w:rPr>
          <w:rFonts w:eastAsia="Cambria"/>
          <w:u w:val="single"/>
        </w:rPr>
        <w:t>Trump won’t be president forever. Tomorrow it might be climate change and the Green New Deal</w:t>
      </w:r>
      <w:r w:rsidRPr="00CF2107">
        <w:rPr>
          <w:rFonts w:eastAsia="Cambria"/>
          <w:sz w:val="16"/>
        </w:rPr>
        <w:t>:</w:t>
      </w:r>
    </w:p>
    <w:p w14:paraId="62CA113A" w14:textId="77777777" w:rsidR="00CF2107" w:rsidRPr="00CF2107" w:rsidRDefault="00CF2107" w:rsidP="00CF2107">
      <w:pPr>
        <w:rPr>
          <w:rFonts w:eastAsia="Cambria"/>
          <w:sz w:val="16"/>
          <w:szCs w:val="16"/>
        </w:rPr>
      </w:pPr>
      <w:r w:rsidRPr="00CF2107">
        <w:rPr>
          <w:rFonts w:eastAsia="Cambria"/>
          <w:sz w:val="16"/>
          <w:szCs w:val="16"/>
        </w:rPr>
        <w:t>A national emergency declaration by President Donald Trump over border security could wind up hurting Republicans, GOP Sen. Marco Rubio told CNBC on Wednesday.</w:t>
      </w:r>
    </w:p>
    <w:p w14:paraId="7D03BDE6" w14:textId="77777777" w:rsidR="00CF2107" w:rsidRPr="00CF2107" w:rsidRDefault="00CF2107" w:rsidP="00CF2107">
      <w:pPr>
        <w:rPr>
          <w:rFonts w:eastAsia="Cambria"/>
          <w:sz w:val="16"/>
          <w:szCs w:val="16"/>
        </w:rPr>
      </w:pPr>
      <w:r w:rsidRPr="00CF2107">
        <w:rPr>
          <w:rFonts w:eastAsia="Cambria"/>
          <w:sz w:val="16"/>
          <w:szCs w:val="16"/>
        </w:rPr>
        <w:t>The Florida Republican contended that Trump was elected on the promise of building a wall along the U.S.-Mexico border and the president has to “keep that promise.” But “we have to be careful about endorsing broad uses of executive power,” he added. “I’m not prepared to endorse that right now.”</w:t>
      </w:r>
    </w:p>
    <w:p w14:paraId="13992CF9" w14:textId="77777777" w:rsidR="00CF2107" w:rsidRPr="00CF2107" w:rsidRDefault="00CF2107" w:rsidP="00CF2107">
      <w:pPr>
        <w:rPr>
          <w:rFonts w:eastAsia="Cambria"/>
          <w:sz w:val="16"/>
          <w:szCs w:val="16"/>
        </w:rPr>
      </w:pPr>
      <w:r w:rsidRPr="00CF2107">
        <w:rPr>
          <w:rFonts w:eastAsia="Cambria"/>
          <w:sz w:val="16"/>
          <w:szCs w:val="16"/>
        </w:rPr>
        <w:t>Such a declaration would set a precedent, Rubio said. “</w:t>
      </w:r>
      <w:r w:rsidRPr="00CF2107">
        <w:rPr>
          <w:rFonts w:eastAsia="Cambria"/>
          <w:u w:val="single"/>
        </w:rPr>
        <w:t>If today, the national emergency is border security … tomorrow the national emergency might be climate change</w:t>
      </w:r>
      <w:r w:rsidRPr="00CF2107">
        <w:rPr>
          <w:rFonts w:eastAsia="Cambria"/>
          <w:sz w:val="16"/>
          <w:szCs w:val="16"/>
        </w:rPr>
        <w:t>.”</w:t>
      </w:r>
    </w:p>
    <w:p w14:paraId="765F0F37" w14:textId="77777777" w:rsidR="00CF2107" w:rsidRPr="00CF2107" w:rsidRDefault="00CF2107" w:rsidP="00CF2107">
      <w:pPr>
        <w:rPr>
          <w:rFonts w:eastAsia="Cambria"/>
          <w:sz w:val="16"/>
          <w:szCs w:val="16"/>
        </w:rPr>
      </w:pPr>
      <w:r w:rsidRPr="00CF2107">
        <w:rPr>
          <w:rFonts w:eastAsia="Cambria"/>
          <w:sz w:val="16"/>
          <w:szCs w:val="16"/>
        </w:rPr>
        <w:t>That may be a wee bit of a stretch, as any Green New Deal implemented by emergency declaration would be seriously limited anyway. Emergency declarations don’t give presidents much authority over the private sector, as the Supreme Court decided in Youngstown, and most of that progressive pipe dream focuses on shutting down the fossil-fuel industry. The ability to repurpose federal spending may even be debatable with an executive-branch declaration, which would strip the legislative branch of its main authority to direct funding.</w:t>
      </w:r>
    </w:p>
    <w:p w14:paraId="37D7AB1D" w14:textId="77777777" w:rsidR="00CF2107" w:rsidRPr="00CF2107" w:rsidRDefault="00CF2107" w:rsidP="00CF2107">
      <w:pPr>
        <w:rPr>
          <w:rFonts w:eastAsia="Cambria"/>
          <w:sz w:val="16"/>
        </w:rPr>
      </w:pPr>
      <w:r w:rsidRPr="00CF2107">
        <w:rPr>
          <w:rFonts w:eastAsia="Cambria"/>
          <w:sz w:val="16"/>
        </w:rPr>
        <w:t xml:space="preserve">That doesn’t mean it wouldn’t matter at all. </w:t>
      </w:r>
      <w:r w:rsidRPr="00CF2107">
        <w:rPr>
          <w:rFonts w:eastAsia="Cambria"/>
          <w:u w:val="single"/>
        </w:rPr>
        <w:t>A climate-change emergency declaration might be enough to</w:t>
      </w:r>
      <w:r w:rsidRPr="00CF2107">
        <w:rPr>
          <w:rFonts w:eastAsia="Cambria"/>
          <w:sz w:val="16"/>
        </w:rPr>
        <w:t xml:space="preserve">, say, </w:t>
      </w:r>
      <w:r w:rsidRPr="00CF2107">
        <w:rPr>
          <w:rFonts w:eastAsia="Cambria"/>
          <w:u w:val="single"/>
        </w:rPr>
        <w:t>void all oil and gas exploration/extraction leases on federal land</w:t>
      </w:r>
      <w:r w:rsidRPr="00CF2107">
        <w:rPr>
          <w:rFonts w:eastAsia="Cambria"/>
          <w:sz w:val="16"/>
        </w:rPr>
        <w:t xml:space="preserve">, </w:t>
      </w:r>
      <w:r w:rsidRPr="00CF2107">
        <w:rPr>
          <w:rFonts w:eastAsia="Cambria"/>
          <w:u w:val="single"/>
        </w:rPr>
        <w:t>which is handled through the executive branch</w:t>
      </w:r>
      <w:r w:rsidRPr="00CF2107">
        <w:rPr>
          <w:rFonts w:eastAsia="Cambria"/>
          <w:sz w:val="16"/>
        </w:rPr>
        <w:t xml:space="preserve">. That would put one hell of a dent in our production capabilities, and </w:t>
      </w:r>
      <w:r w:rsidRPr="00CF2107">
        <w:rPr>
          <w:rFonts w:eastAsia="Cambria"/>
          <w:u w:val="single"/>
        </w:rPr>
        <w:t>there might be more ways in which a White House could act under emergency powers to force an end to the use of fossil fuels for energy</w:t>
      </w:r>
      <w:r w:rsidRPr="00CF2107">
        <w:rPr>
          <w:rFonts w:eastAsia="Cambria"/>
          <w:sz w:val="16"/>
        </w:rPr>
        <w:t>. When setting unusual precedents, it’s tough to foresee how all of the consequences will unfold. Just ask Chuck Schumer.</w:t>
      </w:r>
    </w:p>
    <w:p w14:paraId="67CC545F"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 Congress fails</w:t>
      </w:r>
    </w:p>
    <w:p w14:paraId="24CD9C60"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 simply cannot check Presidential authority on nuclear weapons, there are legal barriers</w:t>
      </w:r>
    </w:p>
    <w:p w14:paraId="7EF4DCDF" w14:textId="77777777" w:rsidR="00CF2107" w:rsidRPr="00CF2107" w:rsidRDefault="00CF2107" w:rsidP="00CF2107">
      <w:pPr>
        <w:rPr>
          <w:rFonts w:eastAsia="Cambria"/>
        </w:rPr>
      </w:pPr>
      <w:r w:rsidRPr="00CF2107">
        <w:rPr>
          <w:rFonts w:eastAsia="Cambria"/>
        </w:rPr>
        <w:t xml:space="preserve">Stephen I. </w:t>
      </w:r>
      <w:r w:rsidRPr="00CF2107">
        <w:rPr>
          <w:rFonts w:eastAsia="Cambria"/>
          <w:b/>
          <w:bCs/>
          <w:sz w:val="26"/>
        </w:rPr>
        <w:t>Schwartz</w:t>
      </w:r>
      <w:r w:rsidRPr="00CF2107">
        <w:rPr>
          <w:rFonts w:eastAsia="Cambria"/>
        </w:rPr>
        <w:t>, 10-20</w:t>
      </w:r>
      <w:r w:rsidRPr="00CF2107">
        <w:rPr>
          <w:rFonts w:eastAsia="Cambria"/>
          <w:b/>
          <w:bCs/>
          <w:sz w:val="26"/>
        </w:rPr>
        <w:t>18</w:t>
      </w:r>
      <w:r w:rsidRPr="00CF2107">
        <w:rPr>
          <w:rFonts w:eastAsia="Cambria"/>
        </w:rPr>
        <w:t xml:space="preserve">, -- Stephen I. Schwartz is a nonresident senior fellow at the Bulletin of the Atomic Scientists and an independent consultant. He previously served as editor of The Nonproliferation Review; publisher and executive director of the Bulletin of the Atomic Scientists; guest scholar and project director at the Brookings Institution; and Washington representative for the Alliance for Nuclear Accountability. "Key Issues: Nuclear Weapons: Issues: Policies: US Nuclear Policy: Congressional Oversight," James Martin Center for Nonproliferation Studies, </w:t>
      </w:r>
      <w:hyperlink r:id="rId233" w:history="1">
        <w:r w:rsidRPr="00CF2107">
          <w:rPr>
            <w:rFonts w:eastAsia="Cambria"/>
          </w:rPr>
          <w:t>http://www.nuclearfiles.org/menu/key-issues/nuclear-weapons/issues/policy/us-nuclear-policy/oversight.htm</w:t>
        </w:r>
      </w:hyperlink>
    </w:p>
    <w:p w14:paraId="12CA5A97" w14:textId="77777777" w:rsidR="00CF2107" w:rsidRPr="00CF2107" w:rsidRDefault="00CF2107" w:rsidP="00CF2107">
      <w:pPr>
        <w:rPr>
          <w:rFonts w:eastAsia="Cambria"/>
        </w:rPr>
      </w:pPr>
      <w:r w:rsidRPr="00CF2107">
        <w:rPr>
          <w:rFonts w:eastAsia="Cambria"/>
          <w:u w:val="single"/>
        </w:rPr>
        <w:t>Congressional oversight of the U.S. nuclear weapons program</w:t>
      </w:r>
      <w:r w:rsidRPr="00CF2107">
        <w:rPr>
          <w:rFonts w:eastAsia="Cambria"/>
        </w:rPr>
        <w:t>—both the operation and maintenance of deployed forces by the Department of Defense and the production and maintenance of nuclear weapons by the Department of Energy—</w:t>
      </w:r>
      <w:r w:rsidRPr="00CF2107">
        <w:rPr>
          <w:rFonts w:eastAsia="Cambria"/>
          <w:b/>
          <w:iCs/>
          <w:u w:val="single"/>
        </w:rPr>
        <w:t>is generally confined to the annual authorization and appropriation bills, the means by which Congress allocates funding for such activities</w:t>
      </w:r>
      <w:r w:rsidRPr="00CF2107">
        <w:rPr>
          <w:rFonts w:eastAsia="Cambria"/>
        </w:rPr>
        <w:t xml:space="preserve">. Debate, when it occurs, usually focuses on numbers and types of weapons rather than on the broader questions of strategy and policy governing how such weapons would be used. </w:t>
      </w:r>
      <w:r w:rsidRPr="00CF2107">
        <w:rPr>
          <w:rFonts w:eastAsia="Cambria"/>
          <w:u w:val="single"/>
        </w:rPr>
        <w:t xml:space="preserve">Institutional issues, in particular the division of responsibility for nuclear weapons among many different committees and subcommittees, tend to force members to focus on their </w:t>
      </w:r>
      <w:r w:rsidRPr="00CF2107">
        <w:rPr>
          <w:rFonts w:eastAsia="Cambria"/>
          <w:b/>
          <w:iCs/>
          <w:u w:val="single"/>
        </w:rPr>
        <w:t>narrow areas of jurisdiction</w:t>
      </w:r>
      <w:r w:rsidRPr="00CF2107">
        <w:rPr>
          <w:rFonts w:eastAsia="Cambria"/>
          <w:u w:val="single"/>
        </w:rPr>
        <w:t xml:space="preserve"> at the expense of the larger picture.</w:t>
      </w:r>
      <w:r w:rsidRPr="00CF2107">
        <w:rPr>
          <w:rFonts w:eastAsia="Cambria"/>
        </w:rPr>
        <w:t xml:space="preserve"> Notwithstanding these impediments, Congress has recently taken action to cut funding for questionable programs and to demand a coherent strategy for the U.S. nuclear weapons program.</w:t>
      </w:r>
    </w:p>
    <w:p w14:paraId="780204D4" w14:textId="77777777" w:rsidR="00CF2107" w:rsidRPr="00CF2107" w:rsidRDefault="00CF2107" w:rsidP="00CF2107">
      <w:pPr>
        <w:rPr>
          <w:rFonts w:eastAsia="Cambria"/>
        </w:rPr>
      </w:pPr>
      <w:r w:rsidRPr="00CF2107">
        <w:rPr>
          <w:rFonts w:eastAsia="Cambria"/>
        </w:rPr>
        <w:t>Background and History</w:t>
      </w:r>
    </w:p>
    <w:p w14:paraId="00803F24" w14:textId="77777777" w:rsidR="00CF2107" w:rsidRPr="00CF2107" w:rsidRDefault="00CF2107" w:rsidP="00CF2107">
      <w:pPr>
        <w:rPr>
          <w:rFonts w:eastAsia="Cambria"/>
        </w:rPr>
      </w:pPr>
      <w:r w:rsidRPr="00CF2107">
        <w:rPr>
          <w:rFonts w:eastAsia="Cambria"/>
        </w:rPr>
        <w:t xml:space="preserve">With few exceptions, </w:t>
      </w:r>
      <w:r w:rsidRPr="00CF2107">
        <w:rPr>
          <w:rFonts w:eastAsia="Cambria"/>
          <w:b/>
          <w:iCs/>
          <w:u w:val="single"/>
        </w:rPr>
        <w:t>Congress has historically shown little interest in nuclear weapons matters except where budgets or constituent needs are concerned</w:t>
      </w:r>
      <w:r w:rsidRPr="00CF2107">
        <w:rPr>
          <w:rFonts w:eastAsia="Cambria"/>
        </w:rPr>
        <w:t>.</w:t>
      </w:r>
      <w:hyperlink r:id="rId234" w:anchor="fn1" w:history="1">
        <w:r w:rsidRPr="00CF2107">
          <w:rPr>
            <w:rFonts w:eastAsia="Cambria"/>
          </w:rPr>
          <w:t>[1]</w:t>
        </w:r>
      </w:hyperlink>
      <w:r w:rsidRPr="00CF2107">
        <w:rPr>
          <w:rFonts w:eastAsia="Cambria"/>
        </w:rPr>
        <w:t> Those members that did follow the issue either chaired a relevant committee or subcommittee or represented a state or district housing one or more nuclear weapons installations.</w:t>
      </w:r>
    </w:p>
    <w:p w14:paraId="530300F3" w14:textId="77777777" w:rsidR="00CF2107" w:rsidRPr="00CF2107" w:rsidRDefault="00CF2107" w:rsidP="00CF2107">
      <w:pPr>
        <w:rPr>
          <w:rFonts w:eastAsia="Cambria"/>
        </w:rPr>
      </w:pPr>
      <w:r w:rsidRPr="00CF2107">
        <w:rPr>
          <w:rFonts w:eastAsia="Cambria"/>
          <w:b/>
          <w:iCs/>
          <w:u w:val="single"/>
        </w:rPr>
        <w:t>Congressional oversight can have two connotations—to look over and to overlook. Too often, Congress, by its own admission, has practiced the latter. Given that </w:t>
      </w:r>
      <w:hyperlink r:id="rId235" w:history="1">
        <w:r w:rsidRPr="00CF2107">
          <w:rPr>
            <w:rFonts w:eastAsia="Cambria"/>
            <w:b/>
            <w:iCs/>
            <w:u w:val="single"/>
          </w:rPr>
          <w:t>U.S. nuclear weapons and weapons-related programs have consumed at least $7.5 trillion</w:t>
        </w:r>
      </w:hyperlink>
      <w:r w:rsidRPr="00CF2107">
        <w:rPr>
          <w:rFonts w:eastAsia="Cambria"/>
        </w:rPr>
        <w:t> (in adjusted 2005 dollars) since 1940 this is surprising, until one realizes that insufficient oversight contributed to Congress' lack of knowledge about the overall scale of the program. In fact, congressional scrutiny of nuclear weapons programs can be characterized as a story of extremes—long periods of inattention punctuated by short periods of concern and action. In general, Congress has taken action following a crisis or scandal (real or perceived), which typically focuses significant media or public attention on a specific problem.</w:t>
      </w:r>
    </w:p>
    <w:p w14:paraId="35483EF3"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1NC – executive power good</w:t>
      </w:r>
    </w:p>
    <w:p w14:paraId="2FA3B8F6"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Presidential use of Emergency powers is based on a good legal precedent, the U.S.-Mexico border proves</w:t>
      </w:r>
    </w:p>
    <w:p w14:paraId="36FB7030" w14:textId="77777777" w:rsidR="00CF2107" w:rsidRPr="00CF2107" w:rsidRDefault="00CF2107" w:rsidP="00CF2107">
      <w:pPr>
        <w:rPr>
          <w:rFonts w:eastAsia="Cambria"/>
        </w:rPr>
      </w:pPr>
      <w:r w:rsidRPr="00CF2107">
        <w:rPr>
          <w:rFonts w:eastAsia="Cambria"/>
        </w:rPr>
        <w:t xml:space="preserve">Michael I. </w:t>
      </w:r>
      <w:r w:rsidRPr="00CF2107">
        <w:rPr>
          <w:rFonts w:eastAsia="Cambria"/>
          <w:b/>
          <w:bCs/>
          <w:sz w:val="26"/>
        </w:rPr>
        <w:t>Krauss</w:t>
      </w:r>
      <w:r w:rsidRPr="00CF2107">
        <w:rPr>
          <w:rFonts w:eastAsia="Cambria"/>
        </w:rPr>
        <w:t>, 02-15-20</w:t>
      </w:r>
      <w:r w:rsidRPr="00CF2107">
        <w:rPr>
          <w:rFonts w:eastAsia="Cambria"/>
          <w:b/>
          <w:bCs/>
          <w:sz w:val="26"/>
        </w:rPr>
        <w:t>19</w:t>
      </w:r>
      <w:r w:rsidRPr="00CF2107">
        <w:rPr>
          <w:rFonts w:eastAsia="Cambria"/>
        </w:rPr>
        <w:t xml:space="preserve">, -- Michael I. Krauss is a full professor at the Antonin Scalia Law School of George Mason University. I teach legal ethics, torts, and product liability and have authored textbooks in these fields for West Publishing. I am the law school’s first winner of George Mason University’s “Teacher of the Year” award and am an elected member of the American Law Institute. "President Trump May Be On Solid Legal Ground Declaring An Emergency At The Border," Forbes, </w:t>
      </w:r>
      <w:hyperlink r:id="rId236" w:anchor="7b4835ef21a8" w:history="1">
        <w:r w:rsidRPr="00CF2107">
          <w:rPr>
            <w:rFonts w:eastAsia="Cambria"/>
          </w:rPr>
          <w:t>https://www.forbes.com/sites/michaelkrauss/2019/02/15/can-president-trump-legally-invoke-a-national-emergency-at-the-border/#7b4835ef21a8</w:t>
        </w:r>
      </w:hyperlink>
    </w:p>
    <w:p w14:paraId="670BAB77" w14:textId="77777777" w:rsidR="00CF2107" w:rsidRPr="00CF2107" w:rsidRDefault="00CF2107" w:rsidP="00CF2107">
      <w:pPr>
        <w:rPr>
          <w:rFonts w:eastAsia="Cambria"/>
          <w:sz w:val="16"/>
        </w:rPr>
      </w:pPr>
      <w:r w:rsidRPr="00CF2107">
        <w:rPr>
          <w:rFonts w:eastAsia="Cambria"/>
          <w:sz w:val="16"/>
        </w:rPr>
        <w:t>First</w:t>
      </w:r>
      <w:r w:rsidRPr="00CF2107">
        <w:rPr>
          <w:rFonts w:eastAsia="Cambria"/>
          <w:b/>
          <w:iCs/>
          <w:u w:val="single"/>
        </w:rPr>
        <w:t>, there are literally dozens of laws that give the president special powers to act in an emergency</w:t>
      </w:r>
      <w:r w:rsidRPr="00CF2107">
        <w:rPr>
          <w:rFonts w:eastAsia="Cambria"/>
          <w:sz w:val="16"/>
        </w:rPr>
        <w:t xml:space="preserve">. </w:t>
      </w:r>
      <w:r w:rsidRPr="00CF2107">
        <w:rPr>
          <w:rFonts w:eastAsia="Cambria"/>
          <w:b/>
          <w:iCs/>
          <w:u w:val="single"/>
        </w:rPr>
        <w:t xml:space="preserve">Every president </w:t>
      </w:r>
      <w:r w:rsidRPr="00CF2107">
        <w:rPr>
          <w:rFonts w:eastAsia="Cambria"/>
          <w:u w:val="single"/>
        </w:rPr>
        <w:t>in recent memory has declared emergencies.</w:t>
      </w:r>
      <w:r w:rsidRPr="00CF2107">
        <w:rPr>
          <w:rFonts w:eastAsia="Cambria"/>
          <w:sz w:val="16"/>
        </w:rPr>
        <w:t xml:space="preserve"> According to one statute, for example, in an emergency, the president is allowed to divert money already authorized by Congress to be spent by the Defense Department on other military items to military construction projects. He might designate the "border wall" as a military construction project. Three issues arise, however. One issue is whether there is a true emergency. Another issue is that the Department of Homeland Security, not the Department of Defense, would normally control the building of the barrier. Both these issues might be enough for a judge chomping at the bit to stop the president. "I think the president would be wide open to a court challenge saying, 'Where's the emergency?' " Rep. Adam Smith, D-Wash., chairman of the House Armed Services Committee, told ABC News. The president has described the situation on the U.S.-Mexico border as both a humanitarian and national security crisis."We have criminals coming in," he noted. "We have human traffickers coming in. We have drugs pouring in. We have things happening that you don't want to even know about." That last sentence presumably refers to his claim that terrorists are crossing the border. </w:t>
      </w:r>
      <w:r w:rsidRPr="00CF2107">
        <w:rPr>
          <w:rFonts w:eastAsia="Cambria"/>
          <w:b/>
          <w:iCs/>
          <w:u w:val="single"/>
        </w:rPr>
        <w:t>Whether these claims are exaggerated or not, there is clearly some truth to all of them</w:t>
      </w:r>
      <w:r w:rsidRPr="00CF2107">
        <w:rPr>
          <w:rFonts w:eastAsia="Cambria"/>
          <w:sz w:val="16"/>
        </w:rPr>
        <w:t xml:space="preserve">. I grant Rep. Smith that there are District Court judges ready to substitute their own views here for those of the president. It is true that President Truman tried to nationalize the country's steel industry citing a state of emergency because of the Korean War, but </w:t>
      </w:r>
      <w:hyperlink r:id="rId237" w:tgtFrame="_blank" w:history="1">
        <w:r w:rsidRPr="00CF2107">
          <w:rPr>
            <w:rFonts w:eastAsia="Cambria"/>
            <w:sz w:val="16"/>
          </w:rPr>
          <w:t>the Supreme Court ruled Truman didn't have the authority.</w:t>
        </w:r>
      </w:hyperlink>
      <w:r w:rsidRPr="00CF2107">
        <w:rPr>
          <w:rFonts w:eastAsia="Cambria"/>
          <w:sz w:val="16"/>
        </w:rPr>
        <w:t xml:space="preserve"> However, the recent statutory authority to declare an emergency largely moots World-War-II-era decisions. </w:t>
      </w:r>
      <w:r w:rsidRPr="00CF2107">
        <w:rPr>
          <w:rFonts w:eastAsia="Cambria"/>
          <w:u w:val="single"/>
        </w:rPr>
        <w:t>My own view of judicial restraint is that the issue of whether there truly is an emergency is a "political question" under our constitutional structure. The judiciary traditionally refrains from deciding political questions</w:t>
      </w:r>
      <w:r w:rsidRPr="00CF2107">
        <w:rPr>
          <w:rFonts w:eastAsia="Cambria"/>
          <w:sz w:val="16"/>
        </w:rPr>
        <w:t xml:space="preserve">. As to the claim that a border wall is not a "military expenditure" because DHS and not DOD would manage it, there too we're to some extent in a boat without a legal paddle. My own view is that the defense of our borders is a core military concern that legitimately concerns the president's duty to protect the nation from invasion. I think that it should not particularly matter which government department manages that concern. However, the president's ability to divert funds might quite plausibly be legislatively confined to intra-department funding. I assume therefore that the President will order the military to have the wall built. The interstate highway system was authorized as a requirement of national defense, after all.... A third issue is whether the declaration of an emergency can authorize a long-term institutional change (as opposed to a short term fix). For example, I don't think a president could invoke a national emergency to establish a "Space Force" as a fifth branch of the military -- that's a permanent policy change that properly belongs to the Congress. A permanent barrier is more of a technological solution to a security problem than the establishment of a new military branch, though. Again, were I a judge, judicial restraint would compel me to accept both the president's proposed emergency and the solution he favors, subject of course to the Congressional check I discuss immediately below. What can Congress do if it disagrees with the president? </w:t>
      </w:r>
      <w:r w:rsidRPr="00CF2107">
        <w:rPr>
          <w:rFonts w:eastAsia="Cambria"/>
          <w:u w:val="single"/>
        </w:rPr>
        <w:t>Well, in the post-Vietnam era, Congress gave itself the statutory right to restrain the president's emergency powers</w:t>
      </w:r>
      <w:r w:rsidRPr="00CF2107">
        <w:rPr>
          <w:rFonts w:eastAsia="Cambria"/>
          <w:sz w:val="16"/>
        </w:rPr>
        <w:t xml:space="preserve">. </w:t>
      </w:r>
      <w:r w:rsidRPr="00CF2107">
        <w:rPr>
          <w:rFonts w:eastAsia="Cambria"/>
          <w:u w:val="single"/>
        </w:rPr>
        <w:t xml:space="preserve">The </w:t>
      </w:r>
      <w:hyperlink r:id="rId238" w:tgtFrame="_blank" w:history="1">
        <w:r w:rsidRPr="00CF2107">
          <w:rPr>
            <w:rFonts w:eastAsia="Cambria"/>
            <w:u w:val="single"/>
          </w:rPr>
          <w:t>National Emergencies Act</w:t>
        </w:r>
      </w:hyperlink>
      <w:r w:rsidRPr="00CF2107">
        <w:rPr>
          <w:rFonts w:eastAsia="Cambria"/>
          <w:u w:val="single"/>
        </w:rPr>
        <w:t xml:space="preserve"> (NEA) requires the president to notify Congress every time he or she declares an emergency. The president must list which powers are being invoked and must provide regular updates on the execution of the declared emergency powers.</w:t>
      </w:r>
      <w:r w:rsidRPr="00CF2107">
        <w:rPr>
          <w:rFonts w:eastAsia="Cambria"/>
          <w:sz w:val="16"/>
        </w:rPr>
        <w:t xml:space="preserve"> Crucially, NEA allows Congress to terminate an emergency by joint votes of the House of Representatives and the Senate. </w:t>
      </w:r>
      <w:r w:rsidRPr="00CF2107">
        <w:rPr>
          <w:rFonts w:eastAsia="Cambria"/>
          <w:u w:val="single"/>
        </w:rPr>
        <w:t xml:space="preserve">Whether this veto power over presidential action is valid or is an unconstitutional breach of our separation of powers is not discussed here, since it seems clear to me that such a joint vote will not be forthcoming in this divided Congress. So, in general, </w:t>
      </w:r>
      <w:r w:rsidRPr="00CF2107">
        <w:rPr>
          <w:rFonts w:eastAsia="Cambria"/>
          <w:b/>
          <w:iCs/>
          <w:u w:val="single"/>
        </w:rPr>
        <w:t>I think the president is on solid legal ground here</w:t>
      </w:r>
      <w:r w:rsidRPr="00CF2107">
        <w:rPr>
          <w:rFonts w:eastAsia="Cambria"/>
          <w:u w:val="single"/>
        </w:rPr>
        <w:t>.</w:t>
      </w:r>
      <w:r w:rsidRPr="00CF2107">
        <w:rPr>
          <w:rFonts w:eastAsia="Cambria"/>
          <w:sz w:val="16"/>
        </w:rPr>
        <w:t xml:space="preserve"> As to the wisdom of the wall, that's for voters to figure out.</w:t>
      </w:r>
    </w:p>
    <w:p w14:paraId="45BDDFC1"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checks now</w:t>
      </w:r>
    </w:p>
    <w:p w14:paraId="203DBBB1"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There are internal and external checks on Presidential Power already</w:t>
      </w:r>
    </w:p>
    <w:p w14:paraId="7B564133" w14:textId="77777777" w:rsidR="00CF2107" w:rsidRPr="00CF2107" w:rsidRDefault="00CF2107" w:rsidP="00CF2107">
      <w:pPr>
        <w:rPr>
          <w:rFonts w:eastAsia="Cambria"/>
        </w:rPr>
      </w:pPr>
      <w:r w:rsidRPr="00CF2107">
        <w:rPr>
          <w:rFonts w:eastAsia="Cambria"/>
        </w:rPr>
        <w:t xml:space="preserve">Jean </w:t>
      </w:r>
      <w:r w:rsidRPr="00CF2107">
        <w:rPr>
          <w:rFonts w:eastAsia="Cambria"/>
          <w:b/>
          <w:bCs/>
          <w:sz w:val="26"/>
        </w:rPr>
        <w:t>Galbraith</w:t>
      </w:r>
      <w:r w:rsidRPr="00CF2107">
        <w:rPr>
          <w:rFonts w:eastAsia="Cambria"/>
        </w:rPr>
        <w:t>, 1-1-20</w:t>
      </w:r>
      <w:r w:rsidRPr="00CF2107">
        <w:rPr>
          <w:rFonts w:eastAsia="Cambria"/>
          <w:b/>
          <w:bCs/>
          <w:sz w:val="26"/>
        </w:rPr>
        <w:t>18</w:t>
      </w:r>
      <w:r w:rsidRPr="00CF2107">
        <w:rPr>
          <w:rFonts w:eastAsia="Cambria"/>
        </w:rPr>
        <w:t xml:space="preserve">, -- Jean Galbraith teaches and writes about public international law and U.S. foreign relations law. Her research focuses on the structure of international legal institutions, especially treaty regimes, and the connections between these institutions and U.S. domestic law. Prior to joining the Penn faculty, Galbraith was an Assistant Professor of Law at Rutgers-Camden. "The Separation of Powers Today," American Bar Association, </w:t>
      </w:r>
      <w:hyperlink r:id="rId239" w:history="1">
        <w:r w:rsidRPr="00CF2107">
          <w:rPr>
            <w:rFonts w:eastAsia="Cambria"/>
          </w:rPr>
          <w:t>https://www.americanbar.org/groups/public_education/publications/insights-on-law-and-society/insights-issue-1-vol-1/the-separation-of-powers-today/</w:t>
        </w:r>
      </w:hyperlink>
    </w:p>
    <w:p w14:paraId="371041CE" w14:textId="77777777" w:rsidR="00CF2107" w:rsidRPr="00CF2107" w:rsidRDefault="00CF2107" w:rsidP="00CF2107">
      <w:pPr>
        <w:rPr>
          <w:rFonts w:eastAsia="Cambria"/>
          <w:sz w:val="16"/>
        </w:rPr>
      </w:pPr>
      <w:r w:rsidRPr="00CF2107">
        <w:rPr>
          <w:rFonts w:eastAsia="Cambria"/>
          <w:sz w:val="16"/>
        </w:rPr>
        <w:t xml:space="preserve">On the international stage, </w:t>
      </w:r>
      <w:r w:rsidRPr="00CF2107">
        <w:rPr>
          <w:rFonts w:eastAsia="Cambria"/>
          <w:highlight w:val="green"/>
          <w:u w:val="single"/>
        </w:rPr>
        <w:t>the</w:t>
      </w:r>
      <w:r w:rsidRPr="00CF2107">
        <w:rPr>
          <w:rFonts w:eastAsia="Cambria"/>
          <w:u w:val="single"/>
        </w:rPr>
        <w:t xml:space="preserve"> </w:t>
      </w:r>
      <w:r w:rsidRPr="00CF2107">
        <w:rPr>
          <w:rFonts w:eastAsia="Cambria"/>
          <w:b/>
          <w:iCs/>
          <w:highlight w:val="green"/>
          <w:u w:val="single"/>
        </w:rPr>
        <w:t>U</w:t>
      </w:r>
      <w:r w:rsidRPr="00CF2107">
        <w:rPr>
          <w:rFonts w:eastAsia="Cambria"/>
          <w:sz w:val="16"/>
        </w:rPr>
        <w:t xml:space="preserve">nited </w:t>
      </w:r>
      <w:r w:rsidRPr="00CF2107">
        <w:rPr>
          <w:rFonts w:eastAsia="Cambria"/>
          <w:b/>
          <w:iCs/>
          <w:highlight w:val="green"/>
          <w:u w:val="single"/>
        </w:rPr>
        <w:t>S</w:t>
      </w:r>
      <w:r w:rsidRPr="00CF2107">
        <w:rPr>
          <w:rFonts w:eastAsia="Cambria"/>
          <w:sz w:val="16"/>
        </w:rPr>
        <w:t xml:space="preserve">tates </w:t>
      </w:r>
      <w:r w:rsidRPr="00CF2107">
        <w:rPr>
          <w:rFonts w:eastAsia="Cambria"/>
          <w:highlight w:val="green"/>
          <w:u w:val="single"/>
        </w:rPr>
        <w:t>and other</w:t>
      </w:r>
      <w:r w:rsidRPr="00CF2107">
        <w:rPr>
          <w:rFonts w:eastAsia="Cambria"/>
          <w:u w:val="single"/>
        </w:rPr>
        <w:t xml:space="preserve"> major </w:t>
      </w:r>
      <w:r w:rsidRPr="00CF2107">
        <w:rPr>
          <w:rFonts w:eastAsia="Cambria"/>
          <w:highlight w:val="green"/>
          <w:u w:val="single"/>
        </w:rPr>
        <w:t>world powers are bound together through</w:t>
      </w:r>
      <w:r w:rsidRPr="00CF2107">
        <w:rPr>
          <w:rFonts w:eastAsia="Cambria"/>
          <w:u w:val="single"/>
        </w:rPr>
        <w:t xml:space="preserve"> </w:t>
      </w:r>
      <w:r w:rsidRPr="00CF2107">
        <w:rPr>
          <w:rFonts w:eastAsia="Cambria"/>
          <w:sz w:val="16"/>
        </w:rPr>
        <w:t xml:space="preserve">an alphabet soup of </w:t>
      </w:r>
      <w:r w:rsidRPr="00CF2107">
        <w:rPr>
          <w:rFonts w:eastAsia="Cambria"/>
          <w:highlight w:val="green"/>
          <w:u w:val="single"/>
        </w:rPr>
        <w:t>institutions, including the</w:t>
      </w:r>
      <w:r w:rsidRPr="00CF2107">
        <w:rPr>
          <w:rFonts w:eastAsia="Cambria"/>
          <w:u w:val="single"/>
        </w:rPr>
        <w:t xml:space="preserve"> </w:t>
      </w:r>
      <w:r w:rsidRPr="00CF2107">
        <w:rPr>
          <w:rFonts w:eastAsia="Cambria"/>
          <w:b/>
          <w:iCs/>
          <w:highlight w:val="green"/>
          <w:u w:val="single"/>
        </w:rPr>
        <w:t>U</w:t>
      </w:r>
      <w:r w:rsidRPr="00CF2107">
        <w:rPr>
          <w:rFonts w:eastAsia="Cambria"/>
          <w:u w:val="single"/>
        </w:rPr>
        <w:t xml:space="preserve">nited </w:t>
      </w:r>
      <w:r w:rsidRPr="00CF2107">
        <w:rPr>
          <w:rFonts w:eastAsia="Cambria"/>
          <w:b/>
          <w:iCs/>
          <w:highlight w:val="green"/>
          <w:u w:val="single"/>
        </w:rPr>
        <w:t>N</w:t>
      </w:r>
      <w:r w:rsidRPr="00CF2107">
        <w:rPr>
          <w:rFonts w:eastAsia="Cambria"/>
          <w:u w:val="single"/>
        </w:rPr>
        <w:t xml:space="preserve">ations, the </w:t>
      </w:r>
      <w:r w:rsidRPr="00CF2107">
        <w:rPr>
          <w:rFonts w:eastAsia="Cambria"/>
          <w:b/>
          <w:iCs/>
          <w:highlight w:val="green"/>
          <w:u w:val="single"/>
        </w:rPr>
        <w:t>W</w:t>
      </w:r>
      <w:r w:rsidRPr="00CF2107">
        <w:rPr>
          <w:rFonts w:eastAsia="Cambria"/>
          <w:u w:val="single"/>
        </w:rPr>
        <w:t xml:space="preserve">orld </w:t>
      </w:r>
      <w:r w:rsidRPr="00CF2107">
        <w:rPr>
          <w:rFonts w:eastAsia="Cambria"/>
          <w:b/>
          <w:iCs/>
          <w:highlight w:val="green"/>
          <w:u w:val="single"/>
        </w:rPr>
        <w:t>T</w:t>
      </w:r>
      <w:r w:rsidRPr="00CF2107">
        <w:rPr>
          <w:rFonts w:eastAsia="Cambria"/>
          <w:u w:val="single"/>
        </w:rPr>
        <w:t xml:space="preserve">rade </w:t>
      </w:r>
      <w:r w:rsidRPr="00CF2107">
        <w:rPr>
          <w:rFonts w:eastAsia="Cambria"/>
          <w:b/>
          <w:iCs/>
          <w:highlight w:val="green"/>
          <w:u w:val="single"/>
        </w:rPr>
        <w:t>O</w:t>
      </w:r>
      <w:r w:rsidRPr="00CF2107">
        <w:rPr>
          <w:rFonts w:eastAsia="Cambria"/>
          <w:u w:val="single"/>
        </w:rPr>
        <w:t xml:space="preserve">rganization, </w:t>
      </w:r>
      <w:r w:rsidRPr="00CF2107">
        <w:rPr>
          <w:rFonts w:eastAsia="Cambria"/>
          <w:highlight w:val="green"/>
          <w:u w:val="single"/>
        </w:rPr>
        <w:t>the</w:t>
      </w:r>
      <w:r w:rsidRPr="00CF2107">
        <w:rPr>
          <w:rFonts w:eastAsia="Cambria"/>
          <w:u w:val="single"/>
        </w:rPr>
        <w:t xml:space="preserve"> </w:t>
      </w:r>
      <w:r w:rsidRPr="00CF2107">
        <w:rPr>
          <w:rFonts w:eastAsia="Cambria"/>
          <w:b/>
          <w:iCs/>
          <w:highlight w:val="green"/>
          <w:u w:val="single"/>
        </w:rPr>
        <w:t>I</w:t>
      </w:r>
      <w:r w:rsidRPr="00CF2107">
        <w:rPr>
          <w:rFonts w:eastAsia="Cambria"/>
          <w:u w:val="single"/>
        </w:rPr>
        <w:t xml:space="preserve">nternational </w:t>
      </w:r>
      <w:r w:rsidRPr="00CF2107">
        <w:rPr>
          <w:rFonts w:eastAsia="Cambria"/>
          <w:b/>
          <w:iCs/>
          <w:highlight w:val="green"/>
          <w:u w:val="single"/>
        </w:rPr>
        <w:t>M</w:t>
      </w:r>
      <w:r w:rsidRPr="00CF2107">
        <w:rPr>
          <w:rFonts w:eastAsia="Cambria"/>
          <w:u w:val="single"/>
        </w:rPr>
        <w:t xml:space="preserve">onetary </w:t>
      </w:r>
      <w:r w:rsidRPr="00CF2107">
        <w:rPr>
          <w:rFonts w:eastAsia="Cambria"/>
          <w:b/>
          <w:iCs/>
          <w:highlight w:val="green"/>
          <w:u w:val="single"/>
        </w:rPr>
        <w:t>F</w:t>
      </w:r>
      <w:r w:rsidRPr="00CF2107">
        <w:rPr>
          <w:rFonts w:eastAsia="Cambria"/>
          <w:u w:val="single"/>
        </w:rPr>
        <w:t xml:space="preserve">und </w:t>
      </w:r>
      <w:r w:rsidRPr="00CF2107">
        <w:rPr>
          <w:rFonts w:eastAsia="Cambria"/>
          <w:highlight w:val="green"/>
          <w:u w:val="single"/>
        </w:rPr>
        <w:t>and regional arrangements like</w:t>
      </w:r>
      <w:r w:rsidRPr="00CF2107">
        <w:rPr>
          <w:rFonts w:eastAsia="Cambria"/>
          <w:u w:val="single"/>
        </w:rPr>
        <w:t xml:space="preserve"> the </w:t>
      </w:r>
      <w:r w:rsidRPr="00CF2107">
        <w:rPr>
          <w:rFonts w:eastAsia="Cambria"/>
          <w:b/>
          <w:iCs/>
          <w:highlight w:val="green"/>
          <w:u w:val="single"/>
        </w:rPr>
        <w:t>N</w:t>
      </w:r>
      <w:r w:rsidRPr="00CF2107">
        <w:rPr>
          <w:rFonts w:eastAsia="Cambria"/>
          <w:u w:val="single"/>
        </w:rPr>
        <w:t xml:space="preserve">orth </w:t>
      </w:r>
      <w:r w:rsidRPr="00CF2107">
        <w:rPr>
          <w:rFonts w:eastAsia="Cambria"/>
          <w:b/>
          <w:iCs/>
          <w:highlight w:val="green"/>
          <w:u w:val="single"/>
        </w:rPr>
        <w:t>A</w:t>
      </w:r>
      <w:r w:rsidRPr="00CF2107">
        <w:rPr>
          <w:rFonts w:eastAsia="Cambria"/>
          <w:u w:val="single"/>
        </w:rPr>
        <w:t xml:space="preserve">tlantic </w:t>
      </w:r>
      <w:r w:rsidRPr="00CF2107">
        <w:rPr>
          <w:rFonts w:eastAsia="Cambria"/>
          <w:b/>
          <w:iCs/>
          <w:highlight w:val="green"/>
          <w:u w:val="single"/>
        </w:rPr>
        <w:t>T</w:t>
      </w:r>
      <w:r w:rsidRPr="00CF2107">
        <w:rPr>
          <w:rFonts w:eastAsia="Cambria"/>
          <w:u w:val="single"/>
        </w:rPr>
        <w:t>reaty</w:t>
      </w:r>
      <w:r w:rsidRPr="00CF2107">
        <w:rPr>
          <w:rFonts w:eastAsia="Cambria"/>
          <w:b/>
          <w:iCs/>
          <w:u w:val="single"/>
        </w:rPr>
        <w:t xml:space="preserve"> </w:t>
      </w:r>
      <w:r w:rsidRPr="00CF2107">
        <w:rPr>
          <w:rFonts w:eastAsia="Cambria"/>
          <w:b/>
          <w:iCs/>
          <w:highlight w:val="green"/>
          <w:u w:val="single"/>
        </w:rPr>
        <w:t>O</w:t>
      </w:r>
      <w:r w:rsidRPr="00CF2107">
        <w:rPr>
          <w:rFonts w:eastAsia="Cambria"/>
          <w:u w:val="single"/>
        </w:rPr>
        <w:t xml:space="preserve">rganization. </w:t>
      </w:r>
      <w:r w:rsidRPr="00CF2107">
        <w:rPr>
          <w:rFonts w:eastAsia="Cambria"/>
          <w:b/>
          <w:iCs/>
          <w:highlight w:val="green"/>
          <w:u w:val="single"/>
        </w:rPr>
        <w:t>If a President wants to pursue strong collective action, then he or she will need buy-in according to the legal rules that underlie these organizations.</w:t>
      </w:r>
      <w:r w:rsidRPr="00CF2107">
        <w:rPr>
          <w:rFonts w:eastAsia="Cambria"/>
          <w:sz w:val="16"/>
          <w:highlight w:val="green"/>
        </w:rPr>
        <w:t xml:space="preserve"> </w:t>
      </w:r>
      <w:r w:rsidRPr="00CF2107">
        <w:rPr>
          <w:rFonts w:eastAsia="Cambria"/>
          <w:highlight w:val="green"/>
          <w:u w:val="single"/>
        </w:rPr>
        <w:t>The need for cooperation thus limits</w:t>
      </w:r>
      <w:r w:rsidRPr="00CF2107">
        <w:rPr>
          <w:rFonts w:eastAsia="Cambria"/>
          <w:u w:val="single"/>
        </w:rPr>
        <w:t xml:space="preserve"> </w:t>
      </w:r>
      <w:r w:rsidRPr="00CF2107">
        <w:rPr>
          <w:rFonts w:eastAsia="Cambria"/>
          <w:sz w:val="16"/>
        </w:rPr>
        <w:t xml:space="preserve">the scope of </w:t>
      </w:r>
      <w:r w:rsidRPr="00CF2107">
        <w:rPr>
          <w:rFonts w:eastAsia="Cambria"/>
          <w:b/>
          <w:iCs/>
          <w:highlight w:val="green"/>
          <w:u w:val="single"/>
        </w:rPr>
        <w:t>what the president can do</w:t>
      </w:r>
      <w:r w:rsidRPr="00CF2107">
        <w:rPr>
          <w:rFonts w:eastAsia="Cambria"/>
          <w:sz w:val="16"/>
        </w:rPr>
        <w:t>.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unilateral uses of force and withdrawals from international agreements. But such policies may make international cooperation harder to obtain on other fronts.</w:t>
      </w:r>
    </w:p>
    <w:p w14:paraId="05B9547B" w14:textId="77777777" w:rsidR="00CF2107" w:rsidRPr="00CF2107" w:rsidRDefault="00CF2107" w:rsidP="00CF2107">
      <w:pPr>
        <w:rPr>
          <w:rFonts w:eastAsia="Cambria"/>
        </w:rPr>
      </w:pPr>
      <w:r w:rsidRPr="00CF2107">
        <w:rPr>
          <w:rFonts w:eastAsia="Cambria"/>
          <w:highlight w:val="green"/>
          <w:u w:val="single"/>
        </w:rPr>
        <w:t>Within the executive</w:t>
      </w:r>
      <w:r w:rsidRPr="00CF2107">
        <w:rPr>
          <w:rFonts w:eastAsia="Cambria"/>
          <w:u w:val="single"/>
        </w:rPr>
        <w:t xml:space="preserve"> branch, </w:t>
      </w:r>
      <w:r w:rsidRPr="00CF2107">
        <w:rPr>
          <w:rFonts w:eastAsia="Cambria"/>
          <w:highlight w:val="green"/>
          <w:u w:val="single"/>
        </w:rPr>
        <w:t xml:space="preserve">the federal bureaucracy carries out the president’s orders, </w:t>
      </w:r>
      <w:r w:rsidRPr="00CF2107">
        <w:rPr>
          <w:rFonts w:eastAsia="Cambria"/>
          <w:b/>
          <w:iCs/>
          <w:highlight w:val="green"/>
          <w:u w:val="single"/>
        </w:rPr>
        <w:t>but it can also shape the content of these orders or resist their implementation.</w:t>
      </w:r>
      <w:r w:rsidRPr="00CF2107">
        <w:rPr>
          <w:rFonts w:eastAsia="Cambria"/>
        </w:rPr>
        <w:t xml:space="preserve"> </w:t>
      </w:r>
      <w:r w:rsidRPr="00CF2107">
        <w:rPr>
          <w:rFonts w:eastAsia="Cambria"/>
          <w:u w:val="single"/>
        </w:rPr>
        <w:t>To give a recent example, the military initially declined to implement President Trump’s tweet announcing a ban on military service by transgendered persons, emphasizing that such a step needed to be formally communicated through the chain of command. When this formal communication took place, it left space for the prospect of less sweeping measures than suggested by the original tweet—a change that may well have owed something to internal pushback by the military</w:t>
      </w:r>
      <w:r w:rsidRPr="00CF2107">
        <w:rPr>
          <w:rFonts w:eastAsia="Cambria"/>
        </w:rPr>
        <w:t>. And even where political appointees identify closely with the views of the president, they may be limited in what they can do. President Trump’s EPA director may wish to modify or repeal many regulations regarding environmental protection, but administrative law requires that he do so through a public notice-and-comment process and in a way that is neither arbitrary, capricious, nor inconsistent with the underlying laws. His ability to do this successfully will depend in turn on the work done by career civil servants, who can potentially stall the process or conclude that what they are asked to do is not within the scope of existing environmental laws.</w:t>
      </w:r>
    </w:p>
    <w:p w14:paraId="31EAA197" w14:textId="77777777" w:rsidR="00CF2107" w:rsidRPr="00CF2107" w:rsidRDefault="00CF2107" w:rsidP="00CF2107">
      <w:pPr>
        <w:rPr>
          <w:rFonts w:eastAsia="Cambria"/>
          <w:sz w:val="16"/>
        </w:rPr>
      </w:pPr>
      <w:r w:rsidRPr="00CF2107">
        <w:rPr>
          <w:rFonts w:eastAsia="Cambria"/>
          <w:sz w:val="16"/>
        </w:rPr>
        <w:t>States, cities, and counties also have institutional power that can amplify presidential power or counter it. The framers of course recognized the importance of state governments, but they did so primarily by seeking to limit what kinds of issues the federal government could address. But as the lines between what is of local interest and what is of national interest have blurred</w:t>
      </w:r>
      <w:r w:rsidRPr="00CF2107">
        <w:rPr>
          <w:rFonts w:eastAsia="Cambria"/>
          <w:u w:val="single"/>
        </w:rPr>
        <w:t>, the executive branch frequently finds itself dealing with issues that are also of interest to state and local governments</w:t>
      </w:r>
      <w:r w:rsidRPr="00CF2107">
        <w:rPr>
          <w:rFonts w:eastAsia="Cambria"/>
          <w:sz w:val="16"/>
        </w:rPr>
        <w:t>. Where states, cities, and counties disagree with executive branch actions, they can voice their objections and often engage in substantive resistance as well. When President Trump announced the future withdrawal of the United States from the Paris Agreement, several states and numerous cities immediately pledged to continue abiding by it.</w:t>
      </w:r>
    </w:p>
    <w:p w14:paraId="1145EC75" w14:textId="77777777" w:rsidR="00CF2107" w:rsidRPr="00CF2107" w:rsidRDefault="00CF2107" w:rsidP="00CF2107">
      <w:pPr>
        <w:rPr>
          <w:rFonts w:eastAsia="Cambria"/>
          <w:b/>
          <w:iCs/>
          <w:u w:val="single"/>
        </w:rPr>
      </w:pPr>
      <w:r w:rsidRPr="00CF2107">
        <w:rPr>
          <w:rFonts w:eastAsia="Cambria"/>
          <w:b/>
          <w:iCs/>
          <w:highlight w:val="green"/>
          <w:u w:val="single"/>
        </w:rPr>
        <w:t>These different institutions can reinforce each other, and Congress and the courts, in checking presidential power.</w:t>
      </w:r>
      <w:r w:rsidRPr="00CF2107">
        <w:rPr>
          <w:rFonts w:eastAsia="Cambria"/>
          <w:b/>
          <w:iCs/>
          <w:u w:val="single"/>
        </w:rPr>
        <w:t xml:space="preserve"> </w:t>
      </w:r>
      <w:r w:rsidRPr="00CF2107">
        <w:rPr>
          <w:rFonts w:eastAsia="Cambria"/>
          <w:u w:val="single"/>
        </w:rPr>
        <w:t>For an example, consider President Trump’s initial travel ban on non-citizens coming from seven Muslim-majority countries. It generated immediate resistance from within the federal bureaucracy, including one high-profile resignation. Following inter-agency consultation, its scope was soon announced to be narrower than it sounded, such that it did not exclude lawful permanent residents from entering the country.</w:t>
      </w:r>
      <w:r w:rsidRPr="00CF2107">
        <w:rPr>
          <w:rFonts w:eastAsia="Cambria"/>
        </w:rPr>
        <w:t xml:space="preserve"> Several U.S. states then took the lead in challenging this ban in the courts. In ordering the travel ban to be suspended, federal courts took note of the initial breadth of the order and the lack of evidence justifying it. The Trump Administration then issued a revised, narrower executive order. This order was similarly been challenged in court by U.S. states, and the Supreme Court scheduled argument on the issue in the fall. This argument has since been postponed, as the second travel ban has been at least largely superseded by a third travel ban, which itself will doubtless face court challenge. </w:t>
      </w:r>
      <w:r w:rsidRPr="00CF2107">
        <w:rPr>
          <w:rFonts w:eastAsia="Cambria"/>
          <w:b/>
          <w:iCs/>
          <w:highlight w:val="green"/>
          <w:u w:val="single"/>
        </w:rPr>
        <w:t>Whatever the ultimate result of this case, it demonstrates how actors within the executive branch, states, and courts can all push back against presidential policy decisions.</w:t>
      </w:r>
    </w:p>
    <w:p w14:paraId="428D0CBC"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Checks on emergency powers exist now</w:t>
      </w:r>
    </w:p>
    <w:p w14:paraId="382E6608" w14:textId="77777777" w:rsidR="00CF2107" w:rsidRPr="00CF2107" w:rsidRDefault="00CF2107" w:rsidP="00CF2107">
      <w:pPr>
        <w:rPr>
          <w:rFonts w:eastAsia="Cambria"/>
        </w:rPr>
      </w:pPr>
      <w:r w:rsidRPr="00CF2107">
        <w:rPr>
          <w:rFonts w:eastAsia="Cambria"/>
          <w:b/>
          <w:bCs/>
          <w:sz w:val="26"/>
        </w:rPr>
        <w:t>DePetris 19</w:t>
      </w:r>
      <w:r w:rsidRPr="00CF2107">
        <w:rPr>
          <w:rFonts w:eastAsia="Cambria"/>
        </w:rPr>
        <w:t xml:space="preserve">, (Daniel R. DePetris is a fellow at Defense Priorities), 1-14-2019, “Stop Complaining About Trump’s Emergency Powers, Congress,” Politico, </w:t>
      </w:r>
      <w:hyperlink r:id="rId240" w:history="1">
        <w:r w:rsidRPr="00CF2107">
          <w:rPr>
            <w:rFonts w:eastAsia="Cambria"/>
          </w:rPr>
          <w:t>https://www.politico.com/magazine/story/2019/01/14/trump-emergency-powers-congress-223974</w:t>
        </w:r>
      </w:hyperlink>
    </w:p>
    <w:p w14:paraId="670D23A9" w14:textId="77777777" w:rsidR="00CF2107" w:rsidRPr="00CF2107" w:rsidRDefault="00CF2107" w:rsidP="00CF2107">
      <w:pPr>
        <w:rPr>
          <w:rFonts w:eastAsia="Cambria"/>
          <w:sz w:val="16"/>
          <w:szCs w:val="16"/>
        </w:rPr>
      </w:pPr>
      <w:r w:rsidRPr="00CF2107">
        <w:rPr>
          <w:rFonts w:eastAsia="Cambria"/>
          <w:sz w:val="16"/>
          <w:szCs w:val="16"/>
        </w:rPr>
        <w:t>Setting aside questions of legality (Trump says the law is “100 percent” on his side; Democrats beg to differ), lawmakers on both the right and the left have cautioned against an emergency declaration as an act of executive overreach. Representative Adam Schiff of California, the Democratic chairman of the House Intelligence Committee, has called the idea of an emergency declaration a “non-starter,” a move that would be immediately challenged in court and likely found unconstitutional. Representative Mark Meadows of North Carolina, the Republican chairman of the House Freedom Caucus and a staunch Trump ally, called a national emergency a “slippery slope.” As he recently told Politico, “I do see the potential for national emergencies being used for every single thing that we face in the future where we can’t reach an agreement.”</w:t>
      </w:r>
    </w:p>
    <w:p w14:paraId="7E1DF3AA" w14:textId="77777777" w:rsidR="00CF2107" w:rsidRPr="00CF2107" w:rsidRDefault="00CF2107" w:rsidP="00CF2107">
      <w:pPr>
        <w:rPr>
          <w:rFonts w:eastAsia="Cambria"/>
          <w:sz w:val="16"/>
        </w:rPr>
      </w:pPr>
      <w:r w:rsidRPr="00CF2107">
        <w:rPr>
          <w:rFonts w:eastAsia="Cambria"/>
          <w:sz w:val="16"/>
        </w:rPr>
        <w:t xml:space="preserve">Over-expanding executive power is a legitimate concern. But </w:t>
      </w:r>
      <w:r w:rsidRPr="00CF2107">
        <w:rPr>
          <w:rFonts w:eastAsia="Cambria"/>
          <w:u w:val="single"/>
        </w:rPr>
        <w:t>Congress can’t just blame Trump for this</w:t>
      </w:r>
      <w:r w:rsidRPr="00CF2107">
        <w:rPr>
          <w:rFonts w:eastAsia="Cambria"/>
          <w:sz w:val="16"/>
        </w:rPr>
        <w:t xml:space="preserve"> one. That’s because, </w:t>
      </w:r>
      <w:r w:rsidRPr="00CF2107">
        <w:rPr>
          <w:rFonts w:eastAsia="Cambria"/>
          <w:u w:val="single"/>
        </w:rPr>
        <w:t>for the past four decades, the legislative branch has been missing in action</w:t>
      </w:r>
      <w:r w:rsidRPr="00CF2107">
        <w:rPr>
          <w:rFonts w:eastAsia="Cambria"/>
          <w:sz w:val="16"/>
        </w:rPr>
        <w:t xml:space="preserve"> in our national debate </w:t>
      </w:r>
      <w:r w:rsidRPr="00CF2107">
        <w:rPr>
          <w:rFonts w:eastAsia="Cambria"/>
          <w:u w:val="single"/>
        </w:rPr>
        <w:t>over emergency executive powers</w:t>
      </w:r>
      <w:r w:rsidRPr="00CF2107">
        <w:rPr>
          <w:rFonts w:eastAsia="Cambria"/>
          <w:sz w:val="16"/>
        </w:rPr>
        <w:t>. If lawmakers are wondering how presidential power on national security issues has become so extensive, they ought to look at themselves in the mirror.</w:t>
      </w:r>
    </w:p>
    <w:p w14:paraId="5E19C8D3" w14:textId="77777777" w:rsidR="00CF2107" w:rsidRPr="00CF2107" w:rsidRDefault="00CF2107" w:rsidP="00CF2107">
      <w:pPr>
        <w:rPr>
          <w:rFonts w:eastAsia="Cambria"/>
          <w:sz w:val="16"/>
        </w:rPr>
      </w:pPr>
      <w:r w:rsidRPr="00CF2107">
        <w:rPr>
          <w:rFonts w:eastAsia="Cambria"/>
          <w:sz w:val="16"/>
        </w:rPr>
        <w:t xml:space="preserve">Before the Ford administration, the president of the United States could declare a national emergency as easily as flipping a light switch. </w:t>
      </w:r>
      <w:r w:rsidRPr="00CF2107">
        <w:rPr>
          <w:rFonts w:eastAsia="Cambria"/>
          <w:u w:val="single"/>
        </w:rPr>
        <w:t>While Congress could</w:t>
      </w:r>
      <w:r w:rsidRPr="00CF2107">
        <w:rPr>
          <w:rFonts w:eastAsia="Cambria"/>
          <w:sz w:val="16"/>
        </w:rPr>
        <w:t xml:space="preserve"> theoretically </w:t>
      </w:r>
      <w:r w:rsidRPr="00CF2107">
        <w:rPr>
          <w:rFonts w:eastAsia="Cambria"/>
          <w:u w:val="single"/>
        </w:rPr>
        <w:t>prevent a president from imposing emergency powers through statute</w:t>
      </w:r>
      <w:r w:rsidRPr="00CF2107">
        <w:rPr>
          <w:rFonts w:eastAsia="Cambria"/>
          <w:sz w:val="16"/>
        </w:rPr>
        <w:t xml:space="preserve">, </w:t>
      </w:r>
      <w:r w:rsidRPr="00CF2107">
        <w:rPr>
          <w:rFonts w:eastAsia="Cambria"/>
          <w:u w:val="single"/>
        </w:rPr>
        <w:t>lawmakers</w:t>
      </w:r>
      <w:r w:rsidRPr="00CF2107">
        <w:rPr>
          <w:rFonts w:eastAsia="Cambria"/>
          <w:sz w:val="16"/>
        </w:rPr>
        <w:t xml:space="preserve"> were generally comfortable with </w:t>
      </w:r>
      <w:r w:rsidRPr="00CF2107">
        <w:rPr>
          <w:rFonts w:eastAsia="Cambria"/>
          <w:u w:val="single"/>
        </w:rPr>
        <w:t>giving the commander in chief the benefit of the doubt</w:t>
      </w:r>
      <w:r w:rsidRPr="00CF2107">
        <w:rPr>
          <w:rFonts w:eastAsia="Cambria"/>
          <w:sz w:val="16"/>
        </w:rPr>
        <w:t xml:space="preserve"> that he had the nation’s best interests at heart and would also use his authority responsibly.</w:t>
      </w:r>
    </w:p>
    <w:p w14:paraId="1E3A4176" w14:textId="77777777" w:rsidR="00CF2107" w:rsidRPr="00CF2107" w:rsidRDefault="00CF2107" w:rsidP="00CF2107">
      <w:pPr>
        <w:rPr>
          <w:rFonts w:eastAsia="Cambria"/>
          <w:sz w:val="16"/>
          <w:szCs w:val="16"/>
        </w:rPr>
      </w:pPr>
      <w:r w:rsidRPr="00CF2107">
        <w:rPr>
          <w:rFonts w:eastAsia="Cambria"/>
          <w:sz w:val="16"/>
          <w:szCs w:val="16"/>
        </w:rPr>
        <w:t>From President Franklin D. Roosevelt’s 1941 proclamation leading to the internment of tens of thousands of Japanese-Americans during World War II to President Harry Truman’s attempt to seize steel mills during the Korean War, judges rather than legislators typically decided whether the president had exceeded his constitutional authority. With a few notable exceptions (including those steel mills), as long as the president thought the emergency declaration was necessary, it would remain in effect as long as the president believed circumstances warranted.</w:t>
      </w:r>
    </w:p>
    <w:p w14:paraId="3BEE1A8B" w14:textId="77777777" w:rsidR="00CF2107" w:rsidRPr="00CF2107" w:rsidRDefault="00CF2107" w:rsidP="00CF2107">
      <w:pPr>
        <w:rPr>
          <w:rFonts w:eastAsia="Cambria"/>
          <w:sz w:val="16"/>
        </w:rPr>
      </w:pPr>
      <w:r w:rsidRPr="00CF2107">
        <w:rPr>
          <w:rFonts w:eastAsia="Cambria"/>
          <w:u w:val="single"/>
        </w:rPr>
        <w:t>The 1976 National Emergencies Act</w:t>
      </w:r>
      <w:r w:rsidRPr="00CF2107">
        <w:rPr>
          <w:rFonts w:eastAsia="Cambria"/>
          <w:sz w:val="16"/>
        </w:rPr>
        <w:t xml:space="preserve">—a byproduct of a special congressional committee tasked with investigating and terminating the country’s previous states of national emergency—was supposed to address the vast power imbalance between the executive and legislative branches on the subject. The act </w:t>
      </w:r>
      <w:r w:rsidRPr="00CF2107">
        <w:rPr>
          <w:rFonts w:eastAsia="Cambria"/>
          <w:b/>
          <w:bCs/>
          <w:u w:val="single"/>
        </w:rPr>
        <w:t>provided Congress with more power in emergency scenarios</w:t>
      </w:r>
      <w:r w:rsidRPr="00CF2107">
        <w:rPr>
          <w:rFonts w:eastAsia="Cambria"/>
          <w:sz w:val="16"/>
        </w:rPr>
        <w:t xml:space="preserve"> and also required a minimal amount of public transparency. If </w:t>
      </w:r>
      <w:r w:rsidRPr="00CF2107">
        <w:rPr>
          <w:rFonts w:eastAsia="Cambria"/>
          <w:u w:val="single"/>
        </w:rPr>
        <w:t>the president</w:t>
      </w:r>
      <w:r w:rsidRPr="00CF2107">
        <w:rPr>
          <w:rFonts w:eastAsia="Cambria"/>
          <w:sz w:val="16"/>
        </w:rPr>
        <w:t xml:space="preserve"> wanted to declare a state of emergency, he still had the power to do so, but he </w:t>
      </w:r>
      <w:r w:rsidRPr="00CF2107">
        <w:rPr>
          <w:rFonts w:eastAsia="Cambria"/>
          <w:u w:val="single"/>
        </w:rPr>
        <w:t xml:space="preserve">had to send the proclamation to Congress, publish the notice in the Federal Register and explain what powers he was claiming </w:t>
      </w:r>
      <w:r w:rsidRPr="00CF2107">
        <w:rPr>
          <w:rFonts w:eastAsia="Cambria"/>
          <w:sz w:val="16"/>
        </w:rPr>
        <w:t xml:space="preserve">in relation to his decision. </w:t>
      </w:r>
      <w:r w:rsidRPr="00CF2107">
        <w:rPr>
          <w:rFonts w:eastAsia="Cambria"/>
          <w:u w:val="single"/>
        </w:rPr>
        <w:t>All emergencies would be terminated within one year</w:t>
      </w:r>
      <w:r w:rsidRPr="00CF2107">
        <w:rPr>
          <w:rFonts w:eastAsia="Cambria"/>
          <w:sz w:val="16"/>
        </w:rPr>
        <w:t xml:space="preserve"> of the proclamation unless extended by the president through another public notice.</w:t>
      </w:r>
    </w:p>
    <w:p w14:paraId="387D15B2" w14:textId="77777777" w:rsidR="00CF2107" w:rsidRPr="00CF2107" w:rsidRDefault="00CF2107" w:rsidP="00CF2107">
      <w:pPr>
        <w:rPr>
          <w:rFonts w:eastAsia="Cambria"/>
          <w:sz w:val="16"/>
        </w:rPr>
      </w:pPr>
      <w:r w:rsidRPr="00CF2107">
        <w:rPr>
          <w:rFonts w:eastAsia="Cambria"/>
          <w:sz w:val="16"/>
        </w:rPr>
        <w:t xml:space="preserve">Above all, </w:t>
      </w:r>
      <w:r w:rsidRPr="00CF2107">
        <w:rPr>
          <w:rFonts w:eastAsia="Cambria"/>
          <w:u w:val="single"/>
        </w:rPr>
        <w:t>the NEA handed Congress an opportunity to be a participant</w:t>
      </w:r>
      <w:r w:rsidRPr="00CF2107">
        <w:rPr>
          <w:rFonts w:eastAsia="Cambria"/>
          <w:sz w:val="16"/>
        </w:rPr>
        <w:t xml:space="preserve"> rather than a spectator in national emergencies. Under the law, </w:t>
      </w:r>
      <w:r w:rsidRPr="00CF2107">
        <w:rPr>
          <w:rFonts w:eastAsia="Cambria"/>
          <w:u w:val="single"/>
        </w:rPr>
        <w:t>Congress is mandated to meet six months after a</w:t>
      </w:r>
      <w:r w:rsidRPr="00CF2107">
        <w:rPr>
          <w:rFonts w:eastAsia="Cambria"/>
          <w:sz w:val="16"/>
        </w:rPr>
        <w:t xml:space="preserve"> specific </w:t>
      </w:r>
      <w:r w:rsidRPr="00CF2107">
        <w:rPr>
          <w:rFonts w:eastAsia="Cambria"/>
          <w:u w:val="single"/>
        </w:rPr>
        <w:t>emergency is issued “to consider a vote</w:t>
      </w:r>
      <w:r w:rsidRPr="00CF2107">
        <w:rPr>
          <w:rFonts w:eastAsia="Cambria"/>
          <w:sz w:val="16"/>
        </w:rPr>
        <w:t xml:space="preserve"> on a joint resolution </w:t>
      </w:r>
      <w:r w:rsidRPr="00CF2107">
        <w:rPr>
          <w:rFonts w:eastAsia="Cambria"/>
          <w:u w:val="single"/>
        </w:rPr>
        <w:t>to determine whether that emergency shall be terminated.</w:t>
      </w:r>
      <w:r w:rsidRPr="00CF2107">
        <w:rPr>
          <w:rFonts w:eastAsia="Cambria"/>
          <w:sz w:val="16"/>
        </w:rPr>
        <w:t xml:space="preserve">” If, for whatever reason, both houses of Congress believed a declaration was no longer appropriate, lawmakers could pass a joint resolution ending it. While the president could use his veto, the mere </w:t>
      </w:r>
      <w:r w:rsidRPr="00CF2107">
        <w:rPr>
          <w:rFonts w:eastAsia="Cambria"/>
          <w:u w:val="single"/>
        </w:rPr>
        <w:t>act of a joint resolution would be highly significant, and would raise the issue to public consciousness</w:t>
      </w:r>
      <w:r w:rsidRPr="00CF2107">
        <w:rPr>
          <w:rFonts w:eastAsia="Cambria"/>
          <w:sz w:val="16"/>
        </w:rPr>
        <w:t>.</w:t>
      </w:r>
    </w:p>
    <w:p w14:paraId="31B62748" w14:textId="77777777" w:rsidR="00CF2107" w:rsidRPr="00CF2107" w:rsidRDefault="00CF2107" w:rsidP="00CF2107">
      <w:pPr>
        <w:rPr>
          <w:rFonts w:eastAsia="Cambria"/>
          <w:sz w:val="16"/>
        </w:rPr>
      </w:pPr>
      <w:r w:rsidRPr="00CF2107">
        <w:rPr>
          <w:rFonts w:eastAsia="Cambria"/>
          <w:sz w:val="16"/>
        </w:rPr>
        <w:t xml:space="preserve">But if presidents over the decades have used the NEA to their hearts’ content, </w:t>
      </w:r>
      <w:r w:rsidRPr="00CF2107">
        <w:rPr>
          <w:rFonts w:eastAsia="Cambria"/>
          <w:u w:val="single"/>
        </w:rPr>
        <w:t>legislators have largely viewed</w:t>
      </w:r>
      <w:r w:rsidRPr="00CF2107">
        <w:rPr>
          <w:rFonts w:eastAsia="Cambria"/>
          <w:sz w:val="16"/>
        </w:rPr>
        <w:t xml:space="preserve"> </w:t>
      </w:r>
      <w:r w:rsidRPr="00CF2107">
        <w:rPr>
          <w:rFonts w:eastAsia="Cambria"/>
          <w:u w:val="single"/>
        </w:rPr>
        <w:t>the</w:t>
      </w:r>
      <w:r w:rsidRPr="00CF2107">
        <w:rPr>
          <w:rFonts w:eastAsia="Cambria"/>
          <w:sz w:val="16"/>
        </w:rPr>
        <w:t xml:space="preserve"> </w:t>
      </w:r>
      <w:r w:rsidRPr="00CF2107">
        <w:rPr>
          <w:rFonts w:eastAsia="Cambria"/>
          <w:u w:val="single"/>
        </w:rPr>
        <w:t>same law with trepidation</w:t>
      </w:r>
      <w:r w:rsidRPr="00CF2107">
        <w:rPr>
          <w:rFonts w:eastAsia="Cambria"/>
          <w:sz w:val="16"/>
        </w:rPr>
        <w:t>. According to the Brennan Center for Justice at New York University School of Law, there have been 58 national emergencies declared by the president on various topics since the NEA was enacted, most of which use the International Emergency Economic Powers Act to sanction foreign governments and individuals posing an economic, foreign policy and national security threat to the United States. Thirty-one of these emergencies remain active today—including the very first proclamation issued under the NEA to deal with the ramifications of the 1979 Iranian hostage crisis.</w:t>
      </w:r>
    </w:p>
    <w:p w14:paraId="340DB1ED" w14:textId="77777777" w:rsidR="00CF2107" w:rsidRPr="00CF2107" w:rsidRDefault="00CF2107" w:rsidP="00CF2107">
      <w:pPr>
        <w:rPr>
          <w:rFonts w:eastAsia="Cambria"/>
          <w:sz w:val="16"/>
          <w:szCs w:val="16"/>
        </w:rPr>
      </w:pPr>
      <w:r w:rsidRPr="00CF2107">
        <w:rPr>
          <w:rFonts w:eastAsia="Cambria"/>
          <w:sz w:val="16"/>
          <w:szCs w:val="16"/>
        </w:rPr>
        <w:t>Many of the proclamations in effect continue to be appropriate. Iran remains one of America’s chief adversaries in the world; it is only natural for the president to wield the sanctions authorities provided under the law to combat any danger Tehran might pose to the U.S. interest. But other emergencies appear to have outlasted their effectiveness. The Bush administration’s 2006 proclamation against the Belorussian government in retaliation for political repression—tied to that year’s elections, 13 years ago—seems out of date. Others—like a similar blocking order connected to political turmoil in Burundi—seem so marginal to U.S. foreign policy interests that a formal state of emergency reads like a hyperactive response to an unfortunate but largely tertiary foreign policy problem. This is exactly when Congress is supposed to get involved.</w:t>
      </w:r>
    </w:p>
    <w:p w14:paraId="0C6F907E" w14:textId="77777777" w:rsidR="00CF2107" w:rsidRPr="00CF2107" w:rsidRDefault="00CF2107" w:rsidP="00CF2107">
      <w:pPr>
        <w:rPr>
          <w:rFonts w:eastAsia="Cambria"/>
          <w:sz w:val="16"/>
        </w:rPr>
      </w:pPr>
      <w:r w:rsidRPr="00CF2107">
        <w:rPr>
          <w:rFonts w:eastAsia="Cambria"/>
          <w:sz w:val="16"/>
        </w:rPr>
        <w:t xml:space="preserve">Yet </w:t>
      </w:r>
      <w:r w:rsidRPr="00CF2107">
        <w:rPr>
          <w:rFonts w:eastAsia="Cambria"/>
          <w:u w:val="single"/>
        </w:rPr>
        <w:t>in the 42-plus years since the National Emergencies Act was passed, Congress has not met a single time</w:t>
      </w:r>
      <w:r w:rsidRPr="00CF2107">
        <w:rPr>
          <w:rFonts w:eastAsia="Cambria"/>
          <w:sz w:val="16"/>
        </w:rPr>
        <w:t>—let alone every six months, as prescribed under the law—</w:t>
      </w:r>
      <w:r w:rsidRPr="00CF2107">
        <w:rPr>
          <w:rFonts w:eastAsia="Cambria"/>
          <w:u w:val="single"/>
        </w:rPr>
        <w:t>to debate whether a national emergency</w:t>
      </w:r>
      <w:r w:rsidRPr="00CF2107">
        <w:rPr>
          <w:rFonts w:eastAsia="Cambria"/>
          <w:sz w:val="16"/>
        </w:rPr>
        <w:t xml:space="preserve"> declared by the president </w:t>
      </w:r>
      <w:r w:rsidRPr="00CF2107">
        <w:rPr>
          <w:rFonts w:eastAsia="Cambria"/>
          <w:u w:val="single"/>
        </w:rPr>
        <w:t>should be</w:t>
      </w:r>
      <w:r w:rsidRPr="00CF2107">
        <w:rPr>
          <w:rFonts w:eastAsia="Cambria"/>
          <w:sz w:val="16"/>
        </w:rPr>
        <w:t xml:space="preserve"> reviewed and </w:t>
      </w:r>
      <w:r w:rsidRPr="00CF2107">
        <w:rPr>
          <w:rFonts w:eastAsia="Cambria"/>
          <w:u w:val="single"/>
        </w:rPr>
        <w:t>reconsidered</w:t>
      </w:r>
      <w:r w:rsidRPr="00CF2107">
        <w:rPr>
          <w:rFonts w:eastAsia="Cambria"/>
          <w:sz w:val="16"/>
        </w:rPr>
        <w:t xml:space="preserve">. Perhaps out of uninterest, partisanship, cowardice or all of the above, lawmakers in both parties have consistently failed to enforce the one section of the law that bestows upon the legislative branch the ability to exert power and influence over the entire process. Across multiple congresses, over multiple decades, </w:t>
      </w:r>
      <w:r w:rsidRPr="00CF2107">
        <w:rPr>
          <w:rFonts w:eastAsia="Cambria"/>
          <w:u w:val="single"/>
        </w:rPr>
        <w:t>Congress has consistently failed to hold the president accountable</w:t>
      </w:r>
      <w:r w:rsidRPr="00CF2107">
        <w:rPr>
          <w:rFonts w:eastAsia="Cambria"/>
          <w:sz w:val="16"/>
        </w:rPr>
        <w:t xml:space="preserve"> and ensure that the president’s authority does not rise to that of a king.</w:t>
      </w:r>
    </w:p>
    <w:p w14:paraId="2F06D883" w14:textId="77777777" w:rsidR="00CF2107" w:rsidRPr="00CF2107" w:rsidRDefault="00CF2107" w:rsidP="00CF2107">
      <w:pPr>
        <w:rPr>
          <w:rFonts w:eastAsia="Cambria"/>
          <w:sz w:val="16"/>
        </w:rPr>
      </w:pPr>
      <w:r w:rsidRPr="00CF2107">
        <w:rPr>
          <w:rFonts w:eastAsia="Cambria"/>
          <w:sz w:val="16"/>
        </w:rPr>
        <w:t xml:space="preserve">This malfeasance should be alarming whether you are a Republican, Democrat or neither—and whether Trump goes ahead with an emergency declaration or not. (He has changed his mind before.) But fortunately, it doesn’t have to be this way. </w:t>
      </w:r>
      <w:r w:rsidRPr="00CF2107">
        <w:rPr>
          <w:rFonts w:eastAsia="Cambria"/>
          <w:b/>
          <w:bCs/>
          <w:u w:val="single"/>
        </w:rPr>
        <w:t>The current Congress can break with this depressing precedent by inserting itself into the debate</w:t>
      </w:r>
      <w:r w:rsidRPr="00CF2107">
        <w:rPr>
          <w:rFonts w:eastAsia="Cambria"/>
          <w:sz w:val="16"/>
        </w:rPr>
        <w:t xml:space="preserve">. All </w:t>
      </w:r>
      <w:r w:rsidRPr="00CF2107">
        <w:rPr>
          <w:rFonts w:eastAsia="Cambria"/>
          <w:u w:val="single"/>
        </w:rPr>
        <w:t>lawmakers have to</w:t>
      </w:r>
      <w:r w:rsidRPr="00CF2107">
        <w:rPr>
          <w:rFonts w:eastAsia="Cambria"/>
          <w:sz w:val="16"/>
        </w:rPr>
        <w:t xml:space="preserve"> do is </w:t>
      </w:r>
      <w:r w:rsidRPr="00CF2107">
        <w:rPr>
          <w:rFonts w:eastAsia="Cambria"/>
          <w:u w:val="single"/>
        </w:rPr>
        <w:t>implement the law their forebears passed 42 years ago</w:t>
      </w:r>
      <w:r w:rsidRPr="00CF2107">
        <w:rPr>
          <w:rFonts w:eastAsia="Cambria"/>
          <w:sz w:val="16"/>
        </w:rPr>
        <w:t xml:space="preserve">, one that was </w:t>
      </w:r>
      <w:r w:rsidRPr="00CF2107">
        <w:rPr>
          <w:rFonts w:eastAsia="Cambria"/>
          <w:u w:val="single"/>
        </w:rPr>
        <w:t>crafted for the express purpose of preventing</w:t>
      </w:r>
      <w:r w:rsidRPr="00CF2107">
        <w:rPr>
          <w:rFonts w:eastAsia="Cambria"/>
          <w:sz w:val="16"/>
        </w:rPr>
        <w:t xml:space="preserve"> what the Brennan Center’s Elizabeth Goitein calls </w:t>
      </w:r>
      <w:r w:rsidRPr="00CF2107">
        <w:rPr>
          <w:rFonts w:eastAsia="Cambria"/>
          <w:u w:val="single"/>
        </w:rPr>
        <w:t>“a parallel legal regime</w:t>
      </w:r>
      <w:r w:rsidRPr="00CF2107">
        <w:rPr>
          <w:rFonts w:eastAsia="Cambria"/>
          <w:sz w:val="16"/>
        </w:rPr>
        <w:t>”—an ever-expanding and unchecked intrusion into America’s democratic system of government.</w:t>
      </w:r>
    </w:p>
    <w:p w14:paraId="34ACEFE9" w14:textId="77777777" w:rsidR="00CF2107" w:rsidRPr="00CF2107" w:rsidRDefault="00CF2107" w:rsidP="00CF2107">
      <w:pPr>
        <w:rPr>
          <w:rFonts w:eastAsia="Cambria"/>
          <w:sz w:val="16"/>
          <w:szCs w:val="16"/>
        </w:rPr>
      </w:pPr>
      <w:r w:rsidRPr="00CF2107">
        <w:rPr>
          <w:rFonts w:eastAsia="Cambria"/>
          <w:sz w:val="16"/>
          <w:szCs w:val="16"/>
        </w:rPr>
        <w:t>These days, many Americans harbor extreme doubts about their elected officials’ capacity to legislate and improve citizens’ lives in even marginal ways. If Congress wishes to be taken seriously, both parties need to regain the trust of their constituents. Implementing their own laws and taking separation of powers seriously certainly wouldn’t hurt the cause.</w:t>
      </w:r>
    </w:p>
    <w:p w14:paraId="697C7AB5" w14:textId="77777777" w:rsidR="00CF2107" w:rsidRPr="00CF2107" w:rsidRDefault="00CF2107" w:rsidP="00CF2107">
      <w:pPr>
        <w:rPr>
          <w:rFonts w:eastAsia="Cambria"/>
          <w:b/>
          <w:iCs/>
          <w:u w:val="single"/>
        </w:rPr>
      </w:pPr>
    </w:p>
    <w:p w14:paraId="677C7361"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 21</w:t>
      </w:r>
      <w:r w:rsidRPr="00CF2107">
        <w:rPr>
          <w:rFonts w:eastAsia="MS Gothic" w:cs="Times New Roman"/>
          <w:b/>
          <w:iCs/>
          <w:sz w:val="26"/>
          <w:vertAlign w:val="superscript"/>
        </w:rPr>
        <w:t>st</w:t>
      </w:r>
      <w:r w:rsidRPr="00CF2107">
        <w:rPr>
          <w:rFonts w:eastAsia="MS Gothic" w:cs="Times New Roman"/>
          <w:b/>
          <w:iCs/>
          <w:sz w:val="26"/>
        </w:rPr>
        <w:t xml:space="preserve"> Century necessitates an increase in Executive Power to ensure national security</w:t>
      </w:r>
    </w:p>
    <w:p w14:paraId="2C633338" w14:textId="77777777" w:rsidR="00CF2107" w:rsidRPr="00CF2107" w:rsidRDefault="00CF2107" w:rsidP="00CF2107">
      <w:pPr>
        <w:rPr>
          <w:rFonts w:eastAsia="Cambria"/>
        </w:rPr>
      </w:pPr>
      <w:r w:rsidRPr="00CF2107">
        <w:rPr>
          <w:rFonts w:eastAsia="Cambria"/>
        </w:rPr>
        <w:t xml:space="preserve">Glenn </w:t>
      </w:r>
      <w:r w:rsidRPr="00CF2107">
        <w:rPr>
          <w:rFonts w:eastAsia="Cambria"/>
          <w:b/>
          <w:bCs/>
          <w:sz w:val="26"/>
        </w:rPr>
        <w:t>Sulmasy,</w:t>
      </w:r>
      <w:r w:rsidRPr="00CF2107">
        <w:rPr>
          <w:rFonts w:eastAsia="Cambria"/>
        </w:rPr>
        <w:t xml:space="preserve"> 2008-20</w:t>
      </w:r>
      <w:r w:rsidRPr="00CF2107">
        <w:rPr>
          <w:rFonts w:eastAsia="Cambria"/>
          <w:b/>
          <w:bCs/>
          <w:sz w:val="26"/>
        </w:rPr>
        <w:t>09</w:t>
      </w:r>
      <w:r w:rsidRPr="00CF2107">
        <w:rPr>
          <w:rFonts w:eastAsia="Cambria"/>
        </w:rPr>
        <w:t xml:space="preserve">, -- Law faculty of the United States Coast Guard Academy " EXECUTIVE POWER: THE LAST THIRTY YEARS" HeinOnline, </w:t>
      </w:r>
      <w:hyperlink r:id="rId241" w:history="1">
        <w:r w:rsidRPr="00CF2107">
          <w:rPr>
            <w:rFonts w:eastAsia="Cambria"/>
          </w:rPr>
          <w:t>https://www.law.upenn.edu/live/files/1944-sulmasyexecutive-power</w:t>
        </w:r>
      </w:hyperlink>
    </w:p>
    <w:p w14:paraId="74B0C328" w14:textId="77777777" w:rsidR="00CF2107" w:rsidRPr="00CF2107" w:rsidRDefault="00CF2107" w:rsidP="00CF2107">
      <w:pPr>
        <w:rPr>
          <w:rFonts w:eastAsia="Cambria"/>
        </w:rPr>
      </w:pPr>
      <w:r w:rsidRPr="00CF2107">
        <w:rPr>
          <w:rFonts w:eastAsia="Cambria"/>
        </w:rPr>
        <w:t xml:space="preserve">The Bush presidency was, and continues to be, criticized for having a standing agenda of increasing the power of the executive branch during its eight-year tenure. Numerous articles and books have been dedicated to discussing these allegations. 23 However, as argued earlier, </w:t>
      </w:r>
      <w:r w:rsidRPr="00CF2107">
        <w:rPr>
          <w:rFonts w:eastAsia="Cambria"/>
          <w:highlight w:val="green"/>
          <w:u w:val="single"/>
        </w:rPr>
        <w:t>the reality is that it is a</w:t>
      </w:r>
      <w:r w:rsidRPr="00CF2107">
        <w:rPr>
          <w:rFonts w:eastAsia="Cambria"/>
          <w:u w:val="single"/>
        </w:rPr>
        <w:t xml:space="preserve"> natural </w:t>
      </w:r>
      <w:r w:rsidRPr="00CF2107">
        <w:rPr>
          <w:rFonts w:eastAsia="Cambria"/>
          <w:highlight w:val="green"/>
          <w:u w:val="single"/>
        </w:rPr>
        <w:t>bureaucratic tendency</w:t>
      </w:r>
      <w:r w:rsidRPr="00CF2107">
        <w:rPr>
          <w:rFonts w:eastAsia="Cambria"/>
          <w:u w:val="single"/>
        </w:rPr>
        <w:t xml:space="preserve">, </w:t>
      </w:r>
      <w:r w:rsidRPr="00CF2107">
        <w:rPr>
          <w:rFonts w:eastAsia="Cambria"/>
        </w:rPr>
        <w:t xml:space="preserve">and one of the Founders presciently anticipated, </w:t>
      </w:r>
      <w:r w:rsidRPr="00CF2107">
        <w:rPr>
          <w:rFonts w:eastAsia="Cambria"/>
          <w:highlight w:val="green"/>
          <w:u w:val="single"/>
        </w:rPr>
        <w:t xml:space="preserve">that each branch would seek greater powers </w:t>
      </w:r>
      <w:r w:rsidRPr="00CF2107">
        <w:rPr>
          <w:rFonts w:eastAsia="Cambria"/>
          <w:u w:val="single"/>
        </w:rPr>
        <w:t xml:space="preserve">whenever and </w:t>
      </w:r>
      <w:r w:rsidRPr="00CF2107">
        <w:rPr>
          <w:rFonts w:eastAsia="Cambria"/>
          <w:highlight w:val="green"/>
          <w:u w:val="single"/>
        </w:rPr>
        <w:t>wherever possible</w:t>
      </w:r>
      <w:r w:rsidRPr="00CF2107">
        <w:rPr>
          <w:rFonts w:eastAsia="Cambria"/>
        </w:rPr>
        <w:t xml:space="preserve">. </w:t>
      </w:r>
      <w:r w:rsidRPr="00CF2107">
        <w:rPr>
          <w:rFonts w:eastAsia="Cambria"/>
          <w:b/>
          <w:iCs/>
          <w:highlight w:val="green"/>
          <w:u w:val="single"/>
        </w:rPr>
        <w:t>As the world becomes</w:t>
      </w:r>
      <w:r w:rsidRPr="00CF2107">
        <w:rPr>
          <w:rFonts w:eastAsia="Cambria"/>
          <w:b/>
          <w:iCs/>
          <w:u w:val="single"/>
        </w:rPr>
        <w:t xml:space="preserve"> increasingly </w:t>
      </w:r>
      <w:r w:rsidRPr="00CF2107">
        <w:rPr>
          <w:rFonts w:eastAsia="Cambria"/>
          <w:b/>
          <w:iCs/>
          <w:highlight w:val="green"/>
          <w:u w:val="single"/>
        </w:rPr>
        <w:t>interdependent</w:t>
      </w:r>
      <w:r w:rsidRPr="00CF2107">
        <w:rPr>
          <w:rFonts w:eastAsia="Cambria"/>
          <w:highlight w:val="green"/>
        </w:rPr>
        <w:t xml:space="preserve">, </w:t>
      </w:r>
      <w:r w:rsidRPr="00CF2107">
        <w:rPr>
          <w:rFonts w:eastAsia="Cambria"/>
          <w:b/>
          <w:iCs/>
          <w:highlight w:val="green"/>
          <w:u w:val="single"/>
        </w:rPr>
        <w:t>tech</w:t>
      </w:r>
      <w:r w:rsidRPr="00CF2107">
        <w:rPr>
          <w:rFonts w:eastAsia="Cambria"/>
          <w:u w:val="single"/>
        </w:rPr>
        <w:t xml:space="preserve">nology </w:t>
      </w:r>
      <w:r w:rsidRPr="00CF2107">
        <w:rPr>
          <w:rFonts w:eastAsia="Cambria"/>
          <w:highlight w:val="green"/>
          <w:u w:val="single"/>
        </w:rPr>
        <w:t xml:space="preserve">and </w:t>
      </w:r>
      <w:r w:rsidRPr="00CF2107">
        <w:rPr>
          <w:rFonts w:eastAsia="Cambria"/>
          <w:b/>
          <w:iCs/>
          <w:highlight w:val="green"/>
          <w:u w:val="single"/>
        </w:rPr>
        <w:t>armament</w:t>
      </w:r>
      <w:r w:rsidRPr="00CF2107">
        <w:rPr>
          <w:rFonts w:eastAsia="Cambria"/>
          <w:highlight w:val="green"/>
          <w:u w:val="single"/>
        </w:rPr>
        <w:t xml:space="preserve"> become more sophisticated</w:t>
      </w:r>
      <w:r w:rsidRPr="00CF2107">
        <w:rPr>
          <w:rFonts w:eastAsia="Cambria"/>
          <w:u w:val="single"/>
        </w:rPr>
        <w:t xml:space="preserve">, </w:t>
      </w:r>
      <w:r w:rsidRPr="00CF2107">
        <w:rPr>
          <w:rFonts w:eastAsia="Cambria"/>
          <w:highlight w:val="green"/>
          <w:u w:val="single"/>
        </w:rPr>
        <w:t>and with the rise of</w:t>
      </w:r>
      <w:r w:rsidRPr="00CF2107">
        <w:rPr>
          <w:rFonts w:eastAsia="Cambria"/>
          <w:u w:val="single"/>
        </w:rPr>
        <w:t xml:space="preserve"> twenty-first century </w:t>
      </w:r>
      <w:r w:rsidRPr="00CF2107">
        <w:rPr>
          <w:rFonts w:eastAsia="Cambria"/>
          <w:b/>
          <w:iCs/>
          <w:highlight w:val="green"/>
          <w:u w:val="single"/>
        </w:rPr>
        <w:t>non-state actors</w:t>
      </w:r>
      <w:r w:rsidRPr="00CF2107">
        <w:rPr>
          <w:rFonts w:eastAsia="Cambria"/>
          <w:highlight w:val="green"/>
          <w:u w:val="single"/>
        </w:rPr>
        <w:t xml:space="preserve">, the need for </w:t>
      </w:r>
      <w:r w:rsidRPr="00CF2107">
        <w:rPr>
          <w:rFonts w:eastAsia="Cambria"/>
          <w:b/>
          <w:iCs/>
          <w:highlight w:val="green"/>
          <w:u w:val="single"/>
        </w:rPr>
        <w:t>strong executive power is not only preferred, but also necessary</w:t>
      </w:r>
      <w:r w:rsidRPr="00CF2107">
        <w:rPr>
          <w:rFonts w:eastAsia="Cambria"/>
          <w:b/>
          <w:iCs/>
          <w:u w:val="single"/>
        </w:rPr>
        <w:t>.</w:t>
      </w:r>
      <w:r w:rsidRPr="00CF2107">
        <w:rPr>
          <w:rFonts w:eastAsia="Cambria"/>
        </w:rPr>
        <w:t xml:space="preserve"> </w:t>
      </w:r>
      <w:r w:rsidRPr="00CF2107">
        <w:rPr>
          <w:rFonts w:eastAsia="Cambria"/>
          <w:b/>
          <w:iCs/>
          <w:highlight w:val="green"/>
          <w:u w:val="single"/>
        </w:rPr>
        <w:t>Executive power</w:t>
      </w:r>
      <w:r w:rsidRPr="00CF2107">
        <w:rPr>
          <w:rFonts w:eastAsia="Cambria"/>
        </w:rPr>
        <w:t xml:space="preserve"> in the current world dynamic </w:t>
      </w:r>
      <w:r w:rsidRPr="00CF2107">
        <w:rPr>
          <w:rFonts w:eastAsia="Cambria"/>
          <w:b/>
          <w:iCs/>
          <w:highlight w:val="green"/>
          <w:u w:val="single"/>
        </w:rPr>
        <w:t>is something</w:t>
      </w:r>
      <w:r w:rsidRPr="00CF2107">
        <w:rPr>
          <w:rFonts w:eastAsia="Cambria"/>
        </w:rPr>
        <w:t xml:space="preserve">, regardless of policy preference or political persuasions, </w:t>
      </w:r>
      <w:r w:rsidRPr="00CF2107">
        <w:rPr>
          <w:rFonts w:eastAsia="Cambria"/>
          <w:b/>
          <w:iCs/>
          <w:highlight w:val="green"/>
          <w:u w:val="single"/>
        </w:rPr>
        <w:t xml:space="preserve">that the new President must maintain </w:t>
      </w:r>
      <w:r w:rsidRPr="00CF2107">
        <w:rPr>
          <w:rFonts w:eastAsia="Cambria"/>
          <w:b/>
          <w:iCs/>
          <w:u w:val="single"/>
        </w:rPr>
        <w:t xml:space="preserve">in order </w:t>
      </w:r>
      <w:r w:rsidRPr="00CF2107">
        <w:rPr>
          <w:rFonts w:eastAsia="Cambria"/>
          <w:b/>
          <w:iCs/>
          <w:highlight w:val="green"/>
          <w:u w:val="single"/>
        </w:rPr>
        <w:t>to best fulfill his</w:t>
      </w:r>
      <w:r w:rsidRPr="00CF2107">
        <w:rPr>
          <w:rFonts w:eastAsia="Cambria"/>
          <w:b/>
          <w:iCs/>
          <w:u w:val="single"/>
        </w:rPr>
        <w:t xml:space="preserve"> constitutional </w:t>
      </w:r>
      <w:r w:rsidRPr="00CF2107">
        <w:rPr>
          <w:rFonts w:eastAsia="Cambria"/>
          <w:b/>
          <w:iCs/>
          <w:highlight w:val="green"/>
          <w:u w:val="single"/>
        </w:rPr>
        <w:t>role of providing for the nation's security</w:t>
      </w:r>
      <w:r w:rsidRPr="00CF2107">
        <w:rPr>
          <w:rFonts w:eastAsia="Cambria"/>
          <w:highlight w:val="green"/>
        </w:rPr>
        <w:t xml:space="preserve">. </w:t>
      </w:r>
      <w:r w:rsidRPr="00CF2107">
        <w:rPr>
          <w:rFonts w:eastAsia="Cambria"/>
          <w:b/>
          <w:iCs/>
          <w:highlight w:val="green"/>
          <w:u w:val="single"/>
        </w:rPr>
        <w:t>This is simply</w:t>
      </w:r>
      <w:r w:rsidRPr="00CF2107">
        <w:rPr>
          <w:rFonts w:eastAsia="Cambria"/>
        </w:rPr>
        <w:t xml:space="preserve"> part of </w:t>
      </w:r>
      <w:r w:rsidRPr="00CF2107">
        <w:rPr>
          <w:rFonts w:eastAsia="Cambria"/>
          <w:b/>
          <w:iCs/>
          <w:highlight w:val="green"/>
          <w:u w:val="single"/>
        </w:rPr>
        <w:t>the reality</w:t>
      </w:r>
      <w:r w:rsidRPr="00CF2107">
        <w:rPr>
          <w:rFonts w:eastAsia="Cambria"/>
          <w:b/>
          <w:iCs/>
          <w:u w:val="single"/>
        </w:rPr>
        <w:t xml:space="preserve"> of executive power </w:t>
      </w:r>
      <w:r w:rsidRPr="00CF2107">
        <w:rPr>
          <w:rFonts w:eastAsia="Cambria"/>
          <w:b/>
          <w:iCs/>
          <w:highlight w:val="green"/>
          <w:u w:val="single"/>
        </w:rPr>
        <w:t>in the twenty-first century</w:t>
      </w:r>
      <w:r w:rsidRPr="00CF2107">
        <w:rPr>
          <w:rFonts w:eastAsia="Cambria"/>
        </w:rPr>
        <w:t>.24</w:t>
      </w:r>
    </w:p>
    <w:p w14:paraId="3C3BD13D"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alt causes</w:t>
      </w:r>
    </w:p>
    <w:p w14:paraId="5DD6E6CD" w14:textId="77777777" w:rsidR="00CF2107" w:rsidRPr="00CF2107" w:rsidRDefault="00CF2107" w:rsidP="00CF2107">
      <w:pPr>
        <w:keepNext/>
        <w:keepLines/>
        <w:spacing w:before="40" w:after="0"/>
        <w:outlineLvl w:val="3"/>
        <w:rPr>
          <w:rFonts w:eastAsia="SimSun"/>
          <w:b/>
          <w:iCs/>
          <w:sz w:val="26"/>
        </w:rPr>
      </w:pPr>
      <w:r w:rsidRPr="00CF2107">
        <w:rPr>
          <w:rFonts w:eastAsia="SimSun"/>
          <w:b/>
          <w:iCs/>
          <w:sz w:val="26"/>
        </w:rPr>
        <w:t>The Curtiss-Wright ruling leaves the President the ability to unilaterally to restrict foreign commerce based on personal judgements</w:t>
      </w:r>
    </w:p>
    <w:p w14:paraId="186137EB" w14:textId="77777777" w:rsidR="00CF2107" w:rsidRPr="00CF2107" w:rsidRDefault="00CF2107" w:rsidP="00CF2107">
      <w:pPr>
        <w:rPr>
          <w:rFonts w:eastAsia="Calibri"/>
          <w:b/>
          <w:bCs/>
          <w:sz w:val="26"/>
        </w:rPr>
      </w:pPr>
      <w:r w:rsidRPr="00CF2107">
        <w:rPr>
          <w:rFonts w:eastAsia="Calibri"/>
          <w:b/>
          <w:bCs/>
          <w:sz w:val="26"/>
          <w:szCs w:val="26"/>
        </w:rPr>
        <w:t>White 5</w:t>
      </w:r>
      <w:r w:rsidRPr="00CF2107">
        <w:rPr>
          <w:rFonts w:eastAsia="Calibri"/>
          <w:b/>
          <w:bCs/>
          <w:sz w:val="26"/>
        </w:rPr>
        <w:t xml:space="preserve"> </w:t>
      </w:r>
      <w:r w:rsidRPr="00CF2107">
        <w:rPr>
          <w:rFonts w:eastAsia="Calibri"/>
          <w:sz w:val="26"/>
        </w:rPr>
        <w:t>(</w:t>
      </w:r>
      <w:r w:rsidRPr="00CF2107">
        <w:rPr>
          <w:rFonts w:eastAsia="Calibri"/>
        </w:rPr>
        <w:t xml:space="preserve">G. Edward White, David and Mary Harrison Distinguished Professor of Law-UVA, “Historicizing Judicial Scrutiny”, </w:t>
      </w:r>
      <w:r w:rsidRPr="00CF2107">
        <w:rPr>
          <w:rFonts w:eastAsia="Calibri"/>
          <w:i/>
          <w:iCs/>
        </w:rPr>
        <w:t>University of Virginia Law School,</w:t>
      </w:r>
      <w:r w:rsidRPr="00CF2107">
        <w:rPr>
          <w:rFonts w:eastAsia="Calibri"/>
        </w:rPr>
        <w:t xml:space="preserve"> </w:t>
      </w:r>
      <w:hyperlink r:id="rId242" w:history="1">
        <w:r w:rsidRPr="00CF2107">
          <w:rPr>
            <w:rFonts w:eastAsia="Calibri"/>
          </w:rPr>
          <w:t>https://law.bepress.com/cgi/viewcontent.cgi?referer=https://www.google.com/&amp;httpsredir=1&amp;article=1055&amp;context=uvalwps</w:t>
        </w:r>
      </w:hyperlink>
      <w:r w:rsidRPr="00CF2107">
        <w:rPr>
          <w:rFonts w:eastAsia="Calibri"/>
        </w:rPr>
        <w:t>,  57 S.C. L. Rev. 1, 2005, accessed 7/12/19)</w:t>
      </w:r>
    </w:p>
    <w:p w14:paraId="64AAE5FF" w14:textId="77777777" w:rsidR="00CF2107" w:rsidRPr="00CF2107" w:rsidRDefault="00CF2107" w:rsidP="00CF2107">
      <w:pPr>
        <w:spacing w:after="0" w:line="240" w:lineRule="auto"/>
        <w:rPr>
          <w:rFonts w:eastAsia="Times New Roman"/>
          <w:sz w:val="16"/>
        </w:rPr>
      </w:pPr>
      <w:r w:rsidRPr="00CF2107">
        <w:rPr>
          <w:rFonts w:eastAsia="Times New Roman"/>
          <w:sz w:val="24"/>
          <w:u w:val="single"/>
        </w:rPr>
        <w:t xml:space="preserve">The 1930s featured an increased number of instances in which Congress chose to explicitly or implicitly delegate its powers to the executive branch </w:t>
      </w:r>
      <w:r w:rsidRPr="00CF2107">
        <w:rPr>
          <w:rFonts w:eastAsia="Times New Roman"/>
          <w:sz w:val="16"/>
        </w:rPr>
        <w:t xml:space="preserve">or to agencies staffed by the executive. In the early years of the New Deal several new federal agencies were created by delegation, and in two cases in the mid 1930s the Court struck down provisions of the National Industrial Recovery Act on on the ground that Congress’s delegation of its powers to the executive had not provided adequate standards for making decisions. Meanwhile Congress had been doing some delegating in the foreign relations arena as well: </w:t>
      </w:r>
      <w:r w:rsidRPr="00CF2107">
        <w:rPr>
          <w:rFonts w:eastAsia="Times New Roman"/>
          <w:sz w:val="24"/>
          <w:u w:val="single"/>
        </w:rPr>
        <w:t xml:space="preserve">a joint resolution it issued in 1934 gave power to the President to prohibit American arms manufacturers from shipping weapons to foreign nations if he found that such a prohibition would “contribute to the establishment of peace.” One arms manufacturer, the Curtiss-Wright Export Company, was prohibited by President Roosevelt from shipping aircraft machine guns to Bolivia, and challenged the order as an unconstitutional delegation of legislative power to the executive branch.271 As we have seen, </w:t>
      </w:r>
      <w:r w:rsidRPr="00CF2107">
        <w:rPr>
          <w:rFonts w:eastAsia="Times New Roman"/>
          <w:sz w:val="24"/>
          <w:highlight w:val="cyan"/>
          <w:u w:val="single"/>
        </w:rPr>
        <w:t xml:space="preserve">there had been a long history of foreign affairs decisions </w:t>
      </w:r>
      <w:r w:rsidRPr="00CF2107">
        <w:rPr>
          <w:rFonts w:eastAsia="Times New Roman"/>
          <w:sz w:val="24"/>
          <w:u w:val="single"/>
        </w:rPr>
        <w:t xml:space="preserve">being </w:t>
      </w:r>
      <w:r w:rsidRPr="00CF2107">
        <w:rPr>
          <w:rFonts w:eastAsia="Times New Roman"/>
          <w:sz w:val="24"/>
          <w:highlight w:val="cyan"/>
          <w:u w:val="single"/>
        </w:rPr>
        <w:t>regarded as “submitted to the Executive” under the Constitution</w:t>
      </w:r>
      <w:r w:rsidRPr="00CF2107">
        <w:rPr>
          <w:rFonts w:eastAsia="Times New Roman"/>
          <w:sz w:val="24"/>
          <w:u w:val="single"/>
        </w:rPr>
        <w:t>. But Roosevelt’s prohibition of overseas arms sales, which could be triggered simply by his personal judgments about the effects of those sales, seemed to resemble the standardless delegations that the Court had found in the National Industrial Recovery Act cases</w:t>
      </w:r>
      <w:r w:rsidRPr="00CF2107">
        <w:rPr>
          <w:rFonts w:eastAsia="Times New Roman"/>
          <w:sz w:val="16"/>
        </w:rPr>
        <w:t xml:space="preserve">. Moreover, the 1934 executive order ending arms shipments to Bolivia was not the only example of Congressional delegations to the executive in the foreign relations sphere. A year earlier the United States had recognized the Soviet Union after 15 years of non-recognition, but the form of recognition had not been the traditional form of a treaty with Senate ratification. It had been an executive agreement which was the result of diplomatic correspondence between Roosevelt and the Soviet Commissar of Foreign Affairs Maxim Litvinov.272 An important feature of the Litvinov Agreement, as it was known, was the assignment to the United States of all amounts owed by American nationals to the Soviets. Most of the assigned obligations were based on the Soviet government’s confiscation of assets owned by Americans in Russia at the time the Soviets seized power. The Litvinov Agreement had the effect of legitimating that confiscation and making the United States government the creditor of a variety of persons that had owned property in pre-Soviet Russia. Between 1937 and 1945 the Court decided three cases related to the exercise of executive power in connection with the 1934 presidential arms embargo and the Litvinov Agreement. In each case the Court held that the exercise of power was within the discretion of the President, passed constitutional muster, and represented a policy decision of the United States government that superceded contrary law and was binding on the courts. </w:t>
      </w:r>
      <w:r w:rsidRPr="00CF2107">
        <w:rPr>
          <w:rFonts w:eastAsia="Times New Roman"/>
          <w:sz w:val="24"/>
          <w:u w:val="single"/>
        </w:rPr>
        <w:t>The cumulative effect of the decisions was to significantly expand the category of cases that were “submitted to the executive” under the Constitution. In the first case, United States v. Curtiss-Wright Export Co., 273 Justice George Sutherland, for the Court, propounded the novel theory that the federal government’s powers in the area of foreign relations were “inherent,” deriving from national sovereignty rather than from the Constitution, and were thus not subject to constitutional restraints such as the non-delegation doctrin</w:t>
      </w:r>
      <w:r w:rsidRPr="00CF2107">
        <w:rPr>
          <w:rFonts w:eastAsia="Times New Roman"/>
          <w:sz w:val="16"/>
        </w:rPr>
        <w:t xml:space="preserve">e. In addition, Sutherland’s Curtiss-Wright opinion canvassed reasons for what he called the “plenary and exclusive power of the President....in the field of international relations.”274 He cited the longstanding practice of Congress’s delegating power to the President to negotiate international treaties, and suggested that this provided an argument for “the constitutionality of the practice.”275 </w:t>
      </w:r>
      <w:r w:rsidRPr="00CF2107">
        <w:rPr>
          <w:rFonts w:eastAsia="Times New Roman"/>
          <w:sz w:val="24"/>
          <w:u w:val="single"/>
        </w:rPr>
        <w:t xml:space="preserve">Both his “inherent powers” theory and his argument from practice were subject to the objection that they confused the United States’s status as an international entity with the status of the federal government under the Constitution. </w:t>
      </w:r>
      <w:r w:rsidRPr="00CF2107">
        <w:rPr>
          <w:rFonts w:eastAsia="Times New Roman"/>
          <w:sz w:val="24"/>
          <w:highlight w:val="cyan"/>
          <w:u w:val="single"/>
        </w:rPr>
        <w:t xml:space="preserve">The power of the </w:t>
      </w:r>
      <w:r w:rsidRPr="00CF2107">
        <w:rPr>
          <w:rFonts w:eastAsia="Times New Roman"/>
          <w:sz w:val="24"/>
          <w:u w:val="single"/>
        </w:rPr>
        <w:t xml:space="preserve">federal </w:t>
      </w:r>
      <w:r w:rsidRPr="00CF2107">
        <w:rPr>
          <w:rFonts w:eastAsia="Times New Roman"/>
          <w:sz w:val="24"/>
          <w:highlight w:val="cyan"/>
          <w:u w:val="single"/>
        </w:rPr>
        <w:t xml:space="preserve">executive to negotiate international agreements presupposes that those agreements, when they affected the states </w:t>
      </w:r>
      <w:r w:rsidRPr="00CF2107">
        <w:rPr>
          <w:rFonts w:eastAsia="Times New Roman"/>
          <w:sz w:val="24"/>
          <w:u w:val="single"/>
        </w:rPr>
        <w:t>or American citizens</w:t>
      </w:r>
      <w:r w:rsidRPr="00CF2107">
        <w:rPr>
          <w:rFonts w:eastAsia="Times New Roman"/>
          <w:sz w:val="24"/>
          <w:highlight w:val="cyan"/>
          <w:u w:val="single"/>
        </w:rPr>
        <w:t>, are subject to constitutional limitations</w:t>
      </w:r>
      <w:r w:rsidRPr="00CF2107">
        <w:rPr>
          <w:rFonts w:eastAsia="Times New Roman"/>
          <w:sz w:val="24"/>
          <w:u w:val="single"/>
        </w:rPr>
        <w:t xml:space="preserve">. Few </w:t>
      </w:r>
      <w:r w:rsidRPr="00CF2107">
        <w:rPr>
          <w:rFonts w:eastAsia="Times New Roman"/>
          <w:sz w:val="24"/>
          <w:highlight w:val="cyan"/>
          <w:u w:val="single"/>
        </w:rPr>
        <w:t>commentators, however, criticized the Court’s conclusion in Curtiss-Wright that the President had discretion to suspend the foreign arms sales of American corporations at his pleasure</w:t>
      </w:r>
      <w:r w:rsidRPr="00CF2107">
        <w:rPr>
          <w:rFonts w:eastAsia="Times New Roman"/>
          <w:sz w:val="24"/>
          <w:u w:val="single"/>
        </w:rPr>
        <w:t>. The Court then relied on Curtiss-Wright in two subsequent decisions, the 1937 case and the 1942 case of United States v. Pink, 278 in which it found that the Litvinov Agreement’s assignment provisions represented policies of the United States government which superceded state law and could not be reviewed by the courts.</w:t>
      </w:r>
      <w:r w:rsidRPr="00CF2107">
        <w:rPr>
          <w:rFonts w:eastAsia="Times New Roman"/>
          <w:sz w:val="16"/>
        </w:rPr>
        <w:t xml:space="preserve"> Both cases involved the disposition, in New York state, of assets that had been confiscated by the Soviet government and assigned to the United States under the Litvinov Agreement. In both the Court concluded that the claims of the United States to the assets, which had originally been owned by a Russian metal works corporation and a Russian insurance company, prevailed over those of Russian nationals or creditors, even though that disposition was contrary to the rules of New York state for distributing assets. “[T]he policies of the States become wholly irrelvant to judicial inquiry,” Douglas wrote for the Court in the Pink case, “when the United States, acting within its constitutional sphere, seeks enforcement of its foreign policy in the courts.”279 Even though the Litvinov Agreement was not a treaty, it prevailed over competing state law.</w:t>
      </w:r>
    </w:p>
    <w:p w14:paraId="0B464740" w14:textId="77777777" w:rsidR="00CF2107" w:rsidRPr="00CF2107" w:rsidRDefault="00CF2107" w:rsidP="00CF2107">
      <w:pPr>
        <w:rPr>
          <w:rFonts w:eastAsia="Cambria"/>
        </w:rPr>
      </w:pPr>
    </w:p>
    <w:p w14:paraId="22280D09"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Warming turn</w:t>
      </w:r>
    </w:p>
    <w:p w14:paraId="7588E13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Emergency powers will be used to solve warming</w:t>
      </w:r>
    </w:p>
    <w:p w14:paraId="1F35F299" w14:textId="77777777" w:rsidR="00CF2107" w:rsidRPr="00CF2107" w:rsidRDefault="00CF2107" w:rsidP="00CF2107">
      <w:pPr>
        <w:numPr>
          <w:ilvl w:val="0"/>
          <w:numId w:val="17"/>
        </w:numPr>
        <w:contextualSpacing/>
        <w:rPr>
          <w:rFonts w:eastAsia="Cambria"/>
        </w:rPr>
      </w:pPr>
      <w:r w:rsidRPr="00CF2107">
        <w:rPr>
          <w:rFonts w:eastAsia="Cambria"/>
        </w:rPr>
        <w:t>wow this tag sucks</w:t>
      </w:r>
    </w:p>
    <w:p w14:paraId="73A8A0C9" w14:textId="77777777" w:rsidR="00CF2107" w:rsidRPr="00CF2107" w:rsidRDefault="00CF2107" w:rsidP="00CF2107">
      <w:pPr>
        <w:rPr>
          <w:rFonts w:eastAsia="Cambria"/>
        </w:rPr>
      </w:pPr>
      <w:r w:rsidRPr="00CF2107">
        <w:rPr>
          <w:rFonts w:eastAsia="Cambria"/>
          <w:b/>
          <w:bCs/>
          <w:sz w:val="26"/>
        </w:rPr>
        <w:t>Waldman 1/11</w:t>
      </w:r>
      <w:r w:rsidRPr="00CF2107">
        <w:rPr>
          <w:rFonts w:eastAsia="Cambria"/>
        </w:rPr>
        <w:t xml:space="preserve"> Scott Waldman, E&amp;E News reporter Published: Friday, January 11, 2019 </w:t>
      </w:r>
      <w:r w:rsidRPr="00CF2107">
        <w:rPr>
          <w:rFonts w:eastAsia="Cambria"/>
          <w:u w:val="single"/>
        </w:rPr>
        <w:t>Next president could declare climate emergency</w:t>
      </w:r>
      <w:r w:rsidRPr="00CF2107">
        <w:rPr>
          <w:rFonts w:eastAsia="Cambria"/>
        </w:rPr>
        <w:t xml:space="preserve">, GOP fears </w:t>
      </w:r>
      <w:hyperlink r:id="rId243" w:history="1">
        <w:r w:rsidRPr="00CF2107">
          <w:rPr>
            <w:rFonts w:eastAsia="Cambria"/>
          </w:rPr>
          <w:t>https://www.eenews.net/stories/1060111657</w:t>
        </w:r>
      </w:hyperlink>
    </w:p>
    <w:p w14:paraId="272D2A9E" w14:textId="77777777" w:rsidR="00CF2107" w:rsidRPr="00CF2107" w:rsidRDefault="00CF2107" w:rsidP="00CF2107">
      <w:pPr>
        <w:rPr>
          <w:rFonts w:eastAsia="Cambria"/>
          <w:sz w:val="16"/>
        </w:rPr>
      </w:pPr>
      <w:r w:rsidRPr="00CF2107">
        <w:rPr>
          <w:rFonts w:eastAsia="Cambria"/>
          <w:sz w:val="16"/>
        </w:rPr>
        <w:t xml:space="preserve">Republicans are increasingly concerned that President </w:t>
      </w:r>
      <w:r w:rsidRPr="00CF2107">
        <w:rPr>
          <w:rFonts w:eastAsia="Cambria"/>
          <w:u w:val="single"/>
        </w:rPr>
        <w:t>Trump's threat to build a border wall by declaring a national emergency might be repeated by a future president who sees climate change as an existential danger</w:t>
      </w:r>
      <w:r w:rsidRPr="00CF2107">
        <w:rPr>
          <w:rFonts w:eastAsia="Cambria"/>
          <w:sz w:val="16"/>
        </w:rPr>
        <w:t xml:space="preserve"> </w:t>
      </w:r>
      <w:r w:rsidRPr="00CF2107">
        <w:rPr>
          <w:rFonts w:eastAsia="Cambria"/>
          <w:u w:val="single"/>
        </w:rPr>
        <w:t>to the United States</w:t>
      </w:r>
      <w:r w:rsidRPr="00CF2107">
        <w:rPr>
          <w:rFonts w:eastAsia="Cambria"/>
          <w:sz w:val="16"/>
        </w:rPr>
        <w:t>.</w:t>
      </w:r>
    </w:p>
    <w:p w14:paraId="0AC8C2F2" w14:textId="77777777" w:rsidR="00CF2107" w:rsidRPr="00CF2107" w:rsidRDefault="00CF2107" w:rsidP="00CF2107">
      <w:pPr>
        <w:rPr>
          <w:rFonts w:eastAsia="Cambria"/>
          <w:sz w:val="16"/>
          <w:szCs w:val="16"/>
        </w:rPr>
      </w:pPr>
      <w:r w:rsidRPr="00CF2107">
        <w:rPr>
          <w:rFonts w:eastAsia="Cambria"/>
          <w:sz w:val="16"/>
          <w:szCs w:val="16"/>
        </w:rPr>
        <w:t>A number of Republicans, including Sens. John Thune of South Dakota and Marco Rubio of Florida, expressed dismay at the potential reverberations of issuing an emergency order to achieve a political victory.</w:t>
      </w:r>
    </w:p>
    <w:p w14:paraId="52EB85B2" w14:textId="77777777" w:rsidR="00CF2107" w:rsidRPr="00CF2107" w:rsidRDefault="00CF2107" w:rsidP="00CF2107">
      <w:pPr>
        <w:rPr>
          <w:rFonts w:eastAsia="Cambria"/>
          <w:sz w:val="16"/>
        </w:rPr>
      </w:pPr>
      <w:r w:rsidRPr="00CF2107">
        <w:rPr>
          <w:rFonts w:eastAsia="Cambria"/>
          <w:sz w:val="16"/>
        </w:rPr>
        <w:t>"We have to be careful about endorsing broad uses of executive power," Rubio said Wednesday on CNBC. "</w:t>
      </w:r>
      <w:r w:rsidRPr="00CF2107">
        <w:rPr>
          <w:rFonts w:eastAsia="Cambria"/>
          <w:u w:val="single"/>
        </w:rPr>
        <w:t>If today the national emergency is border security, tomorrow the national emergency might be climate change</w:t>
      </w:r>
      <w:r w:rsidRPr="00CF2107">
        <w:rPr>
          <w:rFonts w:eastAsia="Cambria"/>
          <w:sz w:val="16"/>
        </w:rPr>
        <w:t>."</w:t>
      </w:r>
    </w:p>
    <w:p w14:paraId="3074D7F4" w14:textId="77777777" w:rsidR="00CF2107" w:rsidRPr="00CF2107" w:rsidRDefault="00CF2107" w:rsidP="00CF2107">
      <w:pPr>
        <w:rPr>
          <w:rFonts w:eastAsia="Cambria"/>
          <w:sz w:val="16"/>
          <w:szCs w:val="16"/>
        </w:rPr>
      </w:pPr>
      <w:r w:rsidRPr="00CF2107">
        <w:rPr>
          <w:rFonts w:eastAsia="Cambria"/>
          <w:sz w:val="16"/>
          <w:szCs w:val="16"/>
        </w:rPr>
        <w:t>Democrats and Republicans have been clashing for three weeks — the length of the partial government shutdown — over Trump's demand for $5.7 billion in wall funding. Neither side is showing signs of a compromise, prompting Trump to intensify his rhetoric about violence along the U.S.-Mexico border while pushing closer to an emergency declaration that would empower him to build a wall using the military.</w:t>
      </w:r>
    </w:p>
    <w:p w14:paraId="0D8D80C3" w14:textId="77777777" w:rsidR="00CF2107" w:rsidRPr="00CF2107" w:rsidRDefault="00CF2107" w:rsidP="00CF2107">
      <w:pPr>
        <w:rPr>
          <w:rFonts w:eastAsia="Cambria"/>
          <w:sz w:val="16"/>
          <w:szCs w:val="16"/>
        </w:rPr>
      </w:pPr>
      <w:r w:rsidRPr="00CF2107">
        <w:rPr>
          <w:rFonts w:eastAsia="Cambria"/>
          <w:sz w:val="16"/>
          <w:szCs w:val="16"/>
        </w:rPr>
        <w:t>"If this doesn't work out, probably I will do it," Trump said yesterday of declaring a disaster, before flying to Texas for publicized meetings along the border. "I would almost say definitely."</w:t>
      </w:r>
    </w:p>
    <w:p w14:paraId="08917982" w14:textId="77777777" w:rsidR="00CF2107" w:rsidRPr="00CF2107" w:rsidRDefault="00CF2107" w:rsidP="00CF2107">
      <w:pPr>
        <w:rPr>
          <w:rFonts w:eastAsia="Cambria"/>
          <w:sz w:val="16"/>
        </w:rPr>
      </w:pPr>
      <w:r w:rsidRPr="00CF2107">
        <w:rPr>
          <w:rFonts w:eastAsia="Cambria"/>
          <w:u w:val="single"/>
        </w:rPr>
        <w:t>Even</w:t>
      </w:r>
      <w:r w:rsidRPr="00CF2107">
        <w:rPr>
          <w:rFonts w:eastAsia="Cambria"/>
          <w:sz w:val="16"/>
        </w:rPr>
        <w:t xml:space="preserve"> some </w:t>
      </w:r>
      <w:r w:rsidRPr="00CF2107">
        <w:rPr>
          <w:rFonts w:eastAsia="Cambria"/>
          <w:u w:val="single"/>
        </w:rPr>
        <w:t>conservative pundits who support building a wall worry that Trump's actions</w:t>
      </w:r>
      <w:r w:rsidRPr="00CF2107">
        <w:rPr>
          <w:rFonts w:eastAsia="Cambria"/>
          <w:sz w:val="16"/>
        </w:rPr>
        <w:t xml:space="preserve"> on immigration </w:t>
      </w:r>
      <w:r w:rsidRPr="00CF2107">
        <w:rPr>
          <w:rFonts w:eastAsia="Cambria"/>
          <w:u w:val="single"/>
        </w:rPr>
        <w:t>could be harnessed by a future president for climate action</w:t>
      </w:r>
      <w:r w:rsidRPr="00CF2107">
        <w:rPr>
          <w:rFonts w:eastAsia="Cambria"/>
          <w:sz w:val="16"/>
        </w:rPr>
        <w:t>.</w:t>
      </w:r>
    </w:p>
    <w:p w14:paraId="4FEF1A56" w14:textId="77777777" w:rsidR="00CF2107" w:rsidRPr="00CF2107" w:rsidRDefault="00CF2107" w:rsidP="00CF2107">
      <w:pPr>
        <w:rPr>
          <w:rFonts w:eastAsia="Cambria"/>
          <w:sz w:val="16"/>
        </w:rPr>
      </w:pPr>
      <w:r w:rsidRPr="00CF2107">
        <w:rPr>
          <w:rFonts w:eastAsia="Cambria"/>
          <w:sz w:val="16"/>
        </w:rPr>
        <w:t xml:space="preserve">"If the President declares a national emergency and starts using eminent domain and reprogrammed dollars to build a wall, </w:t>
      </w:r>
      <w:r w:rsidRPr="00CF2107">
        <w:rPr>
          <w:rFonts w:eastAsia="Cambria"/>
          <w:u w:val="single"/>
        </w:rPr>
        <w:t>it is only a matter of time before a progressive President declares climate change a national emergency and uses eminent domain to shutter coal plants, etc</w:t>
      </w:r>
      <w:r w:rsidRPr="00CF2107">
        <w:rPr>
          <w:rFonts w:eastAsia="Cambria"/>
          <w:sz w:val="16"/>
        </w:rPr>
        <w:t>.," Erick Erickson tweeted this week.</w:t>
      </w:r>
    </w:p>
    <w:p w14:paraId="22D2323B" w14:textId="77777777" w:rsidR="00CF2107" w:rsidRPr="00CF2107" w:rsidRDefault="00CF2107" w:rsidP="00CF2107">
      <w:pPr>
        <w:rPr>
          <w:rFonts w:eastAsia="Cambria"/>
          <w:sz w:val="16"/>
        </w:rPr>
      </w:pPr>
      <w:r w:rsidRPr="00CF2107">
        <w:rPr>
          <w:rFonts w:eastAsia="Cambria"/>
          <w:u w:val="single"/>
        </w:rPr>
        <w:t>Former Democratic Sen. Claire McCaskill</w:t>
      </w:r>
      <w:r w:rsidRPr="00CF2107">
        <w:rPr>
          <w:rFonts w:eastAsia="Cambria"/>
          <w:sz w:val="16"/>
        </w:rPr>
        <w:t xml:space="preserve"> of Missouri </w:t>
      </w:r>
      <w:r w:rsidRPr="00CF2107">
        <w:rPr>
          <w:rFonts w:eastAsia="Cambria"/>
          <w:u w:val="single"/>
        </w:rPr>
        <w:t>warned Republicans</w:t>
      </w:r>
      <w:r w:rsidRPr="00CF2107">
        <w:rPr>
          <w:rFonts w:eastAsia="Cambria"/>
          <w:sz w:val="16"/>
        </w:rPr>
        <w:t xml:space="preserve"> yesterday </w:t>
      </w:r>
      <w:r w:rsidRPr="00CF2107">
        <w:rPr>
          <w:rFonts w:eastAsia="Cambria"/>
          <w:u w:val="single"/>
        </w:rPr>
        <w:t>that climate change is exactly the type of issue that a future president could address by bypassing Congress</w:t>
      </w:r>
      <w:r w:rsidRPr="00CF2107">
        <w:rPr>
          <w:rFonts w:eastAsia="Cambria"/>
          <w:sz w:val="16"/>
        </w:rPr>
        <w:t>.</w:t>
      </w:r>
    </w:p>
    <w:p w14:paraId="74DDC4DE" w14:textId="77777777" w:rsidR="00CF2107" w:rsidRPr="00CF2107" w:rsidRDefault="00CF2107" w:rsidP="00CF2107">
      <w:pPr>
        <w:rPr>
          <w:rFonts w:eastAsia="Cambria"/>
          <w:sz w:val="16"/>
        </w:rPr>
      </w:pPr>
      <w:r w:rsidRPr="00CF2107">
        <w:rPr>
          <w:rFonts w:eastAsia="Cambria"/>
          <w:sz w:val="16"/>
        </w:rPr>
        <w:t xml:space="preserve">"This is a reminder to my R friends </w:t>
      </w:r>
      <w:r w:rsidRPr="00CF2107">
        <w:rPr>
          <w:rFonts w:eastAsia="Cambria"/>
          <w:u w:val="single"/>
        </w:rPr>
        <w:t>that the Pentagon, Congress, and this administration have all said climate change is a serious threat to national security</w:t>
      </w:r>
      <w:r w:rsidRPr="00CF2107">
        <w:rPr>
          <w:rFonts w:eastAsia="Cambria"/>
          <w:sz w:val="16"/>
        </w:rPr>
        <w:t>," she wrote on Twitter. "</w:t>
      </w:r>
      <w:r w:rsidRPr="00CF2107">
        <w:rPr>
          <w:rFonts w:eastAsia="Cambria"/>
          <w:u w:val="single"/>
        </w:rPr>
        <w:t>Will the next President bypass Congress and declare an emergency? This door can swing both ways</w:t>
      </w:r>
      <w:r w:rsidRPr="00CF2107">
        <w:rPr>
          <w:rFonts w:eastAsia="Cambria"/>
          <w:sz w:val="16"/>
        </w:rPr>
        <w:t>."</w:t>
      </w:r>
    </w:p>
    <w:p w14:paraId="7AD664C4" w14:textId="77777777" w:rsidR="00CF2107" w:rsidRPr="00CF2107" w:rsidRDefault="00CF2107" w:rsidP="00CF2107">
      <w:pPr>
        <w:tabs>
          <w:tab w:val="left" w:pos="2196"/>
        </w:tabs>
        <w:rPr>
          <w:rFonts w:eastAsia="Cambria"/>
        </w:rPr>
      </w:pPr>
      <w:r w:rsidRPr="00CF2107">
        <w:rPr>
          <w:rFonts w:eastAsia="Cambria"/>
        </w:rPr>
        <w:tab/>
      </w:r>
    </w:p>
    <w:p w14:paraId="0DE4B79B"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Leaving the door open for Executive national emergencies allows for comprehensive climate reforms</w:t>
      </w:r>
    </w:p>
    <w:p w14:paraId="1A64674A" w14:textId="77777777" w:rsidR="00CF2107" w:rsidRPr="00CF2107" w:rsidRDefault="00CF2107" w:rsidP="00CF2107">
      <w:pPr>
        <w:rPr>
          <w:rFonts w:eastAsia="Cambria"/>
        </w:rPr>
      </w:pPr>
      <w:r w:rsidRPr="00CF2107">
        <w:rPr>
          <w:rFonts w:eastAsia="Cambria"/>
          <w:b/>
          <w:bCs/>
          <w:sz w:val="26"/>
        </w:rPr>
        <w:t>BBC News</w:t>
      </w:r>
      <w:r w:rsidRPr="00CF2107">
        <w:rPr>
          <w:rFonts w:eastAsia="Cambria"/>
        </w:rPr>
        <w:t>, 1-16-20</w:t>
      </w:r>
      <w:r w:rsidRPr="00CF2107">
        <w:rPr>
          <w:rFonts w:eastAsia="Cambria"/>
          <w:b/>
          <w:bCs/>
          <w:sz w:val="26"/>
        </w:rPr>
        <w:t>19</w:t>
      </w:r>
      <w:r w:rsidRPr="00CF2107">
        <w:rPr>
          <w:rFonts w:eastAsia="Cambria"/>
        </w:rPr>
        <w:t xml:space="preserve">, (with Anthony Zurcher, a North America reporter for BBC), "Six ways the US shutdown ends," </w:t>
      </w:r>
      <w:hyperlink r:id="rId244" w:history="1">
        <w:r w:rsidRPr="00CF2107">
          <w:rPr>
            <w:rFonts w:eastAsia="Cambria"/>
          </w:rPr>
          <w:t>https://www.bbc.com/news/world-us-canada-46815227</w:t>
        </w:r>
      </w:hyperlink>
    </w:p>
    <w:p w14:paraId="18DB3B48" w14:textId="77777777" w:rsidR="00CF2107" w:rsidRPr="00CF2107" w:rsidRDefault="00CF2107" w:rsidP="00CF2107">
      <w:pPr>
        <w:rPr>
          <w:rFonts w:eastAsia="Cambria"/>
          <w:sz w:val="16"/>
          <w:szCs w:val="16"/>
        </w:rPr>
      </w:pPr>
      <w:r w:rsidRPr="00CF2107">
        <w:rPr>
          <w:rFonts w:eastAsia="Cambria"/>
          <w:sz w:val="16"/>
          <w:szCs w:val="16"/>
        </w:rPr>
        <w:t>4. Trump declares a national emergency</w:t>
      </w:r>
    </w:p>
    <w:p w14:paraId="2D7DF1E1" w14:textId="77777777" w:rsidR="00CF2107" w:rsidRPr="00CF2107" w:rsidRDefault="00CF2107" w:rsidP="00CF2107">
      <w:pPr>
        <w:rPr>
          <w:rFonts w:eastAsia="Cambria"/>
          <w:sz w:val="16"/>
        </w:rPr>
      </w:pPr>
      <w:r w:rsidRPr="00CF2107">
        <w:rPr>
          <w:rFonts w:eastAsia="Cambria"/>
          <w:u w:val="single"/>
        </w:rPr>
        <w:t>If</w:t>
      </w:r>
      <w:r w:rsidRPr="00CF2107">
        <w:rPr>
          <w:rFonts w:eastAsia="Cambria"/>
          <w:sz w:val="16"/>
        </w:rPr>
        <w:t xml:space="preserve"> Mr </w:t>
      </w:r>
      <w:r w:rsidRPr="00CF2107">
        <w:rPr>
          <w:rFonts w:eastAsia="Cambria"/>
          <w:u w:val="single"/>
        </w:rPr>
        <w:t>Trump</w:t>
      </w:r>
      <w:r w:rsidRPr="00CF2107">
        <w:rPr>
          <w:rFonts w:eastAsia="Cambria"/>
          <w:sz w:val="16"/>
        </w:rPr>
        <w:t xml:space="preserve"> does </w:t>
      </w:r>
      <w:r w:rsidRPr="00CF2107">
        <w:rPr>
          <w:rFonts w:eastAsia="Cambria"/>
          <w:u w:val="single"/>
        </w:rPr>
        <w:t>invoke his presidential powers, he could bypass Congress</w:t>
      </w:r>
      <w:r w:rsidRPr="00CF2107">
        <w:rPr>
          <w:rFonts w:eastAsia="Cambria"/>
          <w:sz w:val="16"/>
        </w:rPr>
        <w:t xml:space="preserve"> and obtain the means for his wall through military resources.</w:t>
      </w:r>
    </w:p>
    <w:p w14:paraId="53B50B78" w14:textId="77777777" w:rsidR="00CF2107" w:rsidRPr="00CF2107" w:rsidRDefault="00CF2107" w:rsidP="00CF2107">
      <w:pPr>
        <w:rPr>
          <w:rFonts w:eastAsia="Cambria"/>
          <w:sz w:val="16"/>
          <w:szCs w:val="16"/>
        </w:rPr>
      </w:pPr>
      <w:r w:rsidRPr="00CF2107">
        <w:rPr>
          <w:rFonts w:eastAsia="Cambria"/>
          <w:sz w:val="16"/>
          <w:szCs w:val="16"/>
        </w:rPr>
        <w:t>Emergencies are usually declared in times of crisis, when the White House needs funds quickly and cannot wait for Congress to approve it.</w:t>
      </w:r>
    </w:p>
    <w:p w14:paraId="6385E66A" w14:textId="77777777" w:rsidR="00CF2107" w:rsidRPr="00CF2107" w:rsidRDefault="00CF2107" w:rsidP="00CF2107">
      <w:pPr>
        <w:rPr>
          <w:rFonts w:eastAsia="Cambria"/>
          <w:sz w:val="16"/>
          <w:szCs w:val="16"/>
        </w:rPr>
      </w:pPr>
      <w:r w:rsidRPr="00CF2107">
        <w:rPr>
          <w:rFonts w:eastAsia="Cambria"/>
          <w:sz w:val="16"/>
          <w:szCs w:val="16"/>
        </w:rPr>
        <w:t>Critics would consider this a flagrant misuse of power and both political and legal battles would ensue.</w:t>
      </w:r>
    </w:p>
    <w:p w14:paraId="22E558F6" w14:textId="77777777" w:rsidR="00CF2107" w:rsidRPr="00CF2107" w:rsidRDefault="00CF2107" w:rsidP="00CF2107">
      <w:pPr>
        <w:rPr>
          <w:rFonts w:eastAsia="Cambria"/>
          <w:sz w:val="16"/>
        </w:rPr>
      </w:pPr>
      <w:r w:rsidRPr="00CF2107">
        <w:rPr>
          <w:rFonts w:eastAsia="Cambria"/>
          <w:sz w:val="16"/>
        </w:rPr>
        <w:t xml:space="preserve">But </w:t>
      </w:r>
      <w:r w:rsidRPr="00CF2107">
        <w:rPr>
          <w:rFonts w:eastAsia="Cambria"/>
          <w:u w:val="single"/>
        </w:rPr>
        <w:t>the 1976 National Emergencies Act</w:t>
      </w:r>
      <w:r w:rsidRPr="00CF2107">
        <w:rPr>
          <w:rFonts w:eastAsia="Cambria"/>
          <w:sz w:val="16"/>
        </w:rPr>
        <w:t xml:space="preserve">, which </w:t>
      </w:r>
      <w:r w:rsidRPr="00CF2107">
        <w:rPr>
          <w:rFonts w:eastAsia="Cambria"/>
          <w:u w:val="single"/>
        </w:rPr>
        <w:t>doled out unilateral authority in emergencies to presidents, as well as a court history of deferring to the president's national security decisions</w:t>
      </w:r>
      <w:r w:rsidRPr="00CF2107">
        <w:rPr>
          <w:rFonts w:eastAsia="Cambria"/>
          <w:sz w:val="16"/>
        </w:rPr>
        <w:t>, could be in his favour.</w:t>
      </w:r>
    </w:p>
    <w:p w14:paraId="539290C9" w14:textId="77777777" w:rsidR="00CF2107" w:rsidRPr="00CF2107" w:rsidRDefault="00CF2107" w:rsidP="00CF2107">
      <w:pPr>
        <w:rPr>
          <w:rFonts w:eastAsia="Cambria"/>
          <w:sz w:val="16"/>
          <w:szCs w:val="16"/>
        </w:rPr>
      </w:pPr>
      <w:r w:rsidRPr="00CF2107">
        <w:rPr>
          <w:rFonts w:eastAsia="Cambria"/>
          <w:sz w:val="16"/>
          <w:szCs w:val="16"/>
        </w:rPr>
        <w:t>Anthony Zurcher: For a while, it seemed like this would be a clever way for Mr Trump to extricate himself from the shutdown crisis. He could make the announcement to redirect existing funds to the border, sign legislation reopening the government and declare victory. Yes, the action would get bogged down in the courts, but a protracted legal fight might be a useful campaign issue in 2020.</w:t>
      </w:r>
    </w:p>
    <w:p w14:paraId="38C94A6F" w14:textId="77777777" w:rsidR="00CF2107" w:rsidRPr="00CF2107" w:rsidRDefault="00CF2107" w:rsidP="00CF2107">
      <w:pPr>
        <w:rPr>
          <w:rFonts w:eastAsia="Cambria"/>
          <w:sz w:val="16"/>
        </w:rPr>
      </w:pPr>
      <w:r w:rsidRPr="00CF2107">
        <w:rPr>
          <w:rFonts w:eastAsia="Cambria"/>
          <w:sz w:val="16"/>
        </w:rPr>
        <w:t xml:space="preserve">But some Republicans have balked at the </w:t>
      </w:r>
      <w:r w:rsidRPr="00CF2107">
        <w:rPr>
          <w:rFonts w:eastAsia="Cambria"/>
          <w:u w:val="single"/>
        </w:rPr>
        <w:t>prospect of a Democratic president using emergency declarations to enact gun control, nationalised healthcare or stringent environmental regulation</w:t>
      </w:r>
      <w:r w:rsidRPr="00CF2107">
        <w:rPr>
          <w:rFonts w:eastAsia="Cambria"/>
          <w:sz w:val="16"/>
        </w:rPr>
        <w:t>.</w:t>
      </w:r>
    </w:p>
    <w:p w14:paraId="1D394EE1" w14:textId="77777777" w:rsidR="00CF2107" w:rsidRPr="00CF2107" w:rsidRDefault="00CF2107" w:rsidP="00CF2107">
      <w:pPr>
        <w:rPr>
          <w:rFonts w:eastAsia="Cambria"/>
          <w:sz w:val="16"/>
          <w:szCs w:val="16"/>
        </w:rPr>
      </w:pPr>
      <w:r w:rsidRPr="00CF2107">
        <w:rPr>
          <w:rFonts w:eastAsia="Cambria"/>
          <w:sz w:val="16"/>
          <w:szCs w:val="16"/>
        </w:rPr>
        <w:t>At some point Mr Trump might get so frustrated he ignores the concerns of his fellow Republicans, of course. It wouldn't be the first time.</w:t>
      </w:r>
    </w:p>
    <w:p w14:paraId="3A93DD50" w14:textId="77777777" w:rsidR="00CF2107" w:rsidRPr="00CF2107" w:rsidRDefault="00CF2107" w:rsidP="00CF2107">
      <w:pPr>
        <w:rPr>
          <w:rFonts w:eastAsia="Cambria"/>
          <w:sz w:val="16"/>
          <w:szCs w:val="16"/>
        </w:rPr>
      </w:pPr>
      <w:r w:rsidRPr="00CF2107">
        <w:rPr>
          <w:rFonts w:eastAsia="Cambria"/>
          <w:sz w:val="16"/>
          <w:szCs w:val="16"/>
        </w:rPr>
        <w:t>Chances: 20% and dropping</w:t>
      </w:r>
    </w:p>
    <w:p w14:paraId="559E1C27" w14:textId="77777777" w:rsidR="00CF2107" w:rsidRPr="00CF2107" w:rsidRDefault="00CF2107" w:rsidP="00CF2107">
      <w:pPr>
        <w:keepNext/>
        <w:keepLines/>
        <w:pageBreakBefore/>
        <w:spacing w:before="40" w:after="0"/>
        <w:jc w:val="center"/>
        <w:outlineLvl w:val="1"/>
        <w:rPr>
          <w:rFonts w:eastAsia="MS Gothic" w:cs="Times New Roman"/>
          <w:b/>
          <w:sz w:val="44"/>
          <w:szCs w:val="26"/>
          <w:u w:val="double"/>
        </w:rPr>
      </w:pPr>
      <w:r w:rsidRPr="00CF2107">
        <w:rPr>
          <w:rFonts w:eastAsia="MS Gothic" w:cs="Times New Roman"/>
          <w:b/>
          <w:sz w:val="44"/>
          <w:szCs w:val="26"/>
          <w:u w:val="double"/>
        </w:rPr>
        <w:t>2NC/1NR – Congress failes</w:t>
      </w:r>
    </w:p>
    <w:p w14:paraId="2DAAF90F"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 oversight over arms fails</w:t>
      </w:r>
    </w:p>
    <w:p w14:paraId="132175B7" w14:textId="77777777" w:rsidR="00CF2107" w:rsidRPr="00CF2107" w:rsidRDefault="00CF2107" w:rsidP="00CF2107">
      <w:pPr>
        <w:rPr>
          <w:rFonts w:eastAsia="Cambria"/>
          <w:sz w:val="20"/>
          <w:szCs w:val="20"/>
        </w:rPr>
      </w:pPr>
      <w:r w:rsidRPr="00CF2107">
        <w:rPr>
          <w:rFonts w:eastAsia="Cambria"/>
          <w:b/>
          <w:bCs/>
          <w:sz w:val="26"/>
        </w:rPr>
        <w:t xml:space="preserve">Schwartz 08 </w:t>
      </w:r>
      <w:r w:rsidRPr="00CF2107">
        <w:rPr>
          <w:rFonts w:eastAsia="Cambria"/>
          <w:bCs/>
          <w:sz w:val="20"/>
          <w:szCs w:val="20"/>
        </w:rPr>
        <w:t xml:space="preserve">(Stemphen I Schwartz senior fellow at the Bulletin of the Atomic Scientists, editor of the Nonproliferation Review, “Congressional Oversight of U.S. Nuclear Weapons, October 2008, Project of the Nuclear Age Peace Foundations, </w:t>
      </w:r>
      <w:hyperlink r:id="rId245" w:history="1">
        <w:r w:rsidRPr="00CF2107">
          <w:rPr>
            <w:rFonts w:eastAsia="Cambria"/>
            <w:bCs/>
            <w:sz w:val="20"/>
            <w:szCs w:val="20"/>
          </w:rPr>
          <w:t>http://www.nuclearfiles.org/menu/key-issues/nuclear-weapons/issues/policy/us-nuclear-policy/oversight.htm</w:t>
        </w:r>
      </w:hyperlink>
      <w:r w:rsidRPr="00CF2107">
        <w:rPr>
          <w:rFonts w:eastAsia="Cambria"/>
          <w:bCs/>
          <w:sz w:val="20"/>
          <w:szCs w:val="20"/>
        </w:rPr>
        <w:t xml:space="preserve">) </w:t>
      </w:r>
    </w:p>
    <w:p w14:paraId="05ADA8FA" w14:textId="77777777" w:rsidR="00CF2107" w:rsidRPr="00CF2107" w:rsidRDefault="00CF2107" w:rsidP="00CF2107">
      <w:pPr>
        <w:rPr>
          <w:rFonts w:eastAsia="Cambria"/>
        </w:rPr>
      </w:pPr>
      <w:r w:rsidRPr="00CF2107">
        <w:rPr>
          <w:rFonts w:eastAsia="Cambria"/>
        </w:rPr>
        <w:t>Impediments to Change</w:t>
      </w:r>
    </w:p>
    <w:p w14:paraId="72383AD6" w14:textId="77777777" w:rsidR="00CF2107" w:rsidRPr="00CF2107" w:rsidRDefault="00CF2107" w:rsidP="00CF2107">
      <w:pPr>
        <w:rPr>
          <w:rFonts w:eastAsia="Cambria"/>
        </w:rPr>
      </w:pPr>
      <w:r w:rsidRPr="00CF2107">
        <w:rPr>
          <w:rFonts w:eastAsia="Cambria"/>
        </w:rPr>
        <w:t>Even as members of Congress continue to recognize their oversight shortcomings, little has changed.</w:t>
      </w:r>
      <w:hyperlink r:id="rId246" w:anchor="fn15" w:history="1">
        <w:r w:rsidRPr="00CF2107">
          <w:rPr>
            <w:rFonts w:eastAsia="Cambria"/>
          </w:rPr>
          <w:t>[15]</w:t>
        </w:r>
      </w:hyperlink>
      <w:r w:rsidRPr="00CF2107">
        <w:rPr>
          <w:rFonts w:eastAsia="Cambria"/>
        </w:rPr>
        <w:t xml:space="preserve"> There are a number of reasons for this.</w:t>
      </w:r>
    </w:p>
    <w:p w14:paraId="72361089" w14:textId="77777777" w:rsidR="00CF2107" w:rsidRPr="00CF2107" w:rsidRDefault="00CF2107" w:rsidP="00CF2107">
      <w:pPr>
        <w:rPr>
          <w:rFonts w:eastAsia="Cambria"/>
        </w:rPr>
      </w:pPr>
      <w:r w:rsidRPr="00CF2107">
        <w:rPr>
          <w:rFonts w:eastAsia="Cambria"/>
          <w:u w:val="single"/>
        </w:rPr>
        <w:t>Except for the occasional crisis or scandal, there is little public or media concern to motivate members to devote greater attention to nuclear issues. Apart from members whose constituents work at nuclear facilities, there is little career incentive to get involved in a sustained way</w:t>
      </w:r>
      <w:r w:rsidRPr="00CF2107">
        <w:rPr>
          <w:rFonts w:eastAsia="Cambria"/>
        </w:rPr>
        <w:t>. Unlike even ten or fifteen years ago, there are only a handful of members in both the House and Senate who are considered experts on nuclear issues. As Amy Woolf, an analyst at the Congressional Research Services, wrote recently:</w:t>
      </w:r>
    </w:p>
    <w:p w14:paraId="1F254E15" w14:textId="77777777" w:rsidR="00CF2107" w:rsidRPr="00CF2107" w:rsidRDefault="00CF2107" w:rsidP="00CF2107">
      <w:pPr>
        <w:rPr>
          <w:rFonts w:eastAsia="Cambria"/>
          <w:u w:val="single"/>
        </w:rPr>
      </w:pPr>
      <w:r w:rsidRPr="00CF2107">
        <w:rPr>
          <w:rFonts w:eastAsia="Cambria"/>
        </w:rPr>
        <w:t xml:space="preserve">The issue simply has not been considered "hot" enough to attract the level of interest or attention needed to sustain [a broad] debate. If anything, </w:t>
      </w:r>
      <w:r w:rsidRPr="00CF2107">
        <w:rPr>
          <w:rFonts w:eastAsia="Cambria"/>
          <w:b/>
          <w:bCs/>
          <w:u w:val="single"/>
        </w:rPr>
        <w:t>nuclear weapons policy and programs are relatively low priorities for most members of Congress.</w:t>
      </w:r>
      <w:r w:rsidRPr="00CF2107">
        <w:rPr>
          <w:rFonts w:eastAsia="Cambria"/>
        </w:rPr>
        <w:t xml:space="preserve"> The budget outlays are not that significant when compared with other portions of the defense budget, and </w:t>
      </w:r>
      <w:r w:rsidRPr="00CF2107">
        <w:rPr>
          <w:rFonts w:eastAsia="Cambria"/>
          <w:u w:val="single"/>
        </w:rPr>
        <w:t>for most members it is hard to see a connection between U.S. nuclear weapons and the threats we face today.</w:t>
      </w:r>
      <w:r w:rsidRPr="00CF2107">
        <w:rPr>
          <w:rFonts w:eastAsia="Cambria"/>
        </w:rPr>
        <w:t xml:space="preserve"> Those members who do focus on national security issues are far more likely to spend their time reviewing U.S. policy in Iraq and the war on terrorism and becoming expert in the weapons and operations needed to sustain those efforts. Even if a new committee on nuclear weapons policy could attract enough members to serve, </w:t>
      </w:r>
      <w:r w:rsidRPr="00CF2107">
        <w:rPr>
          <w:rFonts w:eastAsia="Cambria"/>
          <w:u w:val="single"/>
        </w:rPr>
        <w:t>it is difficult to ensure that the members, or the Congress as a whole, would be able to devote enough time and resources to the issues to gather the level of expertise needed to both participate in and sustain a comprehensive debate.</w:t>
      </w:r>
      <w:hyperlink r:id="rId247" w:anchor="fn16" w:history="1">
        <w:r w:rsidRPr="00CF2107">
          <w:rPr>
            <w:rFonts w:eastAsia="Cambria"/>
            <w:u w:val="single"/>
          </w:rPr>
          <w:t>[16]</w:t>
        </w:r>
      </w:hyperlink>
    </w:p>
    <w:p w14:paraId="75314E46" w14:textId="77777777" w:rsidR="00CF2107" w:rsidRPr="00CF2107" w:rsidRDefault="00CF2107" w:rsidP="00CF2107">
      <w:pPr>
        <w:rPr>
          <w:rFonts w:eastAsia="Cambria"/>
        </w:rPr>
      </w:pPr>
      <w:r w:rsidRPr="00CF2107">
        <w:rPr>
          <w:rFonts w:eastAsia="Cambria"/>
        </w:rPr>
        <w:t xml:space="preserve">In addition, as we have seen </w:t>
      </w:r>
      <w:r w:rsidRPr="00CF2107">
        <w:rPr>
          <w:rFonts w:eastAsia="Cambria"/>
          <w:u w:val="single"/>
        </w:rPr>
        <w:t>many members feel they lack the knowledge necessary to understand these programs</w:t>
      </w:r>
      <w:r w:rsidRPr="00CF2107">
        <w:rPr>
          <w:rFonts w:eastAsia="Cambria"/>
        </w:rPr>
        <w:t xml:space="preserve"> (the abolition of the congressional Office of Technology Assessment in 1994 by the newly-elected Republican majority did not help matters). </w:t>
      </w:r>
      <w:r w:rsidRPr="00CF2107">
        <w:rPr>
          <w:rFonts w:eastAsia="Cambria"/>
          <w:u w:val="single"/>
        </w:rPr>
        <w:t>The secrecy surrounding many nuclear programs also serves as a formidable barrier to acquiring knowledge from the often reluctant executive branch, conducting oversight, or engaging in discussions with colleagues or constituents</w:t>
      </w:r>
      <w:r w:rsidRPr="00CF2107">
        <w:rPr>
          <w:rFonts w:eastAsia="Cambria"/>
        </w:rPr>
        <w:t xml:space="preserve">. With so many more pressing matters on their agenda, and with few places to turn for on the job training, members gravitate to issues they know. </w:t>
      </w:r>
      <w:r w:rsidRPr="00CF2107">
        <w:rPr>
          <w:rFonts w:eastAsia="Cambria"/>
          <w:u w:val="single"/>
        </w:rPr>
        <w:t>Personal and committee staff resources are also limited, so that staffers typically cover several broad issues areas, constraining their ability to focus in a sustained and effective way on nuclear weapons.</w:t>
      </w:r>
    </w:p>
    <w:p w14:paraId="7F94BAAD" w14:textId="77777777" w:rsidR="00CF2107" w:rsidRPr="00CF2107" w:rsidRDefault="00CF2107" w:rsidP="00CF2107">
      <w:pPr>
        <w:rPr>
          <w:rFonts w:eastAsia="Cambria"/>
        </w:rPr>
      </w:pPr>
      <w:r w:rsidRPr="00CF2107">
        <w:rPr>
          <w:rFonts w:eastAsia="Cambria"/>
        </w:rPr>
        <w:t xml:space="preserve">And finally, </w:t>
      </w:r>
      <w:r w:rsidRPr="00CF2107">
        <w:rPr>
          <w:rFonts w:eastAsia="Cambria"/>
          <w:u w:val="single"/>
        </w:rPr>
        <w:t>the organizational structure of Congress divides jurisdiction for nuclear weapons issues among dozens of committees and subcommittees, preventing anyone from being able to see the big picture.</w:t>
      </w:r>
      <w:r w:rsidRPr="00CF2107">
        <w:rPr>
          <w:rFonts w:eastAsia="Cambria"/>
        </w:rPr>
        <w:t xml:space="preserve"> The annual budget authorization and appropriation process also ensures </w:t>
      </w:r>
      <w:r w:rsidRPr="00CF2107">
        <w:rPr>
          <w:rFonts w:eastAsia="Cambria"/>
          <w:u w:val="single"/>
        </w:rPr>
        <w:t>that most of the attention will be on the proposed budget and what it will buy and not on the policies use to justify the spending programs in those budgets.</w:t>
      </w:r>
    </w:p>
    <w:p w14:paraId="07CA8ABE" w14:textId="77777777" w:rsidR="00CF2107" w:rsidRPr="00CF2107" w:rsidRDefault="00CF2107" w:rsidP="00CF2107">
      <w:pPr>
        <w:rPr>
          <w:rFonts w:eastAsia="Cambria"/>
        </w:rPr>
      </w:pPr>
    </w:p>
    <w:p w14:paraId="0039534C"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Congressional authority dooms effective nuclear policy</w:t>
      </w:r>
    </w:p>
    <w:p w14:paraId="323D4DE5" w14:textId="77777777" w:rsidR="00CF2107" w:rsidRPr="00CF2107" w:rsidRDefault="00CF2107" w:rsidP="00CF2107">
      <w:pPr>
        <w:rPr>
          <w:rFonts w:eastAsia="Cambria"/>
          <w:sz w:val="20"/>
          <w:szCs w:val="20"/>
        </w:rPr>
      </w:pPr>
      <w:r w:rsidRPr="00CF2107">
        <w:rPr>
          <w:rFonts w:eastAsia="Cambria"/>
          <w:b/>
          <w:bCs/>
          <w:sz w:val="26"/>
        </w:rPr>
        <w:t xml:space="preserve">Woolf 07 </w:t>
      </w:r>
      <w:r w:rsidRPr="00CF2107">
        <w:rPr>
          <w:rFonts w:eastAsia="Cambria"/>
          <w:bCs/>
          <w:sz w:val="20"/>
          <w:szCs w:val="20"/>
        </w:rPr>
        <w:t>(Amy F Woolf Congressional Research Specialist at Library of Congress, Sandford degree in nuclear weapons and arms controls, Specialist in Political Science, September 26 2007, “Congress and US Nuclear Weapons, Tayor and Francis Online, https://www.tandfonline.com/doi/pdf/10.1080/10736700701611779)</w:t>
      </w:r>
    </w:p>
    <w:p w14:paraId="74E22860" w14:textId="77777777" w:rsidR="00CF2107" w:rsidRPr="00CF2107" w:rsidRDefault="00CF2107" w:rsidP="00CF2107">
      <w:pPr>
        <w:rPr>
          <w:rFonts w:eastAsia="Cambria"/>
        </w:rPr>
      </w:pPr>
      <w:r w:rsidRPr="00CF2107">
        <w:rPr>
          <w:rFonts w:eastAsia="Cambria"/>
        </w:rPr>
        <w:t>As noted above,</w:t>
      </w:r>
      <w:r w:rsidRPr="00CF2107">
        <w:rPr>
          <w:rFonts w:eastAsia="Cambria"/>
          <w:u w:val="single"/>
        </w:rPr>
        <w:t xml:space="preserve"> oversight responsibility for U.S. nuclear weapons policies and programs is split among a number of committees and subcommittees</w:t>
      </w:r>
      <w:r w:rsidRPr="00CF2107">
        <w:rPr>
          <w:rFonts w:eastAsia="Cambria"/>
        </w:rPr>
        <w:t xml:space="preserve">, including the Armed Services Committees, Defense Appropriations subcommittees and the Energy and Water Devel- opment subcommittees in both the House and Senate, and the Foreign Relations Committee in the Senate (when providing advice and consent to arms control agreements). Some have suggested that, with these divided jurisdictions, </w:t>
      </w:r>
      <w:r w:rsidRPr="00CF2107">
        <w:rPr>
          <w:rFonts w:eastAsia="Cambria"/>
          <w:u w:val="single"/>
        </w:rPr>
        <w:t>Congress is unlikely to debate questions about nuclear strategy and doctrine alongside proposals for new types of nuclear weapons or capabilities.</w:t>
      </w:r>
      <w:r w:rsidRPr="00CF2107">
        <w:rPr>
          <w:rFonts w:eastAsia="Cambria"/>
        </w:rPr>
        <w:t xml:space="preserve"> </w:t>
      </w:r>
    </w:p>
    <w:p w14:paraId="2333DF77" w14:textId="77777777" w:rsidR="00CF2107" w:rsidRPr="00CF2107" w:rsidRDefault="00CF2107" w:rsidP="00CF2107">
      <w:pPr>
        <w:rPr>
          <w:rFonts w:eastAsia="Cambria"/>
        </w:rPr>
      </w:pPr>
      <w:r w:rsidRPr="00CF2107">
        <w:rPr>
          <w:rFonts w:eastAsia="Cambria"/>
        </w:rPr>
        <w:t xml:space="preserve">The House Energy and Water Development Appropriations Subcommittee has been particularly active in recent years in shaping U.S. nuclear weapons programs. But the dynamics of the Energy and Water Appropriations subcommittee make it an unlikely venue for a comprehensive debate on nuclear strategy and weapons. </w:t>
      </w:r>
      <w:r w:rsidRPr="00CF2107">
        <w:rPr>
          <w:rFonts w:eastAsia="Cambria"/>
          <w:u w:val="single"/>
        </w:rPr>
        <w:t>Most of the members of this subcommittee have had little exposure to nuclear weapons policy and nuclear weapons programs.</w:t>
      </w:r>
      <w:r w:rsidRPr="00CF2107">
        <w:rPr>
          <w:rFonts w:eastAsia="Cambria"/>
        </w:rPr>
        <w:t xml:space="preserve"> Instead, they concentrate on the energy and water projects funded by their legislation. From the perspective of this subcommittee, the intricacies of nuclear deterrence and strategic doctrine are likely to play a much smaller role in decisions about weapons programs than considerations of how best to spend the nation’s limited resources to ensure its national security. And, since </w:t>
      </w:r>
      <w:r w:rsidRPr="00CF2107">
        <w:rPr>
          <w:rFonts w:eastAsia="Cambria"/>
          <w:u w:val="single"/>
        </w:rPr>
        <w:t>most members have little knowledge of or interest in the funding levels or rationale for nuclear weapons programs</w:t>
      </w:r>
      <w:r w:rsidRPr="00CF2107">
        <w:rPr>
          <w:rFonts w:eastAsia="Cambria"/>
        </w:rPr>
        <w:t xml:space="preserve">, they are likely to follow the guidance of the few individuals on the subcommittee who have taken an interest in the nuclear programs. </w:t>
      </w:r>
    </w:p>
    <w:p w14:paraId="1810A3FC" w14:textId="77777777" w:rsidR="00CF2107" w:rsidRPr="00CF2107" w:rsidRDefault="00CF2107" w:rsidP="00CF2107">
      <w:pPr>
        <w:rPr>
          <w:rFonts w:eastAsia="Cambria"/>
          <w:sz w:val="16"/>
          <w:szCs w:val="16"/>
        </w:rPr>
      </w:pPr>
      <w:r w:rsidRPr="00CF2107">
        <w:rPr>
          <w:rFonts w:eastAsia="Cambria"/>
          <w:sz w:val="16"/>
          <w:szCs w:val="16"/>
        </w:rPr>
        <w:t xml:space="preserve">An example of this dynamic is the role that Representative Hobson played in shaping U.S. nuclear weapons programs during the 108th and 109th Congresses. He and his staff researched and reviewed a wide range of issues related to the U.S. nuclear weapons infrastructure. His interest led not only to the demise of the RNEP program and the creation of the RRW program, but also to questions about NNSA’s plans for a Modern Pit Facility, changes in management at the national nuclear weapons laboratories, the requirement for NNSA to provide Congress with a plan for the future of the U.S. stockpile, and the requirement for a plan for the transformation of the nuclear infrastructure. His views carried great weight not only because he chaired the subcommittee and strongly influenced the allocation of its funds, but also because many of his colleagues chose to follow his lead. </w:t>
      </w:r>
    </w:p>
    <w:p w14:paraId="516FC686" w14:textId="77777777" w:rsidR="00CF2107" w:rsidRPr="00CF2107" w:rsidRDefault="00CF2107" w:rsidP="00CF2107">
      <w:pPr>
        <w:rPr>
          <w:rFonts w:eastAsia="Cambria"/>
          <w:sz w:val="16"/>
          <w:szCs w:val="16"/>
        </w:rPr>
      </w:pPr>
      <w:r w:rsidRPr="00CF2107">
        <w:rPr>
          <w:rFonts w:eastAsia="Cambria"/>
          <w:sz w:val="16"/>
          <w:szCs w:val="16"/>
        </w:rPr>
        <w:t xml:space="preserve">Representative Pete Visclosky (Democrat of Indiana), who now chairs the sub- committee in the 110th Congress, has continued to address the DOE budget in hearings and has used these hearings to review the relationship between the RRW program and the broader issues of nuclear policy. The Strategic Forces Subcommittee of the House Armed Services Committee, chaired by Representative Tauscher, has also held hearings on NNSA and RRW, along with hearings on U.S. nuclear strategy. [Read Representative Tauscher’s viewpoint exploring these topics on p. 515.] Further, although one could expect that Republican representatives would generally be more supportive of the defense priorities of a Republican president than would Democrats, the level of interest and direction of decisions taken on these committees does not necessarily follow partisan lines. Representative Hobson altered significantly the budget requests of the Bush administra- tion, in spite of his place in the Republican Party, after he questioned the administration’s plans and programs. </w:t>
      </w:r>
    </w:p>
    <w:p w14:paraId="481FE390" w14:textId="77777777" w:rsidR="00CF2107" w:rsidRPr="00CF2107" w:rsidRDefault="00CF2107" w:rsidP="00CF2107">
      <w:pPr>
        <w:rPr>
          <w:rFonts w:eastAsia="Cambria"/>
        </w:rPr>
      </w:pPr>
      <w:r w:rsidRPr="00CF2107">
        <w:rPr>
          <w:rFonts w:eastAsia="Cambria"/>
          <w:u w:val="single"/>
        </w:rPr>
        <w:t>Some have suggested that Congress rearrange committee jurisdictions on nuclear weapons in an effort to generate a more comprehensive debate on policy, posture, and weapons programs</w:t>
      </w:r>
      <w:r w:rsidRPr="00CF2107">
        <w:rPr>
          <w:rFonts w:eastAsia="Cambria"/>
        </w:rPr>
        <w:t xml:space="preserve">.36 For example, the Defense Appropriations Subcommittee could assume responsibility for DOE’s national security programs, so that these programs would have to compete for funds with the other military and security programs in the subcommittee’s jurisdiction. Members of Defense Appropriations subcommittees might be more likely to consider the role that nuclear weapons play within the broader military and national security establishment, and to consider trade-offs between nuclear and conventional weapons programs, when reviewing funding for discrete nuclear weapons programs. But the change, by itself, could not ensure that nuclear weapons receive more comprehensive review and attention. Conventional weapons programs would still receive the lion’s share of the attention, both because they receive most of the funding and because they are most relevant to the ongoing conflicts in which the United States is involved. </w:t>
      </w:r>
    </w:p>
    <w:p w14:paraId="0A69DFD6" w14:textId="77777777" w:rsidR="00CF2107" w:rsidRPr="00CF2107" w:rsidRDefault="00CF2107" w:rsidP="00CF2107">
      <w:pPr>
        <w:rPr>
          <w:rFonts w:eastAsia="Cambria"/>
          <w:sz w:val="16"/>
          <w:szCs w:val="16"/>
        </w:rPr>
      </w:pPr>
      <w:r w:rsidRPr="00CF2107">
        <w:rPr>
          <w:rFonts w:eastAsia="Cambria"/>
          <w:sz w:val="16"/>
          <w:szCs w:val="16"/>
        </w:rPr>
        <w:t xml:space="preserve">The defense subcommittee appropriators could shift funding from nuclear weapons programs to conventional weapons programs, but there is no assurance that this allocation would be based on a review of nuclear weapons policy or the long-term  needs of U.S. national security strategy. The outcome may reflect, instead, the relative value that members place on military facilities in their districts (and a far greater number of members have facilities with conventional forces in their districts than have facilities with nuclear weapons), or on the pressing military needs of the moment. </w:t>
      </w:r>
    </w:p>
    <w:p w14:paraId="1ABCC406" w14:textId="77777777" w:rsidR="00CF2107" w:rsidRPr="00CF2107" w:rsidRDefault="00CF2107" w:rsidP="00CF2107">
      <w:pPr>
        <w:rPr>
          <w:rFonts w:eastAsia="Cambria"/>
          <w:sz w:val="16"/>
          <w:szCs w:val="16"/>
        </w:rPr>
      </w:pPr>
      <w:r w:rsidRPr="00CF2107">
        <w:rPr>
          <w:rFonts w:eastAsia="Cambria"/>
          <w:sz w:val="16"/>
          <w:szCs w:val="16"/>
        </w:rPr>
        <w:t xml:space="preserve">As an alternative, Congress could establish Select Committees, special subcommit- tees or policy panels, or even a joint committee, similar to the Joint Committee on Atomic Energy, with responsibility for review and oversight of the entire nuclear weapons enterprise, including strategy, doctrine, policy, and programs. This type of arrangement could provide Congress with a single forum to hold hearings and debate the range of topics from nuclear deterrence as a theory, to the role that nuclear weapons might play in deterring emerging threats, to operations and attack strategies, and to numbers and types of weapons. But this approach is not without problems. If it operated like the JCAE did during the early years of the Cold War, it might end up with too much influence over nuclear policy, advocating favored programs and restricting access to information for most members of Congress. Further, the amount of oversight and depth of debate in such a committee could depend, in part, on the interests and party affiliation of the members, and, more importantly, on the committee’s ability to make trade-offs and allocate funds across a range of programs. </w:t>
      </w:r>
    </w:p>
    <w:p w14:paraId="56B8E542" w14:textId="77777777" w:rsidR="00CF2107" w:rsidRPr="00CF2107" w:rsidRDefault="00CF2107" w:rsidP="00CF2107">
      <w:pPr>
        <w:rPr>
          <w:rFonts w:eastAsia="Cambria"/>
          <w:sz w:val="16"/>
          <w:szCs w:val="16"/>
        </w:rPr>
      </w:pPr>
      <w:r w:rsidRPr="00CF2107">
        <w:rPr>
          <w:rFonts w:eastAsia="Cambria"/>
          <w:u w:val="single"/>
        </w:rPr>
        <w:t>The uncertainties about the outcomes of such an approach highlight what is perhaps the greatest hurdle to overcome if one wants to inspire a broad debate on nuclear weapons policies and programs in Congress. The issue simply has not been considered ‘‘hot’’ enough to attract the level of interest or attention needed to sustain such a debate</w:t>
      </w:r>
      <w:r w:rsidRPr="00CF2107">
        <w:rPr>
          <w:rFonts w:eastAsia="Cambria"/>
        </w:rPr>
        <w:t>.</w:t>
      </w:r>
      <w:r w:rsidRPr="00CF2107">
        <w:rPr>
          <w:rFonts w:eastAsia="Cambria"/>
          <w:u w:val="single"/>
        </w:rPr>
        <w:t xml:space="preserve"> If anything, nuclear weapons policy and programs are relatively low priorities for most members of Congress</w:t>
      </w:r>
      <w:r w:rsidRPr="00CF2107">
        <w:rPr>
          <w:rFonts w:eastAsia="Cambria"/>
        </w:rPr>
        <w:t>. As Representative Tauscher, the chair of the Strategic Forces Subcommittee of the House Armed Services Committee, noted recently: ‘‘I am accustomed to working with and debating the same handful of Members.’’37</w:t>
      </w:r>
      <w:r w:rsidRPr="00CF2107">
        <w:rPr>
          <w:rFonts w:eastAsia="Cambria"/>
          <w:u w:val="single"/>
        </w:rPr>
        <w:t xml:space="preserve"> The budget outlays are not that significant when compared with other portions of the defense budget, and for most members it is hard to see a connection between U.S. nuclear weapons and the threats we face today. </w:t>
      </w:r>
      <w:r w:rsidRPr="00CF2107">
        <w:rPr>
          <w:rFonts w:eastAsia="Cambria"/>
          <w:sz w:val="16"/>
          <w:szCs w:val="16"/>
        </w:rPr>
        <w:t xml:space="preserve">Those members who do focus on national security issues are far more likely to spend their time reviewing U.S. policy in Iraq and the war on terrorism and becoming expert in the weapons and operations needed to sustain those efforts. Even if a new committee on nuclear weapons policy could attract enough members to serve, it is difficult to ensure that the members, or the Congress as a whole, would be able to devote enough time and resources to the issues to gather the level of expertise needed to both participate in and sustain a comprehensive debate. </w:t>
      </w:r>
    </w:p>
    <w:p w14:paraId="0E3FEEF8" w14:textId="77777777" w:rsidR="00CF2107" w:rsidRPr="00CF2107" w:rsidRDefault="00CF2107" w:rsidP="00CF2107">
      <w:pPr>
        <w:rPr>
          <w:rFonts w:eastAsia="Cambria"/>
          <w:sz w:val="16"/>
          <w:szCs w:val="16"/>
        </w:rPr>
      </w:pPr>
      <w:r w:rsidRPr="00CF2107">
        <w:rPr>
          <w:rFonts w:eastAsia="Cambria"/>
          <w:sz w:val="16"/>
          <w:szCs w:val="16"/>
        </w:rPr>
        <w:t xml:space="preserve">In this way, Congress is no different than the executive branch, the expert community, or the U.S. public at large. Except for a relatively small (and declining) number of analysts and military officers, U.S. nuclear weapons are not a high profile, career-enhancing policy issue. As Ambassador Linton Brooks, the recently retired NNSA director, has noted, with his departure from government, ‘‘there are no confirmed civilian officials who routinely speak on nuclear matters.’’38 In the expert and think tank communities, analysts have increasingly turned their attention to nonproliferation policies, to address concerns about the possible spread of nuclear, chemical, and biological  weapons to other nations. Further, most Americans are either unaware of U.S. nuclear weapons policy or of the fact that the United States continues to deploy thousands of nuclear warheads. When they are asked about nuclear weapons, they are more likely to express concerns about the potential damage that might occur if another nation, or terrorist group, were to employ a single nuclear weapon against the United States. </w:t>
      </w:r>
    </w:p>
    <w:p w14:paraId="45BF5957" w14:textId="77777777" w:rsidR="00CF2107" w:rsidRPr="00CF2107" w:rsidRDefault="00CF2107" w:rsidP="00CF2107">
      <w:pPr>
        <w:rPr>
          <w:rFonts w:eastAsia="Cambria"/>
          <w:sz w:val="16"/>
          <w:szCs w:val="16"/>
        </w:rPr>
      </w:pPr>
      <w:r w:rsidRPr="00CF2107">
        <w:rPr>
          <w:rFonts w:eastAsia="Cambria"/>
          <w:sz w:val="16"/>
          <w:szCs w:val="16"/>
        </w:rPr>
        <w:t>This focus may seem misplaced, but it is the reality of the way the world looks in the post</w:t>
      </w:r>
      <w:r w:rsidRPr="00CF2107">
        <w:rPr>
          <w:rFonts w:eastAsia="Calibri" w:hint="eastAsia"/>
          <w:sz w:val="16"/>
          <w:szCs w:val="16"/>
        </w:rPr>
        <w:t>􏰀</w:t>
      </w:r>
      <w:r w:rsidRPr="00CF2107">
        <w:rPr>
          <w:rFonts w:eastAsia="Cambria"/>
          <w:sz w:val="16"/>
          <w:szCs w:val="16"/>
        </w:rPr>
        <w:t xml:space="preserve">Cold War, post-9/11 era. Short of a nuclear explosion in a conflict, it is hard to imagine how Congress or the executive branch could generate enough interest in U.S. nuclear weapons to bring about a ‘‘national debate’’ on U.S. nuclear weapons policy. </w:t>
      </w:r>
    </w:p>
    <w:p w14:paraId="58D32FC0" w14:textId="77777777" w:rsidR="00CF2107" w:rsidRPr="00CF2107" w:rsidRDefault="00CF2107" w:rsidP="00CF2107">
      <w:pPr>
        <w:rPr>
          <w:rFonts w:eastAsia="Cambria"/>
        </w:rPr>
      </w:pPr>
      <w:r w:rsidRPr="00CF2107">
        <w:rPr>
          <w:rFonts w:eastAsia="Cambria"/>
          <w:u w:val="single"/>
        </w:rPr>
        <w:t>And, in the absence of truly ‘‘national debate’’ that engages more than a small handful of analysts inside and outside government, it is hard to imagine a comprehensive debate among a significant number of members of Congress</w:t>
      </w:r>
      <w:r w:rsidRPr="00CF2107">
        <w:rPr>
          <w:rFonts w:eastAsia="Cambria"/>
        </w:rPr>
        <w:t xml:space="preserve">. </w:t>
      </w:r>
      <w:r w:rsidRPr="00CF2107">
        <w:rPr>
          <w:rFonts w:eastAsia="Cambria"/>
          <w:u w:val="single"/>
        </w:rPr>
        <w:t>A relatively small number of members will always remain interested, either because they have nuclear weapons facilities in their districts or have demonstrated a long-standing interest in the issues, b</w:t>
      </w:r>
      <w:r w:rsidRPr="00CF2107">
        <w:rPr>
          <w:rFonts w:eastAsia="Cambria"/>
        </w:rPr>
        <w:t xml:space="preserve">ut it is unclear that this core constituency will be able to devote the time or resources to a wide-ranging and long-term debate on U.S. nuclear weapons policy. In this environment, where U.S. nuclear weapons receive so little attention throughout the analytic and political communities, they are likely to remain a ‘‘niche’’ issue in Congress, as well. </w:t>
      </w:r>
    </w:p>
    <w:p w14:paraId="38DBCE17" w14:textId="77777777" w:rsidR="00CF2107" w:rsidRPr="00CF2107" w:rsidRDefault="00CF2107" w:rsidP="00CF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CF2107">
        <w:rPr>
          <w:rFonts w:eastAsia="MS Gothic" w:cs="Times New Roman"/>
          <w:b/>
          <w:sz w:val="52"/>
          <w:szCs w:val="32"/>
        </w:rPr>
        <w:t>Case – Commerce</w:t>
      </w:r>
    </w:p>
    <w:p w14:paraId="637E0D10" w14:textId="77777777" w:rsidR="00CF2107" w:rsidRPr="00CF2107" w:rsidRDefault="00CF2107" w:rsidP="00CF2107">
      <w:pPr>
        <w:keepNext/>
        <w:keepLines/>
        <w:pageBreakBefore/>
        <w:spacing w:before="40" w:after="0"/>
        <w:jc w:val="center"/>
        <w:outlineLvl w:val="2"/>
        <w:rPr>
          <w:rFonts w:eastAsia="MS Gothic" w:cs="Times New Roman"/>
          <w:b/>
          <w:sz w:val="32"/>
          <w:szCs w:val="24"/>
          <w:u w:val="single"/>
        </w:rPr>
      </w:pPr>
      <w:r w:rsidRPr="00CF2107">
        <w:rPr>
          <w:rFonts w:eastAsia="MS Gothic" w:cs="Times New Roman"/>
          <w:b/>
          <w:sz w:val="32"/>
          <w:szCs w:val="24"/>
          <w:u w:val="single"/>
        </w:rPr>
        <w:t>1nc – no spillover</w:t>
      </w:r>
    </w:p>
    <w:p w14:paraId="75C80E4E"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Zivotofsky II proves the Court won’t side against the executive</w:t>
      </w:r>
    </w:p>
    <w:p w14:paraId="16D9AAF8" w14:textId="77777777" w:rsidR="00CF2107" w:rsidRPr="00CF2107" w:rsidRDefault="00CF2107" w:rsidP="00CF2107">
      <w:pPr>
        <w:rPr>
          <w:rFonts w:eastAsia="Cambria"/>
        </w:rPr>
      </w:pPr>
      <w:r w:rsidRPr="00CF2107">
        <w:rPr>
          <w:rFonts w:eastAsia="Cambria"/>
          <w:b/>
          <w:bCs/>
          <w:sz w:val="26"/>
        </w:rPr>
        <w:t>Shattuck 15</w:t>
      </w:r>
      <w:r w:rsidRPr="00CF2107">
        <w:rPr>
          <w:rFonts w:eastAsia="Cambria"/>
        </w:rPr>
        <w:t>, (Henry L. Shattuck Professor of Law, Harvard Law School), 11-10-2015, “Zivotofsky II as Precedent in the Executive Branch,” Harvard Law Review, https://harvardlawreview.org/2015/11/zivotofsky-ii-as-precedent-in-the-executive-branch</w:t>
      </w:r>
    </w:p>
    <w:p w14:paraId="37809D79" w14:textId="77777777" w:rsidR="00CF2107" w:rsidRPr="00CF2107" w:rsidRDefault="00CF2107" w:rsidP="00CF2107">
      <w:pPr>
        <w:rPr>
          <w:rFonts w:eastAsia="Cambria"/>
          <w:sz w:val="16"/>
        </w:rPr>
      </w:pPr>
      <w:r w:rsidRPr="00CF2107">
        <w:rPr>
          <w:rFonts w:eastAsia="Cambria"/>
          <w:u w:val="single"/>
        </w:rPr>
        <w:t>Zivotofsky II is the most important Supreme Court decision</w:t>
      </w:r>
      <w:r w:rsidRPr="00CF2107">
        <w:rPr>
          <w:rFonts w:eastAsia="Cambria"/>
          <w:sz w:val="16"/>
        </w:rPr>
        <w:t xml:space="preserve"> ever </w:t>
      </w:r>
      <w:r w:rsidRPr="00CF2107">
        <w:rPr>
          <w:rFonts w:eastAsia="Cambria"/>
          <w:u w:val="single"/>
        </w:rPr>
        <w:t>on the</w:t>
      </w:r>
      <w:r w:rsidRPr="00CF2107">
        <w:rPr>
          <w:rFonts w:eastAsia="Cambria"/>
          <w:sz w:val="16"/>
        </w:rPr>
        <w:t xml:space="preserve"> sources and </w:t>
      </w:r>
      <w:r w:rsidRPr="00CF2107">
        <w:rPr>
          <w:rFonts w:eastAsia="Cambria"/>
          <w:u w:val="single"/>
        </w:rPr>
        <w:t>scope of the President’s</w:t>
      </w:r>
      <w:r w:rsidRPr="00CF2107">
        <w:rPr>
          <w:rFonts w:eastAsia="Cambria"/>
          <w:sz w:val="16"/>
        </w:rPr>
        <w:t xml:space="preserve"> independent and exclusive </w:t>
      </w:r>
      <w:r w:rsidRPr="00CF2107">
        <w:rPr>
          <w:rFonts w:eastAsia="Cambria"/>
          <w:u w:val="single"/>
        </w:rPr>
        <w:t>powers to conduct foreign relations</w:t>
      </w:r>
      <w:r w:rsidRPr="00CF2107">
        <w:rPr>
          <w:rFonts w:eastAsia="Cambria"/>
          <w:sz w:val="16"/>
        </w:rPr>
        <w:t xml:space="preserve"> — powers that fall in Justice Jackson’s Youngstown Categories Two and Three, respectively. </w:t>
      </w:r>
      <w:r w:rsidRPr="00CF2107">
        <w:rPr>
          <w:rFonts w:eastAsia="Cambria"/>
          <w:u w:val="single"/>
        </w:rPr>
        <w:t>The Court</w:t>
      </w:r>
      <w:r w:rsidRPr="00CF2107">
        <w:rPr>
          <w:rFonts w:eastAsia="Cambria"/>
          <w:sz w:val="16"/>
        </w:rPr>
        <w:t xml:space="preserve"> provided novel guidance on these issues in the course of </w:t>
      </w:r>
      <w:r w:rsidRPr="00CF2107">
        <w:rPr>
          <w:rFonts w:eastAsia="Cambria"/>
          <w:u w:val="single"/>
        </w:rPr>
        <w:t>uphold</w:t>
      </w:r>
      <w:r w:rsidRPr="00CF2107">
        <w:rPr>
          <w:rFonts w:eastAsia="Cambria"/>
          <w:sz w:val="16"/>
        </w:rPr>
        <w:t>ing for the first time “</w:t>
      </w:r>
      <w:r w:rsidRPr="00CF2107">
        <w:rPr>
          <w:rFonts w:eastAsia="Cambria"/>
          <w:u w:val="single"/>
        </w:rPr>
        <w:t>a President’s direct defiance of an Act of Congress in the field of foreign affairs</w:t>
      </w:r>
      <w:r w:rsidRPr="00CF2107">
        <w:rPr>
          <w:rFonts w:eastAsia="Cambria"/>
          <w:sz w:val="16"/>
        </w:rPr>
        <w:t xml:space="preserve">,” as the Chief Justice said in dissent. Its analysis made a mess of Justice Jackson’s third category in Youngstown, revived a functional approach to exclusive presidential power that many scholars thought was dead, and left Congress’s legislative power related to diplomacy and foreign affairs in an uncertain but probably shrunken position. These and other elements of </w:t>
      </w:r>
      <w:r w:rsidRPr="00CF2107">
        <w:rPr>
          <w:rFonts w:eastAsia="Cambria"/>
          <w:u w:val="single"/>
        </w:rPr>
        <w:t>the analytically promiscuous decision</w:t>
      </w:r>
      <w:r w:rsidRPr="00CF2107">
        <w:rPr>
          <w:rFonts w:eastAsia="Cambria"/>
          <w:sz w:val="16"/>
        </w:rPr>
        <w:t xml:space="preserve"> will </w:t>
      </w:r>
      <w:r w:rsidRPr="00CF2107">
        <w:rPr>
          <w:rFonts w:eastAsia="Cambria"/>
          <w:u w:val="single"/>
        </w:rPr>
        <w:t>influence separation-of-powers disputes far beyond</w:t>
      </w:r>
      <w:r w:rsidRPr="00CF2107">
        <w:rPr>
          <w:rFonts w:eastAsia="Cambria"/>
          <w:sz w:val="16"/>
        </w:rPr>
        <w:t xml:space="preserve"> the </w:t>
      </w:r>
      <w:r w:rsidRPr="00CF2107">
        <w:rPr>
          <w:rFonts w:eastAsia="Cambria"/>
          <w:u w:val="single"/>
        </w:rPr>
        <w:t>recognition</w:t>
      </w:r>
      <w:r w:rsidRPr="00CF2107">
        <w:rPr>
          <w:rFonts w:eastAsia="Cambria"/>
          <w:sz w:val="16"/>
        </w:rPr>
        <w:t xml:space="preserve"> context.</w:t>
      </w:r>
    </w:p>
    <w:p w14:paraId="5C25F955" w14:textId="77777777" w:rsidR="00CF2107" w:rsidRPr="00CF2107" w:rsidRDefault="00CF2107" w:rsidP="00CF2107">
      <w:pPr>
        <w:rPr>
          <w:rFonts w:eastAsia="Cambria"/>
          <w:sz w:val="16"/>
        </w:rPr>
      </w:pPr>
      <w:r w:rsidRPr="00CF2107">
        <w:rPr>
          <w:rFonts w:eastAsia="Cambria"/>
          <w:sz w:val="16"/>
        </w:rPr>
        <w:t xml:space="preserve">That influence will be felt primarily in the executive branch rather than in courts. </w:t>
      </w:r>
      <w:r w:rsidRPr="00CF2107">
        <w:rPr>
          <w:rFonts w:eastAsia="Cambria"/>
          <w:u w:val="single"/>
        </w:rPr>
        <w:t>Zivotofsky II is</w:t>
      </w:r>
      <w:r w:rsidRPr="00CF2107">
        <w:rPr>
          <w:rFonts w:eastAsia="Cambria"/>
          <w:sz w:val="16"/>
        </w:rPr>
        <w:t xml:space="preserve"> the rare case in which the Supreme Court addresses a clash between the political branches concerning foreign relations. Executive branch lawyers, by contrast, address such clashes all the time. Until Zivotofsky II, these lawyers had to rely on shards of judicial dicta, in addition to executive branch precedents and practices, in assessing the validity of foreign relations statutes thought to intrude on executive power. But now they have </w:t>
      </w:r>
      <w:r w:rsidRPr="00CF2107">
        <w:rPr>
          <w:rFonts w:eastAsia="Cambria"/>
          <w:u w:val="single"/>
        </w:rPr>
        <w:t>a Supreme Court precedent with broad arguments for presidential exclusivity</w:t>
      </w:r>
      <w:r w:rsidRPr="00CF2107">
        <w:rPr>
          <w:rFonts w:eastAsia="Cambria"/>
          <w:sz w:val="16"/>
        </w:rPr>
        <w:t xml:space="preserve"> in a case </w:t>
      </w:r>
      <w:r w:rsidRPr="00CF2107">
        <w:rPr>
          <w:rFonts w:eastAsia="Cambria"/>
          <w:u w:val="single"/>
        </w:rPr>
        <w:t>that holds</w:t>
      </w:r>
      <w:r w:rsidRPr="00CF2107">
        <w:rPr>
          <w:rFonts w:eastAsia="Cambria"/>
          <w:sz w:val="16"/>
        </w:rPr>
        <w:t xml:space="preserve"> that </w:t>
      </w:r>
      <w:r w:rsidRPr="00CF2107">
        <w:rPr>
          <w:rFonts w:eastAsia="Cambria"/>
          <w:u w:val="single"/>
        </w:rPr>
        <w:t>the President can ignore a foreign relations statute</w:t>
      </w:r>
      <w:r w:rsidRPr="00CF2107">
        <w:rPr>
          <w:rFonts w:eastAsia="Cambria"/>
          <w:sz w:val="16"/>
        </w:rPr>
        <w:t xml:space="preserve">. One can read Zivotofsky II narrowly, and future courts might do so if given the chance. But </w:t>
      </w:r>
      <w:r w:rsidRPr="00CF2107">
        <w:rPr>
          <w:rFonts w:eastAsia="Cambria"/>
          <w:u w:val="single"/>
        </w:rPr>
        <w:t>executive branch lawyers</w:t>
      </w:r>
      <w:r w:rsidRPr="00CF2107">
        <w:rPr>
          <w:rFonts w:eastAsia="Cambria"/>
          <w:sz w:val="16"/>
        </w:rPr>
        <w:t xml:space="preserve">, who are governed by different principles and incentives than judges, </w:t>
      </w:r>
      <w:r w:rsidRPr="00CF2107">
        <w:rPr>
          <w:rFonts w:eastAsia="Cambria"/>
          <w:u w:val="single"/>
        </w:rPr>
        <w:t>won’t read the decision narrowly</w:t>
      </w:r>
      <w:r w:rsidRPr="00CF2107">
        <w:rPr>
          <w:rFonts w:eastAsia="Cambria"/>
          <w:sz w:val="16"/>
        </w:rPr>
        <w:t xml:space="preserve">. </w:t>
      </w:r>
      <w:r w:rsidRPr="00CF2107">
        <w:rPr>
          <w:rFonts w:eastAsia="Cambria"/>
          <w:u w:val="single"/>
        </w:rPr>
        <w:t>They will read it generously in favor of the President in resolving everyday foreign policy disputes</w:t>
      </w:r>
      <w:r w:rsidRPr="00CF2107">
        <w:rPr>
          <w:rFonts w:eastAsia="Cambria"/>
          <w:sz w:val="16"/>
        </w:rPr>
        <w:t xml:space="preserve"> between the political branches. In this respect, Zivotofsky II is a reminder that the impact of a Supreme Court decision depends very much on the institution that interprets and applies it.</w:t>
      </w:r>
    </w:p>
    <w:p w14:paraId="37DB0B92" w14:textId="77777777" w:rsidR="00CF2107" w:rsidRPr="00CF2107" w:rsidRDefault="00CF2107" w:rsidP="00CF2107">
      <w:pPr>
        <w:keepNext/>
        <w:keepLines/>
        <w:pageBreakBefore/>
        <w:spacing w:before="40" w:after="0"/>
        <w:jc w:val="center"/>
        <w:outlineLvl w:val="2"/>
        <w:rPr>
          <w:rFonts w:eastAsia="MS Gothic" w:cs="Times New Roman"/>
          <w:b/>
          <w:sz w:val="32"/>
          <w:szCs w:val="24"/>
          <w:u w:val="single"/>
        </w:rPr>
      </w:pPr>
      <w:r w:rsidRPr="00CF2107">
        <w:rPr>
          <w:rFonts w:eastAsia="MS Gothic" w:cs="Times New Roman"/>
          <w:b/>
          <w:sz w:val="32"/>
          <w:szCs w:val="24"/>
          <w:u w:val="single"/>
        </w:rPr>
        <w:t>2nc/1nr – no spillover</w:t>
      </w:r>
    </w:p>
    <w:p w14:paraId="6957A3C6"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No spillover to trade negotiations – TPA</w:t>
      </w:r>
    </w:p>
    <w:p w14:paraId="6232C48F" w14:textId="77777777" w:rsidR="00CF2107" w:rsidRPr="00CF2107" w:rsidRDefault="00CF2107" w:rsidP="00CF2107">
      <w:pPr>
        <w:rPr>
          <w:rFonts w:eastAsia="Cambria"/>
        </w:rPr>
      </w:pPr>
      <w:r w:rsidRPr="00CF2107">
        <w:rPr>
          <w:rFonts w:eastAsia="Cambria"/>
          <w:b/>
          <w:bCs/>
          <w:sz w:val="26"/>
        </w:rPr>
        <w:t>Amadeo 18</w:t>
      </w:r>
      <w:r w:rsidRPr="00CF2107">
        <w:rPr>
          <w:rFonts w:eastAsia="Cambria"/>
        </w:rPr>
        <w:t xml:space="preserve">, (Kimberly Amadeo received an M.S. in Management from the Sloan School of Business at M.I.T), 12-21-2018, “Trade Promotion Authority, Its Pros, Cons and History,” The Balance, </w:t>
      </w:r>
      <w:hyperlink r:id="rId248" w:history="1">
        <w:r w:rsidRPr="00CF2107">
          <w:rPr>
            <w:rFonts w:eastAsia="Cambria"/>
          </w:rPr>
          <w:t>https://www.thebalance.com/trade-promotion-authority-3305899</w:t>
        </w:r>
      </w:hyperlink>
    </w:p>
    <w:p w14:paraId="50AB95CA" w14:textId="77777777" w:rsidR="00CF2107" w:rsidRPr="00CF2107" w:rsidRDefault="00CF2107" w:rsidP="00CF2107">
      <w:pPr>
        <w:rPr>
          <w:rFonts w:eastAsia="Cambria"/>
          <w:sz w:val="16"/>
        </w:rPr>
      </w:pPr>
      <w:r w:rsidRPr="00CF2107">
        <w:rPr>
          <w:rFonts w:eastAsia="Cambria"/>
          <w:sz w:val="16"/>
        </w:rPr>
        <w:t xml:space="preserve">The </w:t>
      </w:r>
      <w:r w:rsidRPr="00CF2107">
        <w:rPr>
          <w:rFonts w:eastAsia="Cambria"/>
          <w:u w:val="single"/>
        </w:rPr>
        <w:t>Trade Promotion Authority</w:t>
      </w:r>
      <w:r w:rsidRPr="00CF2107">
        <w:rPr>
          <w:rFonts w:eastAsia="Cambria"/>
          <w:sz w:val="16"/>
        </w:rPr>
        <w:t xml:space="preserve"> </w:t>
      </w:r>
      <w:r w:rsidRPr="00CF2107">
        <w:rPr>
          <w:rFonts w:eastAsia="Cambria"/>
          <w:u w:val="single"/>
        </w:rPr>
        <w:t>is a legislative procedure</w:t>
      </w:r>
      <w:r w:rsidRPr="00CF2107">
        <w:rPr>
          <w:rFonts w:eastAsia="Cambria"/>
          <w:sz w:val="16"/>
        </w:rPr>
        <w:t xml:space="preserve"> the U.S. Congress </w:t>
      </w:r>
      <w:r w:rsidRPr="00CF2107">
        <w:rPr>
          <w:rFonts w:eastAsia="Cambria"/>
          <w:u w:val="single"/>
        </w:rPr>
        <w:t>grants to the president</w:t>
      </w:r>
      <w:r w:rsidRPr="00CF2107">
        <w:rPr>
          <w:rFonts w:eastAsia="Cambria"/>
          <w:sz w:val="16"/>
        </w:rPr>
        <w:t xml:space="preserve">. It permits the administration </w:t>
      </w:r>
      <w:r w:rsidRPr="00CF2107">
        <w:rPr>
          <w:rFonts w:eastAsia="Cambria"/>
          <w:u w:val="single"/>
        </w:rPr>
        <w:t>to negotiate trade agreements without interference</w:t>
      </w:r>
      <w:r w:rsidRPr="00CF2107">
        <w:rPr>
          <w:rFonts w:eastAsia="Cambria"/>
          <w:sz w:val="16"/>
        </w:rPr>
        <w:t xml:space="preserve">. Members can still vote yes or no on a trade deal. But they can't change any elements or filibuster to delay it. For this reason, it's </w:t>
      </w:r>
      <w:r w:rsidRPr="00CF2107">
        <w:rPr>
          <w:rFonts w:eastAsia="Cambria"/>
          <w:u w:val="single"/>
        </w:rPr>
        <w:t>also known as fast-track trade legislation</w:t>
      </w:r>
      <w:r w:rsidRPr="00CF2107">
        <w:rPr>
          <w:rFonts w:eastAsia="Cambria"/>
          <w:sz w:val="16"/>
        </w:rPr>
        <w:t xml:space="preserve"> or fast-track.</w:t>
      </w:r>
    </w:p>
    <w:p w14:paraId="619E392D" w14:textId="77777777" w:rsidR="00CF2107" w:rsidRPr="00CF2107" w:rsidRDefault="00CF2107" w:rsidP="00CF2107">
      <w:pPr>
        <w:rPr>
          <w:rFonts w:eastAsia="Cambria"/>
          <w:sz w:val="16"/>
          <w:szCs w:val="16"/>
        </w:rPr>
      </w:pPr>
      <w:r w:rsidRPr="00CF2107">
        <w:rPr>
          <w:rFonts w:eastAsia="Cambria"/>
          <w:sz w:val="16"/>
          <w:szCs w:val="16"/>
        </w:rPr>
        <w:t>How It Works</w:t>
      </w:r>
    </w:p>
    <w:p w14:paraId="0E04688A" w14:textId="77777777" w:rsidR="00CF2107" w:rsidRPr="00CF2107" w:rsidRDefault="00CF2107" w:rsidP="00CF2107">
      <w:pPr>
        <w:rPr>
          <w:rFonts w:eastAsia="Cambria"/>
          <w:sz w:val="16"/>
          <w:szCs w:val="16"/>
        </w:rPr>
      </w:pPr>
      <w:r w:rsidRPr="00CF2107">
        <w:rPr>
          <w:rFonts w:eastAsia="Cambria"/>
          <w:sz w:val="16"/>
          <w:szCs w:val="16"/>
        </w:rPr>
        <w:t>Congress uses the TPA to set trade objectives. Negotiators must consult with Congress throughout the process. Members make sure they meet those goals. Once the administration submits the agreement, Congress can't change any details. Otherwise, Congress would second-guess every negotiating point. That makes it more difficult to extract concessions from trade partners.</w:t>
      </w:r>
    </w:p>
    <w:p w14:paraId="5A2B2CE7" w14:textId="77777777" w:rsidR="00CF2107" w:rsidRPr="00CF2107" w:rsidRDefault="00CF2107" w:rsidP="00CF2107">
      <w:pPr>
        <w:rPr>
          <w:rFonts w:eastAsia="Cambria"/>
          <w:sz w:val="16"/>
          <w:szCs w:val="16"/>
        </w:rPr>
      </w:pPr>
      <w:r w:rsidRPr="00CF2107">
        <w:rPr>
          <w:rFonts w:eastAsia="Cambria"/>
          <w:sz w:val="16"/>
          <w:szCs w:val="16"/>
        </w:rPr>
        <w:t>Fast Track and Trump</w:t>
      </w:r>
    </w:p>
    <w:p w14:paraId="456691A7" w14:textId="77777777" w:rsidR="00CF2107" w:rsidRPr="00CF2107" w:rsidRDefault="00CF2107" w:rsidP="00CF2107">
      <w:pPr>
        <w:rPr>
          <w:rFonts w:eastAsia="Cambria"/>
          <w:sz w:val="16"/>
        </w:rPr>
      </w:pPr>
      <w:r w:rsidRPr="00CF2107">
        <w:rPr>
          <w:rFonts w:eastAsia="Cambria"/>
          <w:sz w:val="16"/>
        </w:rPr>
        <w:t xml:space="preserve">President </w:t>
      </w:r>
      <w:r w:rsidRPr="00CF2107">
        <w:rPr>
          <w:rFonts w:eastAsia="Cambria"/>
          <w:u w:val="single"/>
        </w:rPr>
        <w:t>Trump can use the existing TPA until 2021</w:t>
      </w:r>
      <w:r w:rsidRPr="00CF2107">
        <w:rPr>
          <w:rFonts w:eastAsia="Cambria"/>
          <w:sz w:val="16"/>
        </w:rPr>
        <w:t>. He needs it to renegotiate the North American Free Trade Agreement because it is a multilateral trade agreement. But he doesn't need it for the rest of his trade agenda. He has said he only wants to negotiate a series of bilateral agreements. Fast track authority is not needed for those.</w:t>
      </w:r>
    </w:p>
    <w:p w14:paraId="0AEE978D" w14:textId="77777777" w:rsidR="00CF2107" w:rsidRPr="00CF2107" w:rsidRDefault="00CF2107" w:rsidP="00CF2107">
      <w:pPr>
        <w:rPr>
          <w:rFonts w:eastAsia="Cambria"/>
          <w:sz w:val="16"/>
          <w:szCs w:val="16"/>
        </w:rPr>
      </w:pPr>
      <w:r w:rsidRPr="00CF2107">
        <w:rPr>
          <w:rFonts w:eastAsia="Cambria"/>
          <w:sz w:val="16"/>
          <w:szCs w:val="16"/>
        </w:rPr>
        <w:t>Fast Track and Obama</w:t>
      </w:r>
    </w:p>
    <w:p w14:paraId="7E38B491" w14:textId="77777777" w:rsidR="00CF2107" w:rsidRPr="00CF2107" w:rsidRDefault="00CF2107" w:rsidP="00CF2107">
      <w:pPr>
        <w:rPr>
          <w:rFonts w:eastAsia="Cambria"/>
          <w:sz w:val="16"/>
        </w:rPr>
      </w:pPr>
      <w:r w:rsidRPr="00CF2107">
        <w:rPr>
          <w:rFonts w:eastAsia="Cambria"/>
          <w:u w:val="single"/>
        </w:rPr>
        <w:t>Congress gave</w:t>
      </w:r>
      <w:r w:rsidRPr="00CF2107">
        <w:rPr>
          <w:rFonts w:eastAsia="Cambria"/>
          <w:sz w:val="16"/>
        </w:rPr>
        <w:t xml:space="preserve"> President </w:t>
      </w:r>
      <w:r w:rsidRPr="00CF2107">
        <w:rPr>
          <w:rFonts w:eastAsia="Cambria"/>
          <w:u w:val="single"/>
        </w:rPr>
        <w:t>Obama fast-track authority in June 2015</w:t>
      </w:r>
      <w:r w:rsidRPr="00CF2107">
        <w:rPr>
          <w:rFonts w:eastAsia="Cambria"/>
          <w:sz w:val="16"/>
        </w:rPr>
        <w:t>. That made it easier to complete negotiations on the Trans-Pacific Partnership. It also allowed tough negotiations on the Transatlantic Trade and Investment Partnership. Both were bigger than NAFTA, the world's largest. But President Trump pulled out of the TPP and hasn't shown much interest in the TTIP.</w:t>
      </w:r>
    </w:p>
    <w:p w14:paraId="60740F4B" w14:textId="77777777" w:rsidR="00CF2107" w:rsidRPr="00CF2107" w:rsidRDefault="00CF2107" w:rsidP="00CF2107">
      <w:pPr>
        <w:rPr>
          <w:rFonts w:eastAsia="Cambria"/>
          <w:sz w:val="16"/>
        </w:rPr>
      </w:pPr>
      <w:r w:rsidRPr="00CF2107">
        <w:rPr>
          <w:rFonts w:eastAsia="Cambria"/>
          <w:u w:val="single"/>
        </w:rPr>
        <w:t>Congress has given every president since</w:t>
      </w:r>
      <w:r w:rsidRPr="00CF2107">
        <w:rPr>
          <w:rFonts w:eastAsia="Cambria"/>
          <w:sz w:val="16"/>
        </w:rPr>
        <w:t xml:space="preserve"> Franklin </w:t>
      </w:r>
      <w:r w:rsidRPr="00CF2107">
        <w:rPr>
          <w:rFonts w:eastAsia="Cambria"/>
          <w:u w:val="single"/>
        </w:rPr>
        <w:t>Roosevelt some version of</w:t>
      </w:r>
      <w:r w:rsidRPr="00CF2107">
        <w:rPr>
          <w:rFonts w:eastAsia="Cambria"/>
          <w:sz w:val="16"/>
        </w:rPr>
        <w:t xml:space="preserve"> a </w:t>
      </w:r>
      <w:r w:rsidRPr="00CF2107">
        <w:rPr>
          <w:rFonts w:eastAsia="Cambria"/>
          <w:u w:val="single"/>
        </w:rPr>
        <w:t>fast-track authority</w:t>
      </w:r>
      <w:r w:rsidRPr="00CF2107">
        <w:rPr>
          <w:rFonts w:eastAsia="Cambria"/>
          <w:sz w:val="16"/>
        </w:rPr>
        <w:t>. It supports the president's constitutional right to negotiate with foreign governments. Congress has the constitutional right to regulate international commerce.</w:t>
      </w:r>
    </w:p>
    <w:p w14:paraId="5F7B8A62"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 TPA preserves executive authority over trade even post-plan</w:t>
      </w:r>
    </w:p>
    <w:p w14:paraId="2178BF26" w14:textId="77777777" w:rsidR="00CF2107" w:rsidRPr="00CF2107" w:rsidRDefault="00CF2107" w:rsidP="00CF2107">
      <w:pPr>
        <w:rPr>
          <w:rFonts w:eastAsia="Cambria"/>
        </w:rPr>
      </w:pPr>
      <w:r w:rsidRPr="00CF2107">
        <w:rPr>
          <w:rFonts w:eastAsia="Cambria"/>
          <w:b/>
          <w:bCs/>
          <w:sz w:val="26"/>
        </w:rPr>
        <w:t>Congressional Research Service 19</w:t>
      </w:r>
      <w:r w:rsidRPr="00CF2107">
        <w:rPr>
          <w:rFonts w:eastAsia="Cambria"/>
        </w:rPr>
        <w:t xml:space="preserve">, (Rebecca M. Nelson, Coordinator Specialist in International Trade and Finance; Andres B. Schwarzenberg, Coordinator Analyst in International Trade and Finance), 1-28-2019, “International Trade and Finance: Overview and Issues for the 116th Congress,” </w:t>
      </w:r>
      <w:hyperlink r:id="rId249" w:history="1">
        <w:r w:rsidRPr="00CF2107">
          <w:rPr>
            <w:rFonts w:eastAsia="Cambria"/>
          </w:rPr>
          <w:t>https://crsreports.congress.gov/product/pdf/R/R45474</w:t>
        </w:r>
      </w:hyperlink>
    </w:p>
    <w:p w14:paraId="3049DDB6" w14:textId="77777777" w:rsidR="00CF2107" w:rsidRPr="00CF2107" w:rsidRDefault="00CF2107" w:rsidP="00CF2107">
      <w:pPr>
        <w:rPr>
          <w:rFonts w:eastAsia="Cambria"/>
          <w:sz w:val="16"/>
        </w:rPr>
      </w:pPr>
      <w:r w:rsidRPr="00CF2107">
        <w:rPr>
          <w:rFonts w:eastAsia="Cambria"/>
          <w:sz w:val="16"/>
        </w:rPr>
        <w:t xml:space="preserve">Trade Promotion Authority (TPA)13 </w:t>
      </w:r>
      <w:r w:rsidRPr="00CF2107">
        <w:rPr>
          <w:rFonts w:eastAsia="Cambria"/>
          <w:u w:val="single"/>
        </w:rPr>
        <w:t>Trade Promotion Authority</w:t>
      </w:r>
      <w:r w:rsidRPr="00CF2107">
        <w:rPr>
          <w:rFonts w:eastAsia="Cambria"/>
          <w:sz w:val="16"/>
        </w:rPr>
        <w:t xml:space="preserve"> (TPA) </w:t>
      </w:r>
      <w:r w:rsidRPr="00CF2107">
        <w:rPr>
          <w:rFonts w:eastAsia="Cambria"/>
          <w:u w:val="single"/>
        </w:rPr>
        <w:t>is a primary means by which Congress asserts its constitutional authority over trade policy</w:t>
      </w:r>
      <w:r w:rsidRPr="00CF2107">
        <w:rPr>
          <w:rFonts w:eastAsia="Cambria"/>
          <w:sz w:val="16"/>
        </w:rPr>
        <w:t>, particularly U.S. trade agreements. TPA—</w:t>
      </w:r>
      <w:r w:rsidRPr="00CF2107">
        <w:rPr>
          <w:rFonts w:eastAsia="Cambria"/>
          <w:u w:val="single"/>
        </w:rPr>
        <w:t>the Bipartisan Congressional Trade Priorities and Accountability Act of 2015</w:t>
      </w:r>
      <w:r w:rsidRPr="00CF2107">
        <w:rPr>
          <w:rFonts w:eastAsia="Cambria"/>
          <w:sz w:val="16"/>
        </w:rPr>
        <w:t xml:space="preserve"> (P.L. 114-26)—which was signed by President Obama on June 29, 2015, </w:t>
      </w:r>
      <w:r w:rsidRPr="00CF2107">
        <w:rPr>
          <w:rFonts w:eastAsia="Cambria"/>
          <w:u w:val="single"/>
        </w:rPr>
        <w:t>is in place until July 1, 2021</w:t>
      </w:r>
      <w:r w:rsidRPr="00CF2107">
        <w:rPr>
          <w:rFonts w:eastAsia="Cambria"/>
          <w:sz w:val="16"/>
        </w:rPr>
        <w:t xml:space="preserve">. Any agreement signed by that date, such as the United States-Mexico-Canada (USMCA), is eligible for consideration under TPA. </w:t>
      </w:r>
      <w:r w:rsidRPr="00CF2107">
        <w:rPr>
          <w:rFonts w:eastAsia="Cambria"/>
          <w:u w:val="single"/>
        </w:rPr>
        <w:t>TPA allows implementing bills submitted to Congress by the President for specific trade agreements to be considered under expedited legislative procedures</w:t>
      </w:r>
      <w:r w:rsidRPr="00CF2107">
        <w:rPr>
          <w:rFonts w:eastAsia="Cambria"/>
          <w:sz w:val="16"/>
        </w:rPr>
        <w:t>—limited debate, no amendments, and an up or down vote—provided the President observes certain statutory obligations in negotiating trade agreements. These obligations include achieving progress in meeting congressionally defined U.S. trade policy negotiating objectives, as well as congressional notification and consultation requirements before, during, and after the completion of the negotiation process.</w:t>
      </w:r>
    </w:p>
    <w:p w14:paraId="1CCB5ED8" w14:textId="77777777" w:rsidR="00CF2107" w:rsidRPr="00CF2107" w:rsidRDefault="00CF2107" w:rsidP="00CF2107">
      <w:pPr>
        <w:rPr>
          <w:rFonts w:eastAsia="Cambria"/>
          <w:sz w:val="16"/>
        </w:rPr>
      </w:pPr>
      <w:r w:rsidRPr="00CF2107">
        <w:rPr>
          <w:rFonts w:eastAsia="Cambria"/>
          <w:sz w:val="16"/>
        </w:rPr>
        <w:t xml:space="preserve">The primary purpose of </w:t>
      </w:r>
      <w:r w:rsidRPr="00CF2107">
        <w:rPr>
          <w:rFonts w:eastAsia="Cambria"/>
          <w:u w:val="single"/>
        </w:rPr>
        <w:t>TPA</w:t>
      </w:r>
      <w:r w:rsidRPr="00CF2107">
        <w:rPr>
          <w:rFonts w:eastAsia="Cambria"/>
          <w:sz w:val="16"/>
        </w:rPr>
        <w:t xml:space="preserve"> is to </w:t>
      </w:r>
      <w:r w:rsidRPr="00CF2107">
        <w:rPr>
          <w:rFonts w:eastAsia="Cambria"/>
          <w:u w:val="single"/>
        </w:rPr>
        <w:t>preserve</w:t>
      </w:r>
      <w:r w:rsidRPr="00CF2107">
        <w:rPr>
          <w:rFonts w:eastAsia="Cambria"/>
          <w:sz w:val="16"/>
        </w:rPr>
        <w:t xml:space="preserve"> the </w:t>
      </w:r>
      <w:r w:rsidRPr="00CF2107">
        <w:rPr>
          <w:rFonts w:eastAsia="Cambria"/>
          <w:u w:val="single"/>
        </w:rPr>
        <w:t>constitutional role of Congress</w:t>
      </w:r>
      <w:r w:rsidRPr="00CF2107">
        <w:rPr>
          <w:rFonts w:eastAsia="Cambria"/>
          <w:sz w:val="16"/>
        </w:rPr>
        <w:t xml:space="preserve"> </w:t>
      </w:r>
      <w:r w:rsidRPr="00CF2107">
        <w:rPr>
          <w:rFonts w:eastAsia="Cambria"/>
          <w:u w:val="single"/>
        </w:rPr>
        <w:t>with respect to</w:t>
      </w:r>
      <w:r w:rsidRPr="00CF2107">
        <w:rPr>
          <w:rFonts w:eastAsia="Cambria"/>
          <w:sz w:val="16"/>
        </w:rPr>
        <w:t xml:space="preserve"> the consideration of </w:t>
      </w:r>
      <w:r w:rsidRPr="00CF2107">
        <w:rPr>
          <w:rFonts w:eastAsia="Cambria"/>
          <w:u w:val="single"/>
        </w:rPr>
        <w:t>implementing legislation for trade agreements</w:t>
      </w:r>
      <w:r w:rsidRPr="00CF2107">
        <w:rPr>
          <w:rFonts w:eastAsia="Cambria"/>
          <w:sz w:val="16"/>
        </w:rPr>
        <w:t xml:space="preserve"> that require changes in domestic law, which includes tariffs, while also bolstering the negotiating credibility of the executive branch by ensuring that trade agreements will not be changed once concluded. Since the authority was first enacted in the Trade Act of 1974 (P.L. 93-618), </w:t>
      </w:r>
      <w:r w:rsidRPr="00CF2107">
        <w:rPr>
          <w:rFonts w:eastAsia="Cambria"/>
          <w:u w:val="single"/>
        </w:rPr>
        <w:t>Congress has renewed or amended TPA five times</w:t>
      </w:r>
      <w:r w:rsidRPr="00CF2107">
        <w:rPr>
          <w:rFonts w:eastAsia="Cambria"/>
          <w:sz w:val="16"/>
        </w:rPr>
        <w:t xml:space="preserve"> (1979, 1984, 1988, 2002, and 2015). In addition, TPA legislative procedures are considered rules of the House and Senate, and, as such, can be changed at any time. Precedent exists for implementing legislation to have its eligibility for expedited treatment under TPA removed by Congress. In 2019, Congress may use TPA to consider the USMCA or other agreements negotiated by the Administration.</w:t>
      </w:r>
    </w:p>
    <w:p w14:paraId="41024223" w14:textId="77777777" w:rsidR="00CF2107" w:rsidRPr="00CF2107" w:rsidRDefault="00CF2107" w:rsidP="00CF2107">
      <w:pPr>
        <w:keepNext/>
        <w:keepLines/>
        <w:spacing w:before="40" w:after="0"/>
        <w:outlineLvl w:val="3"/>
        <w:rPr>
          <w:rFonts w:eastAsia="MS Gothic" w:cs="Times New Roman"/>
          <w:b/>
          <w:iCs/>
          <w:sz w:val="26"/>
        </w:rPr>
      </w:pPr>
      <w:r w:rsidRPr="00CF2107">
        <w:rPr>
          <w:rFonts w:eastAsia="MS Gothic" w:cs="Times New Roman"/>
          <w:b/>
          <w:iCs/>
          <w:sz w:val="26"/>
        </w:rPr>
        <w:t>The Appointments Clause kills solvency</w:t>
      </w:r>
    </w:p>
    <w:p w14:paraId="0EAFFF00" w14:textId="77777777" w:rsidR="00CF2107" w:rsidRPr="00CF2107" w:rsidRDefault="00CF2107" w:rsidP="00CF2107">
      <w:pPr>
        <w:numPr>
          <w:ilvl w:val="0"/>
          <w:numId w:val="18"/>
        </w:numPr>
        <w:contextualSpacing/>
        <w:rPr>
          <w:rFonts w:eastAsia="Cambria"/>
        </w:rPr>
      </w:pPr>
      <w:r w:rsidRPr="00CF2107">
        <w:rPr>
          <w:rFonts w:eastAsia="Cambria"/>
        </w:rPr>
        <w:t>yay for power-tagging</w:t>
      </w:r>
    </w:p>
    <w:p w14:paraId="10D66504" w14:textId="77777777" w:rsidR="00CF2107" w:rsidRPr="00CF2107" w:rsidRDefault="00CF2107" w:rsidP="00CF2107">
      <w:pPr>
        <w:rPr>
          <w:rFonts w:eastAsia="Cambria"/>
        </w:rPr>
      </w:pPr>
      <w:r w:rsidRPr="00CF2107">
        <w:rPr>
          <w:rFonts w:eastAsia="Cambria"/>
          <w:b/>
          <w:bCs/>
          <w:sz w:val="26"/>
        </w:rPr>
        <w:t>Tratchman 17</w:t>
      </w:r>
      <w:r w:rsidRPr="00CF2107">
        <w:rPr>
          <w:rFonts w:eastAsia="Cambria"/>
        </w:rPr>
        <w:t>, (Joel P. Tratchman is a professor of IR at Tufts), 8-12-2017, “Power to Terminate U.S. Trade Agreements: The Presidential Dormant Commerce Clause versus an Historical Gloss Half Empty,” https://papers.ssrn.com/sol3/papers.cfm?abstract_id=3015981</w:t>
      </w:r>
    </w:p>
    <w:p w14:paraId="0BEDFEE8" w14:textId="77777777" w:rsidR="00CF2107" w:rsidRPr="00CF2107" w:rsidRDefault="00CF2107" w:rsidP="00CF2107">
      <w:pPr>
        <w:rPr>
          <w:rFonts w:eastAsia="Cambria"/>
          <w:sz w:val="16"/>
        </w:rPr>
      </w:pPr>
      <w:r w:rsidRPr="00CF2107">
        <w:rPr>
          <w:rFonts w:eastAsia="Cambria"/>
          <w:sz w:val="16"/>
        </w:rPr>
        <w:t xml:space="preserve">One of the </w:t>
      </w:r>
      <w:r w:rsidRPr="00CF2107">
        <w:rPr>
          <w:rFonts w:eastAsia="Cambria"/>
          <w:u w:val="single"/>
        </w:rPr>
        <w:t>arguments for</w:t>
      </w:r>
      <w:r w:rsidRPr="00CF2107">
        <w:rPr>
          <w:rFonts w:eastAsia="Cambria"/>
          <w:sz w:val="16"/>
        </w:rPr>
        <w:t xml:space="preserve"> </w:t>
      </w:r>
      <w:r w:rsidRPr="00CF2107">
        <w:rPr>
          <w:rFonts w:eastAsia="Cambria"/>
          <w:u w:val="single"/>
        </w:rPr>
        <w:t>independent Presidential authority to</w:t>
      </w:r>
      <w:r w:rsidRPr="00CF2107">
        <w:rPr>
          <w:rFonts w:eastAsia="Cambria"/>
          <w:sz w:val="16"/>
        </w:rPr>
        <w:t xml:space="preserve"> terminate </w:t>
      </w:r>
      <w:r w:rsidRPr="00CF2107">
        <w:rPr>
          <w:rFonts w:eastAsia="Cambria"/>
          <w:u w:val="single"/>
        </w:rPr>
        <w:t>treaties is</w:t>
      </w:r>
      <w:r w:rsidRPr="00CF2107">
        <w:rPr>
          <w:rFonts w:eastAsia="Cambria"/>
          <w:sz w:val="16"/>
        </w:rPr>
        <w:t xml:space="preserve"> the </w:t>
      </w:r>
      <w:r w:rsidRPr="00CF2107">
        <w:rPr>
          <w:rFonts w:eastAsia="Cambria"/>
          <w:u w:val="single"/>
        </w:rPr>
        <w:t>textual analogy with the Appointments Clause</w:t>
      </w:r>
      <w:r w:rsidRPr="00CF2107">
        <w:rPr>
          <w:rFonts w:eastAsia="Cambria"/>
          <w:sz w:val="16"/>
        </w:rPr>
        <w:t xml:space="preserve">, </w:t>
      </w:r>
      <w:r w:rsidRPr="00CF2107">
        <w:rPr>
          <w:rFonts w:eastAsia="Cambria"/>
          <w:u w:val="single"/>
        </w:rPr>
        <w:t>which parallels the Treaty Clause</w:t>
      </w:r>
      <w:r w:rsidRPr="00CF2107">
        <w:rPr>
          <w:rFonts w:eastAsia="Cambria"/>
          <w:sz w:val="16"/>
        </w:rPr>
        <w:t xml:space="preserve"> </w:t>
      </w:r>
      <w:r w:rsidRPr="00CF2107">
        <w:rPr>
          <w:rFonts w:eastAsia="Cambria"/>
          <w:u w:val="single"/>
        </w:rPr>
        <w:t>in allowing the President to make appointments</w:t>
      </w:r>
      <w:r w:rsidRPr="00CF2107">
        <w:rPr>
          <w:rFonts w:eastAsia="Cambria"/>
          <w:sz w:val="16"/>
        </w:rPr>
        <w:t xml:space="preserve"> “</w:t>
      </w:r>
      <w:r w:rsidRPr="00CF2107">
        <w:rPr>
          <w:rFonts w:eastAsia="Cambria"/>
          <w:u w:val="single"/>
        </w:rPr>
        <w:t>by and with the advice and consent of the Senate</w:t>
      </w:r>
      <w:r w:rsidRPr="00CF2107">
        <w:rPr>
          <w:rFonts w:eastAsia="Cambria"/>
          <w:sz w:val="16"/>
        </w:rPr>
        <w:t>.”18 This textual analogy is inapposite because of the substantive difference between terminating a commercial treaty, on the one hand, and removing high-level executive officers, on the other hand. While the latter interferes with no other congressional power, and is firmly within the management of the executive branch, the former could frustrate congressional management of a substantive responsibility accorded exclusively to Congress.</w:t>
      </w:r>
    </w:p>
    <w:p w14:paraId="3CA3800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swiss"/>
    <w:pitch w:val="variable"/>
    <w:sig w:usb0="E1000AEF" w:usb1="5000A1FF" w:usb2="00000000" w:usb3="00000000" w:csb0="000001BF" w:csb1="00000000"/>
  </w:font>
  <w:font w:name="Roboto">
    <w:altName w:val="Arial"/>
    <w:charset w:val="00"/>
    <w:family w:val="auto"/>
    <w:pitch w:val="variable"/>
    <w:sig w:usb0="E00002FF" w:usb1="5000205B" w:usb2="00000020" w:usb3="00000000" w:csb0="0000019F" w:csb1="00000000"/>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Times New Roman,Italic">
    <w:altName w:val="Times New Roman"/>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4C0ABE"/>
    <w:multiLevelType w:val="hybridMultilevel"/>
    <w:tmpl w:val="49547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D67EFB"/>
    <w:multiLevelType w:val="hybridMultilevel"/>
    <w:tmpl w:val="F3EAF938"/>
    <w:lvl w:ilvl="0" w:tplc="608E7BD0">
      <w:start w:val="1"/>
      <w:numFmt w:val="decimal"/>
      <w:lvlText w:val="%1."/>
      <w:lvlJc w:val="left"/>
      <w:pPr>
        <w:ind w:left="720" w:hanging="360"/>
      </w:pPr>
      <w:rPr>
        <w:rFonts w:hint="default"/>
        <w:u w:val="single"/>
      </w:rPr>
    </w:lvl>
    <w:lvl w:ilvl="1" w:tplc="65F0096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3A073B"/>
    <w:multiLevelType w:val="hybridMultilevel"/>
    <w:tmpl w:val="A5CE55B4"/>
    <w:lvl w:ilvl="0" w:tplc="9F562A1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CF79A8"/>
    <w:multiLevelType w:val="multilevel"/>
    <w:tmpl w:val="FD4A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65A3B"/>
    <w:multiLevelType w:val="hybridMultilevel"/>
    <w:tmpl w:val="F11451E4"/>
    <w:lvl w:ilvl="0" w:tplc="A69C46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3347EA"/>
    <w:multiLevelType w:val="hybridMultilevel"/>
    <w:tmpl w:val="4BF8D2B6"/>
    <w:lvl w:ilvl="0" w:tplc="D9648B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944E1E"/>
    <w:multiLevelType w:val="hybridMultilevel"/>
    <w:tmpl w:val="EE528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1"/>
  </w:num>
  <w:num w:numId="14">
    <w:abstractNumId w:val="16"/>
  </w:num>
  <w:num w:numId="15">
    <w:abstractNumId w:val="14"/>
  </w:num>
  <w:num w:numId="16">
    <w:abstractNumId w:val="12"/>
  </w:num>
  <w:num w:numId="17">
    <w:abstractNumId w:val="1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292768"/>
    <w:docVar w:name="VerbatimVersion" w:val="5.1"/>
  </w:docVars>
  <w:rsids>
    <w:rsidRoot w:val="00CF2107"/>
    <w:rsid w:val="000139A3"/>
    <w:rsid w:val="0009727A"/>
    <w:rsid w:val="00100833"/>
    <w:rsid w:val="00104529"/>
    <w:rsid w:val="00105942"/>
    <w:rsid w:val="00107396"/>
    <w:rsid w:val="00144A4C"/>
    <w:rsid w:val="00176AB0"/>
    <w:rsid w:val="00177B7D"/>
    <w:rsid w:val="0018322D"/>
    <w:rsid w:val="001B5776"/>
    <w:rsid w:val="001C518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40DD"/>
    <w:rsid w:val="00537BD5"/>
    <w:rsid w:val="00544E66"/>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2DFA"/>
    <w:rsid w:val="00C83417"/>
    <w:rsid w:val="00C9604F"/>
    <w:rsid w:val="00CA19AA"/>
    <w:rsid w:val="00CC5298"/>
    <w:rsid w:val="00CD736E"/>
    <w:rsid w:val="00CD798D"/>
    <w:rsid w:val="00CE161E"/>
    <w:rsid w:val="00CF2107"/>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9811"/>
  <w15:chartTrackingRefBased/>
  <w15:docId w15:val="{40AFC63F-ECBC-4B98-AC11-A4BF709C7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44E66"/>
    <w:rPr>
      <w:rFonts w:ascii="Calibri" w:hAnsi="Calibri" w:cs="Calibri"/>
    </w:rPr>
  </w:style>
  <w:style w:type="paragraph" w:styleId="Heading1">
    <w:name w:val="heading 1"/>
    <w:aliases w:val="Pocket"/>
    <w:basedOn w:val="Normal"/>
    <w:next w:val="Normal"/>
    <w:link w:val="Heading1Char"/>
    <w:qFormat/>
    <w:rsid w:val="00544E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44E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44E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44E6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44E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4E66"/>
  </w:style>
  <w:style w:type="character" w:customStyle="1" w:styleId="Heading1Char">
    <w:name w:val="Heading 1 Char"/>
    <w:aliases w:val="Pocket Char"/>
    <w:basedOn w:val="DefaultParagraphFont"/>
    <w:link w:val="Heading1"/>
    <w:rsid w:val="00544E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4E6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44E6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44E66"/>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
    <w:basedOn w:val="DefaultParagraphFont"/>
    <w:link w:val="Emphasis1"/>
    <w:uiPriority w:val="7"/>
    <w:qFormat/>
    <w:rsid w:val="00544E66"/>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544E6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6"/>
    <w:qFormat/>
    <w:rsid w:val="00544E66"/>
    <w:rPr>
      <w:b w:val="0"/>
      <w:sz w:val="24"/>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544E66"/>
    <w:rPr>
      <w:color w:val="auto"/>
      <w:u w:val="none"/>
    </w:rPr>
  </w:style>
  <w:style w:type="character" w:styleId="FollowedHyperlink">
    <w:name w:val="FollowedHyperlink"/>
    <w:basedOn w:val="DefaultParagraphFont"/>
    <w:uiPriority w:val="99"/>
    <w:semiHidden/>
    <w:unhideWhenUsed/>
    <w:rsid w:val="00544E66"/>
    <w:rPr>
      <w:color w:val="auto"/>
      <w:u w:val="none"/>
    </w:rPr>
  </w:style>
  <w:style w:type="numbering" w:customStyle="1" w:styleId="NoList1">
    <w:name w:val="No List1"/>
    <w:next w:val="NoList"/>
    <w:uiPriority w:val="99"/>
    <w:semiHidden/>
    <w:unhideWhenUsed/>
    <w:rsid w:val="00CF2107"/>
  </w:style>
  <w:style w:type="paragraph" w:styleId="DocumentMap">
    <w:name w:val="Document Map"/>
    <w:basedOn w:val="Normal"/>
    <w:link w:val="DocumentMapChar"/>
    <w:uiPriority w:val="99"/>
    <w:semiHidden/>
    <w:unhideWhenUsed/>
    <w:rsid w:val="00CF210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F2107"/>
    <w:rPr>
      <w:rFonts w:ascii="Lucida Grande" w:hAnsi="Lucida Grande" w:cs="Lucida Grande"/>
      <w:sz w:val="24"/>
    </w:rPr>
  </w:style>
  <w:style w:type="paragraph" w:styleId="NormalWeb">
    <w:name w:val="Normal (Web)"/>
    <w:basedOn w:val="Normal"/>
    <w:uiPriority w:val="99"/>
    <w:unhideWhenUsed/>
    <w:rsid w:val="00CF2107"/>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link w:val="Emphasis"/>
    <w:autoRedefine/>
    <w:uiPriority w:val="7"/>
    <w:qFormat/>
    <w:rsid w:val="00CF2107"/>
    <w:pPr>
      <w:pBdr>
        <w:top w:val="single" w:sz="4" w:space="1" w:color="auto"/>
        <w:left w:val="single" w:sz="4" w:space="4" w:color="auto"/>
        <w:bottom w:val="single" w:sz="4" w:space="1" w:color="auto"/>
        <w:right w:val="single" w:sz="4" w:space="4" w:color="auto"/>
      </w:pBdr>
      <w:ind w:left="720"/>
      <w:jc w:val="both"/>
    </w:pPr>
    <w:rPr>
      <w:b/>
      <w:iCs/>
      <w:sz w:val="24"/>
      <w:u w:val="single"/>
    </w:rPr>
  </w:style>
  <w:style w:type="paragraph" w:customStyle="1" w:styleId="Card">
    <w:name w:val="Card"/>
    <w:aliases w:val="card,Medium Grid 21,Tags,Debate Text,No Spacing11,No Spacing111111,No Spacing31,No Spacing22,No Spacing111,No Spacing3,No Spacing2,Read stuff"/>
    <w:basedOn w:val="Heading1"/>
    <w:link w:val="Hyperlink"/>
    <w:autoRedefine/>
    <w:uiPriority w:val="99"/>
    <w:qFormat/>
    <w:rsid w:val="00CF210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7"/>
    <w:qFormat/>
    <w:rsid w:val="00CF210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ascii="Times New Roman" w:hAnsi="Times New Roman" w:cs="Times New Roman"/>
      <w:b/>
      <w:iCs/>
      <w:u w:val="single"/>
    </w:rPr>
  </w:style>
  <w:style w:type="paragraph" w:styleId="ListParagraph">
    <w:name w:val="List Paragraph"/>
    <w:basedOn w:val="Normal"/>
    <w:uiPriority w:val="99"/>
    <w:qFormat/>
    <w:rsid w:val="00CF2107"/>
    <w:pPr>
      <w:ind w:left="720"/>
      <w:contextualSpacing/>
    </w:pPr>
  </w:style>
  <w:style w:type="paragraph" w:customStyle="1" w:styleId="UnderlinePara">
    <w:name w:val="Underline Para"/>
    <w:basedOn w:val="Normal"/>
    <w:uiPriority w:val="6"/>
    <w:qFormat/>
    <w:rsid w:val="00CF2107"/>
    <w:pPr>
      <w:widowControl w:val="0"/>
      <w:suppressAutoHyphens/>
      <w:spacing w:after="200" w:line="256" w:lineRule="auto"/>
      <w:contextualSpacing/>
    </w:pPr>
    <w:rPr>
      <w:rFonts w:ascii="Roboto" w:hAnsi="Roboto"/>
      <w:b/>
      <w:u w:val="single"/>
    </w:rPr>
  </w:style>
  <w:style w:type="character" w:styleId="Strong">
    <w:name w:val="Strong"/>
    <w:basedOn w:val="DefaultParagraphFont"/>
    <w:uiPriority w:val="22"/>
    <w:qFormat/>
    <w:rsid w:val="00CF2107"/>
    <w:rPr>
      <w:b/>
      <w:bCs/>
    </w:rPr>
  </w:style>
  <w:style w:type="character" w:customStyle="1" w:styleId="copyright-text">
    <w:name w:val="copyright-text"/>
    <w:basedOn w:val="DefaultParagraphFont"/>
    <w:rsid w:val="00CF2107"/>
  </w:style>
  <w:style w:type="paragraph" w:customStyle="1" w:styleId="tags">
    <w:name w:val="tags"/>
    <w:basedOn w:val="Normal"/>
    <w:rsid w:val="00CF2107"/>
    <w:pPr>
      <w:spacing w:before="100" w:beforeAutospacing="1" w:after="100" w:afterAutospacing="1" w:line="240" w:lineRule="auto"/>
    </w:pPr>
    <w:rPr>
      <w:rFonts w:ascii="Times New Roman" w:hAnsi="Times New Roman" w:cs="Times New Roman"/>
      <w:sz w:val="24"/>
    </w:rPr>
  </w:style>
  <w:style w:type="character" w:customStyle="1" w:styleId="label-inline">
    <w:name w:val="label-inline"/>
    <w:basedOn w:val="DefaultParagraphFont"/>
    <w:rsid w:val="00CF2107"/>
  </w:style>
  <w:style w:type="character" w:customStyle="1" w:styleId="contact">
    <w:name w:val="contact"/>
    <w:basedOn w:val="DefaultParagraphFont"/>
    <w:rsid w:val="00CF2107"/>
  </w:style>
  <w:style w:type="paragraph" w:customStyle="1" w:styleId="Analytic">
    <w:name w:val="Analytic"/>
    <w:basedOn w:val="Heading4"/>
    <w:link w:val="AnalyticChar"/>
    <w:uiPriority w:val="4"/>
    <w:qFormat/>
    <w:rsid w:val="00CF2107"/>
  </w:style>
  <w:style w:type="character" w:customStyle="1" w:styleId="AnalyticChar">
    <w:name w:val="Analytic Char"/>
    <w:basedOn w:val="DefaultParagraphFont"/>
    <w:link w:val="Analytic"/>
    <w:uiPriority w:val="4"/>
    <w:rsid w:val="00CF2107"/>
    <w:rPr>
      <w:rFonts w:ascii="Calibri" w:eastAsiaTheme="majorEastAsia" w:hAnsi="Calibri" w:cstheme="majorBidi"/>
      <w:b/>
      <w:iCs/>
      <w:sz w:val="26"/>
    </w:rPr>
  </w:style>
  <w:style w:type="paragraph" w:styleId="Header">
    <w:name w:val="header"/>
    <w:basedOn w:val="Normal"/>
    <w:link w:val="HeaderChar"/>
    <w:uiPriority w:val="99"/>
    <w:unhideWhenUsed/>
    <w:rsid w:val="00CF21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107"/>
    <w:rPr>
      <w:rFonts w:ascii="Calibri" w:hAnsi="Calibri" w:cs="Calibri"/>
    </w:rPr>
  </w:style>
  <w:style w:type="paragraph" w:styleId="Footer">
    <w:name w:val="footer"/>
    <w:basedOn w:val="Normal"/>
    <w:link w:val="FooterChar"/>
    <w:uiPriority w:val="99"/>
    <w:unhideWhenUsed/>
    <w:rsid w:val="00CF21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107"/>
    <w:rPr>
      <w:rFonts w:ascii="Calibri" w:hAnsi="Calibri" w:cs="Calibri"/>
    </w:rPr>
  </w:style>
  <w:style w:type="paragraph" w:customStyle="1" w:styleId="Revision1">
    <w:name w:val="Revision1"/>
    <w:next w:val="Revision"/>
    <w:hidden/>
    <w:uiPriority w:val="99"/>
    <w:semiHidden/>
    <w:rsid w:val="00CF2107"/>
    <w:pPr>
      <w:spacing w:after="0" w:line="240" w:lineRule="auto"/>
    </w:pPr>
    <w:rPr>
      <w:rFonts w:ascii="Calibri" w:hAnsi="Calibri" w:cs="Calibri"/>
    </w:rPr>
  </w:style>
  <w:style w:type="character" w:customStyle="1" w:styleId="apple-converted-space">
    <w:name w:val="apple-converted-space"/>
    <w:basedOn w:val="DefaultParagraphFont"/>
    <w:rsid w:val="00CF2107"/>
  </w:style>
  <w:style w:type="character" w:customStyle="1" w:styleId="DebateUnderline">
    <w:name w:val="Debate Underline"/>
    <w:rsid w:val="00CF2107"/>
    <w:rPr>
      <w:rFonts w:ascii="Times New Roman" w:hAnsi="Times New Roman"/>
      <w:sz w:val="20"/>
      <w:u w:val="thick"/>
    </w:rPr>
  </w:style>
  <w:style w:type="paragraph" w:customStyle="1" w:styleId="Cards">
    <w:name w:val="Cards"/>
    <w:next w:val="Normal"/>
    <w:rsid w:val="00CF2107"/>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Cites">
    <w:name w:val="Cites"/>
    <w:basedOn w:val="Normal"/>
    <w:next w:val="Cards"/>
    <w:rsid w:val="00CF2107"/>
    <w:pPr>
      <w:autoSpaceDE w:val="0"/>
      <w:autoSpaceDN w:val="0"/>
      <w:adjustRightInd w:val="0"/>
      <w:spacing w:after="0" w:line="240" w:lineRule="auto"/>
      <w:jc w:val="both"/>
    </w:pPr>
    <w:rPr>
      <w:rFonts w:ascii="Helvetica" w:eastAsia="Times New Roman" w:hAnsi="Helvetica"/>
      <w:b/>
      <w:sz w:val="18"/>
      <w:szCs w:val="20"/>
    </w:rPr>
  </w:style>
  <w:style w:type="character" w:customStyle="1" w:styleId="cnnix-dateline">
    <w:name w:val="cnnix-dateline"/>
    <w:basedOn w:val="DefaultParagraphFont"/>
    <w:rsid w:val="00CF2107"/>
  </w:style>
  <w:style w:type="paragraph" w:styleId="Revision">
    <w:name w:val="Revision"/>
    <w:hidden/>
    <w:uiPriority w:val="99"/>
    <w:semiHidden/>
    <w:rsid w:val="00CF2107"/>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rennancenter.org/analysis/emergency-powers" TargetMode="External"/><Relationship Id="rId21" Type="http://schemas.openxmlformats.org/officeDocument/2006/relationships/hyperlink" Target="https://www.defensenews.com/global/mideast-africa/2018/09/20/report-us-bomb-sales-factored-in-us-aid-to-saudis-in-yemen/" TargetMode="External"/><Relationship Id="rId42" Type="http://schemas.openxmlformats.org/officeDocument/2006/relationships/hyperlink" Target="https://www.govinfo.gov/content/pkg/STATUTE-90/pdf/STATUTE-90-Pg729.pdf" TargetMode="External"/><Relationship Id="rId63" Type="http://schemas.openxmlformats.org/officeDocument/2006/relationships/hyperlink" Target="https://www.nbcnews.com/politics/congress/dem-gop-senators-want-check-trump-s-power-sell-arms-n1015581" TargetMode="External"/><Relationship Id="rId84" Type="http://schemas.openxmlformats.org/officeDocument/2006/relationships/hyperlink" Target="https://www.congress.gov/116/crec/2019/06/04/CREC-2019-06-04.pdf" TargetMode="External"/><Relationship Id="rId138" Type="http://schemas.openxmlformats.org/officeDocument/2006/relationships/hyperlink" Target="https://www.foreignaffairs.com/articles/persian-gulf/2011-01-01/dangers-nuclear-iran" TargetMode="External"/><Relationship Id="rId159" Type="http://schemas.openxmlformats.org/officeDocument/2006/relationships/hyperlink" Target="https://www.nytimes.com/2018/10/16/world/middleeast/khashoggi-saudi-prince.html?action=click&amp;module=Top%20Stories&amp;pgtype=Homepage" TargetMode="External"/><Relationship Id="rId170" Type="http://schemas.openxmlformats.org/officeDocument/2006/relationships/hyperlink" Target="http://www.tomdispatch.com/blog/175336/tomgram%3A_engelhardt,_war_is_a_drug/" TargetMode="External"/><Relationship Id="rId191" Type="http://schemas.openxmlformats.org/officeDocument/2006/relationships/hyperlink" Target="http://www.tomdispatch.com/archive/175368/When" TargetMode="External"/><Relationship Id="rId205" Type="http://schemas.openxmlformats.org/officeDocument/2006/relationships/hyperlink" Target="https://www.hoover.org/research/saudi-arabia-middle-easts-biggest-danger" TargetMode="External"/><Relationship Id="rId226" Type="http://schemas.openxmlformats.org/officeDocument/2006/relationships/hyperlink" Target="https://www.lawfareblog.com/ninth-circuit-previews-why-article-ii-will-save-travel-ban" TargetMode="External"/><Relationship Id="rId247" Type="http://schemas.openxmlformats.org/officeDocument/2006/relationships/hyperlink" Target="http://www.nuclearfiles.org/menu/key-issues/nuclear-weapons/issues/policy/us-nuclear-policy/oversight.htm" TargetMode="External"/><Relationship Id="rId107" Type="http://schemas.openxmlformats.org/officeDocument/2006/relationships/hyperlink" Target="http://legal-planet.org/2019/01/14/using-emergency-powers-to-fight-climate-change/" TargetMode="External"/><Relationship Id="rId11" Type="http://schemas.openxmlformats.org/officeDocument/2006/relationships/hyperlink" Target="https://www.cnn.com/2018/10/10/politics/trump-administration-foreign-arms-sales-2018/index.html" TargetMode="External"/><Relationship Id="rId32" Type="http://schemas.openxmlformats.org/officeDocument/2006/relationships/hyperlink" Target="https://apps.dtic.mil/dtic/tr/fulltext/u2/a490689.pdf" TargetMode="External"/><Relationship Id="rId53" Type="http://schemas.openxmlformats.org/officeDocument/2006/relationships/hyperlink" Target="https://www.law.cornell.edu/uscode/text/50/chapter-34" TargetMode="External"/><Relationship Id="rId74" Type="http://schemas.openxmlformats.org/officeDocument/2006/relationships/hyperlink" Target="https://digitalcommons.wcl.american.edu/cgi/viewcontent.cgi?referer=https://www.google.com/&amp;httpsredir=1&amp;article=1654&amp;context=auilr" TargetMode="External"/><Relationship Id="rId128" Type="http://schemas.openxmlformats.org/officeDocument/2006/relationships/hyperlink" Target="http://scholarship.law.berkeley.edu/cgi/viewcontent.cgi?article=1578&amp;context=californialawreview" TargetMode="External"/><Relationship Id="rId149" Type="http://schemas.openxmlformats.org/officeDocument/2006/relationships/hyperlink" Target="http://www.washingtonpost.com/world/national-security/for-trump-the-relationship-with-saudi-arabia-is-all-about-money/2018/11/19/74a2bef8-ec28-11e8-8679-934a2b33be52_story.html?noredirect=on&amp;utm_term=.8e35b67187d6" TargetMode="External"/><Relationship Id="rId5" Type="http://schemas.openxmlformats.org/officeDocument/2006/relationships/webSettings" Target="webSettings.xml"/><Relationship Id="rId95" Type="http://schemas.openxmlformats.org/officeDocument/2006/relationships/hyperlink" Target="https://www.bloomberg.com/news/articles/2019-06-10/senate-republicans-join-in-rebuke-of-trump-over-saudi-arms-sales" TargetMode="External"/><Relationship Id="rId160" Type="http://schemas.openxmlformats.org/officeDocument/2006/relationships/hyperlink" Target="https://www.nytimes.com/2018/10/17/world/europe/turkey-saudi-khashoggi-dismember.html?action=click&amp;module=Top%20Stories&amp;pgtype=Homepage" TargetMode="External"/><Relationship Id="rId181" Type="http://schemas.openxmlformats.org/officeDocument/2006/relationships/hyperlink" Target="http://www.nytimes.com/2012/06/01/world/middleeast/obama-ordered-wave-of-cyberattacks-against-iran.html" TargetMode="External"/><Relationship Id="rId216" Type="http://schemas.openxmlformats.org/officeDocument/2006/relationships/hyperlink" Target="https://71republic.com/2018/12/09/end-alliance-with-saudi-arabia/" TargetMode="External"/><Relationship Id="rId237" Type="http://schemas.openxmlformats.org/officeDocument/2006/relationships/hyperlink" Target="http://www.crf-usa.org/bill-of-rights-in-action/bria-4-4-b-seizure-truman-takes-the-steel-mills.html" TargetMode="External"/><Relationship Id="rId22" Type="http://schemas.openxmlformats.org/officeDocument/2006/relationships/hyperlink" Target="https://www.defensenews.com/breaking-news/2017/06/13/us-senate-advances-saudi-guided-munitions-sale-53-47/" TargetMode="External"/><Relationship Id="rId43" Type="http://schemas.openxmlformats.org/officeDocument/2006/relationships/hyperlink" Target="https://www.senate.gov/reference/glossary_term/concurrent_resolution.htm" TargetMode="External"/><Relationship Id="rId64" Type="http://schemas.openxmlformats.org/officeDocument/2006/relationships/hyperlink" Target="https://www.nbcnews.com/news/world/trump-admin-gave-green-light-nuclear-permits-saudi-arabia-after-n1013826" TargetMode="External"/><Relationship Id="rId118" Type="http://schemas.openxmlformats.org/officeDocument/2006/relationships/hyperlink" Target="http://legal-planet.org/2019/01/14/using-emergency-powers-to-fight-climate-change/" TargetMode="External"/><Relationship Id="rId139" Type="http://schemas.openxmlformats.org/officeDocument/2006/relationships/hyperlink" Target="https://www.theatlantic.com/international/archive/2017/01/trump-immigration-ban-terrorism/514361/" TargetMode="External"/><Relationship Id="rId85" Type="http://schemas.openxmlformats.org/officeDocument/2006/relationships/hyperlink" Target="https://www.congress.gov/116/crec/2019/06/04/CREC-2019-06-04.pdf" TargetMode="External"/><Relationship Id="rId150" Type="http://schemas.openxmlformats.org/officeDocument/2006/relationships/hyperlink" Target="https://www.washingtonpost.com/world/national-security/cia-concludes-saudi-crown-prince-ordered-jamal-khashoggis-assassination/2018/11/16/98c89fe6-e9b2-11e8-a939-9469f1166f9d_story.html?utm_term=.c43b456cfb9d" TargetMode="External"/><Relationship Id="rId171" Type="http://schemas.openxmlformats.org/officeDocument/2006/relationships/hyperlink" Target="http://articles.baltimoresun.com/2012-09-26/news/bs-md-army-suicides-2-20120926_1_suicide-rate-suicide-prevention-army" TargetMode="External"/><Relationship Id="rId192" Type="http://schemas.openxmlformats.org/officeDocument/2006/relationships/hyperlink" Target="http://www.intelligence.gov/about-the-intelligence-community/" TargetMode="External"/><Relationship Id="rId206" Type="http://schemas.openxmlformats.org/officeDocument/2006/relationships/hyperlink" Target="https://www.hoover.org/research/saudi-arabia-middle-easts-biggest-danger" TargetMode="External"/><Relationship Id="rId227" Type="http://schemas.openxmlformats.org/officeDocument/2006/relationships/hyperlink" Target="https://www.lawfareblog.com/ninth-circuit-previews-why-article-ii-will-save-travel-ban" TargetMode="External"/><Relationship Id="rId248" Type="http://schemas.openxmlformats.org/officeDocument/2006/relationships/hyperlink" Target="https://www.thebalance.com/trade-promotion-authority-3305899" TargetMode="External"/><Relationship Id="rId12" Type="http://schemas.openxmlformats.org/officeDocument/2006/relationships/hyperlink" Target="https://www.cnn.com/2018/04/19/politics/trump-us-arms-sales-policy/index.html" TargetMode="External"/><Relationship Id="rId17" Type="http://schemas.openxmlformats.org/officeDocument/2006/relationships/hyperlink" Target="https://www.defensenews.com/congress/2018/07/03/key-us-democrat-holds-back-support-for-gulf-munitions-sales-over-yemen/" TargetMode="External"/><Relationship Id="rId33" Type="http://schemas.openxmlformats.org/officeDocument/2006/relationships/hyperlink" Target="https://www.lawfareblog.com/untangling-yemen-arms-sales-debate" TargetMode="External"/><Relationship Id="rId38" Type="http://schemas.openxmlformats.org/officeDocument/2006/relationships/hyperlink" Target="https://www.law.cornell.edu/uscode/text/22/chapter-32" TargetMode="External"/><Relationship Id="rId59" Type="http://schemas.openxmlformats.org/officeDocument/2006/relationships/hyperlink" Target="https://www.foreign.senate.gov/press/ranking/release/menendez-graham-murphy-paul-leahy-young-reed-announce-22-joint-resolutions-to-block-weapons-sales-to-saudi-arabia-and-uae-without-congressional-approval" TargetMode="External"/><Relationship Id="rId103" Type="http://schemas.openxmlformats.org/officeDocument/2006/relationships/hyperlink" Target="http://legal-planet.org/2019/01/14/using-emergency-powers-to-fight-climate-change/" TargetMode="External"/><Relationship Id="rId108" Type="http://schemas.openxmlformats.org/officeDocument/2006/relationships/hyperlink" Target="https://www.law.cornell.edu/uscode/text/43/1341" TargetMode="External"/><Relationship Id="rId124" Type="http://schemas.openxmlformats.org/officeDocument/2006/relationships/hyperlink" Target="http://www.abajournal.com/magazine/article/war_powers_belong_to_the_president" TargetMode="External"/><Relationship Id="rId129" Type="http://schemas.openxmlformats.org/officeDocument/2006/relationships/hyperlink" Target="https://www.contractorsperspective.com/compliance/congress-cant-have-a-one-house-veto/" TargetMode="External"/><Relationship Id="rId54" Type="http://schemas.openxmlformats.org/officeDocument/2006/relationships/hyperlink" Target="https://www.lawfareblog.com/what-authorities-president-trump-using-build-border-wall" TargetMode="External"/><Relationship Id="rId70" Type="http://schemas.openxmlformats.org/officeDocument/2006/relationships/hyperlink" Target="https://www.law.cornell.edu/uscode/text/22/chapter-39" TargetMode="External"/><Relationship Id="rId75" Type="http://schemas.openxmlformats.org/officeDocument/2006/relationships/hyperlink" Target="https://www.govinfo.gov/content/pkg/STATUTE-90/pdf/STATUTE-90-Pg729.pdf" TargetMode="External"/><Relationship Id="rId91" Type="http://schemas.openxmlformats.org/officeDocument/2006/relationships/hyperlink" Target="https://www.everycrsreport.com/files/20190531_IN11127_297d460d051add1042e0334c5d670940a5e2d527.pdf" TargetMode="External"/><Relationship Id="rId96" Type="http://schemas.openxmlformats.org/officeDocument/2006/relationships/hyperlink" Target="https://www.heritage.org/political-process/commentary/cracking-down-presidential-power" TargetMode="External"/><Relationship Id="rId140" Type="http://schemas.openxmlformats.org/officeDocument/2006/relationships/hyperlink" Target="https://www.state.gov/emergency-notification-of-arms-sales-to-jordan-the-united-arab-emirates-and-saudi-arabia/" TargetMode="External"/><Relationship Id="rId145" Type="http://schemas.openxmlformats.org/officeDocument/2006/relationships/hyperlink" Target="https://www.washingtonpost.com/world/national-security/cia-concludes-saudi-crown-prince-ordered-jamal-khashoggis-assassination/2018/11/16/98c89fe6-e9b2-11e8-a939-9469f1166f9d_story.html?utm_term=.bac63390960b" TargetMode="External"/><Relationship Id="rId161" Type="http://schemas.openxmlformats.org/officeDocument/2006/relationships/hyperlink" Target="https://www.defensenews.com/global/mideast-africa/2018/09/20/report-us-bomb-sales-factored-in-us-aid-to-saudis-in-yemen/" TargetMode="External"/><Relationship Id="rId166" Type="http://schemas.openxmlformats.org/officeDocument/2006/relationships/hyperlink" Target="http://assets.press.princeton.edu/chapters/s8079.pdf" TargetMode="External"/><Relationship Id="rId182" Type="http://schemas.openxmlformats.org/officeDocument/2006/relationships/hyperlink" Target="http://www.nytimes.com/2012/09/12/us/top-general-dempsey-maps-out-us-military-future.html" TargetMode="External"/><Relationship Id="rId187" Type="http://schemas.openxmlformats.org/officeDocument/2006/relationships/hyperlink" Target="http://www.tomdispatch.com/archive/175426/nick_turse_a_secret_war_in_120_countries" TargetMode="External"/><Relationship Id="rId217" Type="http://schemas.openxmlformats.org/officeDocument/2006/relationships/hyperlink" Target="https://71republic.com/2018/12/09/end-alliance-with-saudi-arabia/" TargetMode="External"/><Relationship Id="rId1" Type="http://schemas.openxmlformats.org/officeDocument/2006/relationships/customXml" Target="../customXml/item1.xml"/><Relationship Id="rId6" Type="http://schemas.openxmlformats.org/officeDocument/2006/relationships/hyperlink" Target="https://www.businessinsider.com/trump-to-open-the-floodgates-on-selling-us-made-weapons-2018-1" TargetMode="External"/><Relationship Id="rId212" Type="http://schemas.openxmlformats.org/officeDocument/2006/relationships/hyperlink" Target="https://www.cnn.com/interactive/2019/02/middleeast/yemen-lost-us-arms/" TargetMode="External"/><Relationship Id="rId233" Type="http://schemas.openxmlformats.org/officeDocument/2006/relationships/hyperlink" Target="http://www.nuclearfiles.org/menu/key-issues/nuclear-weapons/issues/policy/us-nuclear-policy/oversight.htm" TargetMode="External"/><Relationship Id="rId238" Type="http://schemas.openxmlformats.org/officeDocument/2006/relationships/hyperlink" Target="https://www.govinfo.gov/content/pkg/STATUTE-90/pdf/STATUTE-90-Pg1255.pdf" TargetMode="External"/><Relationship Id="rId23" Type="http://schemas.openxmlformats.org/officeDocument/2006/relationships/hyperlink" Target="https://breakingdefense.com/2019/06/gop-dems-fight-trump-to-stop-8b-saudi-uae-arms-deals/" TargetMode="External"/><Relationship Id="rId28" Type="http://schemas.openxmlformats.org/officeDocument/2006/relationships/hyperlink" Target="https://www.whitehouse.gov/presidential-actions/national-security-presidential-memorandum-regarding-u-s-conventional-arms-transfer-policy/" TargetMode="External"/><Relationship Id="rId49" Type="http://schemas.openxmlformats.org/officeDocument/2006/relationships/hyperlink" Target="https://www.law.cornell.edu/uscode/text/22/2776" TargetMode="External"/><Relationship Id="rId114" Type="http://schemas.openxmlformats.org/officeDocument/2006/relationships/hyperlink" Target="https://earther.gizmodo.com/how-the-next-president-could-declare-a-national-emergen-1832636899)///JP" TargetMode="External"/><Relationship Id="rId119" Type="http://schemas.openxmlformats.org/officeDocument/2006/relationships/hyperlink" Target="https://www.law.cornell.edu/uscode/text/43/1341" TargetMode="External"/><Relationship Id="rId44" Type="http://schemas.openxmlformats.org/officeDocument/2006/relationships/hyperlink" Target="https://www.govinfo.gov/content/pkg/STATUTE-90/pdf/STATUTE-90-Pg729.pdf" TargetMode="External"/><Relationship Id="rId60" Type="http://schemas.openxmlformats.org/officeDocument/2006/relationships/hyperlink" Target="https://www.congress.gov/search?searchResultViewType=expanded&amp;q=%7B%22source%22%3A%22legislation%22%2C%22search%22%3A%22%5C%22A+joint+resolution+providing+for+congressional+disapproval+of%5C%22%22%2C%22congress%22%3A116%7D" TargetMode="External"/><Relationship Id="rId65" Type="http://schemas.openxmlformats.org/officeDocument/2006/relationships/hyperlink" Target="https://www.nationalreview.com/2017/04/trump-syria-strike-constitutional-presidents-have-broad-war-powers/" TargetMode="External"/><Relationship Id="rId81" Type="http://schemas.openxmlformats.org/officeDocument/2006/relationships/hyperlink" Target="https://docs.house.gov/meetings/FA/FA18/20170615/106129/HHRG-115-FA18-Wstate-KaidanowT-20170615.pdf" TargetMode="External"/><Relationship Id="rId86" Type="http://schemas.openxmlformats.org/officeDocument/2006/relationships/hyperlink" Target="https://www.law.cornell.edu/uscode/text/50/chapter-34" TargetMode="External"/><Relationship Id="rId130" Type="http://schemas.openxmlformats.org/officeDocument/2006/relationships/hyperlink" Target="https://www.justice.gov/file/20061/download" TargetMode="External"/><Relationship Id="rId135" Type="http://schemas.openxmlformats.org/officeDocument/2006/relationships/hyperlink" Target="https://www.reuters.com/article/us-germany-airshow-lockheed/lockheed-lauds-u-s-arms-sales-push-sees-foreign-sales-rising-idUSKBN1HV2RA" TargetMode="External"/><Relationship Id="rId151" Type="http://schemas.openxmlformats.org/officeDocument/2006/relationships/hyperlink" Target="https://www.washingtonpost.com/world/national-security/as-crisis-intensifies-whats-at-stake-in-americas-military-partnership-with-saudi-arabia/2018/10/12/3ce0994e-cd75-11e8-a3e6-44daa3d35ede_story.html?utm_term=.ff47cafaab82" TargetMode="External"/><Relationship Id="rId156" Type="http://schemas.openxmlformats.org/officeDocument/2006/relationships/hyperlink" Target="https://www.defensenews.com/congress/2018/10/11/trump-warns-halting-saudi-arms-sales-would-hurt-economy/" TargetMode="External"/><Relationship Id="rId177" Type="http://schemas.openxmlformats.org/officeDocument/2006/relationships/hyperlink" Target="http://www.reuters.com/article/2012/03/29/us-lockheed-fighter-idUSBRE82S03L20120329" TargetMode="External"/><Relationship Id="rId198" Type="http://schemas.openxmlformats.org/officeDocument/2006/relationships/hyperlink" Target="https://www.nytimes.com/2018/10/12/opinion/saudi-arabia-arms-sales.html" TargetMode="External"/><Relationship Id="rId172" Type="http://schemas.openxmlformats.org/officeDocument/2006/relationships/hyperlink" Target="http://www.tomdispatch.com/blog/175545/hellman_kramer_war_pay" TargetMode="External"/><Relationship Id="rId193" Type="http://schemas.openxmlformats.org/officeDocument/2006/relationships/hyperlink" Target="http://www.forbes.com/sites/lorenthompson/2012/02/13/80-billion-puzzle-the-part-of-the-pentagons-budget-you-wont-see/" TargetMode="External"/><Relationship Id="rId202" Type="http://schemas.openxmlformats.org/officeDocument/2006/relationships/hyperlink" Target="https://www.defensenews.com/home/2016/04/05/kuwait-signs-eurofighter-jet-deal/" TargetMode="External"/><Relationship Id="rId207" Type="http://schemas.openxmlformats.org/officeDocument/2006/relationships/hyperlink" Target="https://www.cato.org/publications/policy-analysis/risky-business-role-arms-sales-us-foreign-policy" TargetMode="External"/><Relationship Id="rId223" Type="http://schemas.openxmlformats.org/officeDocument/2006/relationships/hyperlink" Target="https://www.lawfareblog.com/travel-ban-article-ii-and-nondelegation-doctrine" TargetMode="External"/><Relationship Id="rId228" Type="http://schemas.openxmlformats.org/officeDocument/2006/relationships/hyperlink" Target="https://www.amazon.com/Rethinking-New-Deal-Court-Constitutional/dp/0195120434" TargetMode="External"/><Relationship Id="rId244" Type="http://schemas.openxmlformats.org/officeDocument/2006/relationships/hyperlink" Target="https://www.bbc.com/news/world-us-canada-46815227" TargetMode="External"/><Relationship Id="rId249" Type="http://schemas.openxmlformats.org/officeDocument/2006/relationships/hyperlink" Target="https://crsreports.congress.gov/product/pdf/R/R45474" TargetMode="External"/><Relationship Id="rId13" Type="http://schemas.openxmlformats.org/officeDocument/2006/relationships/hyperlink" Target="https://www.reuters.com/article/us-usa-saudi-arms/defying-congress-trump-sets-8-billion-plus-in-weapons-sales-to-saudi-arabia-uae-idUSKCN1SU25R" TargetMode="External"/><Relationship Id="rId18" Type="http://schemas.openxmlformats.org/officeDocument/2006/relationships/hyperlink" Target="https://www.defensenews.com/congress/2018/10/16/saudi-arabia-is-losing-lindsey-graham-a-key-ally-of-us-arms-sales/" TargetMode="External"/><Relationship Id="rId39" Type="http://schemas.openxmlformats.org/officeDocument/2006/relationships/hyperlink" Target="https://www.govinfo.gov/content/pkg/STATUTE-90/pdf/STATUTE-90-Pg729.pdf" TargetMode="External"/><Relationship Id="rId109" Type="http://schemas.openxmlformats.org/officeDocument/2006/relationships/hyperlink" Target="https://www.blm.gov/programs/energy-and-minerals/oil-and-gas/oil-and-gas-statistics" TargetMode="External"/><Relationship Id="rId34" Type="http://schemas.openxmlformats.org/officeDocument/2006/relationships/hyperlink" Target="https://www.state.gov/emergency-notification-of-arms-sales-to-jordan-the-united-arab-emirates-and-saudi-arabia/" TargetMode="External"/><Relationship Id="rId50" Type="http://schemas.openxmlformats.org/officeDocument/2006/relationships/hyperlink" Target="https://www.defensenews.com/congress/2018/07/03/key-us-democrat-holds-back-support-for-gulf-munitions-sales-over-yemen/" TargetMode="External"/><Relationship Id="rId55" Type="http://schemas.openxmlformats.org/officeDocument/2006/relationships/hyperlink" Target="https://www.lawfareblog.com/legal-authority-behind-trumps-new-tariffs-mexico" TargetMode="External"/><Relationship Id="rId76" Type="http://schemas.openxmlformats.org/officeDocument/2006/relationships/hyperlink" Target="https://www.senate.gov/reference/glossary_term/concurrent_resolution.htm" TargetMode="External"/><Relationship Id="rId97" Type="http://schemas.openxmlformats.org/officeDocument/2006/relationships/hyperlink" Target="https://www.politico.com/magazine/story/2017/02/three-branches-government-separation-powers-executive-legislative-judicial-214812" TargetMode="External"/><Relationship Id="rId104" Type="http://schemas.openxmlformats.org/officeDocument/2006/relationships/hyperlink" Target="https://www.law.cornell.edu/uscode/text/10/2808" TargetMode="External"/><Relationship Id="rId120" Type="http://schemas.openxmlformats.org/officeDocument/2006/relationships/hyperlink" Target="https://earther.gizmodo.com/trumps-giant-offshore-oil-and-gas-lease-sale-was-a-flop-1828386787" TargetMode="External"/><Relationship Id="rId125" Type="http://schemas.openxmlformats.org/officeDocument/2006/relationships/hyperlink" Target="https://www.npr.org/2019/06/20/734203649/opinion-why-war-with-iran-is-bad-for-trump-and-america" TargetMode="External"/><Relationship Id="rId141" Type="http://schemas.openxmlformats.org/officeDocument/2006/relationships/hyperlink" Target="https://www.theatlantic.com/politics/archive/2019/05/trump-says-sending-1500-troops-deter-iran/590263/" TargetMode="External"/><Relationship Id="rId146" Type="http://schemas.openxmlformats.org/officeDocument/2006/relationships/hyperlink" Target="http://www.cnn.com/2018/10/17/politics/jared-kushner-saudi-ties-jamal-khashoggi/index.html" TargetMode="External"/><Relationship Id="rId167" Type="http://schemas.openxmlformats.org/officeDocument/2006/relationships/hyperlink" Target="https://en.wikipedia.org/wiki/Harvard_University" TargetMode="External"/><Relationship Id="rId188" Type="http://schemas.openxmlformats.org/officeDocument/2006/relationships/hyperlink" Target="http://www.defense.gov/speeches/speech.aspx?speechid=1460" TargetMode="External"/><Relationship Id="rId7" Type="http://schemas.openxmlformats.org/officeDocument/2006/relationships/hyperlink" Target="https://www.defensenews.com/congress/2019/05/29/us-lawmakers-hope-to-block-trumps-saudi-arms-sale-push/" TargetMode="External"/><Relationship Id="rId71" Type="http://schemas.openxmlformats.org/officeDocument/2006/relationships/hyperlink" Target="https://www.law.cornell.edu/uscode/text/22/chapter-32" TargetMode="External"/><Relationship Id="rId92" Type="http://schemas.openxmlformats.org/officeDocument/2006/relationships/hyperlink" Target="https://www.foreign.senate.gov/press/ranking/release/menendez-graham-murphy-paul-leahy-young-reed-announce-22-joint-resolutions-to-block-weapons-sales-to-saudi-arabia-and-uae-without-congressional-approval" TargetMode="External"/><Relationship Id="rId162" Type="http://schemas.openxmlformats.org/officeDocument/2006/relationships/hyperlink" Target="https://www.defensenews.com/breaking-news/2017/06/13/us-senate-advances-saudi-guided-munitions-sale-53-47/" TargetMode="External"/><Relationship Id="rId183" Type="http://schemas.openxmlformats.org/officeDocument/2006/relationships/hyperlink" Target="http://www.salon.com/2011/04/28/petraeus_13/" TargetMode="External"/><Relationship Id="rId213" Type="http://schemas.openxmlformats.org/officeDocument/2006/relationships/hyperlink" Target="https://www.foreignaffairs.com/articles/yemen/2018-11-26/only-way-end-war-yemen" TargetMode="External"/><Relationship Id="rId218" Type="http://schemas.openxmlformats.org/officeDocument/2006/relationships/hyperlink" Target="https://www.brookings.edu/blog/order-from-chaos/2018/10/10/after-khashoggi-us-arms-sales-to-the-saudis-are-essential-leverage/" TargetMode="External"/><Relationship Id="rId234" Type="http://schemas.openxmlformats.org/officeDocument/2006/relationships/hyperlink" Target="http://www.nuclearfiles.org/menu/key-issues/nuclear-weapons/issues/policy/us-nuclear-policy/oversight.htm" TargetMode="External"/><Relationship Id="rId239" Type="http://schemas.openxmlformats.org/officeDocument/2006/relationships/hyperlink" Target="https://www.americanbar.org/groups/public_education/publications/insights-on-law-and-society/insights-issue-1-vol-1/the-separation-of-powers-today/" TargetMode="External"/><Relationship Id="rId2" Type="http://schemas.openxmlformats.org/officeDocument/2006/relationships/numbering" Target="numbering.xml"/><Relationship Id="rId29" Type="http://schemas.openxmlformats.org/officeDocument/2006/relationships/hyperlink" Target="http://www.gpo.gov/fdsys/pkg/STATUTE-75/pdf/STATUTE-75-Pg424-2.pdf" TargetMode="External"/><Relationship Id="rId250" Type="http://schemas.openxmlformats.org/officeDocument/2006/relationships/fontTable" Target="fontTable.xml"/><Relationship Id="rId24" Type="http://schemas.openxmlformats.org/officeDocument/2006/relationships/hyperlink" Target="https://breakingdefense.com/2019/06/gop-dems-fight-trump-to-stop-8b-saudi-uae-arms-deals/" TargetMode="External"/><Relationship Id="rId40" Type="http://schemas.openxmlformats.org/officeDocument/2006/relationships/hyperlink" Target="https://digitalcommons.wcl.american.edu/cgi/viewcontent.cgi?referer=https://www.google.com/&amp;httpsredir=1&amp;article=1654&amp;context=auilr" TargetMode="External"/><Relationship Id="rId45" Type="http://schemas.openxmlformats.org/officeDocument/2006/relationships/hyperlink" Target="https://scholar.google.com/scholar_case?case=2221871582286121199&amp;q=ins+v.+chadha&amp;hl=en&amp;as_sdt=20006" TargetMode="External"/><Relationship Id="rId66" Type="http://schemas.openxmlformats.org/officeDocument/2006/relationships/hyperlink" Target="https://www.lawfareblog.com/untangling-yemen-arms-sales-debate" TargetMode="External"/><Relationship Id="rId87" Type="http://schemas.openxmlformats.org/officeDocument/2006/relationships/hyperlink" Target="https://www.lawfareblog.com/what-authorities-president-trump-using-build-border-wall" TargetMode="External"/><Relationship Id="rId110" Type="http://schemas.openxmlformats.org/officeDocument/2006/relationships/hyperlink" Target="https://pubs.usgs.gov/sir/2018/5131/sir20185131.pdf" TargetMode="External"/><Relationship Id="rId115" Type="http://schemas.openxmlformats.org/officeDocument/2006/relationships/hyperlink" Target="https://twitter.com/KamalaHarris/status/1096151410549448704" TargetMode="External"/><Relationship Id="rId131" Type="http://schemas.openxmlformats.org/officeDocument/2006/relationships/hyperlink" Target="https://slack-redir.net/link?url=https%3A%2F%2Fscholarship.law.umn.edu%2Fcgi%2Fviewcontent.cgi%3Farticle%3D1772%26context%3Dconcomm" TargetMode="External"/><Relationship Id="rId136" Type="http://schemas.openxmlformats.org/officeDocument/2006/relationships/hyperlink" Target="https://news.vice.com/en_us/article/zma5mj/the-senate-just-voted-to-end-us-support-for-the-war-in-yemen" TargetMode="External"/><Relationship Id="rId157" Type="http://schemas.openxmlformats.org/officeDocument/2006/relationships/hyperlink" Target="https://www.defensenews.com/congress/2018/07/03/key-us-democrat-holds-back-support-for-gulf-munitions-sales-over-yemen/" TargetMode="External"/><Relationship Id="rId178" Type="http://schemas.openxmlformats.org/officeDocument/2006/relationships/hyperlink" Target="http://www.tomdispatch.com/post/175308/tomgram%3A_engelhardt,_american_warscapes" TargetMode="External"/><Relationship Id="rId61" Type="http://schemas.openxmlformats.org/officeDocument/2006/relationships/hyperlink" Target="https://www.law.cornell.edu/uscode/text/22/2776" TargetMode="External"/><Relationship Id="rId82" Type="http://schemas.openxmlformats.org/officeDocument/2006/relationships/hyperlink" Target="https://www.law.cornell.edu/uscode/text/22/2776" TargetMode="External"/><Relationship Id="rId152" Type="http://schemas.openxmlformats.org/officeDocument/2006/relationships/hyperlink" Target="https://breakingdefense.com/2019/06/gop-dems-fight-trump-to-stop-8b-saudi-uae-arms-deals/" TargetMode="External"/><Relationship Id="rId173" Type="http://schemas.openxmlformats.org/officeDocument/2006/relationships/hyperlink" Target="http://www.nytimes.com/2012/09/26/world/asia/china-shows-off-an-aircraft-carrier-but-experts-are-skeptical.html" TargetMode="External"/><Relationship Id="rId194" Type="http://schemas.openxmlformats.org/officeDocument/2006/relationships/hyperlink" Target="https://www.studentenergy.org/posts/428-militarism-and-climate-change-the-elephant-in-the-living-room" TargetMode="External"/><Relationship Id="rId199" Type="http://schemas.openxmlformats.org/officeDocument/2006/relationships/hyperlink" Target="https://www.flightglobal.com/asset/26019/waf/" TargetMode="External"/><Relationship Id="rId203" Type="http://schemas.openxmlformats.org/officeDocument/2006/relationships/hyperlink" Target="https://www.cnn.com/2018/11/22/middleeast/arms-exports-saudi-arabia-intl/index.html" TargetMode="External"/><Relationship Id="rId208" Type="http://schemas.openxmlformats.org/officeDocument/2006/relationships/hyperlink" Target="https://www.nbcnews.com/news/world/u-s-wants-yemen-war-end-will-it-stop-selling-n929921" TargetMode="External"/><Relationship Id="rId229" Type="http://schemas.openxmlformats.org/officeDocument/2006/relationships/hyperlink" Target="http://chicagounbound.uchicago.edu/cgi/viewcontent.cgi?article=1335&amp;context=law_and_economics" TargetMode="External"/><Relationship Id="rId19" Type="http://schemas.openxmlformats.org/officeDocument/2006/relationships/hyperlink" Target="https://www.nytimes.com/2018/10/16/world/middleeast/khashoggi-saudi-prince.html?action=click&amp;module=Top%20Stories&amp;pgtype=Homepage" TargetMode="External"/><Relationship Id="rId224" Type="http://schemas.openxmlformats.org/officeDocument/2006/relationships/hyperlink" Target="https://harvardlawreview.org/2015/11/zivotofsky-ii-as-precedent-in-the-executive-branch/" TargetMode="External"/><Relationship Id="rId240" Type="http://schemas.openxmlformats.org/officeDocument/2006/relationships/hyperlink" Target="https://www.politico.com/magazine/story/2019/01/14/trump-emergency-powers-congress-223974" TargetMode="External"/><Relationship Id="rId245" Type="http://schemas.openxmlformats.org/officeDocument/2006/relationships/hyperlink" Target="http://www.nuclearfiles.org/menu/key-issues/nuclear-weapons/issues/policy/us-nuclear-policy/oversight.htm" TargetMode="External"/><Relationship Id="rId14" Type="http://schemas.openxmlformats.org/officeDocument/2006/relationships/hyperlink" Target="https://www.defensenews.com/congress/2018/10/15/trump-says-rogue-killers-could-be-behind-missing-saudi-journalist-sends-pompeo-to-riyadh/" TargetMode="External"/><Relationship Id="rId30" Type="http://schemas.openxmlformats.org/officeDocument/2006/relationships/hyperlink" Target="https://www.pmddtc.state.gov/?id=ddtc_kb_article_page&amp;sys_id=%2024d528fddbfc930044f9ff621f961987" TargetMode="External"/><Relationship Id="rId35" Type="http://schemas.openxmlformats.org/officeDocument/2006/relationships/hyperlink" Target="https://www.lawfareblog.com/where-trumps-veto-leaves-yemen-resolution" TargetMode="External"/><Relationship Id="rId56" Type="http://schemas.openxmlformats.org/officeDocument/2006/relationships/hyperlink" Target="https://www.law.cornell.edu/uscode/text/22/2776" TargetMode="External"/><Relationship Id="rId77" Type="http://schemas.openxmlformats.org/officeDocument/2006/relationships/hyperlink" Target="https://www.govinfo.gov/content/pkg/STATUTE-90/pdf/STATUTE-90-Pg729.pdf" TargetMode="External"/><Relationship Id="rId100" Type="http://schemas.openxmlformats.org/officeDocument/2006/relationships/hyperlink" Target="https://www.jstor.org/stable/27640739?seq=1" TargetMode="External"/><Relationship Id="rId105" Type="http://schemas.openxmlformats.org/officeDocument/2006/relationships/hyperlink" Target="https://www.motherjones.com/environment/2019/01/the-pentagons-new-climate-change-report-is-missing-some-important-details/" TargetMode="External"/><Relationship Id="rId126" Type="http://schemas.openxmlformats.org/officeDocument/2006/relationships/hyperlink" Target="https://www.law.upenn.edu/live/files/1944-sulmasyexecutive-power" TargetMode="External"/><Relationship Id="rId147" Type="http://schemas.openxmlformats.org/officeDocument/2006/relationships/hyperlink" Target="https://www.nbcnews.com/politics/white-house/kushner-cut-me-other-top-diplomats-out-loop-talks-saudis-n1023201" TargetMode="External"/><Relationship Id="rId168" Type="http://schemas.openxmlformats.org/officeDocument/2006/relationships/hyperlink" Target="https://www.aljazeera.com/indepth/opinion/2012/10/20121010104331399712.html" TargetMode="External"/><Relationship Id="rId8" Type="http://schemas.openxmlformats.org/officeDocument/2006/relationships/hyperlink" Target="https://www.defensenews.com/congress/2019/05/24/trump-pushes-through-bomb-sales-over-congress-objections-dems-warn-of-repercussions-for-industry/" TargetMode="External"/><Relationship Id="rId51" Type="http://schemas.openxmlformats.org/officeDocument/2006/relationships/hyperlink" Target="https://www.congress.gov/116/crec/2019/06/04/CREC-2019-06-04.pdf" TargetMode="External"/><Relationship Id="rId72" Type="http://schemas.openxmlformats.org/officeDocument/2006/relationships/hyperlink" Target="https://www.govinfo.gov/content/pkg/STATUTE-90/pdf/STATUTE-90-Pg729.pdf" TargetMode="External"/><Relationship Id="rId93" Type="http://schemas.openxmlformats.org/officeDocument/2006/relationships/hyperlink" Target="https://www.congress.gov/search?searchResultViewType=expanded&amp;q=%7B%22source%22%3A%22legislation%22%2C%22search%22%3A%22%5C%22A+joint+resolution+providing+for+congressional+disapproval+of%5C%22%22%2C%22congress%22%3A116%7D" TargetMode="External"/><Relationship Id="rId98" Type="http://schemas.openxmlformats.org/officeDocument/2006/relationships/hyperlink" Target="https://thehill.com/blogs/congress-blog/politics/452267-congress-should-step-up-on-the-threat-of-war-with-iran" TargetMode="External"/><Relationship Id="rId121" Type="http://schemas.openxmlformats.org/officeDocument/2006/relationships/hyperlink" Target="https://www.law.cornell.edu/uscode/text/43/155" TargetMode="External"/><Relationship Id="rId142" Type="http://schemas.openxmlformats.org/officeDocument/2006/relationships/hyperlink" Target="https://www.washingtonpost.com/world/national-security/senate-fails-to-override-trumps-veto-of-resolution-demanding-end-to-us-involvement-in-yemen/2019/05/02/4bd0a524-6cf9-11e9-8f44-e8d8bb1df986_story.html?utm_term=.36d62bf9c843" TargetMode="External"/><Relationship Id="rId163" Type="http://schemas.openxmlformats.org/officeDocument/2006/relationships/hyperlink" Target="https://www.tandfonline.com/doi/abs/10.1080/0163660X.2015.1038176" TargetMode="External"/><Relationship Id="rId184" Type="http://schemas.openxmlformats.org/officeDocument/2006/relationships/hyperlink" Target="http://www.washingtonpost.com/opinions/the-blurring-of-cia-and-military/2011/05/31/AGsLhkGH_story.html" TargetMode="External"/><Relationship Id="rId189" Type="http://schemas.openxmlformats.org/officeDocument/2006/relationships/hyperlink" Target="http://www.msnbc.msn.com/id/34182338/ns/us_news-military/" TargetMode="External"/><Relationship Id="rId219" Type="http://schemas.openxmlformats.org/officeDocument/2006/relationships/hyperlink" Target="https://www.cnn.com/interactive/2019/02/middleeast/yemen-lost-us-arms/" TargetMode="External"/><Relationship Id="rId3" Type="http://schemas.openxmlformats.org/officeDocument/2006/relationships/styles" Target="styles.xml"/><Relationship Id="rId214" Type="http://schemas.openxmlformats.org/officeDocument/2006/relationships/hyperlink" Target="https://www.nytimes.com/2018/12/25/world/middleeast/yemen-us-saudi-civilian-war.html" TargetMode="External"/><Relationship Id="rId230" Type="http://schemas.openxmlformats.org/officeDocument/2006/relationships/hyperlink" Target="https://papers.ssrn.com/sol3/papers.cfm?abstract_id=2816726" TargetMode="External"/><Relationship Id="rId235" Type="http://schemas.openxmlformats.org/officeDocument/2006/relationships/hyperlink" Target="http://www.nti.org/e_research/e3_atomic_audit.html" TargetMode="External"/><Relationship Id="rId251" Type="http://schemas.openxmlformats.org/officeDocument/2006/relationships/theme" Target="theme/theme1.xml"/><Relationship Id="rId25" Type="http://schemas.openxmlformats.org/officeDocument/2006/relationships/hyperlink" Target="https://www.state.gov/u-s-arms-sales-and-defense-trade/" TargetMode="External"/><Relationship Id="rId46" Type="http://schemas.openxmlformats.org/officeDocument/2006/relationships/hyperlink" Target="http://uscode.house.gov/statutes/pl/99/247.pdf" TargetMode="External"/><Relationship Id="rId67" Type="http://schemas.openxmlformats.org/officeDocument/2006/relationships/hyperlink" Target="https://www.state.gov/emergency-notification-of-arms-sales-to-jordan-the-united-arab-emirates-and-saudi-arabia/" TargetMode="External"/><Relationship Id="rId116" Type="http://schemas.openxmlformats.org/officeDocument/2006/relationships/hyperlink" Target="https://earther.gizmodo.com/we-have-a-decade-to-prevent-a-total-climate-disaster-1829585748" TargetMode="External"/><Relationship Id="rId137" Type="http://schemas.openxmlformats.org/officeDocument/2006/relationships/hyperlink" Target="https://news.vice.com/en_us/article/evydx4/trumps-yemen-veto-wont-stop-congress-from-trying-to-punish-saudi-arabia" TargetMode="External"/><Relationship Id="rId158" Type="http://schemas.openxmlformats.org/officeDocument/2006/relationships/hyperlink" Target="https://www.defensenews.com/congress/2018/10/16/saudi-arabia-is-losing-lindsey-graham-a-key-ally-of-us-arms-sales/" TargetMode="External"/><Relationship Id="rId20" Type="http://schemas.openxmlformats.org/officeDocument/2006/relationships/hyperlink" Target="https://www.nytimes.com/2018/10/17/world/europe/turkey-saudi-khashoggi-dismember.html?action=click&amp;module=Top%20Stories&amp;pgtype=Homepage" TargetMode="External"/><Relationship Id="rId41" Type="http://schemas.openxmlformats.org/officeDocument/2006/relationships/hyperlink" Target="https://digitalcommons.wcl.american.edu/cgi/viewcontent.cgi?referer=https://www.google.com/&amp;httpsredir=1&amp;article=1654&amp;context=auilr" TargetMode="External"/><Relationship Id="rId62" Type="http://schemas.openxmlformats.org/officeDocument/2006/relationships/hyperlink" Target="https://www.bloomberg.com/news/articles/2019-06-10/senate-republicans-join-in-rebuke-of-trump-over-saudi-arms-sales" TargetMode="External"/><Relationship Id="rId83" Type="http://schemas.openxmlformats.org/officeDocument/2006/relationships/hyperlink" Target="https://www.defensenews.com/congress/2018/07/03/key-us-democrat-holds-back-support-for-gulf-munitions-sales-over-yemen/" TargetMode="External"/><Relationship Id="rId88" Type="http://schemas.openxmlformats.org/officeDocument/2006/relationships/hyperlink" Target="https://www.lawfareblog.com/legal-authority-behind-trumps-new-tariffs-mexico" TargetMode="External"/><Relationship Id="rId111" Type="http://schemas.openxmlformats.org/officeDocument/2006/relationships/hyperlink" Target="https://www.epa.gov/ghgemissions/sources-greenhouse-gas-emissions" TargetMode="External"/><Relationship Id="rId132" Type="http://schemas.openxmlformats.org/officeDocument/2006/relationships/hyperlink" Target="https://slack-redir.net/link?url=https%3A%2F%2Fscholarship.law.umn.edu%2Fcgi%2Fviewcontent.cgi%3Farticle%3D1772%26context%3Dconcomm" TargetMode="External"/><Relationship Id="rId153" Type="http://schemas.openxmlformats.org/officeDocument/2006/relationships/hyperlink" Target="https://breakingdefense.com/2019/06/gop-dems-fight-trump-to-stop-8b-saudi-uae-arms-deals/" TargetMode="External"/><Relationship Id="rId174" Type="http://schemas.openxmlformats.org/officeDocument/2006/relationships/hyperlink" Target="http://www.tomdispatch.com/archive/175338/nick_turse_pentagon%27s_planet%29_of_bases" TargetMode="External"/><Relationship Id="rId179" Type="http://schemas.openxmlformats.org/officeDocument/2006/relationships/hyperlink" Target="http://www.stratcom.mil/" TargetMode="External"/><Relationship Id="rId195" Type="http://schemas.openxmlformats.org/officeDocument/2006/relationships/hyperlink" Target="https://www.cato.org/publications/policy-analysis/world-imagined-nostalgia-liberal-order" TargetMode="External"/><Relationship Id="rId209" Type="http://schemas.openxmlformats.org/officeDocument/2006/relationships/hyperlink" Target="https://www.cnn.com/2018/08/17/middleeast/us-saudi-yemen-bus-strike-intl/index.html" TargetMode="External"/><Relationship Id="rId190" Type="http://schemas.openxmlformats.org/officeDocument/2006/relationships/hyperlink" Target="http://www.tomdispatch.com/archive/175551/tom_engelhardt_assassin_in_chief" TargetMode="External"/><Relationship Id="rId204" Type="http://schemas.openxmlformats.org/officeDocument/2006/relationships/hyperlink" Target="http://uchicagogate.com/articles/2019/4/9/ending-us-arms-sales-saudi-arabia/" TargetMode="External"/><Relationship Id="rId220" Type="http://schemas.openxmlformats.org/officeDocument/2006/relationships/hyperlink" Target="https://edition.cnn.com/interactive/2018/09/world/yemen-airstrikes-intl/index.html" TargetMode="External"/><Relationship Id="rId225" Type="http://schemas.openxmlformats.org/officeDocument/2006/relationships/hyperlink" Target="https://www.lawfareblog.com/ninth-circuit-previews-why-article-ii-will-save-travel-ban" TargetMode="External"/><Relationship Id="rId241" Type="http://schemas.openxmlformats.org/officeDocument/2006/relationships/hyperlink" Target="https://www.law.upenn.edu/live/files/1944-sulmasyexecutive-power" TargetMode="External"/><Relationship Id="rId246" Type="http://schemas.openxmlformats.org/officeDocument/2006/relationships/hyperlink" Target="http://www.nuclearfiles.org/menu/key-issues/nuclear-weapons/issues/policy/us-nuclear-policy/oversight.htm" TargetMode="External"/><Relationship Id="rId15" Type="http://schemas.openxmlformats.org/officeDocument/2006/relationships/hyperlink" Target="https://www.defensenews.com/congress/2018/10/11/trump-doubles-down-hes-not-stopping-saudi-arms-sales/" TargetMode="External"/><Relationship Id="rId36" Type="http://schemas.openxmlformats.org/officeDocument/2006/relationships/hyperlink" Target="https://www.loc.gov/law/help/statutes-at-large/3rd-congress/session-2/c3s2ch53.pdf" TargetMode="External"/><Relationship Id="rId57" Type="http://schemas.openxmlformats.org/officeDocument/2006/relationships/hyperlink" Target="https://www.state.gov/emergency-notification-of-arms-sales-to-jordan-the-united-arab-emirates-and-saudi-arabia/" TargetMode="External"/><Relationship Id="rId106" Type="http://schemas.openxmlformats.org/officeDocument/2006/relationships/hyperlink" Target="https://www.documentcloud.org/documents/5689185-Pentagon-Climate-Report-01-19.html" TargetMode="External"/><Relationship Id="rId127" Type="http://schemas.openxmlformats.org/officeDocument/2006/relationships/hyperlink" Target="https://foreignpolicy.com/2018/04/16/trump-was-right-to-strike-syria/" TargetMode="External"/><Relationship Id="rId10" Type="http://schemas.openxmlformats.org/officeDocument/2006/relationships/hyperlink" Target="https://www.defensenews.com/congress/2018/12/10/senate-faces-off-with-trump-over-khashoggi/" TargetMode="External"/><Relationship Id="rId31" Type="http://schemas.openxmlformats.org/officeDocument/2006/relationships/hyperlink" Target="https://www.brookings.edu/wp-content/uploads/2016/06/02_defense_ohanlon.pdf" TargetMode="External"/><Relationship Id="rId52" Type="http://schemas.openxmlformats.org/officeDocument/2006/relationships/hyperlink" Target="https://www.congress.gov/116/crec/2019/06/04/CREC-2019-06-04.pdf" TargetMode="External"/><Relationship Id="rId73" Type="http://schemas.openxmlformats.org/officeDocument/2006/relationships/hyperlink" Target="https://digitalcommons.wcl.american.edu/cgi/viewcontent.cgi?referer=https://www.google.com/&amp;httpsredir=1&amp;article=1654&amp;context=auilr" TargetMode="External"/><Relationship Id="rId78" Type="http://schemas.openxmlformats.org/officeDocument/2006/relationships/hyperlink" Target="https://scholar.google.com/scholar_case?case=2221871582286121199&amp;q=ins+v.+chadha&amp;hl=en&amp;as_sdt=20006" TargetMode="External"/><Relationship Id="rId94" Type="http://schemas.openxmlformats.org/officeDocument/2006/relationships/hyperlink" Target="https://www.law.cornell.edu/uscode/text/22/2776" TargetMode="External"/><Relationship Id="rId99" Type="http://schemas.openxmlformats.org/officeDocument/2006/relationships/hyperlink" Target="https://www.bloomberg.com/news/articles/2019-05-24/trump-s-move-to-force-saudi-arms-deal-sparks-anger-in-congress" TargetMode="External"/><Relationship Id="rId101" Type="http://schemas.openxmlformats.org/officeDocument/2006/relationships/hyperlink" Target="https://www.whitehouse.gov/briefings-statements/president-donald-j-trumps-border-security-victory/" TargetMode="External"/><Relationship Id="rId122" Type="http://schemas.openxmlformats.org/officeDocument/2006/relationships/hyperlink" Target="https://earther.gizmodo.com/trump-is-one-step-closer-to-opening-americas-largest-wi-1831263285" TargetMode="External"/><Relationship Id="rId143" Type="http://schemas.openxmlformats.org/officeDocument/2006/relationships/hyperlink" Target="https://www.state.gov/secretary-pompeos-meetings-with-king-salman-bin-abdulaziz-al-saud-and-saudi-crown-prince-mohammed-bin-salman-al-saud/" TargetMode="External"/><Relationship Id="rId148" Type="http://schemas.openxmlformats.org/officeDocument/2006/relationships/hyperlink" Target="https://www.washingtonpost.com/politics/2018/10/22/trumps-claim-jobs-saudi-deals-grows-by-leaps-bounds/?utm_term=.d5b4ae2f763d" TargetMode="External"/><Relationship Id="rId164" Type="http://schemas.openxmlformats.org/officeDocument/2006/relationships/hyperlink" Target="http://www.genderandsecurity.umb.edu/cohnruddick.pdf" TargetMode="External"/><Relationship Id="rId169" Type="http://schemas.openxmlformats.org/officeDocument/2006/relationships/hyperlink" Target="http://edition.cnn.com/ALLPOLITICS/time/2001/03/05/doctrine.html" TargetMode="External"/><Relationship Id="rId185" Type="http://schemas.openxmlformats.org/officeDocument/2006/relationships/hyperlink" Target="http://www.nytimes.com/2012/09/28/us/politics/petraeus-is-eyeing-princetons-top-job-paper-says.html" TargetMode="External"/><Relationship Id="rId4" Type="http://schemas.openxmlformats.org/officeDocument/2006/relationships/settings" Target="settings.xml"/><Relationship Id="rId9" Type="http://schemas.openxmlformats.org/officeDocument/2006/relationships/hyperlink" Target="https://www.congress.gov/congressional-record/2019/6/4/senate-section/article/s3203-3?q=%7B%22search%22%3A%5B%22saudi+arabia%22%5D%7D&amp;s=3&amp;r=1" TargetMode="External"/><Relationship Id="rId180" Type="http://schemas.openxmlformats.org/officeDocument/2006/relationships/hyperlink" Target="http://www.stratcom.mil/factsheets/cyber_command/" TargetMode="External"/><Relationship Id="rId210" Type="http://schemas.openxmlformats.org/officeDocument/2006/relationships/hyperlink" Target="https://ecommons.cornell.edu/bitstream/handle/1813/13549/Erickson,%20Jennifer.pdf;sequence=1" TargetMode="External"/><Relationship Id="rId215" Type="http://schemas.openxmlformats.org/officeDocument/2006/relationships/hyperlink" Target="https://www.washingtonpost.com/world/2018/11/13/is-this-turning-point-war-yemen/?noredirect=on&amp;utm_term=.fcc7a5f30dd1" TargetMode="External"/><Relationship Id="rId236" Type="http://schemas.openxmlformats.org/officeDocument/2006/relationships/hyperlink" Target="https://www.forbes.com/sites/michaelkrauss/2019/02/15/can-president-trump-legally-invoke-a-national-emergency-at-the-border/" TargetMode="External"/><Relationship Id="rId26" Type="http://schemas.openxmlformats.org/officeDocument/2006/relationships/hyperlink" Target="https://www.state.gov/bureaus-offices/under-secretary-for-arms-control-and-international-security-affairs/bureau-of-political-military-affairs/" TargetMode="External"/><Relationship Id="rId231" Type="http://schemas.openxmlformats.org/officeDocument/2006/relationships/hyperlink" Target="https://harvardlawreview.org/2017/11/confessions-of-an-anti-administrativist/" TargetMode="External"/><Relationship Id="rId47" Type="http://schemas.openxmlformats.org/officeDocument/2006/relationships/hyperlink" Target="https://2009-2017.state.gov/t/pm/rls/rm/201157.htm" TargetMode="External"/><Relationship Id="rId68" Type="http://schemas.openxmlformats.org/officeDocument/2006/relationships/hyperlink" Target="https://www.lawfareblog.com/where-trumps-veto-leaves-yemen-resolution" TargetMode="External"/><Relationship Id="rId89" Type="http://schemas.openxmlformats.org/officeDocument/2006/relationships/hyperlink" Target="https://www.law.cornell.edu/uscode/text/22/2776" TargetMode="External"/><Relationship Id="rId112" Type="http://schemas.openxmlformats.org/officeDocument/2006/relationships/hyperlink" Target="https://www.ucsusa.org/global-warming/science-and-impacts/science/each-countrys-share-of-co2.html" TargetMode="External"/><Relationship Id="rId133" Type="http://schemas.openxmlformats.org/officeDocument/2006/relationships/hyperlink" Target="https://slack-redir.net/link?url=https%3A%2F%2Fwww.justice.gov%2Ffile%2F24286%2Fdownload" TargetMode="External"/><Relationship Id="rId154" Type="http://schemas.openxmlformats.org/officeDocument/2006/relationships/hyperlink" Target="https://www.defensenews.com/congress/2018/10/15/trump-says-rogue-killers-could-be-behind-missing-saudi-journalist-sends-pompeo-to-riyadh/" TargetMode="External"/><Relationship Id="rId175" Type="http://schemas.openxmlformats.org/officeDocument/2006/relationships/hyperlink" Target="http://www.tomdispatch.com/blog/175592/engelhardt_monopolizing_war" TargetMode="External"/><Relationship Id="rId196" Type="http://schemas.openxmlformats.org/officeDocument/2006/relationships/hyperlink" Target="chrome-extension://iggoldplbhinbmldepiifdjfenfiompa/popup.html" TargetMode="External"/><Relationship Id="rId200" Type="http://schemas.openxmlformats.org/officeDocument/2006/relationships/hyperlink" Target="https://www.nytimes.com/2018/10/12/opinion/saudi-arabia-arms-sales.html" TargetMode="External"/><Relationship Id="rId16" Type="http://schemas.openxmlformats.org/officeDocument/2006/relationships/hyperlink" Target="https://www.defensenews.com/congress/2018/10/11/trump-warns-halting-saudi-arms-sales-would-hurt-economy/" TargetMode="External"/><Relationship Id="rId221" Type="http://schemas.openxmlformats.org/officeDocument/2006/relationships/hyperlink" Target="https://www.theatlantic.com/magazine/archive/2019/01/presidential-emergency-powers/576418/" TargetMode="External"/><Relationship Id="rId242" Type="http://schemas.openxmlformats.org/officeDocument/2006/relationships/hyperlink" Target="https://law.bepress.com/cgi/viewcontent.cgi?referer=https://www.google.com/&amp;httpsredir=1&amp;article=1055&amp;context=uvalwps" TargetMode="External"/><Relationship Id="rId37" Type="http://schemas.openxmlformats.org/officeDocument/2006/relationships/hyperlink" Target="https://www.law.cornell.edu/uscode/text/22/chapter-39" TargetMode="External"/><Relationship Id="rId58" Type="http://schemas.openxmlformats.org/officeDocument/2006/relationships/hyperlink" Target="https://www.everycrsreport.com/files/20190531_IN11127_297d460d051add1042e0334c5d670940a5e2d527.pdf" TargetMode="External"/><Relationship Id="rId79" Type="http://schemas.openxmlformats.org/officeDocument/2006/relationships/hyperlink" Target="http://uscode.house.gov/statutes/pl/99/247.pdf" TargetMode="External"/><Relationship Id="rId102" Type="http://schemas.openxmlformats.org/officeDocument/2006/relationships/hyperlink" Target="https://www.washingtonpost.com/world/national-security/to-build-wall-as-national-emergency-trump-would-need-to-tap-existing-military-budget/2019/01/07/dbf5e17a-12c0-11e9-a896-f104373c7ffd_story.html?utm_term=.8b9063b52189" TargetMode="External"/><Relationship Id="rId123" Type="http://schemas.openxmlformats.org/officeDocument/2006/relationships/hyperlink" Target="https://engagedscholarship.csuohio.edu/jlh/vol25/iss2/4" TargetMode="External"/><Relationship Id="rId144" Type="http://schemas.openxmlformats.org/officeDocument/2006/relationships/hyperlink" Target="https://www.cnn.com/2019/06/29/politics/trump-khashoggi-bin-salman/index.html" TargetMode="External"/><Relationship Id="rId90" Type="http://schemas.openxmlformats.org/officeDocument/2006/relationships/hyperlink" Target="https://www.state.gov/emergency-notification-of-arms-sales-to-jordan-the-united-arab-emirates-and-saudi-arabia/" TargetMode="External"/><Relationship Id="rId165" Type="http://schemas.openxmlformats.org/officeDocument/2006/relationships/hyperlink" Target="http://assets.press.princeton.edu/chapters/s8079.pdf" TargetMode="External"/><Relationship Id="rId186" Type="http://schemas.openxmlformats.org/officeDocument/2006/relationships/hyperlink" Target="http://www.tomdispatch.com/archive/175547/andrew_bacevich_golden_age_of_special_operations" TargetMode="External"/><Relationship Id="rId211" Type="http://schemas.openxmlformats.org/officeDocument/2006/relationships/hyperlink" Target="https://www.cnn.com/interactive/2019/02/middleeast/yemen-lost-us-arms/" TargetMode="External"/><Relationship Id="rId232" Type="http://schemas.openxmlformats.org/officeDocument/2006/relationships/hyperlink" Target="https://hotair.com/archives/2019/01/10/rubio-ready-president-kamala-harris-declaring-national-emergency-climate-change/amp/?utm_source=Twitter&amp;utm_medium=social&amp;utm_term=rubio-ready-president-kamala-harris-declaring-national-emergency-climate-change&amp;utm_content=0&amp;utm_campaign=PostPromoterPro&amp;__twitter_impression=true" TargetMode="External"/><Relationship Id="rId27" Type="http://schemas.openxmlformats.org/officeDocument/2006/relationships/hyperlink" Target="https://www.pmddtc.state.gov/?id=ddtc_kb_article_page&amp;sys_id=b9a933addb7c930044f9ff621f961932" TargetMode="External"/><Relationship Id="rId48" Type="http://schemas.openxmlformats.org/officeDocument/2006/relationships/hyperlink" Target="https://docs.house.gov/meetings/FA/FA18/20170615/106129/HHRG-115-FA18-Wstate-KaidanowT-20170615.pdf" TargetMode="External"/><Relationship Id="rId69" Type="http://schemas.openxmlformats.org/officeDocument/2006/relationships/hyperlink" Target="https://www.loc.gov/law/help/statutes-at-large/3rd-congress/session-2/c3s2ch53.pdf" TargetMode="External"/><Relationship Id="rId113" Type="http://schemas.openxmlformats.org/officeDocument/2006/relationships/hyperlink" Target="https://earther.gizmodo.com/how-the-next-president-could-declare-a-national-emergen-1832636899" TargetMode="External"/><Relationship Id="rId134" Type="http://schemas.openxmlformats.org/officeDocument/2006/relationships/hyperlink" Target="https://www.brown.edu/Research/ppw/files/Zeisberg%20Ch5.doc" TargetMode="External"/><Relationship Id="rId80" Type="http://schemas.openxmlformats.org/officeDocument/2006/relationships/hyperlink" Target="https://2009-2017.state.gov/t/pm/rls/rm/201157.htm" TargetMode="External"/><Relationship Id="rId155" Type="http://schemas.openxmlformats.org/officeDocument/2006/relationships/hyperlink" Target="https://www.defensenews.com/congress/2018/10/11/trump-doubles-down-hes-not-stopping-saudi-arms-sales/" TargetMode="External"/><Relationship Id="rId176" Type="http://schemas.openxmlformats.org/officeDocument/2006/relationships/hyperlink" Target="http://www.sipri.org/research/armaments/milex/resultoutput/milex_15/the-15-countries-with-the-highest-military-expenditure-in-2011-table/view" TargetMode="External"/><Relationship Id="rId197" Type="http://schemas.openxmlformats.org/officeDocument/2006/relationships/hyperlink" Target="https://www.theguardian.com/world/2018/nov/20/donald-trump-saudi-arabia-arms-sales-jamal-khashoggi" TargetMode="External"/><Relationship Id="rId201" Type="http://schemas.openxmlformats.org/officeDocument/2006/relationships/hyperlink" Target="https://www.nytimes.com/2006/07/28/world/americas/28Venezuela.html?mtrref=www.google.com&amp;gwh=BF08049671740FF1B83419CD83BABC0E&amp;gwt=pay" TargetMode="External"/><Relationship Id="rId222" Type="http://schemas.openxmlformats.org/officeDocument/2006/relationships/hyperlink" Target="https://www.americanbar.org/groups/public_education/publications/insights-on-law-and-society/insights-issue-1-vol-1/the-separation-of-powers-today/" TargetMode="External"/><Relationship Id="rId243" Type="http://schemas.openxmlformats.org/officeDocument/2006/relationships/hyperlink" Target="https://www.eenews.net/stories/106011165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B6AD3-C8D8-4D04-B7E3-112675C9A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107619</Words>
  <Characters>613432</Characters>
  <Application>Microsoft Office Word</Application>
  <DocSecurity>0</DocSecurity>
  <Lines>5111</Lines>
  <Paragraphs>1439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Piazza</dc:creator>
  <cp:keywords>5.1.1</cp:keywords>
  <dc:description/>
  <cp:lastModifiedBy>Scott Mancini</cp:lastModifiedBy>
  <cp:revision>2</cp:revision>
  <dcterms:created xsi:type="dcterms:W3CDTF">2019-08-13T20:02:00Z</dcterms:created>
  <dcterms:modified xsi:type="dcterms:W3CDTF">2019-08-13T20:02:00Z</dcterms:modified>
</cp:coreProperties>
</file>