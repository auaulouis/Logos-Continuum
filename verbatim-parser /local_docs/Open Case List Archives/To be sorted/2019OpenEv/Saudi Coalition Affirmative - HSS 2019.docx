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40F3" w:rsidRDefault="001440F3" w:rsidP="00D04648">
      <w:pPr>
        <w:pStyle w:val="Heading2"/>
      </w:pPr>
      <w:r>
        <w:t>Notes</w:t>
      </w:r>
    </w:p>
    <w:p w:rsidR="00D04648" w:rsidRDefault="00D04648" w:rsidP="00D04648">
      <w:pPr>
        <w:pStyle w:val="Heading3"/>
      </w:pPr>
      <w:r>
        <w:lastRenderedPageBreak/>
        <w:t>File Explanation</w:t>
      </w:r>
    </w:p>
    <w:p w:rsidR="002908AE" w:rsidRDefault="002908AE" w:rsidP="002908AE"/>
    <w:p w:rsidR="002908AE" w:rsidRDefault="002908AE" w:rsidP="002908AE">
      <w:r>
        <w:t xml:space="preserve">This file contains an affirmative case about the Saudi Coalition and its war in Yemen. It includes </w:t>
      </w:r>
      <w:r w:rsidR="008162BC">
        <w:t>1AC modules</w:t>
      </w:r>
      <w:r>
        <w:t xml:space="preserve">, case backlines, and responses to the off-case arguments in the negative file. </w:t>
      </w:r>
    </w:p>
    <w:p w:rsidR="002908AE" w:rsidRDefault="002908AE" w:rsidP="002908AE"/>
    <w:p w:rsidR="002908AE" w:rsidRDefault="002908AE" w:rsidP="002908AE">
      <w:r>
        <w:t xml:space="preserve">The 1AC includes </w:t>
      </w:r>
      <w:r w:rsidR="000566B7">
        <w:t>four</w:t>
      </w:r>
      <w:r>
        <w:t xml:space="preserve"> </w:t>
      </w:r>
      <w:r w:rsidR="000566B7">
        <w:t>modules</w:t>
      </w:r>
      <w:r>
        <w:t>:</w:t>
      </w:r>
    </w:p>
    <w:p w:rsidR="002908AE" w:rsidRDefault="002908AE" w:rsidP="002908AE"/>
    <w:p w:rsidR="002908AE" w:rsidRDefault="002908AE" w:rsidP="002908AE">
      <w:pPr>
        <w:pStyle w:val="ListParagraph"/>
        <w:numPr>
          <w:ilvl w:val="0"/>
          <w:numId w:val="13"/>
        </w:numPr>
      </w:pPr>
      <w:r>
        <w:t>Yemen Advantage</w:t>
      </w:r>
    </w:p>
    <w:p w:rsidR="002908AE" w:rsidRDefault="002908AE" w:rsidP="002908AE">
      <w:pPr>
        <w:pStyle w:val="ListParagraph"/>
        <w:numPr>
          <w:ilvl w:val="0"/>
          <w:numId w:val="13"/>
        </w:numPr>
      </w:pPr>
      <w:r>
        <w:t>Iran Advantage</w:t>
      </w:r>
    </w:p>
    <w:p w:rsidR="008162BC" w:rsidRDefault="008162BC" w:rsidP="002908AE">
      <w:pPr>
        <w:pStyle w:val="ListParagraph"/>
        <w:numPr>
          <w:ilvl w:val="0"/>
          <w:numId w:val="13"/>
        </w:numPr>
      </w:pPr>
      <w:r>
        <w:t>Emergency Powers Advantage</w:t>
      </w:r>
    </w:p>
    <w:p w:rsidR="002908AE" w:rsidRDefault="002908AE" w:rsidP="002908AE">
      <w:pPr>
        <w:pStyle w:val="ListParagraph"/>
        <w:numPr>
          <w:ilvl w:val="0"/>
          <w:numId w:val="13"/>
        </w:numPr>
      </w:pPr>
      <w:r>
        <w:t xml:space="preserve">Disinformation Warning </w:t>
      </w:r>
    </w:p>
    <w:p w:rsidR="002908AE" w:rsidRDefault="002908AE" w:rsidP="002908AE"/>
    <w:p w:rsidR="008162BC" w:rsidRDefault="008162BC" w:rsidP="002908AE">
      <w:r>
        <w:t xml:space="preserve">Students will need to choose which </w:t>
      </w:r>
      <w:r w:rsidR="000566B7">
        <w:t>module</w:t>
      </w:r>
      <w:r>
        <w:t xml:space="preserve">(s) to include in the 1AC. </w:t>
      </w:r>
    </w:p>
    <w:p w:rsidR="00BD1B40" w:rsidRDefault="00BD1B40" w:rsidP="002908AE"/>
    <w:p w:rsidR="00BD1B40" w:rsidRDefault="00BD1B40" w:rsidP="002908AE">
      <w:r>
        <w:t xml:space="preserve">There are two version of the plan: one that specifies air-to-ground strike capabilities, and another that applies to all weapons sold under FMS and DCS. If students choose to read the second plan, they should include the solvency advocate cards that support it in the 1AC; they are filed under the Yemen Advantage Backlines hat. </w:t>
      </w:r>
    </w:p>
    <w:p w:rsidR="002908AE" w:rsidRDefault="002908AE" w:rsidP="002908AE"/>
    <w:p w:rsidR="002908AE" w:rsidRDefault="002908AE" w:rsidP="002908AE">
      <w:r>
        <w:t>The 2AC materials include case backlines and responses to the following off-case negative positions:</w:t>
      </w:r>
    </w:p>
    <w:p w:rsidR="002908AE" w:rsidRDefault="002908AE" w:rsidP="002908AE"/>
    <w:p w:rsidR="002908AE" w:rsidRDefault="002908AE" w:rsidP="002908AE">
      <w:pPr>
        <w:pStyle w:val="ListParagraph"/>
        <w:numPr>
          <w:ilvl w:val="0"/>
          <w:numId w:val="14"/>
        </w:numPr>
      </w:pPr>
      <w:r>
        <w:t>Houthi Victory DA</w:t>
      </w:r>
    </w:p>
    <w:p w:rsidR="002908AE" w:rsidRDefault="002908AE" w:rsidP="002908AE">
      <w:pPr>
        <w:pStyle w:val="ListParagraph"/>
        <w:numPr>
          <w:ilvl w:val="0"/>
          <w:numId w:val="14"/>
        </w:numPr>
      </w:pPr>
      <w:r>
        <w:t>Supplier Shift DA</w:t>
      </w:r>
    </w:p>
    <w:p w:rsidR="008162BC" w:rsidRDefault="008162BC" w:rsidP="002908AE">
      <w:pPr>
        <w:pStyle w:val="ListParagraph"/>
        <w:numPr>
          <w:ilvl w:val="0"/>
          <w:numId w:val="14"/>
        </w:numPr>
      </w:pPr>
      <w:r>
        <w:t>Politics DA</w:t>
      </w:r>
    </w:p>
    <w:p w:rsidR="002908AE" w:rsidRDefault="002908AE" w:rsidP="002908AE">
      <w:pPr>
        <w:pStyle w:val="ListParagraph"/>
        <w:numPr>
          <w:ilvl w:val="0"/>
          <w:numId w:val="14"/>
        </w:numPr>
      </w:pPr>
      <w:r>
        <w:t>Hodeidah Surge CP</w:t>
      </w:r>
    </w:p>
    <w:p w:rsidR="002908AE" w:rsidRDefault="002908AE" w:rsidP="002908AE">
      <w:pPr>
        <w:pStyle w:val="ListParagraph"/>
        <w:numPr>
          <w:ilvl w:val="0"/>
          <w:numId w:val="14"/>
        </w:numPr>
      </w:pPr>
      <w:r>
        <w:t>Leverage (Threaten) CP</w:t>
      </w:r>
    </w:p>
    <w:p w:rsidR="008162BC" w:rsidRDefault="008162BC" w:rsidP="002908AE">
      <w:pPr>
        <w:pStyle w:val="ListParagraph"/>
        <w:numPr>
          <w:ilvl w:val="0"/>
          <w:numId w:val="14"/>
        </w:numPr>
      </w:pPr>
      <w:r>
        <w:t>United Arab Emirates PIC</w:t>
      </w:r>
    </w:p>
    <w:p w:rsidR="008162BC" w:rsidRDefault="008162BC" w:rsidP="002908AE">
      <w:pPr>
        <w:pStyle w:val="ListParagraph"/>
        <w:numPr>
          <w:ilvl w:val="0"/>
          <w:numId w:val="14"/>
        </w:numPr>
      </w:pPr>
      <w:r>
        <w:t>Congressional Oversight CP</w:t>
      </w:r>
    </w:p>
    <w:p w:rsidR="002908AE" w:rsidRDefault="002908AE" w:rsidP="002908AE"/>
    <w:p w:rsidR="002908AE" w:rsidRPr="002908AE" w:rsidRDefault="002908AE" w:rsidP="002908AE">
      <w:r>
        <w:t xml:space="preserve">There are enough materials on all of these issues to facilitate in-depth debates. </w:t>
      </w:r>
    </w:p>
    <w:p w:rsidR="00F34B0B" w:rsidRDefault="00F34B0B" w:rsidP="00F34B0B"/>
    <w:p w:rsidR="00BD1B40" w:rsidRDefault="00BD1B40" w:rsidP="00BD1B40">
      <w:pPr>
        <w:pStyle w:val="Heading3"/>
      </w:pPr>
      <w:r>
        <w:lastRenderedPageBreak/>
        <w:t>Version History</w:t>
      </w:r>
    </w:p>
    <w:p w:rsidR="00BD1B40" w:rsidRDefault="00BD1B40" w:rsidP="00BD1B40"/>
    <w:p w:rsidR="001B0654" w:rsidRDefault="001B0654" w:rsidP="00BD1B40">
      <w:r>
        <w:t xml:space="preserve">2019-07-28 — Version 6 — added </w:t>
      </w:r>
      <w:r w:rsidR="00C22FA5">
        <w:t xml:space="preserve">updates to </w:t>
      </w:r>
      <w:r w:rsidR="00425A1E">
        <w:t>several</w:t>
      </w:r>
      <w:r w:rsidR="00C22FA5">
        <w:t xml:space="preserve"> sections of the file.</w:t>
      </w:r>
      <w:r w:rsidR="00425A1E">
        <w:t xml:space="preserve"> In particular, see the 1AC User’s Guide (below). </w:t>
      </w:r>
    </w:p>
    <w:p w:rsidR="001B0654" w:rsidRDefault="001B0654" w:rsidP="00BD1B40"/>
    <w:p w:rsidR="00BD1B40" w:rsidRDefault="00BD1B40" w:rsidP="00BD1B40">
      <w:r>
        <w:t xml:space="preserve">2019-07-13 — Version 5 — added the Emergency Powers Advantage, Politics DA links, UAE PIC, Congressional Oversight CP, and additional materials on existing positions. The Emergency Powers Advantage materials are limited; a “Biden Rule” version of the Taiwan aff/neg will be released soon with many more materials related to this advantage. I did not duplicate those cards here. </w:t>
      </w:r>
    </w:p>
    <w:p w:rsidR="00BD1B40" w:rsidRDefault="00BD1B40" w:rsidP="00BD1B40"/>
    <w:p w:rsidR="00BD1B40" w:rsidRDefault="00BD1B40" w:rsidP="00BD1B40">
      <w:r>
        <w:t>2019-07-08 — Version 4 — added the Leverage (Threaten) CP.</w:t>
      </w:r>
    </w:p>
    <w:p w:rsidR="00BD1B40" w:rsidRDefault="00BD1B40" w:rsidP="00BD1B40"/>
    <w:p w:rsidR="00BD1B40" w:rsidRDefault="00BD1B40" w:rsidP="00BD1B40">
      <w:r>
        <w:t xml:space="preserve">2019-07-03 — Version 3 — added Iran Advantage and additional materials on existing positions. </w:t>
      </w:r>
    </w:p>
    <w:p w:rsidR="00BD1B40" w:rsidRDefault="00BD1B40" w:rsidP="00BD1B40"/>
    <w:p w:rsidR="00BD1B40" w:rsidRDefault="00BD1B40" w:rsidP="00BD1B40">
      <w:r>
        <w:t xml:space="preserve">2019-06-29 — Version 2 — added the Supplier Shift DA and additional materials on existing positions. </w:t>
      </w:r>
    </w:p>
    <w:p w:rsidR="00BD1B40" w:rsidRDefault="00BD1B40" w:rsidP="00BD1B40"/>
    <w:p w:rsidR="00BD1B40" w:rsidRDefault="00BD1B40" w:rsidP="00BD1B40">
      <w:r>
        <w:t>2019-06-26 — Version 1 — included the Yemen Advantage, Houthi Victory DA, and Hodeidah Surge CP.</w:t>
      </w:r>
    </w:p>
    <w:p w:rsidR="00930314" w:rsidRPr="00930314" w:rsidRDefault="00930314" w:rsidP="00930314"/>
    <w:p w:rsidR="00930314" w:rsidRDefault="00930314" w:rsidP="00F34B0B"/>
    <w:p w:rsidR="002908AE" w:rsidRDefault="002908AE" w:rsidP="002908AE">
      <w:pPr>
        <w:pStyle w:val="Heading3"/>
      </w:pPr>
      <w:r>
        <w:lastRenderedPageBreak/>
        <w:t>Suggestion (Narrower Versions)</w:t>
      </w:r>
    </w:p>
    <w:p w:rsidR="002908AE" w:rsidRPr="002908AE" w:rsidRDefault="002908AE" w:rsidP="002908AE"/>
    <w:p w:rsidR="002908AE" w:rsidRDefault="002908AE" w:rsidP="00F34B0B">
      <w:r>
        <w:t xml:space="preserve">There are also smaller/narrower versions of the Saudi Coalition files on the SDI Dropbox. I suggest that students begin with the smaller files before moving to the more expansive ones. The narrow versions of the files are designed to utilize the SCALEDSMART Instant Re-Debates method for learning and practicing new content. </w:t>
      </w:r>
    </w:p>
    <w:p w:rsidR="00381058" w:rsidRDefault="00381058" w:rsidP="00D04648"/>
    <w:p w:rsidR="002908AE" w:rsidRDefault="002908AE" w:rsidP="002908AE">
      <w:pPr>
        <w:pStyle w:val="Heading3"/>
      </w:pPr>
      <w:r>
        <w:lastRenderedPageBreak/>
        <w:t>User’s Guide</w:t>
      </w:r>
      <w:r w:rsidR="00C22FA5">
        <w:t xml:space="preserve"> — General</w:t>
      </w:r>
    </w:p>
    <w:p w:rsidR="002908AE" w:rsidRPr="002908AE" w:rsidRDefault="002908AE" w:rsidP="002908AE"/>
    <w:p w:rsidR="00373C19" w:rsidRDefault="002908AE" w:rsidP="00373C19">
      <w:r>
        <w:t xml:space="preserve">While this file is broader than the narrow version, it remains intentionally focused and balanced enough to facilitate in-depth debates about many complicated subjects related to the Saudi Coalition’s war in Yemen. </w:t>
      </w:r>
      <w:r w:rsidR="00373C19">
        <w:t xml:space="preserve">There are more cards on most issues than students could realistically read in a round, and many cards are highlighted much more completely than they should be in a different competitive context. Choosing which card(s) to read on a particular issue is part of the challenge, but the file is organized so that students can “plug and play” when necessary. </w:t>
      </w:r>
    </w:p>
    <w:p w:rsidR="00F14C2C" w:rsidRDefault="00F14C2C" w:rsidP="00381058"/>
    <w:p w:rsidR="00631F72" w:rsidRDefault="00A15E13" w:rsidP="00381058">
      <w:r>
        <w:t xml:space="preserve">When training with this file, students should focus on getting as deep as possible on the limited number of central issues that are presented. </w:t>
      </w:r>
      <w:r w:rsidR="002908AE">
        <w:t xml:space="preserve">To </w:t>
      </w:r>
      <w:r w:rsidR="00631F72">
        <w:t>encourage students to explore Saudi Coalition-specific arguments that they are unlikely to know well (yet)</w:t>
      </w:r>
      <w:r w:rsidR="002908AE">
        <w:t xml:space="preserve">, this file does not include any copied-and-pasted backfile cards. </w:t>
      </w:r>
    </w:p>
    <w:p w:rsidR="00A15E13" w:rsidRDefault="00A15E13" w:rsidP="00381058"/>
    <w:p w:rsidR="00A15E13" w:rsidRDefault="00A15E13" w:rsidP="00381058">
      <w:r>
        <w:t xml:space="preserve">To encourage deeper dives, students (and their instructors) are also encouraged to construct targeted mini-debates about the issues in this file. There are enough cards on most issues to facilitate </w:t>
      </w:r>
      <w:r w:rsidR="004139A6">
        <w:t>these activities.</w:t>
      </w:r>
      <w:r w:rsidR="00700F97">
        <w:t xml:space="preserve"> </w:t>
      </w:r>
    </w:p>
    <w:p w:rsidR="002908AE" w:rsidRDefault="002908AE" w:rsidP="00381058"/>
    <w:p w:rsidR="00C22FA5" w:rsidRDefault="00C22FA5" w:rsidP="00C22FA5">
      <w:pPr>
        <w:pStyle w:val="Heading3"/>
      </w:pPr>
      <w:r>
        <w:lastRenderedPageBreak/>
        <w:t>User’s Guide — 1AC</w:t>
      </w:r>
    </w:p>
    <w:p w:rsidR="00C22FA5" w:rsidRDefault="00C22FA5" w:rsidP="00C22FA5"/>
    <w:p w:rsidR="00FA1622" w:rsidRDefault="00C22FA5" w:rsidP="00C22FA5">
      <w:r>
        <w:t xml:space="preserve">To construct a 1AC, students should choose one of the eight plans and some combination of the Yemen, Iran, and Emergency Powers Advantages. </w:t>
      </w:r>
      <w:r w:rsidR="00FA1622">
        <w:t xml:space="preserve">The Disinformation Warning contention can be read separately or incorporated into one of the advantages. </w:t>
      </w:r>
    </w:p>
    <w:p w:rsidR="00FA1622" w:rsidRDefault="00FA1622" w:rsidP="00C22FA5"/>
    <w:p w:rsidR="00C22FA5" w:rsidRPr="00C22FA5" w:rsidRDefault="00FA1622" w:rsidP="00C22FA5">
      <w:r>
        <w:t xml:space="preserve">The Yemen advantage is now long enough to read as a standalone advantage. If students choose to do this, they should consider splitting the 1AC into two contentions (the advantage and solvency) to maintain better organization. </w:t>
      </w:r>
    </w:p>
    <w:p w:rsidR="00C22FA5" w:rsidRDefault="00C22FA5" w:rsidP="00381058"/>
    <w:p w:rsidR="00BA00DC" w:rsidRDefault="00BA00DC" w:rsidP="00381058">
      <w:r>
        <w:t xml:space="preserve">If reading the Emergency Powers Advantage, it is most strategic to read one of the plans that includes </w:t>
      </w:r>
      <w:r w:rsidR="00E460F7">
        <w:t>language requiring</w:t>
      </w:r>
      <w:r>
        <w:t xml:space="preserve"> congressional approval for FMS/DCS sales. </w:t>
      </w:r>
    </w:p>
    <w:p w:rsidR="00BA00DC" w:rsidRDefault="00BA00DC" w:rsidP="00381058"/>
    <w:p w:rsidR="002908AE" w:rsidRDefault="002908AE" w:rsidP="002908AE">
      <w:pPr>
        <w:pStyle w:val="Heading3"/>
      </w:pPr>
      <w:r>
        <w:lastRenderedPageBreak/>
        <w:t>YouTube Playlist</w:t>
      </w:r>
    </w:p>
    <w:p w:rsidR="002908AE" w:rsidRDefault="002908AE" w:rsidP="002908AE"/>
    <w:p w:rsidR="002908AE" w:rsidRDefault="004239D0" w:rsidP="002908AE">
      <w:hyperlink r:id="rId9" w:history="1">
        <w:r w:rsidR="002908AE" w:rsidRPr="0058724F">
          <w:rPr>
            <w:rStyle w:val="Hyperlink"/>
          </w:rPr>
          <w:t>https://www.youtube.com/playlist?list=PLpBMs3UxrdcvZVbMokiVChQezsY7idwlB</w:t>
        </w:r>
      </w:hyperlink>
    </w:p>
    <w:p w:rsidR="002908AE" w:rsidRDefault="002908AE" w:rsidP="002908AE"/>
    <w:p w:rsidR="002908AE" w:rsidRDefault="002908AE" w:rsidP="002908AE">
      <w:r>
        <w:t xml:space="preserve">This is a complicated subject. In lieu of lengthy written notes, this playlist includes thirteen videos that will help students begin to better understand the issues involved. There are many; see below.  </w:t>
      </w:r>
    </w:p>
    <w:p w:rsidR="002908AE" w:rsidRDefault="002908AE" w:rsidP="002908AE"/>
    <w:p w:rsidR="002908AE" w:rsidRDefault="002908AE" w:rsidP="002908AE">
      <w:pPr>
        <w:pStyle w:val="Heading3"/>
      </w:pPr>
      <w:r>
        <w:lastRenderedPageBreak/>
        <w:t>Things You’ll Need To Know</w:t>
      </w:r>
    </w:p>
    <w:p w:rsidR="002908AE" w:rsidRDefault="002908AE" w:rsidP="002908AE"/>
    <w:p w:rsidR="000331EF" w:rsidRDefault="002908AE" w:rsidP="002908AE">
      <w:r>
        <w:t xml:space="preserve">In order to effectively debate this case (on the affirmative and negative), students will need to learn a lot of content. The following is a suggested list of topics to begin studying. </w:t>
      </w:r>
    </w:p>
    <w:p w:rsidR="000331EF" w:rsidRDefault="000331EF" w:rsidP="002908AE"/>
    <w:p w:rsidR="002908AE" w:rsidRDefault="002908AE" w:rsidP="002908AE">
      <w:r>
        <w:t xml:space="preserve">The relevant Wikipedia pages are quite helpful, but </w:t>
      </w:r>
      <w:r w:rsidR="00AD7D67">
        <w:t>I also suggest starting with the following publications:</w:t>
      </w:r>
    </w:p>
    <w:p w:rsidR="00AD7D67" w:rsidRDefault="00AD7D67" w:rsidP="002908AE"/>
    <w:p w:rsidR="00AD7D67" w:rsidRDefault="00AD7D67" w:rsidP="002908AE">
      <w:r>
        <w:t>“</w:t>
      </w:r>
      <w:r w:rsidRPr="00AD7D67">
        <w:t>Yemen: Civil War and Regional Intervention</w:t>
      </w:r>
      <w:r>
        <w:t>”</w:t>
      </w:r>
    </w:p>
    <w:p w:rsidR="00AD7D67" w:rsidRDefault="00AD7D67" w:rsidP="002908AE">
      <w:r>
        <w:t>Congressional Research Service</w:t>
      </w:r>
    </w:p>
    <w:p w:rsidR="00AD7D67" w:rsidRDefault="004239D0" w:rsidP="002908AE">
      <w:hyperlink r:id="rId10" w:history="1">
        <w:r w:rsidR="00AD7D67" w:rsidRPr="0058724F">
          <w:rPr>
            <w:rStyle w:val="Hyperlink"/>
          </w:rPr>
          <w:t>https://fas.org/sgp/crs/mideast/R43960.pdf</w:t>
        </w:r>
      </w:hyperlink>
    </w:p>
    <w:p w:rsidR="00AD7D67" w:rsidRDefault="00AD7D67" w:rsidP="002908AE"/>
    <w:p w:rsidR="00AD7D67" w:rsidRDefault="000331EF" w:rsidP="002908AE">
      <w:r>
        <w:t>“</w:t>
      </w:r>
      <w:r w:rsidRPr="000331EF">
        <w:t>Congress and the War in Yemen: Oversight and</w:t>
      </w:r>
      <w:r>
        <w:t xml:space="preserve"> </w:t>
      </w:r>
      <w:r w:rsidRPr="000331EF">
        <w:t>Legislation 2015-2019</w:t>
      </w:r>
      <w:r>
        <w:t>”</w:t>
      </w:r>
    </w:p>
    <w:p w:rsidR="000331EF" w:rsidRDefault="000331EF" w:rsidP="002908AE">
      <w:r>
        <w:t>Congressional Research Service</w:t>
      </w:r>
    </w:p>
    <w:p w:rsidR="000331EF" w:rsidRDefault="004239D0" w:rsidP="002908AE">
      <w:hyperlink r:id="rId11" w:history="1">
        <w:r w:rsidR="000331EF" w:rsidRPr="0058724F">
          <w:rPr>
            <w:rStyle w:val="Hyperlink"/>
          </w:rPr>
          <w:t>https://fas.org/sgp/crs/mideast/R45046.pdf</w:t>
        </w:r>
      </w:hyperlink>
    </w:p>
    <w:p w:rsidR="000331EF" w:rsidRDefault="000331EF" w:rsidP="002908AE"/>
    <w:p w:rsidR="004613D5" w:rsidRDefault="004613D5" w:rsidP="002908AE">
      <w:r>
        <w:t>You can also search for additional CRS reports relating to these topics.</w:t>
      </w:r>
    </w:p>
    <w:p w:rsidR="002908AE" w:rsidRPr="002908AE" w:rsidRDefault="004613D5" w:rsidP="002908AE">
      <w:r>
        <w:t xml:space="preserve"> </w:t>
      </w:r>
    </w:p>
    <w:p w:rsidR="002908AE" w:rsidRDefault="002908AE" w:rsidP="002908AE">
      <w:pPr>
        <w:pStyle w:val="Heading4"/>
      </w:pPr>
      <w:r>
        <w:t>Saudi Arabia</w:t>
      </w:r>
    </w:p>
    <w:p w:rsidR="002908AE" w:rsidRDefault="002908AE" w:rsidP="002908AE">
      <w:r>
        <w:t>Kingdom of Saudi Arabia</w:t>
      </w:r>
    </w:p>
    <w:p w:rsidR="002908AE" w:rsidRDefault="002908AE" w:rsidP="002908AE">
      <w:r>
        <w:t>Wahhabism</w:t>
      </w:r>
    </w:p>
    <w:p w:rsidR="002908AE" w:rsidRDefault="002908AE" w:rsidP="002908AE">
      <w:r>
        <w:t>King Salman bin Abdulaziz Al Saud</w:t>
      </w:r>
    </w:p>
    <w:p w:rsidR="002908AE" w:rsidRDefault="002908AE" w:rsidP="002908AE">
      <w:r>
        <w:t>Crown Prince Mohammad bin Salman (MBS)</w:t>
      </w:r>
    </w:p>
    <w:p w:rsidR="002908AE" w:rsidRDefault="002908AE" w:rsidP="002908AE">
      <w:r>
        <w:t>MBS Rise To Power</w:t>
      </w:r>
    </w:p>
    <w:p w:rsidR="002908AE" w:rsidRDefault="002908AE" w:rsidP="002908AE">
      <w:r>
        <w:t>Jamal Khashoggi</w:t>
      </w:r>
    </w:p>
    <w:p w:rsidR="002908AE" w:rsidRDefault="002908AE" w:rsidP="002908AE"/>
    <w:p w:rsidR="002908AE" w:rsidRDefault="002908AE" w:rsidP="002908AE">
      <w:pPr>
        <w:pStyle w:val="Heading4"/>
      </w:pPr>
      <w:r>
        <w:t xml:space="preserve">UAE and Coalition Partners  </w:t>
      </w:r>
    </w:p>
    <w:p w:rsidR="002908AE" w:rsidRDefault="002908AE" w:rsidP="002908AE">
      <w:r>
        <w:t>Saudi Coalition Members</w:t>
      </w:r>
    </w:p>
    <w:p w:rsidR="002908AE" w:rsidRDefault="002908AE" w:rsidP="002908AE">
      <w:r>
        <w:t>United Arab Emirates</w:t>
      </w:r>
    </w:p>
    <w:p w:rsidR="002908AE" w:rsidRDefault="002908AE" w:rsidP="002908AE">
      <w:r>
        <w:t>Khalifa bin Zayed bin Sultan Al Nahyan</w:t>
      </w:r>
    </w:p>
    <w:p w:rsidR="002908AE" w:rsidRDefault="002908AE" w:rsidP="002908AE">
      <w:r>
        <w:t>Sheikh Mohammed bin Zayed Al Nahyan (MBZ)</w:t>
      </w:r>
    </w:p>
    <w:p w:rsidR="002908AE" w:rsidRDefault="002908AE" w:rsidP="002908AE">
      <w:r>
        <w:t>Gulf Cooperation Council</w:t>
      </w:r>
    </w:p>
    <w:p w:rsidR="002908AE" w:rsidRDefault="002908AE" w:rsidP="002908AE">
      <w:r>
        <w:t>Operation Decisive Storm</w:t>
      </w:r>
    </w:p>
    <w:p w:rsidR="002908AE" w:rsidRDefault="002908AE" w:rsidP="002908AE">
      <w:r>
        <w:t>Qatar diplomatic crisis</w:t>
      </w:r>
    </w:p>
    <w:p w:rsidR="002908AE" w:rsidRDefault="002908AE" w:rsidP="002908AE"/>
    <w:p w:rsidR="002908AE" w:rsidRDefault="002908AE" w:rsidP="002908AE">
      <w:pPr>
        <w:pStyle w:val="Heading4"/>
      </w:pPr>
      <w:r>
        <w:t>The U.S. Role</w:t>
      </w:r>
    </w:p>
    <w:p w:rsidR="002908AE" w:rsidRDefault="002908AE" w:rsidP="002908AE">
      <w:r>
        <w:t>History of U.S. Arms Sales to KSA/UAE</w:t>
      </w:r>
    </w:p>
    <w:p w:rsidR="002908AE" w:rsidRDefault="002908AE" w:rsidP="002908AE">
      <w:r>
        <w:t>Civilian Casualties</w:t>
      </w:r>
    </w:p>
    <w:p w:rsidR="002908AE" w:rsidRDefault="002908AE" w:rsidP="002908AE">
      <w:r>
        <w:t>In-air refueling</w:t>
      </w:r>
    </w:p>
    <w:p w:rsidR="002908AE" w:rsidRDefault="002908AE" w:rsidP="002908AE">
      <w:r>
        <w:t>Precision guided munitions</w:t>
      </w:r>
    </w:p>
    <w:p w:rsidR="002908AE" w:rsidRDefault="002908AE" w:rsidP="002908AE">
      <w:r>
        <w:t>Yemen War Powers Resolution</w:t>
      </w:r>
    </w:p>
    <w:p w:rsidR="002908AE" w:rsidRDefault="002908AE" w:rsidP="002908AE">
      <w:r>
        <w:t>2019 Emergency Arms Sales</w:t>
      </w:r>
    </w:p>
    <w:p w:rsidR="002908AE" w:rsidRDefault="002908AE" w:rsidP="002908AE"/>
    <w:p w:rsidR="002908AE" w:rsidRDefault="002908AE" w:rsidP="002908AE">
      <w:pPr>
        <w:pStyle w:val="Heading4"/>
      </w:pPr>
      <w:r>
        <w:t>Iran</w:t>
      </w:r>
    </w:p>
    <w:p w:rsidR="002908AE" w:rsidRDefault="002908AE" w:rsidP="002908AE">
      <w:r>
        <w:t>Iran</w:t>
      </w:r>
    </w:p>
    <w:p w:rsidR="002908AE" w:rsidRDefault="002908AE" w:rsidP="002908AE">
      <w:r>
        <w:t>Hezbollah</w:t>
      </w:r>
    </w:p>
    <w:p w:rsidR="002908AE" w:rsidRDefault="002908AE" w:rsidP="002908AE">
      <w:r>
        <w:t>Ali Khamenei</w:t>
      </w:r>
    </w:p>
    <w:p w:rsidR="002908AE" w:rsidRDefault="002908AE" w:rsidP="002908AE">
      <w:r>
        <w:t>Hassan Rouhani</w:t>
      </w:r>
    </w:p>
    <w:p w:rsidR="002908AE" w:rsidRDefault="002908AE" w:rsidP="002908AE">
      <w:r>
        <w:t>Saudi Arabia-Iran Relations</w:t>
      </w:r>
    </w:p>
    <w:p w:rsidR="002908AE" w:rsidRDefault="002908AE" w:rsidP="002908AE">
      <w:r>
        <w:t>Iranian Revolution</w:t>
      </w:r>
    </w:p>
    <w:p w:rsidR="002908AE" w:rsidRDefault="002908AE" w:rsidP="002908AE">
      <w:r>
        <w:t>Iran-Iraq War</w:t>
      </w:r>
    </w:p>
    <w:p w:rsidR="002908AE" w:rsidRDefault="002908AE" w:rsidP="002908AE">
      <w:r>
        <w:t>2011 alleged Iran assassination plot</w:t>
      </w:r>
    </w:p>
    <w:p w:rsidR="002908AE" w:rsidRDefault="002908AE" w:rsidP="002908AE"/>
    <w:p w:rsidR="002908AE" w:rsidRDefault="002908AE" w:rsidP="002908AE">
      <w:pPr>
        <w:pStyle w:val="Heading4"/>
      </w:pPr>
      <w:r>
        <w:t>Yemen’s Political History</w:t>
      </w:r>
    </w:p>
    <w:p w:rsidR="002908AE" w:rsidRDefault="002908AE" w:rsidP="002908AE">
      <w:r>
        <w:t>Yemen Arab Republic (North Yemen)</w:t>
      </w:r>
    </w:p>
    <w:p w:rsidR="002908AE" w:rsidRDefault="002908AE" w:rsidP="002908AE">
      <w:r>
        <w:t>People's Democratic Republic of Yemen (South Yemen)</w:t>
      </w:r>
    </w:p>
    <w:p w:rsidR="002908AE" w:rsidRDefault="002908AE" w:rsidP="002908AE">
      <w:r>
        <w:t xml:space="preserve">1990 Unification </w:t>
      </w:r>
    </w:p>
    <w:p w:rsidR="002908AE" w:rsidRDefault="002908AE" w:rsidP="002908AE">
      <w:r>
        <w:t>Ali Abdullah Saleh</w:t>
      </w:r>
    </w:p>
    <w:p w:rsidR="002908AE" w:rsidRDefault="002908AE" w:rsidP="002908AE">
      <w:r>
        <w:t>Abdrabbuh Mansur Hadi</w:t>
      </w:r>
    </w:p>
    <w:p w:rsidR="002908AE" w:rsidRDefault="002908AE" w:rsidP="002908AE">
      <w:r>
        <w:t>Popular Resistance Committees</w:t>
      </w:r>
    </w:p>
    <w:p w:rsidR="002908AE" w:rsidRDefault="002908AE" w:rsidP="002908AE">
      <w:r>
        <w:t>Southern Transitional Council</w:t>
      </w:r>
    </w:p>
    <w:p w:rsidR="002908AE" w:rsidRDefault="002908AE" w:rsidP="002908AE">
      <w:r>
        <w:t>Aidarus al-Zoubaidi</w:t>
      </w:r>
    </w:p>
    <w:p w:rsidR="002908AE" w:rsidRDefault="002908AE" w:rsidP="002908AE"/>
    <w:p w:rsidR="002908AE" w:rsidRDefault="002908AE" w:rsidP="002908AE">
      <w:pPr>
        <w:pStyle w:val="Heading4"/>
      </w:pPr>
      <w:r>
        <w:lastRenderedPageBreak/>
        <w:t>The Houthis</w:t>
      </w:r>
    </w:p>
    <w:p w:rsidR="002908AE" w:rsidRDefault="002908AE" w:rsidP="002908AE">
      <w:r>
        <w:t>Ansar Allah / The Houthi movement</w:t>
      </w:r>
    </w:p>
    <w:p w:rsidR="002908AE" w:rsidRDefault="002908AE" w:rsidP="002908AE">
      <w:r>
        <w:t>Hussein Badreddin al-Houthi</w:t>
      </w:r>
    </w:p>
    <w:p w:rsidR="002908AE" w:rsidRDefault="002908AE" w:rsidP="002908AE">
      <w:r>
        <w:t>Abdul-Malik Badreddin al-Houthi</w:t>
      </w:r>
    </w:p>
    <w:p w:rsidR="002908AE" w:rsidRDefault="002908AE" w:rsidP="002908AE">
      <w:r>
        <w:t>Zaidiyyah/Zaidism</w:t>
      </w:r>
    </w:p>
    <w:p w:rsidR="002908AE" w:rsidRDefault="002908AE" w:rsidP="002908AE">
      <w:r>
        <w:t>Twelver/Imamiyyah</w:t>
      </w:r>
    </w:p>
    <w:p w:rsidR="002908AE" w:rsidRDefault="002908AE" w:rsidP="002908AE">
      <w:r>
        <w:t>Supreme Political Council</w:t>
      </w:r>
    </w:p>
    <w:p w:rsidR="002908AE" w:rsidRDefault="002908AE" w:rsidP="002908AE"/>
    <w:p w:rsidR="002908AE" w:rsidRDefault="002908AE" w:rsidP="002908AE">
      <w:pPr>
        <w:pStyle w:val="Heading4"/>
      </w:pPr>
      <w:r>
        <w:t>Terrorism in Yemen</w:t>
      </w:r>
    </w:p>
    <w:p w:rsidR="002908AE" w:rsidRDefault="002908AE" w:rsidP="002908AE">
      <w:r>
        <w:t>Al-Qaeda in the Arabian Peninsula</w:t>
      </w:r>
    </w:p>
    <w:p w:rsidR="002908AE" w:rsidRDefault="002908AE" w:rsidP="002908AE">
      <w:r>
        <w:t>Ansar al-Sharia in Yemen</w:t>
      </w:r>
    </w:p>
    <w:p w:rsidR="002908AE" w:rsidRDefault="002908AE" w:rsidP="002908AE">
      <w:r>
        <w:t>Nasir al-Wuhayshi</w:t>
      </w:r>
    </w:p>
    <w:p w:rsidR="002908AE" w:rsidRDefault="002908AE" w:rsidP="002908AE">
      <w:r>
        <w:t>Qasim al-Raymi</w:t>
      </w:r>
    </w:p>
    <w:p w:rsidR="002908AE" w:rsidRDefault="002908AE" w:rsidP="002908AE">
      <w:r>
        <w:t>Islamic State of Iraq and the Levant</w:t>
      </w:r>
    </w:p>
    <w:p w:rsidR="002908AE" w:rsidRDefault="002908AE" w:rsidP="002908AE"/>
    <w:p w:rsidR="002908AE" w:rsidRDefault="002908AE" w:rsidP="002908AE">
      <w:pPr>
        <w:pStyle w:val="Heading4"/>
      </w:pPr>
      <w:r>
        <w:t>The Coalition’s War</w:t>
      </w:r>
    </w:p>
    <w:p w:rsidR="002908AE" w:rsidRDefault="002908AE" w:rsidP="002908AE">
      <w:r>
        <w:t>2015-present Yemen Civil War</w:t>
      </w:r>
    </w:p>
    <w:p w:rsidR="002908AE" w:rsidRDefault="002908AE" w:rsidP="002908AE">
      <w:r>
        <w:t>Major events</w:t>
      </w:r>
    </w:p>
    <w:p w:rsidR="002908AE" w:rsidRDefault="002908AE" w:rsidP="002908AE">
      <w:r>
        <w:t>Significance of Sana'a, Taiz, Aden, Hodeidah</w:t>
      </w:r>
    </w:p>
    <w:p w:rsidR="002908AE" w:rsidRDefault="002908AE" w:rsidP="002908AE">
      <w:r>
        <w:t>Significance of Bab-el-Mandeb strait, Gulf of Aden, Red Sea, Strait of Hormuz, Persian Gulf</w:t>
      </w:r>
    </w:p>
    <w:p w:rsidR="001440F3" w:rsidRPr="001440F3" w:rsidRDefault="001440F3" w:rsidP="001440F3"/>
    <w:p w:rsidR="00AF510B" w:rsidRDefault="00AF510B" w:rsidP="00AF510B">
      <w:pPr>
        <w:pStyle w:val="Heading2"/>
      </w:pPr>
      <w:r>
        <w:lastRenderedPageBreak/>
        <w:t>1AC</w:t>
      </w:r>
    </w:p>
    <w:p w:rsidR="001D5F13" w:rsidRDefault="001D5F13" w:rsidP="001D5F13">
      <w:pPr>
        <w:pStyle w:val="Heading3"/>
      </w:pPr>
      <w:r>
        <w:lastRenderedPageBreak/>
        <w:t>1AC — Plan</w:t>
      </w:r>
      <w:r w:rsidR="00443E0D">
        <w:t xml:space="preserve"> Options</w:t>
      </w:r>
    </w:p>
    <w:p w:rsidR="001D5F13" w:rsidRDefault="00443E0D" w:rsidP="001D5F13">
      <w:pPr>
        <w:pStyle w:val="Heading4"/>
      </w:pPr>
      <w:r>
        <w:t>1</w:t>
      </w:r>
      <w:r w:rsidR="002B18D7">
        <w:t>.</w:t>
      </w:r>
      <w:r>
        <w:t xml:space="preserve"> </w:t>
      </w:r>
      <w:r w:rsidR="001D5F13">
        <w:t xml:space="preserve">The United States federal government should bar foreign military sales and suspend direct commercial sales licenses to the Kingdom of Saudi Arabia and the United Arab Emirates </w:t>
      </w:r>
      <w:r w:rsidR="001D5F13" w:rsidRPr="003848E4">
        <w:t>relating to air-to-ground strike capabilities for operations in Yemen</w:t>
      </w:r>
      <w:r w:rsidR="001D5F13">
        <w:t>.</w:t>
      </w:r>
    </w:p>
    <w:p w:rsidR="002B18D7" w:rsidRDefault="002B18D7" w:rsidP="002B18D7"/>
    <w:p w:rsidR="002B18D7" w:rsidRDefault="002B18D7" w:rsidP="002B18D7">
      <w:pPr>
        <w:pStyle w:val="Heading4"/>
      </w:pPr>
      <w:r>
        <w:t>2. The United States federal government should bar foreign military sales and suspend direct commercial sales licenses to the Kingdom of Saudi Arabia and the United Arab Emirates relating to air-to-ground strike capabilities for operations in Yemen and require the President of the United States to seek affirmative support from Congress before authorizing foreign military sales and direct commercial sales.</w:t>
      </w:r>
    </w:p>
    <w:p w:rsidR="002B18D7" w:rsidRDefault="002B18D7" w:rsidP="002B18D7"/>
    <w:p w:rsidR="002B18D7" w:rsidRDefault="002B18D7" w:rsidP="002B18D7">
      <w:pPr>
        <w:pStyle w:val="Heading4"/>
      </w:pPr>
      <w:r>
        <w:t xml:space="preserve">3. The United States federal government should bar foreign military sales and suspend direct commercial sales licenses to the Kingdom of Saudi Arabia </w:t>
      </w:r>
      <w:r w:rsidRPr="003848E4">
        <w:t>relating to air-to-ground strike capabilities for operations in Yemen</w:t>
      </w:r>
      <w:r>
        <w:t>.</w:t>
      </w:r>
    </w:p>
    <w:p w:rsidR="002B18D7" w:rsidRDefault="002B18D7" w:rsidP="002B18D7"/>
    <w:p w:rsidR="002B18D7" w:rsidRDefault="002B18D7" w:rsidP="002B18D7">
      <w:pPr>
        <w:pStyle w:val="Heading4"/>
      </w:pPr>
      <w:r>
        <w:t xml:space="preserve">4. The United States federal government should bar foreign military sales and suspend direct commercial sales licenses to the Kingdom of Saudi Arabia </w:t>
      </w:r>
      <w:r w:rsidRPr="003848E4">
        <w:t>relating to air-to-ground strike capabilities for operations in Yemen</w:t>
      </w:r>
      <w:r>
        <w:t xml:space="preserve"> and require the President of the United States to seek affirmative support from Congress before authorizing foreign military sales and direct commercial sales.</w:t>
      </w:r>
    </w:p>
    <w:p w:rsidR="002B18D7" w:rsidRDefault="002B18D7" w:rsidP="002B18D7"/>
    <w:p w:rsidR="002B18D7" w:rsidRPr="002B18D7" w:rsidRDefault="002B18D7" w:rsidP="002B18D7">
      <w:pPr>
        <w:pStyle w:val="Heading4"/>
      </w:pPr>
      <w:r>
        <w:t xml:space="preserve">5. </w:t>
      </w:r>
      <w:r w:rsidRPr="002B18D7">
        <w:t>The United States federal government should bar foreign military sales and suspend direct commercial sales of arms to the Kingdom of Saudi Arabia and the United Arab Emirates.</w:t>
      </w:r>
    </w:p>
    <w:p w:rsidR="00443E0D" w:rsidRDefault="00443E0D" w:rsidP="00443E0D"/>
    <w:p w:rsidR="00443E0D" w:rsidRDefault="002B18D7" w:rsidP="002B18D7">
      <w:pPr>
        <w:pStyle w:val="Heading4"/>
      </w:pPr>
      <w:r>
        <w:t>6. The United States federal government should bar foreign military sales and suspend direct commercial sales of arms to the Kingdom of Saudi Arabia and the United Arab Emirates and require the President of the United States to seek affirmative support from Congress before authorizing foreign military sales and direct commercial sales.</w:t>
      </w:r>
    </w:p>
    <w:p w:rsidR="002B18D7" w:rsidRDefault="002B18D7" w:rsidP="002B18D7"/>
    <w:p w:rsidR="002B18D7" w:rsidRPr="002B18D7" w:rsidRDefault="002B18D7" w:rsidP="002B18D7">
      <w:pPr>
        <w:pStyle w:val="Heading4"/>
      </w:pPr>
      <w:r>
        <w:t xml:space="preserve">7. </w:t>
      </w:r>
      <w:r w:rsidRPr="002B18D7">
        <w:t>The United States federal government should bar foreign military sales and suspend direct commercial sales of arms to the Kingdom of Saudi Arabia.</w:t>
      </w:r>
    </w:p>
    <w:p w:rsidR="002B18D7" w:rsidRDefault="002B18D7" w:rsidP="002B18D7"/>
    <w:p w:rsidR="002B18D7" w:rsidRPr="00443E0D" w:rsidRDefault="002B18D7" w:rsidP="002B18D7">
      <w:pPr>
        <w:pStyle w:val="Heading4"/>
      </w:pPr>
      <w:r>
        <w:lastRenderedPageBreak/>
        <w:t>8. The United States federal government should bar foreign military sales and suspend direct commercial sales of arms to the Kingdom of Saudi Arabia and require the President of the United States to seek affirmative support from Congress before authorizing foreign military sales and direct commercial sales.</w:t>
      </w:r>
    </w:p>
    <w:p w:rsidR="003E0846" w:rsidRPr="001D5F13" w:rsidRDefault="003E0846" w:rsidP="001D5F13"/>
    <w:p w:rsidR="00AF510B" w:rsidRDefault="00AF510B" w:rsidP="00AF510B">
      <w:pPr>
        <w:pStyle w:val="Heading3"/>
      </w:pPr>
      <w:r>
        <w:lastRenderedPageBreak/>
        <w:t>1AC — Yemen Advantage</w:t>
      </w:r>
    </w:p>
    <w:p w:rsidR="00AF510B" w:rsidRPr="004B7D89" w:rsidRDefault="00AF510B" w:rsidP="00AF510B">
      <w:pPr>
        <w:pStyle w:val="Heading4"/>
        <w:rPr>
          <w:u w:val="single"/>
        </w:rPr>
      </w:pPr>
      <w:r>
        <w:rPr>
          <w:u w:val="single"/>
        </w:rPr>
        <w:t xml:space="preserve">Contention </w:t>
      </w:r>
      <w:r w:rsidR="001D5F13">
        <w:rPr>
          <w:u w:val="single"/>
        </w:rPr>
        <w:t>(  )</w:t>
      </w:r>
      <w:r>
        <w:rPr>
          <w:u w:val="single"/>
        </w:rPr>
        <w:t xml:space="preserve"> is</w:t>
      </w:r>
      <w:r w:rsidRPr="004B7D89">
        <w:rPr>
          <w:u w:val="single"/>
        </w:rPr>
        <w:t xml:space="preserve"> Yemen</w:t>
      </w:r>
    </w:p>
    <w:p w:rsidR="00AF510B" w:rsidRDefault="00AF510B" w:rsidP="00AF510B"/>
    <w:p w:rsidR="007014A9" w:rsidRDefault="007014A9" w:rsidP="007014A9">
      <w:pPr>
        <w:pStyle w:val="Heading4"/>
      </w:pPr>
      <w:r>
        <w:t xml:space="preserve">The Saudi coalition uses U.S. weapons to commit </w:t>
      </w:r>
      <w:r w:rsidRPr="00B35802">
        <w:rPr>
          <w:u w:val="single"/>
        </w:rPr>
        <w:t>war crimes</w:t>
      </w:r>
      <w:r>
        <w:t xml:space="preserve"> in Yemen. New arms sales will be used to </w:t>
      </w:r>
      <w:r w:rsidRPr="00B35802">
        <w:rPr>
          <w:u w:val="single"/>
        </w:rPr>
        <w:t>directly kill</w:t>
      </w:r>
      <w:r>
        <w:t xml:space="preserve"> thousands of civilians. </w:t>
      </w:r>
    </w:p>
    <w:p w:rsidR="007014A9" w:rsidRDefault="007014A9" w:rsidP="007014A9">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8A1684">
        <w:t>Trump’s Bogus ‘Emergency’ to Arm the Saudis and Emiratis</w:t>
      </w:r>
      <w:r>
        <w:t xml:space="preserve">,” </w:t>
      </w:r>
      <w:r>
        <w:rPr>
          <w:i/>
        </w:rPr>
        <w:t>The American Conservative</w:t>
      </w:r>
      <w:r>
        <w:t>, May 23</w:t>
      </w:r>
      <w:r w:rsidRPr="008A1684">
        <w:rPr>
          <w:vertAlign w:val="superscript"/>
        </w:rPr>
        <w:t>rd</w:t>
      </w:r>
      <w:r>
        <w:t xml:space="preserve">, Available Online at </w:t>
      </w:r>
      <w:r w:rsidRPr="008A1684">
        <w:t>https://www.theamericanconservative.com/larison/trumps-bogus-emergency-to-arm-the-saudis-and-emiratis/</w:t>
      </w:r>
      <w:r>
        <w:t>, Accessed 06-11-2019)</w:t>
      </w:r>
    </w:p>
    <w:p w:rsidR="007014A9" w:rsidRPr="001D4112" w:rsidRDefault="007014A9" w:rsidP="007014A9">
      <w:pPr>
        <w:rPr>
          <w:rStyle w:val="StyleUnderline"/>
        </w:rPr>
      </w:pPr>
      <w:r w:rsidRPr="001D4112">
        <w:rPr>
          <w:rStyle w:val="StyleUnderline"/>
        </w:rPr>
        <w:t>Trump is preparing to make a bogus “emergency” declaration to get around Congressional opposition to further arms sales to Saudi Arabia and the UAE:</w:t>
      </w:r>
    </w:p>
    <w:p w:rsidR="007014A9" w:rsidRDefault="007014A9" w:rsidP="007014A9">
      <w:pPr>
        <w:ind w:left="720"/>
      </w:pPr>
      <w:r>
        <w:t>Meanwhile, the Trump administration is expected to declare an emergency under U.S. arms control laws amid the increased tensions with Iran, a step that would allow it to sidestep normal congressional review and rush billions of dollars in weapons to key Middle East allies, said current officials and people familiar with the matter.</w:t>
      </w:r>
    </w:p>
    <w:p w:rsidR="007014A9" w:rsidRDefault="007014A9" w:rsidP="007014A9">
      <w:pPr>
        <w:ind w:left="720"/>
      </w:pPr>
      <w:r>
        <w:t>The declaration is expected to come by week’s end, the officials said, allowing the U.S. to move ahead on sales to Saudi Arabia and the United Arab Emirates.</w:t>
      </w:r>
    </w:p>
    <w:p w:rsidR="007014A9" w:rsidRDefault="007014A9" w:rsidP="007014A9">
      <w:pPr>
        <w:ind w:left="720"/>
      </w:pPr>
      <w:r>
        <w:t>The looming action is drawing opposition from U.S. lawmakers who previously have opposed weapons sales to Saudi Arabia and the U.A.E. because of how Washington’s Gulf allies are using the arms in Yemen, where the United Nations says thousands of civilians have been killed by airstrikes carried out by the Saudi-led military coalition.</w:t>
      </w:r>
    </w:p>
    <w:p w:rsidR="007014A9" w:rsidRDefault="007014A9" w:rsidP="007014A9">
      <w:pPr>
        <w:ind w:left="720"/>
      </w:pPr>
      <w:r>
        <w:t xml:space="preserve"> “President </w:t>
      </w:r>
      <w:r w:rsidRPr="001D4112">
        <w:rPr>
          <w:rStyle w:val="StyleUnderline"/>
        </w:rPr>
        <w:t>Trump is only using this loophole because he knows Congress would disapprove of this sale</w:t>
      </w:r>
      <w:r>
        <w:t xml:space="preserve">,” </w:t>
      </w:r>
      <w:r w:rsidRPr="001D4112">
        <w:rPr>
          <w:rStyle w:val="StyleUnderline"/>
        </w:rPr>
        <w:t>said</w:t>
      </w:r>
      <w:r>
        <w:t xml:space="preserve"> Sen. Chris </w:t>
      </w:r>
      <w:r w:rsidRPr="001D4112">
        <w:rPr>
          <w:rStyle w:val="StyleUnderline"/>
        </w:rPr>
        <w:t>Murphy</w:t>
      </w:r>
      <w:r>
        <w:t xml:space="preserve"> (D., Conn.). “</w:t>
      </w:r>
      <w:r w:rsidRPr="001D4112">
        <w:rPr>
          <w:rStyle w:val="StyleUnderline"/>
        </w:rPr>
        <w:t>It sets an incredibly dangerous precedent that future presidents can use to sell weapons without a check from Congress</w:t>
      </w:r>
      <w:r>
        <w:t>.”</w:t>
      </w:r>
    </w:p>
    <w:p w:rsidR="007014A9" w:rsidRDefault="007014A9" w:rsidP="007014A9">
      <w:r w:rsidRPr="001D4112">
        <w:rPr>
          <w:rStyle w:val="StyleUnderline"/>
        </w:rPr>
        <w:t>It goes without saying that there is no genuine emergency that requires the U.S. to rush more weapons to the two governments that are bombing and starving Yemen</w:t>
      </w:r>
      <w:r>
        <w:t xml:space="preserve">. Like the president’s other abuses of exceptions written into the laws, he is taking advantage of a provision that was supposed to be used only in extraordinary situations in order to circumvent Congressional opposition to his bankrupt policies. </w:t>
      </w:r>
      <w:r w:rsidRPr="001D4112">
        <w:rPr>
          <w:rStyle w:val="StyleUnderline"/>
        </w:rPr>
        <w:t xml:space="preserve">Because Congressional opposition to arming these regimes is stronger than ever, the </w:t>
      </w:r>
      <w:r w:rsidRPr="00E61AE5">
        <w:rPr>
          <w:rStyle w:val="StyleUnderline"/>
          <w:highlight w:val="yellow"/>
        </w:rPr>
        <w:t>Trump</w:t>
      </w:r>
      <w:r w:rsidRPr="001D4112">
        <w:rPr>
          <w:rStyle w:val="StyleUnderline"/>
        </w:rPr>
        <w:t xml:space="preserve"> administration </w:t>
      </w:r>
      <w:r w:rsidRPr="00E61AE5">
        <w:rPr>
          <w:rStyle w:val="StyleUnderline"/>
          <w:highlight w:val="yellow"/>
        </w:rPr>
        <w:t>hopes to exploit any loophole</w:t>
      </w:r>
      <w:r w:rsidRPr="001D4112">
        <w:rPr>
          <w:rStyle w:val="StyleUnderline"/>
        </w:rPr>
        <w:t xml:space="preserve"> it can find </w:t>
      </w:r>
      <w:r w:rsidRPr="00E61AE5">
        <w:rPr>
          <w:rStyle w:val="StyleUnderline"/>
          <w:highlight w:val="yellow"/>
        </w:rPr>
        <w:t>to keep funneling weapons</w:t>
      </w:r>
      <w:r w:rsidRPr="001D4112">
        <w:rPr>
          <w:rStyle w:val="StyleUnderline"/>
        </w:rPr>
        <w:t xml:space="preserve"> to despotic clients </w:t>
      </w:r>
      <w:r w:rsidRPr="00E61AE5">
        <w:rPr>
          <w:rStyle w:val="StyleUnderline"/>
          <w:highlight w:val="yellow"/>
        </w:rPr>
        <w:t>as they</w:t>
      </w:r>
      <w:r w:rsidRPr="001D4112">
        <w:rPr>
          <w:rStyle w:val="StyleUnderline"/>
        </w:rPr>
        <w:t xml:space="preserve"> continue to </w:t>
      </w:r>
      <w:r w:rsidRPr="00E61AE5">
        <w:rPr>
          <w:rStyle w:val="StyleUnderline"/>
          <w:highlight w:val="yellow"/>
        </w:rPr>
        <w:t>rain death and destruction on</w:t>
      </w:r>
      <w:r w:rsidRPr="001D4112">
        <w:rPr>
          <w:rStyle w:val="StyleUnderline"/>
        </w:rPr>
        <w:t xml:space="preserve"> Yemeni </w:t>
      </w:r>
      <w:r w:rsidRPr="00E61AE5">
        <w:rPr>
          <w:rStyle w:val="StyleUnderline"/>
          <w:highlight w:val="yellow"/>
        </w:rPr>
        <w:t>civilians</w:t>
      </w:r>
      <w:r w:rsidRPr="001D4112">
        <w:rPr>
          <w:rStyle w:val="StyleUnderline"/>
        </w:rPr>
        <w:t>. Trump has been doing everything he can to ensure that nothing interrupts the flow of U.S.-made weapons to the war criminals in Riyadh and Abu Dhabi, and the upcoming “emergency” declaration is just the latest example of how far he will go to cater to these governments</w:t>
      </w:r>
      <w:r>
        <w:t>.</w:t>
      </w:r>
    </w:p>
    <w:p w:rsidR="007014A9" w:rsidRDefault="007014A9" w:rsidP="007014A9">
      <w:r w:rsidRPr="001D4112">
        <w:rPr>
          <w:rStyle w:val="StyleUnderline"/>
        </w:rPr>
        <w:t>The rush to deliver more weapons to the Saudis and Emiratis comes on the heels of another blatant attack on civilians in Sanaa</w:t>
      </w:r>
      <w:r>
        <w:t xml:space="preserve"> last week. </w:t>
      </w:r>
      <w:r w:rsidRPr="001D4112">
        <w:rPr>
          <w:rStyle w:val="StyleUnderline"/>
        </w:rPr>
        <w:t>The Saudi coalition bombed a residential area in one of the most densely packed parts of the capital. Dozens were injured, and at least six were killed</w:t>
      </w:r>
      <w:r>
        <w:t>. The New York Times reports on the continued Saudi coalition attacks on civilians and the U.S. role in supporting them, and it describes the casualties from the recent airstrike in Sanaa:</w:t>
      </w:r>
    </w:p>
    <w:p w:rsidR="007014A9" w:rsidRDefault="007014A9" w:rsidP="007014A9">
      <w:pPr>
        <w:ind w:left="720"/>
      </w:pPr>
      <w:r>
        <w:t>After five days of treatment in a shabby Yemeni hospital, Luai Sabri died on Tuesday. The 20-year-old had a cracked skull, a ruptured spleen and a damaged liver, according to a relative, injuries caused by a bomb that dropped from a warplane flown by the Saudi-led coalition.</w:t>
      </w:r>
    </w:p>
    <w:p w:rsidR="007014A9" w:rsidRDefault="007014A9" w:rsidP="007014A9">
      <w:pPr>
        <w:ind w:left="720"/>
      </w:pPr>
      <w:r>
        <w:t>The airstrike was part of a wave of bombings over the Yemeni capital, Sana, last Thursday that coincided with a spike in tensions between the United States — which supports the Saudi-led coalition in Yemen — and Iran — which backs the coalition’s enemies, the Houthi rebels.</w:t>
      </w:r>
    </w:p>
    <w:p w:rsidR="007014A9" w:rsidRDefault="007014A9" w:rsidP="007014A9">
      <w:r w:rsidRPr="001D4112">
        <w:rPr>
          <w:rStyle w:val="StyleUnderline"/>
        </w:rPr>
        <w:t xml:space="preserve">It is practically guaranteed that </w:t>
      </w:r>
      <w:r w:rsidRPr="00E61AE5">
        <w:rPr>
          <w:rStyle w:val="StyleUnderline"/>
          <w:highlight w:val="yellow"/>
        </w:rPr>
        <w:t>the Saudis and Emiratis</w:t>
      </w:r>
      <w:r w:rsidRPr="00AB65C6">
        <w:rPr>
          <w:rStyle w:val="StyleUnderline"/>
        </w:rPr>
        <w:t xml:space="preserve"> will use additional weapons sent to them by the U.S. to carry out attacks</w:t>
      </w:r>
      <w:r w:rsidRPr="00AB65C6">
        <w:t xml:space="preserve"> like this one. </w:t>
      </w:r>
      <w:r w:rsidRPr="00AB65C6">
        <w:rPr>
          <w:rStyle w:val="StyleUnderline"/>
        </w:rPr>
        <w:t xml:space="preserve">The coalition has frequently struck civilian targets not because of a lack of training or lack of precision weapons, but rather because their governments aren’t concerned about the civilian lives they take and they </w:t>
      </w:r>
      <w:r w:rsidRPr="00E61AE5">
        <w:rPr>
          <w:rStyle w:val="Emphasis"/>
          <w:highlight w:val="yellow"/>
        </w:rPr>
        <w:t>deliberately target non-military sites</w:t>
      </w:r>
      <w:r w:rsidRPr="00620680">
        <w:rPr>
          <w:rStyle w:val="StyleUnderline"/>
        </w:rPr>
        <w:t xml:space="preserve"> with regularity</w:t>
      </w:r>
      <w:r>
        <w:t>. Mohamad Bazzi explains:</w:t>
      </w:r>
    </w:p>
    <w:p w:rsidR="007014A9" w:rsidRDefault="007014A9" w:rsidP="007014A9">
      <w:pPr>
        <w:ind w:left="720"/>
      </w:pPr>
      <w:r>
        <w:lastRenderedPageBreak/>
        <w:t xml:space="preserve">Radhya al-Mutawakel, co-founder and leader of Mwatana for Human Rights, a Yemen-based organization, told the House subcommittee that </w:t>
      </w:r>
      <w:r w:rsidRPr="001D4112">
        <w:rPr>
          <w:rStyle w:val="StyleUnderline"/>
        </w:rPr>
        <w:t>the Saudis and their allies simply don’t care about protecting Yemeni civilians</w:t>
      </w:r>
      <w:r>
        <w:t>. “</w:t>
      </w:r>
      <w:r w:rsidRPr="001D4112">
        <w:rPr>
          <w:rStyle w:val="StyleUnderline"/>
        </w:rPr>
        <w:t>It’s not a matter of training. It’s a matter of accountability. They don’t care</w:t>
      </w:r>
      <w:r>
        <w:t>,” she said. “If they cared, they can make it much better, at least not to embarrass their allies.”</w:t>
      </w:r>
    </w:p>
    <w:p w:rsidR="007014A9" w:rsidRDefault="007014A9" w:rsidP="007014A9">
      <w:pPr>
        <w:ind w:left="720"/>
      </w:pPr>
      <w:r w:rsidRPr="001D4112">
        <w:rPr>
          <w:rStyle w:val="StyleUnderline"/>
        </w:rPr>
        <w:t xml:space="preserve">According to the Yemen Data Project, </w:t>
      </w:r>
      <w:r w:rsidRPr="009D46BE">
        <w:rPr>
          <w:rStyle w:val="StyleUnderline"/>
        </w:rPr>
        <w:t xml:space="preserve">Saudi and UAE </w:t>
      </w:r>
      <w:r w:rsidRPr="00E61AE5">
        <w:rPr>
          <w:rStyle w:val="StyleUnderline"/>
          <w:highlight w:val="yellow"/>
        </w:rPr>
        <w:t>warplanes have conducted</w:t>
      </w:r>
      <w:r w:rsidRPr="001D4112">
        <w:rPr>
          <w:rStyle w:val="StyleUnderline"/>
        </w:rPr>
        <w:t xml:space="preserve"> more </w:t>
      </w:r>
      <w:r w:rsidRPr="009D46BE">
        <w:rPr>
          <w:rStyle w:val="StyleUnderline"/>
        </w:rPr>
        <w:t>than 19,500 air strikes on Yemen since the war began, an average of nearly</w:t>
      </w:r>
      <w:r w:rsidRPr="001D4112">
        <w:rPr>
          <w:rStyle w:val="StyleUnderline"/>
        </w:rPr>
        <w:t xml:space="preserve"> </w:t>
      </w:r>
      <w:r w:rsidRPr="00E61AE5">
        <w:rPr>
          <w:rStyle w:val="Emphasis"/>
          <w:highlight w:val="yellow"/>
        </w:rPr>
        <w:t>13 attacks per day</w:t>
      </w:r>
      <w:r>
        <w:t xml:space="preserve">. (About a third of these attacks are on military targets, while the rest are classified as nonmilitary targets or “unknown.”) </w:t>
      </w:r>
      <w:r w:rsidRPr="00E61AE5">
        <w:rPr>
          <w:rStyle w:val="StyleUnderline"/>
          <w:highlight w:val="yellow"/>
        </w:rPr>
        <w:t xml:space="preserve">The coalition has bombed </w:t>
      </w:r>
      <w:r w:rsidRPr="00E61AE5">
        <w:rPr>
          <w:rStyle w:val="Emphasis"/>
          <w:highlight w:val="yellow"/>
        </w:rPr>
        <w:t>schools</w:t>
      </w:r>
      <w:r w:rsidRPr="00E61AE5">
        <w:rPr>
          <w:rStyle w:val="StyleUnderline"/>
          <w:highlight w:val="yellow"/>
        </w:rPr>
        <w:t xml:space="preserve">, </w:t>
      </w:r>
      <w:r w:rsidRPr="00E61AE5">
        <w:rPr>
          <w:rStyle w:val="Emphasis"/>
          <w:highlight w:val="yellow"/>
        </w:rPr>
        <w:t>hospitals</w:t>
      </w:r>
      <w:r w:rsidRPr="00E61AE5">
        <w:rPr>
          <w:rStyle w:val="StyleUnderline"/>
          <w:highlight w:val="yellow"/>
        </w:rPr>
        <w:t xml:space="preserve">, </w:t>
      </w:r>
      <w:r w:rsidRPr="00E61AE5">
        <w:rPr>
          <w:rStyle w:val="Emphasis"/>
          <w:highlight w:val="yellow"/>
        </w:rPr>
        <w:t>markets</w:t>
      </w:r>
      <w:r w:rsidRPr="00E61AE5">
        <w:rPr>
          <w:rStyle w:val="StyleUnderline"/>
          <w:highlight w:val="yellow"/>
        </w:rPr>
        <w:t xml:space="preserve">, </w:t>
      </w:r>
      <w:r w:rsidRPr="00E61AE5">
        <w:rPr>
          <w:rStyle w:val="Emphasis"/>
          <w:highlight w:val="yellow"/>
        </w:rPr>
        <w:t>mosques</w:t>
      </w:r>
      <w:r w:rsidRPr="00E61AE5">
        <w:rPr>
          <w:rStyle w:val="StyleUnderline"/>
          <w:highlight w:val="yellow"/>
        </w:rPr>
        <w:t xml:space="preserve">, </w:t>
      </w:r>
      <w:r w:rsidRPr="00E61AE5">
        <w:rPr>
          <w:rStyle w:val="Emphasis"/>
          <w:highlight w:val="yellow"/>
        </w:rPr>
        <w:t>farms</w:t>
      </w:r>
      <w:r w:rsidRPr="00E61AE5">
        <w:rPr>
          <w:rStyle w:val="StyleUnderline"/>
          <w:highlight w:val="yellow"/>
        </w:rPr>
        <w:t xml:space="preserve">, </w:t>
      </w:r>
      <w:r w:rsidRPr="00E61AE5">
        <w:rPr>
          <w:rStyle w:val="Emphasis"/>
          <w:highlight w:val="yellow"/>
        </w:rPr>
        <w:t>factories</w:t>
      </w:r>
      <w:r w:rsidRPr="00E61AE5">
        <w:rPr>
          <w:rStyle w:val="StyleUnderline"/>
          <w:highlight w:val="yellow"/>
        </w:rPr>
        <w:t xml:space="preserve">, </w:t>
      </w:r>
      <w:r w:rsidRPr="00E61AE5">
        <w:rPr>
          <w:rStyle w:val="Emphasis"/>
          <w:highlight w:val="yellow"/>
        </w:rPr>
        <w:t>roads</w:t>
      </w:r>
      <w:r w:rsidRPr="00E61AE5">
        <w:rPr>
          <w:rStyle w:val="StyleUnderline"/>
          <w:highlight w:val="yellow"/>
        </w:rPr>
        <w:t xml:space="preserve">, </w:t>
      </w:r>
      <w:r w:rsidRPr="00E61AE5">
        <w:rPr>
          <w:rStyle w:val="Emphasis"/>
          <w:highlight w:val="yellow"/>
        </w:rPr>
        <w:t>bridges</w:t>
      </w:r>
      <w:r w:rsidRPr="00E61AE5">
        <w:rPr>
          <w:rStyle w:val="StyleUnderline"/>
          <w:highlight w:val="yellow"/>
        </w:rPr>
        <w:t xml:space="preserve">, </w:t>
      </w:r>
      <w:r w:rsidRPr="00E61AE5">
        <w:rPr>
          <w:rStyle w:val="Emphasis"/>
          <w:highlight w:val="yellow"/>
        </w:rPr>
        <w:t>power plants</w:t>
      </w:r>
      <w:r w:rsidRPr="00E61AE5">
        <w:rPr>
          <w:rStyle w:val="StyleUnderline"/>
          <w:highlight w:val="yellow"/>
        </w:rPr>
        <w:t xml:space="preserve">, </w:t>
      </w:r>
      <w:r w:rsidRPr="00E61AE5">
        <w:rPr>
          <w:rStyle w:val="Emphasis"/>
          <w:highlight w:val="yellow"/>
        </w:rPr>
        <w:t>water-treatment facilities</w:t>
      </w:r>
      <w:r w:rsidRPr="00E61AE5">
        <w:rPr>
          <w:rStyle w:val="StyleUnderline"/>
          <w:highlight w:val="yellow"/>
        </w:rPr>
        <w:t xml:space="preserve">, even </w:t>
      </w:r>
      <w:r w:rsidRPr="00E61AE5">
        <w:rPr>
          <w:rStyle w:val="Emphasis"/>
          <w:highlight w:val="yellow"/>
        </w:rPr>
        <w:t>a potato-chip factory</w:t>
      </w:r>
      <w:r>
        <w:t>.</w:t>
      </w:r>
    </w:p>
    <w:p w:rsidR="007014A9" w:rsidRDefault="007014A9" w:rsidP="007014A9">
      <w:r w:rsidRPr="00E61AE5">
        <w:rPr>
          <w:rStyle w:val="StyleUnderline"/>
          <w:highlight w:val="yellow"/>
        </w:rPr>
        <w:t>To continue arming</w:t>
      </w:r>
      <w:r w:rsidRPr="001D4112">
        <w:rPr>
          <w:rStyle w:val="StyleUnderline"/>
        </w:rPr>
        <w:t xml:space="preserve"> the Saudis and Emiratis at this point </w:t>
      </w:r>
      <w:r w:rsidRPr="00E61AE5">
        <w:rPr>
          <w:rStyle w:val="StyleUnderline"/>
          <w:highlight w:val="yellow"/>
        </w:rPr>
        <w:t xml:space="preserve">is </w:t>
      </w:r>
      <w:r w:rsidRPr="00E61AE5">
        <w:rPr>
          <w:rStyle w:val="Emphasis"/>
          <w:highlight w:val="yellow"/>
        </w:rPr>
        <w:t>to knowingly provide war criminals with the means to commit more war crimes</w:t>
      </w:r>
      <w:r w:rsidRPr="001D4112">
        <w:rPr>
          <w:rStyle w:val="Emphasis"/>
        </w:rPr>
        <w:t xml:space="preserve"> against innocent civilians</w:t>
      </w:r>
      <w:r w:rsidRPr="001D4112">
        <w:rPr>
          <w:rStyle w:val="StyleUnderline"/>
        </w:rPr>
        <w:t>. The coalition’s appalling record of attacks on civilians is reason enough to halt all military assistance and support for th</w:t>
      </w:r>
      <w:r w:rsidRPr="009D46BE">
        <w:rPr>
          <w:rStyle w:val="StyleUnderline"/>
        </w:rPr>
        <w:t>e war on Yemen. The U.S. should have nothing to do with their campaign</w:t>
      </w:r>
      <w:r w:rsidRPr="009D46BE">
        <w:t>:</w:t>
      </w:r>
    </w:p>
    <w:p w:rsidR="007014A9" w:rsidRDefault="007014A9" w:rsidP="007014A9">
      <w:pPr>
        <w:ind w:left="720"/>
      </w:pPr>
      <w:r>
        <w:t>“</w:t>
      </w:r>
      <w:r w:rsidRPr="001D4112">
        <w:rPr>
          <w:rStyle w:val="StyleUnderline"/>
        </w:rPr>
        <w:t>Stronger levers to hold the coalition accountable are a fantastic idea</w:t>
      </w:r>
      <w:r>
        <w:t xml:space="preserve">,” </w:t>
      </w:r>
      <w:r w:rsidRPr="001D4112">
        <w:rPr>
          <w:rStyle w:val="StyleUnderline"/>
        </w:rPr>
        <w:t>said</w:t>
      </w:r>
      <w:r>
        <w:t xml:space="preserve"> Kristine </w:t>
      </w:r>
      <w:r w:rsidRPr="001D4112">
        <w:rPr>
          <w:rStyle w:val="StyleUnderline"/>
        </w:rPr>
        <w:t>Beckerle of Mwatana, which has called on the U</w:t>
      </w:r>
      <w:r>
        <w:t xml:space="preserve">nited </w:t>
      </w:r>
      <w:r w:rsidRPr="001D4112">
        <w:rPr>
          <w:rStyle w:val="StyleUnderline"/>
        </w:rPr>
        <w:t>S</w:t>
      </w:r>
      <w:r>
        <w:t xml:space="preserve">tates </w:t>
      </w:r>
      <w:r w:rsidRPr="001D4112">
        <w:rPr>
          <w:rStyle w:val="StyleUnderline"/>
        </w:rPr>
        <w:t>to cut its support to the Saudi-led coalition</w:t>
      </w:r>
      <w:r>
        <w:t>. “</w:t>
      </w:r>
      <w:r w:rsidRPr="001D4112">
        <w:rPr>
          <w:rStyle w:val="StyleUnderline"/>
        </w:rPr>
        <w:t xml:space="preserve">But if your partner appears consistently unwilling to comply with international law, or to minimize harm to civilian life, then at some point </w:t>
      </w:r>
      <w:r w:rsidRPr="001D4112">
        <w:rPr>
          <w:rStyle w:val="Emphasis"/>
        </w:rPr>
        <w:t>you should not be partnering with them at all</w:t>
      </w:r>
      <w:r w:rsidRPr="001D4112">
        <w:rPr>
          <w:rStyle w:val="StyleUnderline"/>
        </w:rPr>
        <w:t>, as is clearly the case for Yemen</w:t>
      </w:r>
      <w:r>
        <w:t>.”</w:t>
      </w:r>
    </w:p>
    <w:p w:rsidR="007014A9" w:rsidRDefault="007014A9" w:rsidP="007014A9">
      <w:r w:rsidRPr="001D4112">
        <w:rPr>
          <w:rStyle w:val="StyleUnderline"/>
        </w:rPr>
        <w:t>Members of Congress should fight Trump’s bogus “emergency” declaration</w:t>
      </w:r>
      <w:r>
        <w:t>, and there are already signs that Senate Democrats are getting ready to do just that. In addition to Chris Murphy, the ranking Democratic member of the Foreign Relations Committee, the generally hawkish Bob Menendez, has come out very strongly in opposition to Trump’s attempted end-run around Congress:</w:t>
      </w:r>
    </w:p>
    <w:p w:rsidR="007014A9" w:rsidRDefault="007014A9" w:rsidP="007014A9">
      <w:pPr>
        <w:ind w:left="720"/>
      </w:pPr>
      <w:r>
        <w:t>“The possible consequences of this will ultimately jeopardize the ability of the U.S. defense industry to export arms in a manner both expeditious and responsible,” he said. “I will pursue all appropriate legislative and other means to nullify these and any planned ongoing sales should the administration move forward in this manner.”</w:t>
      </w:r>
    </w:p>
    <w:p w:rsidR="007014A9" w:rsidRDefault="007014A9" w:rsidP="007014A9">
      <w:r w:rsidRPr="001D4112">
        <w:rPr>
          <w:rStyle w:val="StyleUnderline"/>
        </w:rPr>
        <w:t>Trump already showed</w:t>
      </w:r>
      <w:r>
        <w:t xml:space="preserve"> with his veto of S.J.Res. 7 that </w:t>
      </w:r>
      <w:r w:rsidRPr="001D4112">
        <w:rPr>
          <w:rStyle w:val="StyleUnderline"/>
        </w:rPr>
        <w:t xml:space="preserve">he has nothing but contempt for the Constitution and the Congress, and this bogus “emergency” confirms it. </w:t>
      </w:r>
      <w:r w:rsidRPr="002A6DC9">
        <w:rPr>
          <w:rStyle w:val="StyleUnderline"/>
          <w:highlight w:val="yellow"/>
        </w:rPr>
        <w:t>Congress needs to</w:t>
      </w:r>
      <w:r w:rsidRPr="001D4112">
        <w:rPr>
          <w:rStyle w:val="StyleUnderline"/>
        </w:rPr>
        <w:t xml:space="preserve"> find a means to </w:t>
      </w:r>
      <w:r w:rsidRPr="002A6DC9">
        <w:rPr>
          <w:rStyle w:val="StyleUnderline"/>
          <w:highlight w:val="yellow"/>
        </w:rPr>
        <w:t>block</w:t>
      </w:r>
      <w:r w:rsidRPr="00620680">
        <w:rPr>
          <w:rStyle w:val="StyleUnderline"/>
        </w:rPr>
        <w:t xml:space="preserve"> Trump</w:t>
      </w:r>
      <w:r w:rsidRPr="001D4112">
        <w:rPr>
          <w:rStyle w:val="StyleUnderline"/>
        </w:rPr>
        <w:t xml:space="preserve"> on this to keep a lawless executive in check and </w:t>
      </w:r>
      <w:r w:rsidRPr="002A6DC9">
        <w:rPr>
          <w:rStyle w:val="StyleUnderline"/>
          <w:highlight w:val="yellow"/>
        </w:rPr>
        <w:t>for the sake of</w:t>
      </w:r>
      <w:r w:rsidRPr="00620680">
        <w:rPr>
          <w:rStyle w:val="StyleUnderline"/>
        </w:rPr>
        <w:t xml:space="preserve"> the</w:t>
      </w:r>
      <w:r w:rsidRPr="001D4112">
        <w:rPr>
          <w:rStyle w:val="StyleUnderline"/>
        </w:rPr>
        <w:t xml:space="preserve"> Yemeni </w:t>
      </w:r>
      <w:r w:rsidRPr="002A6DC9">
        <w:rPr>
          <w:rStyle w:val="StyleUnderline"/>
          <w:highlight w:val="yellow"/>
        </w:rPr>
        <w:t xml:space="preserve">civilians </w:t>
      </w:r>
      <w:r w:rsidRPr="00620680">
        <w:rPr>
          <w:rStyle w:val="StyleUnderline"/>
        </w:rPr>
        <w:t xml:space="preserve">that </w:t>
      </w:r>
      <w:r w:rsidRPr="002A6DC9">
        <w:rPr>
          <w:rStyle w:val="StyleUnderline"/>
          <w:highlight w:val="yellow"/>
        </w:rPr>
        <w:t>the</w:t>
      </w:r>
      <w:r w:rsidRPr="001D4112">
        <w:rPr>
          <w:rStyle w:val="StyleUnderline"/>
        </w:rPr>
        <w:t xml:space="preserve"> Saudi </w:t>
      </w:r>
      <w:r w:rsidRPr="002A6DC9">
        <w:rPr>
          <w:rStyle w:val="StyleUnderline"/>
          <w:highlight w:val="yellow"/>
        </w:rPr>
        <w:t xml:space="preserve">coalition </w:t>
      </w:r>
      <w:r w:rsidRPr="009D46BE">
        <w:rPr>
          <w:rStyle w:val="Emphasis"/>
          <w:highlight w:val="yellow"/>
        </w:rPr>
        <w:t>will otherwise kill with these weapons</w:t>
      </w:r>
      <w:r>
        <w:t>.</w:t>
      </w:r>
    </w:p>
    <w:p w:rsidR="007014A9" w:rsidRPr="004B7D89" w:rsidRDefault="007014A9" w:rsidP="007014A9"/>
    <w:p w:rsidR="007014A9" w:rsidRDefault="007014A9" w:rsidP="007014A9">
      <w:pPr>
        <w:pStyle w:val="Heading4"/>
      </w:pPr>
      <w:r w:rsidRPr="00DC25EF">
        <w:rPr>
          <w:u w:val="single"/>
        </w:rPr>
        <w:t>Two</w:t>
      </w:r>
      <w:r>
        <w:rPr>
          <w:u w:val="single"/>
        </w:rPr>
        <w:t>-</w:t>
      </w:r>
      <w:r w:rsidRPr="00DC25EF">
        <w:rPr>
          <w:u w:val="single"/>
        </w:rPr>
        <w:t>hundred thirty-three thousand</w:t>
      </w:r>
      <w:r>
        <w:t xml:space="preserve"> Yemenis (including </w:t>
      </w:r>
      <w:r w:rsidRPr="00DC25EF">
        <w:rPr>
          <w:u w:val="single"/>
        </w:rPr>
        <w:t>one</w:t>
      </w:r>
      <w:r>
        <w:rPr>
          <w:u w:val="single"/>
        </w:rPr>
        <w:t>-</w:t>
      </w:r>
      <w:r w:rsidRPr="00DC25EF">
        <w:rPr>
          <w:u w:val="single"/>
        </w:rPr>
        <w:t>hundred forty thousand children</w:t>
      </w:r>
      <w:r>
        <w:t xml:space="preserve">) will die in 2019 unless the U.S. blocks arms sales to the coalition. </w:t>
      </w:r>
    </w:p>
    <w:p w:rsidR="007014A9" w:rsidRPr="00CD3033" w:rsidRDefault="007014A9" w:rsidP="007014A9">
      <w:r w:rsidRPr="00E12C58">
        <w:rPr>
          <w:rStyle w:val="Style13ptBold"/>
        </w:rPr>
        <w:t>Bazzi 19</w:t>
      </w:r>
      <w:r>
        <w:t xml:space="preserve"> — Mohamad Bazzi, </w:t>
      </w:r>
      <w:r w:rsidRPr="00A25770">
        <w:t xml:space="preserve">Associate Professor of Journalism at New York University, former Adjunct Senior Fellow for Middle East Studies at the Council on Foreign Relations, former Middle East Bureau Chief at </w:t>
      </w:r>
      <w:r w:rsidRPr="00A25770">
        <w:rPr>
          <w:i/>
        </w:rPr>
        <w:t>Newsday</w:t>
      </w:r>
      <w:r w:rsidRPr="00A25770">
        <w:t xml:space="preserve">, </w:t>
      </w:r>
      <w:r>
        <w:t xml:space="preserve">2019 (“Trump wants to sell more weapons to Saudi Arabia. Congress must stop him,” </w:t>
      </w:r>
      <w:r>
        <w:rPr>
          <w:i/>
        </w:rPr>
        <w:t>The Guardian</w:t>
      </w:r>
      <w:r>
        <w:t>, June 8</w:t>
      </w:r>
      <w:r w:rsidRPr="00E12C58">
        <w:rPr>
          <w:vertAlign w:val="superscript"/>
        </w:rPr>
        <w:t>th</w:t>
      </w:r>
      <w:r>
        <w:t xml:space="preserve">, Available Online at </w:t>
      </w:r>
      <w:hyperlink r:id="rId12" w:history="1">
        <w:r w:rsidRPr="00AB3C81">
          <w:rPr>
            <w:rStyle w:val="Hyperlink"/>
          </w:rPr>
          <w:t>https://www.theguardian.com/commentisfree/2019/jun/08/saudi-arabia-trump-weapon-arms-sales-must-be-stopped</w:t>
        </w:r>
      </w:hyperlink>
      <w:r>
        <w:t>, Accessed 06-09-2019)</w:t>
      </w:r>
    </w:p>
    <w:p w:rsidR="007014A9" w:rsidRDefault="007014A9" w:rsidP="007014A9">
      <w:r>
        <w:t xml:space="preserve">On the Friday before Memorial Day, when few Americans were paying attention, </w:t>
      </w:r>
      <w:r w:rsidRPr="006446BB">
        <w:rPr>
          <w:rStyle w:val="StyleUnderline"/>
        </w:rPr>
        <w:t>the Trump administration announced that it would circumvent Congress and sell $8bn in new weapons to Saudi Arabia and the U</w:t>
      </w:r>
      <w:r>
        <w:t xml:space="preserve">nited </w:t>
      </w:r>
      <w:r w:rsidRPr="006446BB">
        <w:rPr>
          <w:rStyle w:val="StyleUnderline"/>
        </w:rPr>
        <w:t>A</w:t>
      </w:r>
      <w:r>
        <w:t xml:space="preserve">rab </w:t>
      </w:r>
      <w:r w:rsidRPr="006446BB">
        <w:rPr>
          <w:rStyle w:val="StyleUnderline"/>
        </w:rPr>
        <w:t>E</w:t>
      </w:r>
      <w:r>
        <w:t xml:space="preserve">mirates. </w:t>
      </w:r>
      <w:r w:rsidRPr="006446BB">
        <w:rPr>
          <w:rStyle w:val="StyleUnderline"/>
        </w:rPr>
        <w:t>It was</w:t>
      </w:r>
      <w:r>
        <w:t xml:space="preserve"> Donald </w:t>
      </w:r>
      <w:r w:rsidRPr="006446BB">
        <w:rPr>
          <w:rStyle w:val="StyleUnderline"/>
        </w:rPr>
        <w:t>Trump’s latest attempt to give a blank check to two US allies leading a disastrous war in Yemen</w:t>
      </w:r>
      <w:r>
        <w:t>.</w:t>
      </w:r>
    </w:p>
    <w:p w:rsidR="007014A9" w:rsidRDefault="007014A9" w:rsidP="007014A9">
      <w:r w:rsidRPr="00620680">
        <w:rPr>
          <w:rStyle w:val="StyleUnderline"/>
        </w:rPr>
        <w:t>If Trump succeeds in getting around Congress, these weapons</w:t>
      </w:r>
      <w:r w:rsidRPr="006446BB">
        <w:rPr>
          <w:rStyle w:val="StyleUnderline"/>
        </w:rPr>
        <w:t xml:space="preserve"> </w:t>
      </w:r>
      <w:r w:rsidRPr="00FA27FA">
        <w:rPr>
          <w:rStyle w:val="StyleUnderline"/>
          <w:highlight w:val="yellow"/>
        </w:rPr>
        <w:t xml:space="preserve">sales will </w:t>
      </w:r>
      <w:r w:rsidRPr="00FA27FA">
        <w:rPr>
          <w:rStyle w:val="Emphasis"/>
          <w:highlight w:val="yellow"/>
        </w:rPr>
        <w:t>prolong suffering</w:t>
      </w:r>
      <w:r w:rsidRPr="00FA27FA">
        <w:rPr>
          <w:rStyle w:val="Emphasis"/>
        </w:rPr>
        <w:t xml:space="preserve"> in Yemen</w:t>
      </w:r>
      <w:r w:rsidRPr="006446BB">
        <w:rPr>
          <w:rStyle w:val="StyleUnderline"/>
        </w:rPr>
        <w:t xml:space="preserve"> </w:t>
      </w:r>
      <w:r w:rsidRPr="00FA27FA">
        <w:rPr>
          <w:rStyle w:val="StyleUnderline"/>
          <w:highlight w:val="yellow"/>
        </w:rPr>
        <w:t xml:space="preserve">and </w:t>
      </w:r>
      <w:r w:rsidRPr="00FA27FA">
        <w:rPr>
          <w:rStyle w:val="Emphasis"/>
          <w:highlight w:val="yellow"/>
        </w:rPr>
        <w:t>eliminate</w:t>
      </w:r>
      <w:r w:rsidRPr="00620680">
        <w:rPr>
          <w:rStyle w:val="Emphasis"/>
        </w:rPr>
        <w:t xml:space="preserve"> one of the last levers that allowed the US to </w:t>
      </w:r>
      <w:r w:rsidRPr="00620680">
        <w:rPr>
          <w:rStyle w:val="Emphasis"/>
        </w:rPr>
        <w:lastRenderedPageBreak/>
        <w:t>exert</w:t>
      </w:r>
      <w:r w:rsidRPr="009D46BE">
        <w:rPr>
          <w:rStyle w:val="Emphasis"/>
        </w:rPr>
        <w:t xml:space="preserve"> </w:t>
      </w:r>
      <w:r w:rsidRPr="00FA27FA">
        <w:rPr>
          <w:rStyle w:val="Emphasis"/>
          <w:highlight w:val="yellow"/>
        </w:rPr>
        <w:t>influence</w:t>
      </w:r>
      <w:r w:rsidRPr="00FA27FA">
        <w:rPr>
          <w:rStyle w:val="Emphasis"/>
        </w:rPr>
        <w:t xml:space="preserve"> over Saudi and Emirati actions</w:t>
      </w:r>
      <w:r w:rsidRPr="006446BB">
        <w:rPr>
          <w:rStyle w:val="StyleUnderline"/>
        </w:rPr>
        <w:t xml:space="preserve">: </w:t>
      </w:r>
      <w:r w:rsidRPr="009D46BE">
        <w:rPr>
          <w:rStyle w:val="StyleUnderline"/>
        </w:rPr>
        <w:t>the threat of Congress blocking arms deals</w:t>
      </w:r>
      <w:r w:rsidRPr="009D46BE">
        <w:t>.</w:t>
      </w:r>
    </w:p>
    <w:p w:rsidR="007014A9" w:rsidRDefault="007014A9" w:rsidP="007014A9">
      <w:r>
        <w:t>On 5 June, a bipartisan group of senators said they would try to block the administration from going ahead with the sales by introducing 22 “resolutions of disapproval” – one for each of the deals cleared by Secretary of State Mike Pompeo. The effort is led by two unlikely allies: Bob Menendez, a Democrat from New Jersey and frequent Trump critic, and Lindsey Graham, a Republican from South Carolina who is one of Trump’s biggest supporters.</w:t>
      </w:r>
    </w:p>
    <w:p w:rsidR="007014A9" w:rsidRDefault="007014A9" w:rsidP="007014A9">
      <w:r>
        <w:t>The two senators agree on one thing: that Saudi Arabia should face more scrutiny of its actions in Yemen after Saudi agents murdered the journalist Jamal Khashoggi at the Saudi consulate in Istanbul in October. Since then, members of Congress have tried to force the Trump administration to reexamine its alliance with the kingdom – especially its relationship with Mohammed bin Salman, the brash and ruthless crown prince often considered an architect of the Yemen war. But Trump and his senior aides have made clear that they still support the prince and won’t try to isolate him, despite a CIA assessment that concluded, with “high confidence”, that Prince Mohammed ordered the killing of Khashoggi.</w:t>
      </w:r>
    </w:p>
    <w:p w:rsidR="007014A9" w:rsidRDefault="007014A9" w:rsidP="007014A9">
      <w:r w:rsidRPr="006446BB">
        <w:rPr>
          <w:rStyle w:val="StyleUnderline"/>
        </w:rPr>
        <w:t>The senators’ effort</w:t>
      </w:r>
      <w:r>
        <w:t xml:space="preserve">, which includes seven co-sponsors, </w:t>
      </w:r>
      <w:r w:rsidRPr="006446BB">
        <w:rPr>
          <w:rStyle w:val="StyleUnderline"/>
        </w:rPr>
        <w:t>is yet another example of Congress trying to claw back its constitutional responsibilities</w:t>
      </w:r>
      <w:r>
        <w:t>. On 24 May, when Pompeo notified Congress that the administration would move ahead with the $8bn deals without congressional approval, he cited a rarely used provision of the Arms Export Control Act which allows the president to bypass Congress if he determines there is an emergency that impacts national security. Pompeo invoked the Trump administration’s favored bogeyman: an increased threat of “Iranian aggression”.</w:t>
      </w:r>
    </w:p>
    <w:p w:rsidR="007014A9" w:rsidRDefault="007014A9" w:rsidP="007014A9">
      <w:r>
        <w:t>But over the past month the administration has inflated the threat posed by Iran to US troops and allies in the Middle East and several hawkish Trump aides, especially national security adviser John Bolton, have pushed for a new confrontation with Tehran. At Bolton’s request, the Pentagon updated plans to send as many as 120,000 troops to the Middle East. The administration is using similar scare tactics to justify its end-run around Congress to sell more weapons to Saudi Arabia and the UAE.</w:t>
      </w:r>
    </w:p>
    <w:p w:rsidR="007014A9" w:rsidRDefault="007014A9" w:rsidP="007014A9">
      <w:r>
        <w:t>As Senator Chris Murphy, a Democrat from Connecticut and one of the earliest critics of US support for the Saudi-led war in Yemen, wrote on Twitter: “To state the obvious, there is no new emergency reason to sell bombs to Saudi Arabia to drop in Yemen. The Saudis [have] been dropping the bombs on civilians, so if there is an emergency, it’s a humanitarian emergency caused by the bombs we sell the Saudis.”</w:t>
      </w:r>
    </w:p>
    <w:p w:rsidR="007014A9" w:rsidRDefault="007014A9" w:rsidP="007014A9">
      <w:r>
        <w:t>Trump’s supposed desire to end US involvement in foreign wars – in Syria and Afghanistan – clearly hasn’t superseded his wish to keep Saudi Arabia and the UAE happy and continuing to purchase American weapons. This willingness to prolong the suffering of millions of Yemenis also underlines the administration’s single-minded obsession with countering Iran. Trump and his advisers repeatedly try to justify a prolonged war in Yemen by blaming Iran and its support for the rebel Houthi militia. This narrative ignores the fact that the Houthis did not receive significant help from Iran before Saudi Arabia intervened in March 2015.</w:t>
      </w:r>
    </w:p>
    <w:p w:rsidR="007014A9" w:rsidRDefault="007014A9" w:rsidP="007014A9">
      <w:r w:rsidRPr="006446BB">
        <w:rPr>
          <w:rStyle w:val="StyleUnderline"/>
        </w:rPr>
        <w:t xml:space="preserve">With the administration </w:t>
      </w:r>
      <w:r w:rsidRPr="009D46BE">
        <w:rPr>
          <w:rStyle w:val="StyleUnderline"/>
        </w:rPr>
        <w:t>firmly behind its Saudi and Emirati allies, Congress offers the best hope to end the American role in a war that has triggered one of the world’s worst humanitarian crises</w:t>
      </w:r>
      <w:r w:rsidRPr="009D46BE">
        <w:t xml:space="preserve">. In early April, the House voted to cease military support for the Saudi-led coalition in Yemen, finally approving a bill to restrain presidential war powers that has taken years to pass both chambers of Congress. On 16 April, Trump vetoed the bill. Two weeks later, </w:t>
      </w:r>
      <w:r w:rsidRPr="009D46BE">
        <w:rPr>
          <w:rStyle w:val="StyleUnderline"/>
        </w:rPr>
        <w:t>the bill’s supporters in the Senate tried to override the veto but fell short</w:t>
      </w:r>
      <w:r w:rsidRPr="009D46BE">
        <w:t xml:space="preserve">, 53-45. (It takes two-thirds of the Senate, or 67 votes, to override a presidential veto.) </w:t>
      </w:r>
      <w:r w:rsidRPr="009D46BE">
        <w:rPr>
          <w:rStyle w:val="StyleUnderline"/>
        </w:rPr>
        <w:t>But the measure was still a turning point because</w:t>
      </w:r>
      <w:r w:rsidRPr="00FA27FA">
        <w:rPr>
          <w:rStyle w:val="StyleUnderline"/>
        </w:rPr>
        <w:t xml:space="preserve"> it focused attention on the extent and unpopularity of military support for Saudi Arabia and its allies</w:t>
      </w:r>
      <w:r>
        <w:t>.</w:t>
      </w:r>
    </w:p>
    <w:p w:rsidR="007014A9" w:rsidRPr="009D46BE" w:rsidRDefault="007014A9" w:rsidP="007014A9">
      <w:r>
        <w:t xml:space="preserve">As the political jockeying unfolded in Washington, </w:t>
      </w:r>
      <w:r w:rsidRPr="00CD3033">
        <w:rPr>
          <w:rStyle w:val="StyleUnderline"/>
        </w:rPr>
        <w:t>the U</w:t>
      </w:r>
      <w:r>
        <w:t xml:space="preserve">nited </w:t>
      </w:r>
      <w:r w:rsidRPr="00CD3033">
        <w:rPr>
          <w:rStyle w:val="StyleUnderline"/>
        </w:rPr>
        <w:t>N</w:t>
      </w:r>
      <w:r>
        <w:t xml:space="preserve">ations </w:t>
      </w:r>
      <w:r w:rsidRPr="00CD3033">
        <w:rPr>
          <w:rStyle w:val="StyleUnderline"/>
        </w:rPr>
        <w:t>D</w:t>
      </w:r>
      <w:r>
        <w:t xml:space="preserve">evelopment </w:t>
      </w:r>
      <w:r w:rsidRPr="00CD3033">
        <w:rPr>
          <w:rStyle w:val="StyleUnderline"/>
        </w:rPr>
        <w:t>P</w:t>
      </w:r>
      <w:r>
        <w:t xml:space="preserve">rogramme </w:t>
      </w:r>
      <w:r w:rsidRPr="00CD3033">
        <w:rPr>
          <w:rStyle w:val="StyleUnderline"/>
        </w:rPr>
        <w:t xml:space="preserve">issued a report underscoring the extent of the humanitarian disaster being fueled by US weapons and logistical support. The report warned that </w:t>
      </w:r>
      <w:r w:rsidRPr="00FA27FA">
        <w:rPr>
          <w:rStyle w:val="StyleUnderline"/>
          <w:highlight w:val="yellow"/>
        </w:rPr>
        <w:t>the death toll</w:t>
      </w:r>
      <w:r w:rsidRPr="00CD3033">
        <w:rPr>
          <w:rStyle w:val="StyleUnderline"/>
        </w:rPr>
        <w:t xml:space="preserve"> in Yemen </w:t>
      </w:r>
      <w:r w:rsidRPr="00FA27FA">
        <w:rPr>
          <w:rStyle w:val="StyleUnderline"/>
          <w:highlight w:val="yellow"/>
        </w:rPr>
        <w:t>could rise to</w:t>
      </w:r>
      <w:r w:rsidRPr="00FA27FA">
        <w:t xml:space="preserve"> 233,000 </w:t>
      </w:r>
      <w:r w:rsidRPr="00FA27FA">
        <w:rPr>
          <w:rStyle w:val="StyleUnderline"/>
          <w:highlight w:val="yellow"/>
        </w:rPr>
        <w:t>[</w:t>
      </w:r>
      <w:r w:rsidRPr="00FA27FA">
        <w:rPr>
          <w:rStyle w:val="Emphasis"/>
          <w:highlight w:val="yellow"/>
        </w:rPr>
        <w:t>two hundred thirty-three thousand</w:t>
      </w:r>
      <w:r w:rsidRPr="00FA27FA">
        <w:rPr>
          <w:rStyle w:val="StyleUnderline"/>
          <w:highlight w:val="yellow"/>
        </w:rPr>
        <w:t>]</w:t>
      </w:r>
      <w:r w:rsidRPr="009D46BE">
        <w:rPr>
          <w:rStyle w:val="StyleUnderline"/>
        </w:rPr>
        <w:t xml:space="preserve"> by the end of 2019 </w:t>
      </w:r>
      <w:r w:rsidRPr="00620680">
        <w:rPr>
          <w:rStyle w:val="StyleUnderline"/>
        </w:rPr>
        <w:t>– far higher than previous estimates</w:t>
      </w:r>
      <w:r w:rsidRPr="00620680">
        <w:t>. (</w:t>
      </w:r>
      <w:r w:rsidRPr="00620680">
        <w:rPr>
          <w:rStyle w:val="StyleUnderline"/>
        </w:rPr>
        <w:t>The projection includes an estimate of 102,</w:t>
      </w:r>
      <w:r w:rsidRPr="00FA27FA">
        <w:rPr>
          <w:rStyle w:val="StyleUnderline"/>
        </w:rPr>
        <w:t xml:space="preserve">000 deaths from combat and 131,000 indirect deaths due to the lack of food, health crises like a cholera epidemic and </w:t>
      </w:r>
      <w:r w:rsidRPr="009D46BE">
        <w:rPr>
          <w:rStyle w:val="StyleUnderline"/>
        </w:rPr>
        <w:t>damage to Yemen’s infrastructure</w:t>
      </w:r>
      <w:r w:rsidRPr="009D46BE">
        <w:t>.)</w:t>
      </w:r>
    </w:p>
    <w:p w:rsidR="007014A9" w:rsidRDefault="007014A9" w:rsidP="007014A9">
      <w:r w:rsidRPr="009D46BE">
        <w:t>“</w:t>
      </w:r>
      <w:r w:rsidRPr="009D46BE">
        <w:rPr>
          <w:rStyle w:val="StyleUnderline"/>
        </w:rPr>
        <w:t>The current conflict in Yemen is one of the greatest preventable disasters facing humanity</w:t>
      </w:r>
      <w:r w:rsidRPr="009D46BE">
        <w:t xml:space="preserve">,” </w:t>
      </w:r>
      <w:r w:rsidRPr="009D46BE">
        <w:rPr>
          <w:rStyle w:val="StyleUnderline"/>
        </w:rPr>
        <w:t xml:space="preserve">the report said, adding that </w:t>
      </w:r>
      <w:r w:rsidRPr="009D46BE">
        <w:rPr>
          <w:rStyle w:val="StyleUnderline"/>
          <w:highlight w:val="yellow"/>
        </w:rPr>
        <w:t>the conflict has turned into a “war on children”, with a</w:t>
      </w:r>
      <w:r w:rsidRPr="009D46BE">
        <w:rPr>
          <w:rStyle w:val="StyleUnderline"/>
        </w:rPr>
        <w:t xml:space="preserve"> Yemeni </w:t>
      </w:r>
      <w:r w:rsidRPr="00FA27FA">
        <w:rPr>
          <w:rStyle w:val="StyleUnderline"/>
          <w:highlight w:val="yellow"/>
        </w:rPr>
        <w:t xml:space="preserve">child dying </w:t>
      </w:r>
      <w:r w:rsidRPr="00FA27FA">
        <w:rPr>
          <w:rStyle w:val="Emphasis"/>
          <w:highlight w:val="yellow"/>
        </w:rPr>
        <w:t>every 12 minutes</w:t>
      </w:r>
      <w:r w:rsidRPr="00CD3033">
        <w:rPr>
          <w:rStyle w:val="StyleUnderline"/>
        </w:rPr>
        <w:t>. The report estimated that</w:t>
      </w:r>
      <w:r w:rsidRPr="00FA27FA">
        <w:t xml:space="preserve"> 140,000 </w:t>
      </w:r>
      <w:r w:rsidRPr="00FA27FA">
        <w:rPr>
          <w:rStyle w:val="StyleUnderline"/>
          <w:highlight w:val="yellow"/>
        </w:rPr>
        <w:t>[one hundred forty thousand]</w:t>
      </w:r>
      <w:r w:rsidRPr="009D46BE">
        <w:rPr>
          <w:rStyle w:val="StyleUnderline"/>
        </w:rPr>
        <w:t xml:space="preserve"> of those </w:t>
      </w:r>
      <w:r w:rsidRPr="00FA27FA">
        <w:rPr>
          <w:rStyle w:val="StyleUnderline"/>
          <w:highlight w:val="yellow"/>
        </w:rPr>
        <w:t>killed</w:t>
      </w:r>
      <w:r w:rsidRPr="009D46BE">
        <w:rPr>
          <w:rStyle w:val="StyleUnderline"/>
        </w:rPr>
        <w:t xml:space="preserve"> by the end of 2019 </w:t>
      </w:r>
      <w:r w:rsidRPr="00FA27FA">
        <w:rPr>
          <w:rStyle w:val="StyleUnderline"/>
          <w:highlight w:val="yellow"/>
        </w:rPr>
        <w:t>would be children under</w:t>
      </w:r>
      <w:r w:rsidRPr="009D46BE">
        <w:rPr>
          <w:rStyle w:val="StyleUnderline"/>
        </w:rPr>
        <w:t xml:space="preserve"> the age of </w:t>
      </w:r>
      <w:r w:rsidRPr="00FA27FA">
        <w:rPr>
          <w:rStyle w:val="StyleUnderline"/>
          <w:highlight w:val="yellow"/>
        </w:rPr>
        <w:t>five</w:t>
      </w:r>
      <w:r>
        <w:t>.</w:t>
      </w:r>
    </w:p>
    <w:p w:rsidR="007014A9" w:rsidRDefault="007014A9" w:rsidP="007014A9">
      <w:r w:rsidRPr="00CD3033">
        <w:rPr>
          <w:rStyle w:val="StyleUnderline"/>
        </w:rPr>
        <w:t xml:space="preserve">Despite a majority of Congress voting to end support, American assistance to the Saudi-led war persists, thanks to Trump’s veto. </w:t>
      </w:r>
      <w:r w:rsidRPr="009D46BE">
        <w:rPr>
          <w:rStyle w:val="StyleUnderline"/>
        </w:rPr>
        <w:t xml:space="preserve">In their latest effort to stop the weapons sales, congressional critics of the war will likely need to secure a veto-proof majority. It is a matter of </w:t>
      </w:r>
      <w:r w:rsidRPr="009D46BE">
        <w:rPr>
          <w:rStyle w:val="Emphasis"/>
        </w:rPr>
        <w:t>moral and political urgency</w:t>
      </w:r>
      <w:r w:rsidRPr="009D46BE">
        <w:t>.</w:t>
      </w:r>
    </w:p>
    <w:p w:rsidR="007014A9" w:rsidRDefault="007014A9" w:rsidP="00AF510B"/>
    <w:p w:rsidR="00AF510B" w:rsidRDefault="00AF510B" w:rsidP="00AF510B"/>
    <w:p w:rsidR="00AF510B" w:rsidRPr="00D3249E" w:rsidRDefault="00AF510B" w:rsidP="00AF510B">
      <w:pPr>
        <w:pStyle w:val="Heading4"/>
      </w:pPr>
      <w:r>
        <w:t xml:space="preserve">Arms sales constitute </w:t>
      </w:r>
      <w:r w:rsidRPr="005F3E07">
        <w:rPr>
          <w:u w:val="single"/>
        </w:rPr>
        <w:t>ongoing participation</w:t>
      </w:r>
      <w:r>
        <w:t xml:space="preserve"> in an </w:t>
      </w:r>
      <w:r w:rsidRPr="005F3E07">
        <w:rPr>
          <w:u w:val="single"/>
        </w:rPr>
        <w:t>active genocide</w:t>
      </w:r>
      <w:r>
        <w:t xml:space="preserve"> — U.S. complicity is </w:t>
      </w:r>
      <w:r w:rsidRPr="00FD780E">
        <w:rPr>
          <w:u w:val="single"/>
        </w:rPr>
        <w:t>enabling the slaughter</w:t>
      </w:r>
      <w:r>
        <w:t xml:space="preserve">. </w:t>
      </w:r>
    </w:p>
    <w:p w:rsidR="00AF510B" w:rsidRPr="002B4B89" w:rsidRDefault="00AF510B" w:rsidP="00AF510B">
      <w:r w:rsidRPr="002B4B89">
        <w:rPr>
          <w:rStyle w:val="Style13ptBold"/>
        </w:rPr>
        <w:t>Bachman 1</w:t>
      </w:r>
      <w:r>
        <w:rPr>
          <w:rStyle w:val="Style13ptBold"/>
        </w:rPr>
        <w:t>9</w:t>
      </w:r>
      <w:r>
        <w:t xml:space="preserve"> — Jeff Bachman, </w:t>
      </w:r>
      <w:r w:rsidRPr="004B70B6">
        <w:t>Professorial Lecturer in Human Rights</w:t>
      </w:r>
      <w:r>
        <w:t xml:space="preserve"> and </w:t>
      </w:r>
      <w:r w:rsidRPr="004B70B6">
        <w:t>Director</w:t>
      </w:r>
      <w:r>
        <w:t xml:space="preserve"> of the </w:t>
      </w:r>
      <w:r w:rsidRPr="004B70B6">
        <w:t>Ethics, Peace, and Human Rights MA Program</w:t>
      </w:r>
      <w:r>
        <w:t xml:space="preserve"> at the </w:t>
      </w:r>
      <w:r w:rsidRPr="004B70B6">
        <w:t>School of International Service</w:t>
      </w:r>
      <w:r>
        <w:t xml:space="preserve"> at </w:t>
      </w:r>
      <w:r w:rsidRPr="002B4B89">
        <w:t>American University</w:t>
      </w:r>
      <w:r>
        <w:t xml:space="preserve">, </w:t>
      </w:r>
      <w:r w:rsidRPr="002B4B89">
        <w:t xml:space="preserve">holds a Ph.D. in Law and Public Policy from Northeastern University, </w:t>
      </w:r>
      <w:r>
        <w:t>2019 (“</w:t>
      </w:r>
      <w:r w:rsidRPr="0061345B">
        <w:t>A ‘synchronised attack’ on life: the Saudi-led coalition’s ‘hidden and holistic’ genocide in Yemen and the shared responsibility of the US and UK</w:t>
      </w:r>
      <w:r>
        <w:t xml:space="preserve">,” </w:t>
      </w:r>
      <w:r>
        <w:rPr>
          <w:i/>
        </w:rPr>
        <w:t>Third World Quarterly</w:t>
      </w:r>
      <w:r>
        <w:t>, Volume 20, Issue 2, Available Online to Subscribing Institutions via Taylor &amp; Francis Online)</w:t>
      </w:r>
    </w:p>
    <w:p w:rsidR="00AF510B" w:rsidRDefault="00AF510B" w:rsidP="00AF510B">
      <w:r>
        <w:t>Complicity in genocide</w:t>
      </w:r>
    </w:p>
    <w:p w:rsidR="00AF510B" w:rsidRDefault="00AF510B" w:rsidP="00AF510B">
      <w:r w:rsidRPr="00B71145">
        <w:rPr>
          <w:rStyle w:val="StyleUnderline"/>
        </w:rPr>
        <w:t xml:space="preserve">It is clear </w:t>
      </w:r>
      <w:r w:rsidRPr="0061345B">
        <w:rPr>
          <w:rStyle w:val="StyleUnderline"/>
          <w:highlight w:val="yellow"/>
        </w:rPr>
        <w:t>the US</w:t>
      </w:r>
      <w:r>
        <w:t xml:space="preserve"> and UK have </w:t>
      </w:r>
      <w:r w:rsidRPr="0061345B">
        <w:rPr>
          <w:rStyle w:val="StyleUnderline"/>
          <w:highlight w:val="yellow"/>
        </w:rPr>
        <w:t>provided</w:t>
      </w:r>
      <w:r w:rsidRPr="00B71145">
        <w:rPr>
          <w:rStyle w:val="StyleUnderline"/>
        </w:rPr>
        <w:t xml:space="preserve"> the Coalition with aid and </w:t>
      </w:r>
      <w:r w:rsidRPr="0061345B">
        <w:rPr>
          <w:rStyle w:val="StyleUnderline"/>
          <w:highlight w:val="yellow"/>
        </w:rPr>
        <w:t>assistance</w:t>
      </w:r>
      <w:r w:rsidRPr="00B71145">
        <w:rPr>
          <w:rStyle w:val="StyleUnderline"/>
        </w:rPr>
        <w:t xml:space="preserve"> that is </w:t>
      </w:r>
      <w:r w:rsidRPr="0061345B">
        <w:rPr>
          <w:rStyle w:val="Emphasis"/>
          <w:highlight w:val="yellow"/>
        </w:rPr>
        <w:t>essential</w:t>
      </w:r>
      <w:r w:rsidRPr="0061345B">
        <w:rPr>
          <w:rStyle w:val="StyleUnderline"/>
          <w:highlight w:val="yellow"/>
        </w:rPr>
        <w:t xml:space="preserve"> to</w:t>
      </w:r>
      <w:r w:rsidRPr="00B71145">
        <w:rPr>
          <w:rStyle w:val="StyleUnderline"/>
        </w:rPr>
        <w:t xml:space="preserve"> its ability to commit its attacks and maintain the blockade, the results of which</w:t>
      </w:r>
      <w:r>
        <w:t xml:space="preserve">, together, </w:t>
      </w:r>
      <w:r w:rsidRPr="00B71145">
        <w:rPr>
          <w:rStyle w:val="StyleUnderline"/>
        </w:rPr>
        <w:t xml:space="preserve">constitute </w:t>
      </w:r>
      <w:r w:rsidRPr="0061345B">
        <w:rPr>
          <w:rStyle w:val="Emphasis"/>
          <w:highlight w:val="yellow"/>
        </w:rPr>
        <w:t>genocide</w:t>
      </w:r>
      <w:r>
        <w:t xml:space="preserve">. As Hokayem and Roberts state, </w:t>
      </w:r>
      <w:r w:rsidRPr="00704C81">
        <w:rPr>
          <w:rStyle w:val="StyleUnderline"/>
        </w:rPr>
        <w:t>US</w:t>
      </w:r>
      <w:r w:rsidRPr="00704C81">
        <w:t xml:space="preserve"> (and</w:t>
      </w:r>
      <w:r>
        <w:t xml:space="preserve"> UK) </w:t>
      </w:r>
      <w:r w:rsidRPr="00B71145">
        <w:rPr>
          <w:rStyle w:val="StyleUnderline"/>
        </w:rPr>
        <w:t xml:space="preserve">material and logistical </w:t>
      </w:r>
      <w:r w:rsidRPr="0061345B">
        <w:rPr>
          <w:rStyle w:val="StyleUnderline"/>
        </w:rPr>
        <w:t xml:space="preserve">support are </w:t>
      </w:r>
      <w:r w:rsidRPr="0061345B">
        <w:rPr>
          <w:rStyle w:val="Emphasis"/>
        </w:rPr>
        <w:t>‘key to the coalition’s operations’</w:t>
      </w:r>
      <w:r w:rsidRPr="0061345B">
        <w:t xml:space="preserve">.92 </w:t>
      </w:r>
      <w:r w:rsidRPr="00704C81">
        <w:rPr>
          <w:rStyle w:val="StyleUnderline"/>
          <w:highlight w:val="yellow"/>
        </w:rPr>
        <w:t>Even if the US</w:t>
      </w:r>
      <w:r w:rsidRPr="00704C81">
        <w:t xml:space="preserve"> and UK </w:t>
      </w:r>
      <w:r w:rsidRPr="00704C81">
        <w:rPr>
          <w:rStyle w:val="StyleUnderline"/>
          <w:highlight w:val="yellow"/>
        </w:rPr>
        <w:t>do not intend</w:t>
      </w:r>
      <w:r w:rsidRPr="00704C81">
        <w:rPr>
          <w:rStyle w:val="StyleUnderline"/>
        </w:rPr>
        <w:t xml:space="preserve"> for</w:t>
      </w:r>
      <w:r w:rsidRPr="00704C81">
        <w:t xml:space="preserve"> their </w:t>
      </w:r>
      <w:r w:rsidRPr="00704C81">
        <w:rPr>
          <w:rStyle w:val="StyleUnderline"/>
        </w:rPr>
        <w:t xml:space="preserve">support to be used in the commission of genocide, </w:t>
      </w:r>
      <w:r w:rsidRPr="00704C81">
        <w:rPr>
          <w:rStyle w:val="StyleUnderline"/>
          <w:highlight w:val="yellow"/>
        </w:rPr>
        <w:t xml:space="preserve">it is </w:t>
      </w:r>
      <w:r w:rsidRPr="00704C81">
        <w:rPr>
          <w:rStyle w:val="Emphasis"/>
          <w:highlight w:val="yellow"/>
        </w:rPr>
        <w:t>irrelevant</w:t>
      </w:r>
      <w:r w:rsidRPr="00704C81">
        <w:rPr>
          <w:rStyle w:val="StyleUnderline"/>
          <w:highlight w:val="yellow"/>
        </w:rPr>
        <w:t xml:space="preserve"> </w:t>
      </w:r>
      <w:r w:rsidRPr="0061345B">
        <w:rPr>
          <w:rStyle w:val="StyleUnderline"/>
          <w:highlight w:val="yellow"/>
        </w:rPr>
        <w:t>to</w:t>
      </w:r>
      <w:r w:rsidRPr="0061345B">
        <w:rPr>
          <w:rStyle w:val="StyleUnderline"/>
        </w:rPr>
        <w:t xml:space="preserve"> the question of </w:t>
      </w:r>
      <w:r w:rsidRPr="0061345B">
        <w:rPr>
          <w:rStyle w:val="StyleUnderline"/>
          <w:highlight w:val="yellow"/>
        </w:rPr>
        <w:t>whether they are complicit</w:t>
      </w:r>
      <w:r w:rsidRPr="0061345B">
        <w:rPr>
          <w:rStyle w:val="StyleUnderline"/>
        </w:rPr>
        <w:t xml:space="preserve"> in</w:t>
      </w:r>
      <w:r w:rsidRPr="00B71145">
        <w:rPr>
          <w:rStyle w:val="StyleUnderline"/>
        </w:rPr>
        <w:t xml:space="preserve"> the genocide. It is enough that the US</w:t>
      </w:r>
      <w:r>
        <w:t xml:space="preserve"> and UK have </w:t>
      </w:r>
      <w:r w:rsidRPr="00B71145">
        <w:rPr>
          <w:rStyle w:val="StyleUnderline"/>
        </w:rPr>
        <w:t>provided</w:t>
      </w:r>
      <w:r>
        <w:t xml:space="preserve"> their respective </w:t>
      </w:r>
      <w:r w:rsidRPr="00B71145">
        <w:rPr>
          <w:rStyle w:val="StyleUnderline"/>
        </w:rPr>
        <w:t>support to the Coalition ‘with a view to facilitating the coalition’s military campaign’</w:t>
      </w:r>
      <w:r>
        <w:t>.93</w:t>
      </w:r>
    </w:p>
    <w:p w:rsidR="00AF510B" w:rsidRDefault="00AF510B" w:rsidP="00AF510B">
      <w:r>
        <w:t xml:space="preserve">The above is substantiated by the two-part test for state responsibility. The second part, that the act would be wrongful if committed by the supporting state, is clearly satisfied. </w:t>
      </w:r>
      <w:r w:rsidRPr="00B71145">
        <w:rPr>
          <w:rStyle w:val="StyleUnderline"/>
        </w:rPr>
        <w:t xml:space="preserve">The same acts being perpetrated by the Coalition would still be genocide if </w:t>
      </w:r>
      <w:r w:rsidRPr="0061345B">
        <w:rPr>
          <w:rStyle w:val="StyleUnderline"/>
        </w:rPr>
        <w:t>carried out directly by the US</w:t>
      </w:r>
      <w:r w:rsidRPr="0061345B">
        <w:t xml:space="preserve"> and UK. The first part is one of knowledge. Though more difficult to substantiate, </w:t>
      </w:r>
      <w:r w:rsidRPr="0061345B">
        <w:rPr>
          <w:rStyle w:val="StyleUnderline"/>
        </w:rPr>
        <w:t>the duration of the Coalition’s genocide</w:t>
      </w:r>
      <w:r w:rsidRPr="0061345B">
        <w:t xml:space="preserve"> in Yemen </w:t>
      </w:r>
      <w:r w:rsidRPr="0061345B">
        <w:rPr>
          <w:rStyle w:val="StyleUnderline"/>
        </w:rPr>
        <w:t>and the continual material and logistical support provided by the US</w:t>
      </w:r>
      <w:r w:rsidRPr="0061345B">
        <w:t xml:space="preserve"> and UK </w:t>
      </w:r>
      <w:r w:rsidRPr="0061345B">
        <w:rPr>
          <w:rStyle w:val="StyleUnderline"/>
        </w:rPr>
        <w:t xml:space="preserve">amount to </w:t>
      </w:r>
      <w:r w:rsidRPr="0061345B">
        <w:rPr>
          <w:rStyle w:val="Emphasis"/>
        </w:rPr>
        <w:t>implicit knowledge</w:t>
      </w:r>
      <w:r w:rsidRPr="0061345B">
        <w:rPr>
          <w:rStyle w:val="StyleUnderline"/>
        </w:rPr>
        <w:t xml:space="preserve"> of the circumstances of</w:t>
      </w:r>
      <w:r w:rsidRPr="00B71145">
        <w:rPr>
          <w:rStyle w:val="StyleUnderline"/>
        </w:rPr>
        <w:t xml:space="preserve"> the Coalition’s crimes, which would be significantly more difficult to commit without their support</w:t>
      </w:r>
      <w:r>
        <w:t xml:space="preserve">. In other words, the Coalition has been engaged in its attacks for more than three years now. </w:t>
      </w:r>
      <w:r w:rsidRPr="0061345B">
        <w:rPr>
          <w:rStyle w:val="StyleUnderline"/>
          <w:highlight w:val="yellow"/>
        </w:rPr>
        <w:t>The US</w:t>
      </w:r>
      <w:r>
        <w:t xml:space="preserve"> and UK simply </w:t>
      </w:r>
      <w:r w:rsidRPr="0061345B">
        <w:rPr>
          <w:rStyle w:val="Emphasis"/>
          <w:highlight w:val="yellow"/>
        </w:rPr>
        <w:t>cannot plausibly deny knowledge</w:t>
      </w:r>
      <w:r w:rsidRPr="0061345B">
        <w:rPr>
          <w:rStyle w:val="StyleUnderline"/>
          <w:highlight w:val="yellow"/>
        </w:rPr>
        <w:t xml:space="preserve"> of</w:t>
      </w:r>
      <w:r w:rsidRPr="00B71145">
        <w:rPr>
          <w:rStyle w:val="StyleUnderline"/>
        </w:rPr>
        <w:t xml:space="preserve"> the Coalition’s </w:t>
      </w:r>
      <w:r w:rsidRPr="0061345B">
        <w:rPr>
          <w:rStyle w:val="StyleUnderline"/>
          <w:highlight w:val="yellow"/>
        </w:rPr>
        <w:t>crimes</w:t>
      </w:r>
      <w:r w:rsidRPr="00B71145">
        <w:rPr>
          <w:rStyle w:val="StyleUnderline"/>
        </w:rPr>
        <w:t>, even if they would resist invoking the ‘g-word’ to describe them</w:t>
      </w:r>
      <w:r>
        <w:t>.</w:t>
      </w:r>
    </w:p>
    <w:p w:rsidR="00AF510B" w:rsidRDefault="00AF510B" w:rsidP="00AF510B">
      <w:r w:rsidRPr="00B71145">
        <w:rPr>
          <w:rStyle w:val="StyleUnderline"/>
        </w:rPr>
        <w:t>The US</w:t>
      </w:r>
      <w:r>
        <w:t xml:space="preserve"> and UK </w:t>
      </w:r>
      <w:r w:rsidRPr="00B71145">
        <w:rPr>
          <w:rStyle w:val="StyleUnderline"/>
        </w:rPr>
        <w:t>also cannot deny having knowledge that their material and logistical support facilitates the Coalition’s crimes</w:t>
      </w:r>
      <w:r>
        <w:t>. The weapons they have sold to Coalition members have been used in Yemen and the refueling has allowed the Coalition to carry out its attacks. The US and the UK have also provided additional support for the maintenance of the air and naval blockade of Yemen’s ports. Thus</w:t>
      </w:r>
      <w:r w:rsidRPr="00704C81">
        <w:t xml:space="preserve">, </w:t>
      </w:r>
      <w:r w:rsidRPr="00704C81">
        <w:rPr>
          <w:rStyle w:val="Emphasis"/>
        </w:rPr>
        <w:t>US</w:t>
      </w:r>
      <w:r w:rsidRPr="00704C81">
        <w:t xml:space="preserve"> and UK </w:t>
      </w:r>
      <w:r w:rsidRPr="00704C81">
        <w:rPr>
          <w:rStyle w:val="Emphasis"/>
        </w:rPr>
        <w:t>support cannot be separated from the crimes it enables</w:t>
      </w:r>
      <w:r w:rsidRPr="00704C81">
        <w:rPr>
          <w:rStyle w:val="StyleUnderline"/>
        </w:rPr>
        <w:t>. Their aid has been</w:t>
      </w:r>
      <w:r w:rsidRPr="00B71145">
        <w:rPr>
          <w:rStyle w:val="StyleUnderline"/>
        </w:rPr>
        <w:t xml:space="preserve"> provided in support of the Coalition’s military campaign and the military campaign constitutes a genocidal attack on all aspects of life in </w:t>
      </w:r>
      <w:r w:rsidRPr="00704C81">
        <w:rPr>
          <w:rStyle w:val="StyleUnderline"/>
        </w:rPr>
        <w:t>Yemen. The US</w:t>
      </w:r>
      <w:r w:rsidRPr="00704C81">
        <w:t xml:space="preserve"> and UK have </w:t>
      </w:r>
      <w:r w:rsidRPr="00704C81">
        <w:rPr>
          <w:rStyle w:val="StyleUnderline"/>
        </w:rPr>
        <w:t xml:space="preserve">continued to provide the Coalition with material and logistical support for years </w:t>
      </w:r>
      <w:r w:rsidRPr="00704C81">
        <w:rPr>
          <w:rStyle w:val="Emphasis"/>
        </w:rPr>
        <w:t>with full knowledge of the crimes being committed</w:t>
      </w:r>
      <w:r w:rsidRPr="00704C81">
        <w:rPr>
          <w:rStyle w:val="StyleUnderline"/>
        </w:rPr>
        <w:t xml:space="preserve"> and that </w:t>
      </w:r>
      <w:r w:rsidRPr="00704C81">
        <w:rPr>
          <w:rStyle w:val="Emphasis"/>
        </w:rPr>
        <w:t>their support facilitates the crimes</w:t>
      </w:r>
      <w:r w:rsidRPr="00704C81">
        <w:rPr>
          <w:rStyle w:val="StyleUnderline"/>
        </w:rPr>
        <w:t>.</w:t>
      </w:r>
      <w:r w:rsidRPr="00B71145">
        <w:rPr>
          <w:rStyle w:val="StyleUnderline"/>
        </w:rPr>
        <w:t xml:space="preserve"> Some might point to the increased involvement of the US in Coalition targeting as evidence of an intent to limit Coalition harm to civilians</w:t>
      </w:r>
      <w:r>
        <w:t xml:space="preserve">. However, </w:t>
      </w:r>
      <w:r w:rsidRPr="00B71145">
        <w:rPr>
          <w:rStyle w:val="StyleUnderline"/>
        </w:rPr>
        <w:t>even if this were the case, the Coalition’s deliberate and indiscriminate attacks on civilians is neither the only crime nor the only concern. It is also not the only act that connects Coalition policies to genocide</w:t>
      </w:r>
      <w:r>
        <w:t xml:space="preserve">. As argued earlier, the tragic loss of life is one element of a holistic concept of genocide. Therefore, it must be concluded that </w:t>
      </w:r>
      <w:r w:rsidRPr="00B71145">
        <w:rPr>
          <w:rStyle w:val="StyleUnderline"/>
        </w:rPr>
        <w:t>the US</w:t>
      </w:r>
      <w:r>
        <w:t xml:space="preserve"> and UK </w:t>
      </w:r>
      <w:r w:rsidRPr="00B71145">
        <w:rPr>
          <w:rStyle w:val="StyleUnderline"/>
        </w:rPr>
        <w:t>share responsibility for the genocide in Yemen</w:t>
      </w:r>
      <w:r>
        <w:t>.</w:t>
      </w:r>
    </w:p>
    <w:p w:rsidR="00AF510B" w:rsidRDefault="00AF510B" w:rsidP="00AF510B">
      <w:r>
        <w:t>Conclusion</w:t>
      </w:r>
    </w:p>
    <w:p w:rsidR="00AF510B" w:rsidRDefault="00AF510B" w:rsidP="00AF510B">
      <w:r w:rsidRPr="00B71145">
        <w:rPr>
          <w:rStyle w:val="StyleUnderline"/>
        </w:rPr>
        <w:t xml:space="preserve">Like so many cases of genocide committed by powerful state actors or their benefactors, </w:t>
      </w:r>
      <w:r w:rsidRPr="0061345B">
        <w:rPr>
          <w:rStyle w:val="Emphasis"/>
          <w:highlight w:val="yellow"/>
        </w:rPr>
        <w:t>the Coalition’s genocide</w:t>
      </w:r>
      <w:r w:rsidRPr="0061345B">
        <w:rPr>
          <w:rStyle w:val="Emphasis"/>
        </w:rPr>
        <w:t xml:space="preserve"> in Yemen </w:t>
      </w:r>
      <w:r w:rsidRPr="0061345B">
        <w:rPr>
          <w:rStyle w:val="Emphasis"/>
          <w:highlight w:val="yellow"/>
        </w:rPr>
        <w:t>is hidden in plain sight</w:t>
      </w:r>
      <w:r>
        <w:t xml:space="preserve">. This is possible for two principal and interconnecting reasons. First, </w:t>
      </w:r>
      <w:r w:rsidRPr="00B71145">
        <w:rPr>
          <w:rStyle w:val="StyleUnderline"/>
        </w:rPr>
        <w:t>there is an unsupported belief that the US neither commits genocide nor associates with those who do</w:t>
      </w:r>
      <w:r>
        <w:t xml:space="preserve">. This is not to say that the US has escaped criticism for its relations with human rights violators, but rather that when it comes to genocide </w:t>
      </w:r>
      <w:r w:rsidRPr="00B71145">
        <w:rPr>
          <w:rStyle w:val="StyleUnderline"/>
        </w:rPr>
        <w:t xml:space="preserve">the more common </w:t>
      </w:r>
      <w:r w:rsidRPr="00B71145">
        <w:rPr>
          <w:rStyle w:val="StyleUnderline"/>
        </w:rPr>
        <w:lastRenderedPageBreak/>
        <w:t>critique</w:t>
      </w:r>
      <w:r>
        <w:t xml:space="preserve"> in political and scholarly discourses </w:t>
      </w:r>
      <w:r w:rsidRPr="00B71145">
        <w:rPr>
          <w:rStyle w:val="StyleUnderline"/>
        </w:rPr>
        <w:t>is that the US has</w:t>
      </w:r>
      <w:r>
        <w:t xml:space="preserve"> too </w:t>
      </w:r>
      <w:r w:rsidRPr="00B71145">
        <w:rPr>
          <w:rStyle w:val="StyleUnderline"/>
        </w:rPr>
        <w:t>often been a bystander. Despite troves of evidence that refute this belief, it is</w:t>
      </w:r>
      <w:r>
        <w:t xml:space="preserve"> one that nonetheless is </w:t>
      </w:r>
      <w:r w:rsidRPr="00B71145">
        <w:rPr>
          <w:rStyle w:val="StyleUnderline"/>
        </w:rPr>
        <w:t>perpetuated</w:t>
      </w:r>
      <w:r>
        <w:t>.94 It is within this context that the student protestors at Johns Hopkins University held signs that read ‘It’s Still Genocide When US Allies Do It’ and ‘Samantha Empowers Genocide in Yemen’.</w:t>
      </w:r>
    </w:p>
    <w:p w:rsidR="00AF510B" w:rsidRPr="00704C81" w:rsidRDefault="00AF510B" w:rsidP="00AF510B">
      <w:r>
        <w:t xml:space="preserve">Second, </w:t>
      </w:r>
      <w:r w:rsidRPr="00B71145">
        <w:rPr>
          <w:rStyle w:val="StyleUnderline"/>
        </w:rPr>
        <w:t>genocide studies is still largely dominated by a limited conception of genocide that equates it to mass killing of members of a group with the sole intent being the destruction of the group</w:t>
      </w:r>
      <w:r>
        <w:t xml:space="preserve">. Hence, </w:t>
      </w:r>
      <w:r w:rsidRPr="00B71145">
        <w:rPr>
          <w:rStyle w:val="StyleUnderline"/>
        </w:rPr>
        <w:t>even though the Genocide Convention explicitly states that genocide is a crime whether committed in times of peace or war, there will</w:t>
      </w:r>
      <w:r>
        <w:t xml:space="preserve"> undoubtedly </w:t>
      </w:r>
      <w:r w:rsidRPr="00B71145">
        <w:rPr>
          <w:rStyle w:val="StyleUnderline"/>
        </w:rPr>
        <w:t xml:space="preserve">be some who dismiss the allegations of genocide in Yemen by asserting that the Coalition is engaged in an armed </w:t>
      </w:r>
      <w:r w:rsidRPr="00704C81">
        <w:rPr>
          <w:rStyle w:val="StyleUnderline"/>
        </w:rPr>
        <w:t>conflict with Houthi rebels</w:t>
      </w:r>
      <w:r w:rsidRPr="00704C81">
        <w:t>. Therefore, based on limited conceptions of genocide, the coalition cannot be committing genocide, because its purposes in Yemen are not to destroy the Yemeni people, but rather to defeat the Houthis. Opponents might also point to the ‘small’ death toll from direct physical violence, while rejecting the idea that genocide can be committed ‘indirectly’ or by cultural destruction.</w:t>
      </w:r>
    </w:p>
    <w:p w:rsidR="00AF510B" w:rsidRDefault="00AF510B" w:rsidP="00AF510B">
      <w:r w:rsidRPr="00704C81">
        <w:rPr>
          <w:rStyle w:val="StyleUnderline"/>
        </w:rPr>
        <w:t>Cases of genocide</w:t>
      </w:r>
      <w:r w:rsidRPr="00704C81">
        <w:t xml:space="preserve">, </w:t>
      </w:r>
      <w:r w:rsidRPr="00704C81">
        <w:rPr>
          <w:rStyle w:val="StyleUnderline"/>
        </w:rPr>
        <w:t>like</w:t>
      </w:r>
      <w:r w:rsidRPr="00704C81">
        <w:t xml:space="preserve"> that in </w:t>
      </w:r>
      <w:r w:rsidRPr="00704C81">
        <w:rPr>
          <w:rStyle w:val="StyleUnderline"/>
        </w:rPr>
        <w:t>Yemen</w:t>
      </w:r>
      <w:r w:rsidRPr="00704C81">
        <w:t xml:space="preserve">, then, </w:t>
      </w:r>
      <w:r w:rsidRPr="00704C81">
        <w:rPr>
          <w:rStyle w:val="StyleUnderline"/>
        </w:rPr>
        <w:t xml:space="preserve">are </w:t>
      </w:r>
      <w:r w:rsidRPr="00704C81">
        <w:rPr>
          <w:rStyle w:val="Emphasis"/>
        </w:rPr>
        <w:t>hidden behind a conceptual veil</w:t>
      </w:r>
      <w:r w:rsidRPr="00704C81">
        <w:rPr>
          <w:rStyle w:val="StyleUnderline"/>
        </w:rPr>
        <w:t>. They do not conform to the limited conception of genocide that continues to dominate genocide studies;</w:t>
      </w:r>
      <w:r w:rsidRPr="00704C81">
        <w:t xml:space="preserve"> therefore, </w:t>
      </w:r>
      <w:r w:rsidRPr="00704C81">
        <w:rPr>
          <w:rStyle w:val="StyleUnderline"/>
        </w:rPr>
        <w:t>they remain at the periphery of</w:t>
      </w:r>
      <w:r w:rsidRPr="00B71145">
        <w:rPr>
          <w:rStyle w:val="StyleUnderline"/>
        </w:rPr>
        <w:t xml:space="preserve"> the field, if not invisible altogether</w:t>
      </w:r>
      <w:r>
        <w:t xml:space="preserve">. However, </w:t>
      </w:r>
      <w:r w:rsidRPr="00B71145">
        <w:rPr>
          <w:rStyle w:val="StyleUnderline"/>
        </w:rPr>
        <w:t>a holistic conception of genocide</w:t>
      </w:r>
      <w:r>
        <w:t xml:space="preserve"> that incorporates Lemkin’s three methods of genocide, and the eight techniques from which they were derived, </w:t>
      </w:r>
      <w:r w:rsidRPr="00B71145">
        <w:rPr>
          <w:rStyle w:val="StyleUnderline"/>
        </w:rPr>
        <w:t>reveals the processes by which the very foundations of group life, both material and non-material, can be destroyed</w:t>
      </w:r>
      <w:r>
        <w:t>.</w:t>
      </w:r>
    </w:p>
    <w:p w:rsidR="00AF510B" w:rsidRDefault="00AF510B" w:rsidP="00AF510B">
      <w:r w:rsidRPr="00B71145">
        <w:rPr>
          <w:rStyle w:val="StyleUnderline"/>
        </w:rPr>
        <w:t>When applied to the Coalition, a holistic concept</w:t>
      </w:r>
      <w:r>
        <w:t xml:space="preserve"> also </w:t>
      </w:r>
      <w:r w:rsidRPr="00B71145">
        <w:rPr>
          <w:rStyle w:val="StyleUnderline"/>
        </w:rPr>
        <w:t>reveals the ongoing genocide in Yemen. The Coalition has deliberately attacked civilians in their homes, markets and mosques, and while attending weddings and funerals. The Coalition has intentionally destroyed Yemen’s vital civilian infrastructure and cultural heritage, attacked its hospitals, and imposed an air and naval blockade of Yemeni ports. It has undermined public health in Yemen, causing tens of thousands of preventable deaths</w:t>
      </w:r>
      <w:r>
        <w:t>. Even as this was being written, the Coalition was engaged in assaults on Hudeida and Saada. In Hudeida, at least 55 people were killed and 170 injured when densely populated districts of the port city were attacked on 2 August 2018, including the areas around Al-Thawra Hospital.95 One week later, on 9 August, a school bus transporting children home to Saada from a field trip was bombed (using a US-manufactured and -sold MK-82 bomb),96 killing at least 54 people, including 44 children.97 There are also warnings of a second impending cholera epidemic, along with ‘8.4 million Yemenis who are a step away from famine’.98</w:t>
      </w:r>
    </w:p>
    <w:p w:rsidR="00AF510B" w:rsidRDefault="00AF510B" w:rsidP="00AF510B">
      <w:r w:rsidRPr="0061345B">
        <w:rPr>
          <w:rStyle w:val="StyleUnderline"/>
          <w:highlight w:val="yellow"/>
        </w:rPr>
        <w:t>The Coalition’s actions</w:t>
      </w:r>
      <w:r w:rsidRPr="00B71145">
        <w:rPr>
          <w:rStyle w:val="StyleUnderline"/>
        </w:rPr>
        <w:t xml:space="preserve"> in Yemen </w:t>
      </w:r>
      <w:r w:rsidRPr="0061345B">
        <w:rPr>
          <w:rStyle w:val="StyleUnderline"/>
          <w:highlight w:val="yellow"/>
        </w:rPr>
        <w:t>amount to</w:t>
      </w:r>
      <w:r w:rsidRPr="00B71145">
        <w:rPr>
          <w:rStyle w:val="StyleUnderline"/>
        </w:rPr>
        <w:t xml:space="preserve"> nothing less than </w:t>
      </w:r>
      <w:r w:rsidRPr="0061345B">
        <w:rPr>
          <w:rStyle w:val="StyleUnderline"/>
          <w:highlight w:val="yellow"/>
        </w:rPr>
        <w:t>a synchronised attack on all aspects of life</w:t>
      </w:r>
      <w:r w:rsidRPr="00B71145">
        <w:rPr>
          <w:rStyle w:val="StyleUnderline"/>
        </w:rPr>
        <w:t xml:space="preserve"> in Yemen, </w:t>
      </w:r>
      <w:r w:rsidRPr="0061345B">
        <w:rPr>
          <w:rStyle w:val="Emphasis"/>
          <w:highlight w:val="yellow"/>
        </w:rPr>
        <w:t>the</w:t>
      </w:r>
      <w:r w:rsidRPr="0061345B">
        <w:rPr>
          <w:rStyle w:val="Emphasis"/>
        </w:rPr>
        <w:t xml:space="preserve"> very </w:t>
      </w:r>
      <w:r w:rsidRPr="0061345B">
        <w:rPr>
          <w:rStyle w:val="Emphasis"/>
          <w:highlight w:val="yellow"/>
        </w:rPr>
        <w:t>foundation of</w:t>
      </w:r>
      <w:r>
        <w:t xml:space="preserve"> Lemkin’s concept of </w:t>
      </w:r>
      <w:r w:rsidRPr="0061345B">
        <w:rPr>
          <w:rStyle w:val="Emphasis"/>
          <w:highlight w:val="yellow"/>
        </w:rPr>
        <w:t>genocide</w:t>
      </w:r>
      <w:r w:rsidRPr="0061345B">
        <w:rPr>
          <w:rStyle w:val="StyleUnderline"/>
          <w:highlight w:val="yellow"/>
        </w:rPr>
        <w:t>. Without</w:t>
      </w:r>
      <w:r w:rsidRPr="00B71145">
        <w:rPr>
          <w:rStyle w:val="StyleUnderline"/>
        </w:rPr>
        <w:t xml:space="preserve"> the </w:t>
      </w:r>
      <w:r w:rsidRPr="0061345B">
        <w:rPr>
          <w:rStyle w:val="StyleUnderline"/>
          <w:highlight w:val="yellow"/>
        </w:rPr>
        <w:t>uninterrupted</w:t>
      </w:r>
      <w:r w:rsidRPr="00B71145">
        <w:rPr>
          <w:rStyle w:val="StyleUnderline"/>
        </w:rPr>
        <w:t xml:space="preserve"> flow of aid and </w:t>
      </w:r>
      <w:r w:rsidRPr="0061345B">
        <w:rPr>
          <w:rStyle w:val="StyleUnderline"/>
          <w:highlight w:val="yellow"/>
        </w:rPr>
        <w:t>support from the US</w:t>
      </w:r>
      <w:r>
        <w:t xml:space="preserve"> and UK, </w:t>
      </w:r>
      <w:r w:rsidRPr="0061345B">
        <w:rPr>
          <w:rStyle w:val="StyleUnderline"/>
          <w:highlight w:val="yellow"/>
        </w:rPr>
        <w:t xml:space="preserve">the Coalition </w:t>
      </w:r>
      <w:r w:rsidRPr="0061345B">
        <w:rPr>
          <w:rStyle w:val="Emphasis"/>
          <w:highlight w:val="yellow"/>
        </w:rPr>
        <w:t>would not be capable of committing genocide on the scale</w:t>
      </w:r>
      <w:r w:rsidRPr="0061345B">
        <w:rPr>
          <w:rStyle w:val="Emphasis"/>
        </w:rPr>
        <w:t xml:space="preserve"> that </w:t>
      </w:r>
      <w:r w:rsidRPr="0061345B">
        <w:rPr>
          <w:rStyle w:val="Emphasis"/>
          <w:highlight w:val="yellow"/>
        </w:rPr>
        <w:t>it</w:t>
      </w:r>
      <w:r w:rsidRPr="0061345B">
        <w:rPr>
          <w:rStyle w:val="Emphasis"/>
        </w:rPr>
        <w:t xml:space="preserve"> has </w:t>
      </w:r>
      <w:r w:rsidRPr="0061345B">
        <w:rPr>
          <w:rStyle w:val="Emphasis"/>
          <w:highlight w:val="yellow"/>
        </w:rPr>
        <w:t>achieved</w:t>
      </w:r>
      <w:r w:rsidRPr="00B71145">
        <w:rPr>
          <w:rStyle w:val="StyleUnderline"/>
        </w:rPr>
        <w:t>. The provision of military equipment and weapons</w:t>
      </w:r>
      <w:r>
        <w:t xml:space="preserve">, along with the mid-air refueling, targeting advice and support, sharing of intelligence, and expedited munitions resupply and maintenance </w:t>
      </w:r>
      <w:r w:rsidRPr="00B71145">
        <w:rPr>
          <w:rStyle w:val="StyleUnderline"/>
        </w:rPr>
        <w:t xml:space="preserve">have </w:t>
      </w:r>
      <w:r w:rsidRPr="0061345B">
        <w:rPr>
          <w:rStyle w:val="Emphasis"/>
        </w:rPr>
        <w:t>made it possible</w:t>
      </w:r>
      <w:r>
        <w:t xml:space="preserve">. The US and UK have provided this aid and support with full knowledge of its consequences. </w:t>
      </w:r>
      <w:r w:rsidRPr="00B71145">
        <w:rPr>
          <w:rStyle w:val="StyleUnderline"/>
        </w:rPr>
        <w:t>The</w:t>
      </w:r>
      <w:r>
        <w:t xml:space="preserve"> very </w:t>
      </w:r>
      <w:r w:rsidRPr="00B71145">
        <w:rPr>
          <w:rStyle w:val="StyleUnderline"/>
        </w:rPr>
        <w:t>fact that the US has increased its targeting assistance in response to criticism of the Coalition’s attacks on civilians is evidence of knowledge of the harm being perpetrated</w:t>
      </w:r>
      <w:r>
        <w:t xml:space="preserve">. Therefore, </w:t>
      </w:r>
      <w:r w:rsidRPr="0061345B">
        <w:rPr>
          <w:rStyle w:val="StyleUnderline"/>
          <w:highlight w:val="yellow"/>
        </w:rPr>
        <w:t xml:space="preserve">it is </w:t>
      </w:r>
      <w:r w:rsidRPr="0061345B">
        <w:rPr>
          <w:rStyle w:val="Emphasis"/>
          <w:highlight w:val="yellow"/>
        </w:rPr>
        <w:t>incontrovertible</w:t>
      </w:r>
      <w:r w:rsidRPr="0061345B">
        <w:rPr>
          <w:rStyle w:val="StyleUnderline"/>
          <w:highlight w:val="yellow"/>
        </w:rPr>
        <w:t xml:space="preserve"> that the US</w:t>
      </w:r>
      <w:r>
        <w:t xml:space="preserve"> and UK </w:t>
      </w:r>
      <w:r w:rsidRPr="0061345B">
        <w:rPr>
          <w:rStyle w:val="Emphasis"/>
          <w:highlight w:val="yellow"/>
        </w:rPr>
        <w:t>share responsibility</w:t>
      </w:r>
      <w:r w:rsidRPr="00B71145">
        <w:rPr>
          <w:rStyle w:val="Emphasis"/>
        </w:rPr>
        <w:t xml:space="preserve"> with the Coalition </w:t>
      </w:r>
      <w:r w:rsidRPr="0061345B">
        <w:rPr>
          <w:rStyle w:val="Emphasis"/>
          <w:highlight w:val="yellow"/>
        </w:rPr>
        <w:t>for genocide</w:t>
      </w:r>
      <w:r w:rsidRPr="00B71145">
        <w:rPr>
          <w:rStyle w:val="Emphasis"/>
        </w:rPr>
        <w:t xml:space="preserve"> in Yemen</w:t>
      </w:r>
      <w:r>
        <w:t>.</w:t>
      </w:r>
    </w:p>
    <w:p w:rsidR="00AF510B" w:rsidRPr="0061345B" w:rsidRDefault="00AF510B" w:rsidP="00AF510B">
      <w:pPr>
        <w:jc w:val="center"/>
        <w:rPr>
          <w:b/>
        </w:rPr>
      </w:pPr>
      <w:r w:rsidRPr="0061345B">
        <w:rPr>
          <w:b/>
        </w:rPr>
        <w:t>—— Footnotes ——</w:t>
      </w:r>
    </w:p>
    <w:p w:rsidR="00AF510B" w:rsidRDefault="00AF510B" w:rsidP="00AF510B">
      <w:r>
        <w:t>92. Hokayem and Roberts, “War in Yemen,” 179.</w:t>
      </w:r>
    </w:p>
    <w:p w:rsidR="00AF510B" w:rsidRDefault="00AF510B" w:rsidP="00AF510B">
      <w:r>
        <w:t>93. Hathaway et al., “State Responsibility for US Support.”</w:t>
      </w:r>
    </w:p>
    <w:p w:rsidR="00AF510B" w:rsidRDefault="00AF510B" w:rsidP="00AF510B">
      <w:r>
        <w:t>94. See Bachman, The United States and Genocide.</w:t>
      </w:r>
    </w:p>
    <w:p w:rsidR="00AF510B" w:rsidRDefault="00AF510B" w:rsidP="00AF510B">
      <w:r>
        <w:t>95. “Yemen: ICRC Deplores Civilian Cost.”</w:t>
      </w:r>
    </w:p>
    <w:p w:rsidR="00AF510B" w:rsidRDefault="00AF510B" w:rsidP="00AF510B">
      <w:r>
        <w:t>96. See Elbagir et al., “Bomb that Killed 40 Children.”</w:t>
      </w:r>
    </w:p>
    <w:p w:rsidR="00AF510B" w:rsidRDefault="00AF510B" w:rsidP="00AF510B">
      <w:r>
        <w:t>97. Almosawa, Hubbard and Schmitt, “44 Small Graves”; Abdulkareem, “Mourning and Anger at Funeral.”</w:t>
      </w:r>
    </w:p>
    <w:p w:rsidR="00AF510B" w:rsidRDefault="00AF510B" w:rsidP="00AF510B">
      <w:r>
        <w:t>98. Adow, “Yemen War.”</w:t>
      </w:r>
    </w:p>
    <w:p w:rsidR="00E8019A" w:rsidRDefault="00E8019A" w:rsidP="00E8019A"/>
    <w:p w:rsidR="002D4890" w:rsidRPr="00426112" w:rsidRDefault="002D4890" w:rsidP="002D4890">
      <w:pPr>
        <w:pStyle w:val="Heading4"/>
      </w:pPr>
      <w:r>
        <w:lastRenderedPageBreak/>
        <w:t xml:space="preserve">U.S. </w:t>
      </w:r>
      <w:r w:rsidR="00893965">
        <w:t>arms sales</w:t>
      </w:r>
      <w:r>
        <w:t xml:space="preserve"> </w:t>
      </w:r>
      <w:r w:rsidR="00893965">
        <w:t xml:space="preserve">are the </w:t>
      </w:r>
      <w:r w:rsidR="00893965" w:rsidRPr="00893965">
        <w:rPr>
          <w:u w:val="single"/>
        </w:rPr>
        <w:t>crucial mechanism</w:t>
      </w:r>
      <w:r w:rsidR="00893965">
        <w:t xml:space="preserve"> enabling the genocide. </w:t>
      </w:r>
      <w:r w:rsidR="00426112">
        <w:t xml:space="preserve">We have a </w:t>
      </w:r>
      <w:r w:rsidR="00426112">
        <w:rPr>
          <w:u w:val="single"/>
        </w:rPr>
        <w:t>moral responsibility</w:t>
      </w:r>
      <w:r w:rsidR="00426112">
        <w:t xml:space="preserve"> to end them. </w:t>
      </w:r>
    </w:p>
    <w:p w:rsidR="002D4890" w:rsidRPr="002B4B89" w:rsidRDefault="002D4890" w:rsidP="002D4890">
      <w:r w:rsidRPr="002B4B89">
        <w:rPr>
          <w:rStyle w:val="Style13ptBold"/>
        </w:rPr>
        <w:t>Bachman 1</w:t>
      </w:r>
      <w:r>
        <w:rPr>
          <w:rStyle w:val="Style13ptBold"/>
        </w:rPr>
        <w:t>9</w:t>
      </w:r>
      <w:r>
        <w:t xml:space="preserve"> — Jeff Bachman, </w:t>
      </w:r>
      <w:r w:rsidRPr="004B70B6">
        <w:t>Professorial Lecturer in Human Rights</w:t>
      </w:r>
      <w:r>
        <w:t xml:space="preserve"> and </w:t>
      </w:r>
      <w:r w:rsidRPr="004B70B6">
        <w:t>Director</w:t>
      </w:r>
      <w:r>
        <w:t xml:space="preserve"> of the </w:t>
      </w:r>
      <w:r w:rsidRPr="004B70B6">
        <w:t>Ethics, Peace, and Human Rights MA Program</w:t>
      </w:r>
      <w:r>
        <w:t xml:space="preserve"> at the </w:t>
      </w:r>
      <w:r w:rsidRPr="004B70B6">
        <w:t>School of International Service</w:t>
      </w:r>
      <w:r>
        <w:t xml:space="preserve"> at </w:t>
      </w:r>
      <w:r w:rsidRPr="002B4B89">
        <w:t>American University</w:t>
      </w:r>
      <w:r>
        <w:t xml:space="preserve">, </w:t>
      </w:r>
      <w:r w:rsidRPr="002B4B89">
        <w:t xml:space="preserve">holds a Ph.D. in Law and Public Policy from Northeastern University, </w:t>
      </w:r>
      <w:r>
        <w:t>2019 (“</w:t>
      </w:r>
      <w:r w:rsidRPr="00FF205C">
        <w:t>Senate Vote Could End US Complicity in the Saudi-Led Genocide in Yemen</w:t>
      </w:r>
      <w:r>
        <w:t>,” American University School of International Service, February 15</w:t>
      </w:r>
      <w:r w:rsidRPr="00FF205C">
        <w:rPr>
          <w:vertAlign w:val="superscript"/>
        </w:rPr>
        <w:t>th</w:t>
      </w:r>
      <w:r>
        <w:t xml:space="preserve">, Available Online at </w:t>
      </w:r>
      <w:r w:rsidRPr="00FF205C">
        <w:t>https://www.american.edu/sis/news/20181126-us-complicity-in-the-saudi-led-genocide-in-yemen-spans-obama-trump-administrations.cfm</w:t>
      </w:r>
      <w:r>
        <w:t>, Accessed 07-28-2019)</w:t>
      </w:r>
    </w:p>
    <w:p w:rsidR="002D4890" w:rsidRDefault="002D4890" w:rsidP="002D4890">
      <w:r w:rsidRPr="002E257E">
        <w:rPr>
          <w:rStyle w:val="StyleUnderline"/>
        </w:rPr>
        <w:t>The</w:t>
      </w:r>
      <w:r>
        <w:t xml:space="preserve"> U.S. </w:t>
      </w:r>
      <w:r w:rsidRPr="002E257E">
        <w:rPr>
          <w:rStyle w:val="StyleUnderline"/>
        </w:rPr>
        <w:t>House</w:t>
      </w:r>
      <w:r>
        <w:t xml:space="preserve"> of Representatives </w:t>
      </w:r>
      <w:r w:rsidRPr="002E257E">
        <w:rPr>
          <w:rStyle w:val="StyleUnderline"/>
        </w:rPr>
        <w:t>voted overwhelmingly to pass legislation to deny further military assistance for Saudi Arabia’s war in Yemen</w:t>
      </w:r>
      <w:r>
        <w:t>.</w:t>
      </w:r>
    </w:p>
    <w:p w:rsidR="002D4890" w:rsidRPr="004807BA" w:rsidRDefault="002D4890" w:rsidP="002D4890">
      <w:pPr>
        <w:rPr>
          <w:rStyle w:val="StyleUnderline"/>
        </w:rPr>
      </w:pPr>
      <w:r>
        <w:t xml:space="preserve">The bipartisan vote for the bill was a repudiation of the Obama and Trump administrations’ support for the Saudis and a war that many charge includes violations of human rights. </w:t>
      </w:r>
      <w:r w:rsidRPr="004807BA">
        <w:rPr>
          <w:rStyle w:val="StyleUnderline"/>
        </w:rPr>
        <w:t xml:space="preserve">A </w:t>
      </w:r>
      <w:r w:rsidRPr="002E257E">
        <w:rPr>
          <w:rStyle w:val="StyleUnderline"/>
          <w:highlight w:val="yellow"/>
        </w:rPr>
        <w:t>Saudi</w:t>
      </w:r>
      <w:r w:rsidRPr="004807BA">
        <w:rPr>
          <w:rStyle w:val="StyleUnderline"/>
        </w:rPr>
        <w:t xml:space="preserve">-led </w:t>
      </w:r>
      <w:r w:rsidRPr="002E257E">
        <w:rPr>
          <w:rStyle w:val="StyleUnderline"/>
          <w:highlight w:val="yellow"/>
        </w:rPr>
        <w:t>coalition</w:t>
      </w:r>
      <w:r w:rsidRPr="004807BA">
        <w:rPr>
          <w:rStyle w:val="StyleUnderline"/>
        </w:rPr>
        <w:t xml:space="preserve"> of states has been aggressively </w:t>
      </w:r>
      <w:r w:rsidRPr="002E257E">
        <w:rPr>
          <w:rStyle w:val="StyleUnderline"/>
          <w:highlight w:val="yellow"/>
        </w:rPr>
        <w:t>bombing</w:t>
      </w:r>
      <w:r w:rsidRPr="004807BA">
        <w:rPr>
          <w:rStyle w:val="StyleUnderline"/>
        </w:rPr>
        <w:t xml:space="preserve"> Yemen and imposing an air and naval blockade of its ports for more than three years, leading U.N. Secretary-General</w:t>
      </w:r>
      <w:r>
        <w:t xml:space="preserve"> Antonio </w:t>
      </w:r>
      <w:r w:rsidRPr="004807BA">
        <w:rPr>
          <w:rStyle w:val="StyleUnderline"/>
        </w:rPr>
        <w:t>Guterres to describe Yemen as “the world’s worst humanitarian crisis.”</w:t>
      </w:r>
    </w:p>
    <w:p w:rsidR="002D4890" w:rsidRDefault="002D4890" w:rsidP="002D4890">
      <w:r>
        <w:t>The legislation now goes to the Senate. President Trump has said that he would veto it if passed.</w:t>
      </w:r>
    </w:p>
    <w:p w:rsidR="002D4890" w:rsidRDefault="002D4890" w:rsidP="002D4890">
      <w:r>
        <w:t>Guterres put the crisis in stark perspective, emphasizing the near complete lack of security for the Yemeni people. More than 22 million people out of a total population of 28 million are in need of humanitarian aid and protection. Eighteen million people lack reliable access to food; 8.4 million people “do not know how they will obtain their next meal.”</w:t>
      </w:r>
    </w:p>
    <w:p w:rsidR="002D4890" w:rsidRDefault="002D4890" w:rsidP="002D4890">
      <w:r>
        <w:t xml:space="preserve">As a scholar of genocide and human rights, I believe </w:t>
      </w:r>
      <w:r w:rsidRPr="00FF205C">
        <w:rPr>
          <w:rStyle w:val="StyleUnderline"/>
        </w:rPr>
        <w:t>the destruction</w:t>
      </w:r>
      <w:r>
        <w:t xml:space="preserve"> brought about by these attacks combined with the blockade </w:t>
      </w:r>
      <w:r w:rsidRPr="002E257E">
        <w:rPr>
          <w:rStyle w:val="StyleUnderline"/>
          <w:highlight w:val="yellow"/>
        </w:rPr>
        <w:t xml:space="preserve">amounts to </w:t>
      </w:r>
      <w:r w:rsidRPr="002E257E">
        <w:rPr>
          <w:rStyle w:val="Emphasis"/>
          <w:highlight w:val="yellow"/>
        </w:rPr>
        <w:t>genocide</w:t>
      </w:r>
      <w:r>
        <w:t>.</w:t>
      </w:r>
    </w:p>
    <w:p w:rsidR="002D4890" w:rsidRDefault="002D4890" w:rsidP="002D4890">
      <w:r>
        <w:t xml:space="preserve">Based on my research, published online by Third World Quarterly, I believe </w:t>
      </w:r>
      <w:r w:rsidRPr="002E257E">
        <w:rPr>
          <w:rStyle w:val="StyleUnderline"/>
          <w:highlight w:val="yellow"/>
        </w:rPr>
        <w:t>the coalition would not be capable of committing this crime without</w:t>
      </w:r>
      <w:r w:rsidRPr="00FF205C">
        <w:rPr>
          <w:rStyle w:val="StyleUnderline"/>
        </w:rPr>
        <w:t xml:space="preserve"> the </w:t>
      </w:r>
      <w:r w:rsidRPr="002E257E">
        <w:rPr>
          <w:rStyle w:val="Emphasis"/>
          <w:highlight w:val="yellow"/>
        </w:rPr>
        <w:t>material and logistical support</w:t>
      </w:r>
      <w:r w:rsidRPr="00FF205C">
        <w:rPr>
          <w:rStyle w:val="StyleUnderline"/>
        </w:rPr>
        <w:t xml:space="preserve"> of</w:t>
      </w:r>
      <w:r>
        <w:t xml:space="preserve"> both </w:t>
      </w:r>
      <w:r w:rsidRPr="00FF205C">
        <w:rPr>
          <w:rStyle w:val="StyleUnderline"/>
        </w:rPr>
        <w:t>the Obama and Trump administrations</w:t>
      </w:r>
      <w:r>
        <w:t>.</w:t>
      </w:r>
    </w:p>
    <w:p w:rsidR="002D4890" w:rsidRDefault="002D4890" w:rsidP="002D4890">
      <w:r>
        <w:t>A ‘storm’ recast as ‘hope’</w:t>
      </w:r>
    </w:p>
    <w:p w:rsidR="002D4890" w:rsidRPr="002E257E" w:rsidRDefault="002D4890" w:rsidP="002D4890">
      <w:r w:rsidRPr="002E257E">
        <w:t>Yemen has been gripped by a civil war since 2015, pitting the Shia Houthi movement – which has fought for centuries for control of parts of Yemen – against a government backed by Sunni Saudi Arabia. Because of these religious differences, it would be easy to recast what is largely a political conflict in Yemen as a sectarian one.</w:t>
      </w:r>
    </w:p>
    <w:p w:rsidR="002D4890" w:rsidRPr="002E257E" w:rsidRDefault="002D4890" w:rsidP="002D4890">
      <w:r w:rsidRPr="002E257E">
        <w:t>That characterization fits Saudi and U.S. assertions that the Houthis are controlled by Shiite Iran, a claim that has not gone uncontested. Both the Saudis and the U.S. are hostile to Iran, so U.S. support of Saudia Arabia in Yemen represents what U.S. administrations have said are strategic interests in the region.</w:t>
      </w:r>
    </w:p>
    <w:p w:rsidR="002D4890" w:rsidRDefault="002D4890" w:rsidP="002D4890">
      <w:r>
        <w:t>Besides Saudi Arabia, the coalition attacking Yemen includes the United Arab Emirates, Egypt, Morocco, Jordan, Sudan, Kuwait and Bahrain. Qatar was part of the coalition but is no longer.</w:t>
      </w:r>
    </w:p>
    <w:p w:rsidR="002D4890" w:rsidRDefault="002D4890" w:rsidP="002D4890">
      <w:r>
        <w:t>During the first three years of “Operation Decisive Storm,” later renamed “Operation Renewal of Hope,” 16,749 coalition air attacks in Yemen were documented by the Yemen Data Project (YDP), which describes itself as an “independent data collection project aimed at collecting and disseminating data on the conduct of the war in Yemen.”</w:t>
      </w:r>
    </w:p>
    <w:p w:rsidR="002D4890" w:rsidRDefault="002D4890" w:rsidP="002D4890">
      <w:r>
        <w:t xml:space="preserve">Based on the information available to it using open sources, YDP reports that </w:t>
      </w:r>
      <w:r w:rsidRPr="002E257E">
        <w:rPr>
          <w:rStyle w:val="StyleUnderline"/>
          <w:highlight w:val="yellow"/>
        </w:rPr>
        <w:t>two-thirds of</w:t>
      </w:r>
      <w:r w:rsidRPr="00FF205C">
        <w:rPr>
          <w:rStyle w:val="StyleUnderline"/>
        </w:rPr>
        <w:t xml:space="preserve"> the coalition’s bombing </w:t>
      </w:r>
      <w:r w:rsidRPr="002E257E">
        <w:rPr>
          <w:rStyle w:val="StyleUnderline"/>
          <w:highlight w:val="yellow"/>
        </w:rPr>
        <w:t>attacks have been against non-military and unknown targets. The coalition isn’t accidentally attacking</w:t>
      </w:r>
      <w:r w:rsidRPr="00FF205C">
        <w:rPr>
          <w:rStyle w:val="StyleUnderline"/>
        </w:rPr>
        <w:t xml:space="preserve"> civilians and civilian infrastructure – </w:t>
      </w:r>
      <w:r w:rsidRPr="002E257E">
        <w:rPr>
          <w:rStyle w:val="Emphasis"/>
          <w:highlight w:val="yellow"/>
        </w:rPr>
        <w:t>it’s doing it deliberately</w:t>
      </w:r>
      <w:r>
        <w:t>.</w:t>
      </w:r>
    </w:p>
    <w:p w:rsidR="002D4890" w:rsidRDefault="002D4890" w:rsidP="002D4890">
      <w:r w:rsidRPr="00FF205C">
        <w:rPr>
          <w:rStyle w:val="StyleUnderline"/>
        </w:rPr>
        <w:t xml:space="preserve">That’s evident from the kind – and volume – of civilian </w:t>
      </w:r>
      <w:r w:rsidRPr="002E257E">
        <w:rPr>
          <w:rStyle w:val="StyleUnderline"/>
          <w:highlight w:val="yellow"/>
        </w:rPr>
        <w:t>targets</w:t>
      </w:r>
      <w:r w:rsidRPr="002E257E">
        <w:rPr>
          <w:rStyle w:val="StyleUnderline"/>
        </w:rPr>
        <w:t xml:space="preserve"> documented. They </w:t>
      </w:r>
      <w:r w:rsidRPr="002E257E">
        <w:rPr>
          <w:rStyle w:val="StyleUnderline"/>
          <w:highlight w:val="yellow"/>
        </w:rPr>
        <w:t>include</w:t>
      </w:r>
      <w:r w:rsidRPr="002E257E">
        <w:t xml:space="preserve"> places that are generally protected against attack even under the lax rules of international</w:t>
      </w:r>
      <w:r>
        <w:t xml:space="preserve"> humanitarian law: </w:t>
      </w:r>
      <w:r w:rsidRPr="002E257E">
        <w:rPr>
          <w:rStyle w:val="Emphasis"/>
          <w:highlight w:val="yellow"/>
        </w:rPr>
        <w:t>Residential areas</w:t>
      </w:r>
      <w:r w:rsidRPr="002E257E">
        <w:rPr>
          <w:rStyle w:val="StyleUnderline"/>
          <w:highlight w:val="yellow"/>
        </w:rPr>
        <w:t xml:space="preserve">, </w:t>
      </w:r>
      <w:r w:rsidRPr="002E257E">
        <w:rPr>
          <w:rStyle w:val="Emphasis"/>
          <w:highlight w:val="yellow"/>
        </w:rPr>
        <w:t>vehicles</w:t>
      </w:r>
      <w:r w:rsidRPr="002E257E">
        <w:rPr>
          <w:rStyle w:val="StyleUnderline"/>
          <w:highlight w:val="yellow"/>
        </w:rPr>
        <w:t xml:space="preserve">, </w:t>
      </w:r>
      <w:r w:rsidRPr="002E257E">
        <w:rPr>
          <w:rStyle w:val="Emphasis"/>
          <w:highlight w:val="yellow"/>
        </w:rPr>
        <w:t>marketplaces</w:t>
      </w:r>
      <w:r w:rsidRPr="00FF205C">
        <w:rPr>
          <w:rStyle w:val="StyleUnderline"/>
        </w:rPr>
        <w:t xml:space="preserve"> and </w:t>
      </w:r>
      <w:r w:rsidRPr="002E257E">
        <w:rPr>
          <w:rStyle w:val="Emphasis"/>
          <w:highlight w:val="yellow"/>
        </w:rPr>
        <w:t>mosques</w:t>
      </w:r>
      <w:r w:rsidRPr="00FF205C">
        <w:rPr>
          <w:rStyle w:val="StyleUnderline"/>
        </w:rPr>
        <w:t xml:space="preserve"> as well as </w:t>
      </w:r>
      <w:r w:rsidRPr="002E257E">
        <w:rPr>
          <w:rStyle w:val="Emphasis"/>
          <w:highlight w:val="yellow"/>
        </w:rPr>
        <w:t>boats</w:t>
      </w:r>
      <w:r w:rsidRPr="002E257E">
        <w:rPr>
          <w:rStyle w:val="StyleUnderline"/>
          <w:highlight w:val="yellow"/>
        </w:rPr>
        <w:t xml:space="preserve">, </w:t>
      </w:r>
      <w:r w:rsidRPr="002E257E">
        <w:rPr>
          <w:rStyle w:val="Emphasis"/>
          <w:highlight w:val="yellow"/>
        </w:rPr>
        <w:t>social gatherings</w:t>
      </w:r>
      <w:r w:rsidRPr="00FF205C">
        <w:rPr>
          <w:rStyle w:val="StyleUnderline"/>
        </w:rPr>
        <w:t xml:space="preserve"> and </w:t>
      </w:r>
      <w:r w:rsidRPr="002E257E">
        <w:rPr>
          <w:rStyle w:val="Emphasis"/>
          <w:highlight w:val="yellow"/>
        </w:rPr>
        <w:t>camps for internally displaced persons</w:t>
      </w:r>
      <w:r>
        <w:t>.</w:t>
      </w:r>
    </w:p>
    <w:p w:rsidR="002D4890" w:rsidRDefault="002D4890" w:rsidP="002D4890">
      <w:r w:rsidRPr="00FF205C">
        <w:rPr>
          <w:rStyle w:val="StyleUnderline"/>
        </w:rPr>
        <w:t xml:space="preserve">Because of the role it plays in movement of people, food and medicine, Yemen’s transportation infrastructure is especially important. </w:t>
      </w:r>
      <w:r w:rsidRPr="002E257E">
        <w:rPr>
          <w:rStyle w:val="Emphasis"/>
          <w:highlight w:val="yellow"/>
        </w:rPr>
        <w:t>Airports</w:t>
      </w:r>
      <w:r w:rsidRPr="002E257E">
        <w:rPr>
          <w:rStyle w:val="StyleUnderline"/>
          <w:highlight w:val="yellow"/>
        </w:rPr>
        <w:t xml:space="preserve">, </w:t>
      </w:r>
      <w:r w:rsidRPr="002E257E">
        <w:rPr>
          <w:rStyle w:val="Emphasis"/>
          <w:highlight w:val="yellow"/>
        </w:rPr>
        <w:t>ports</w:t>
      </w:r>
      <w:r w:rsidRPr="002E257E">
        <w:rPr>
          <w:rStyle w:val="StyleUnderline"/>
          <w:highlight w:val="yellow"/>
        </w:rPr>
        <w:t xml:space="preserve">, </w:t>
      </w:r>
      <w:r w:rsidRPr="002E257E">
        <w:rPr>
          <w:rStyle w:val="Emphasis"/>
          <w:highlight w:val="yellow"/>
        </w:rPr>
        <w:t>bridges</w:t>
      </w:r>
      <w:r w:rsidRPr="00FF205C">
        <w:rPr>
          <w:rStyle w:val="StyleUnderline"/>
        </w:rPr>
        <w:t xml:space="preserve"> and </w:t>
      </w:r>
      <w:r w:rsidRPr="002E257E">
        <w:rPr>
          <w:rStyle w:val="Emphasis"/>
          <w:highlight w:val="yellow"/>
        </w:rPr>
        <w:t>roads</w:t>
      </w:r>
      <w:r w:rsidRPr="00FF205C">
        <w:rPr>
          <w:rStyle w:val="StyleUnderline"/>
        </w:rPr>
        <w:t xml:space="preserve"> have all been repeatedly attacked</w:t>
      </w:r>
      <w:r>
        <w:t>.</w:t>
      </w:r>
    </w:p>
    <w:p w:rsidR="002D4890" w:rsidRDefault="002D4890" w:rsidP="002D4890">
      <w:r w:rsidRPr="00FF205C">
        <w:rPr>
          <w:rStyle w:val="StyleUnderline"/>
        </w:rPr>
        <w:t xml:space="preserve">Yemen’s economic infrastructure – </w:t>
      </w:r>
      <w:r w:rsidRPr="002E257E">
        <w:rPr>
          <w:rStyle w:val="Emphasis"/>
          <w:highlight w:val="yellow"/>
        </w:rPr>
        <w:t>farms</w:t>
      </w:r>
      <w:r w:rsidRPr="002E257E">
        <w:rPr>
          <w:rStyle w:val="StyleUnderline"/>
          <w:highlight w:val="yellow"/>
        </w:rPr>
        <w:t xml:space="preserve">, </w:t>
      </w:r>
      <w:r w:rsidRPr="002E257E">
        <w:rPr>
          <w:rStyle w:val="Emphasis"/>
          <w:highlight w:val="yellow"/>
        </w:rPr>
        <w:t>private businesses</w:t>
      </w:r>
      <w:r w:rsidRPr="002E257E">
        <w:rPr>
          <w:rStyle w:val="Emphasis"/>
        </w:rPr>
        <w:t xml:space="preserve"> and </w:t>
      </w:r>
      <w:r w:rsidRPr="002E257E">
        <w:rPr>
          <w:rStyle w:val="Emphasis"/>
          <w:highlight w:val="yellow"/>
        </w:rPr>
        <w:t>factories</w:t>
      </w:r>
      <w:r w:rsidRPr="002E257E">
        <w:rPr>
          <w:rStyle w:val="StyleUnderline"/>
          <w:highlight w:val="yellow"/>
        </w:rPr>
        <w:t xml:space="preserve">, </w:t>
      </w:r>
      <w:r w:rsidRPr="002E257E">
        <w:rPr>
          <w:rStyle w:val="Emphasis"/>
          <w:highlight w:val="yellow"/>
        </w:rPr>
        <w:t>oil and gas facilities</w:t>
      </w:r>
      <w:r w:rsidRPr="002E257E">
        <w:rPr>
          <w:rStyle w:val="StyleUnderline"/>
          <w:highlight w:val="yellow"/>
        </w:rPr>
        <w:t xml:space="preserve">, </w:t>
      </w:r>
      <w:r w:rsidRPr="002E257E">
        <w:rPr>
          <w:rStyle w:val="Emphasis"/>
          <w:highlight w:val="yellow"/>
        </w:rPr>
        <w:t>water and electricity lines</w:t>
      </w:r>
      <w:r w:rsidRPr="002E257E">
        <w:rPr>
          <w:rStyle w:val="StyleUnderline"/>
        </w:rPr>
        <w:t xml:space="preserve"> and </w:t>
      </w:r>
      <w:r w:rsidRPr="002E257E">
        <w:rPr>
          <w:rStyle w:val="Emphasis"/>
          <w:highlight w:val="yellow"/>
        </w:rPr>
        <w:t>food storage</w:t>
      </w:r>
      <w:r w:rsidRPr="00FF205C">
        <w:rPr>
          <w:rStyle w:val="StyleUnderline"/>
        </w:rPr>
        <w:t xml:space="preserve"> – have also been hit. And the coalition has targeted and destroyed </w:t>
      </w:r>
      <w:r w:rsidRPr="002E257E">
        <w:rPr>
          <w:rStyle w:val="Emphasis"/>
          <w:highlight w:val="yellow"/>
        </w:rPr>
        <w:t>schools</w:t>
      </w:r>
      <w:r w:rsidRPr="00FF205C">
        <w:rPr>
          <w:rStyle w:val="StyleUnderline"/>
        </w:rPr>
        <w:t xml:space="preserve"> and </w:t>
      </w:r>
      <w:r w:rsidRPr="002E257E">
        <w:rPr>
          <w:rStyle w:val="Emphasis"/>
          <w:highlight w:val="yellow"/>
        </w:rPr>
        <w:t>medical facilities</w:t>
      </w:r>
      <w:r>
        <w:t>, too.</w:t>
      </w:r>
    </w:p>
    <w:p w:rsidR="002D4890" w:rsidRDefault="002D4890" w:rsidP="002D4890">
      <w:r>
        <w:t xml:space="preserve">Finally, </w:t>
      </w:r>
      <w:r w:rsidRPr="00FF205C">
        <w:rPr>
          <w:rStyle w:val="StyleUnderline"/>
        </w:rPr>
        <w:t>Yemen’s cultural heritage has been attacked</w:t>
      </w:r>
      <w:r>
        <w:t xml:space="preserve">. In all, </w:t>
      </w:r>
      <w:r w:rsidRPr="00FF205C">
        <w:rPr>
          <w:rStyle w:val="StyleUnderline"/>
        </w:rPr>
        <w:t xml:space="preserve">at least 78 cultural sites have been damaged or destroyed, including </w:t>
      </w:r>
      <w:r w:rsidRPr="002E257E">
        <w:rPr>
          <w:rStyle w:val="Emphasis"/>
          <w:highlight w:val="yellow"/>
        </w:rPr>
        <w:t>archaeological sites</w:t>
      </w:r>
      <w:r w:rsidRPr="00FF205C">
        <w:rPr>
          <w:rStyle w:val="StyleUnderline"/>
        </w:rPr>
        <w:t xml:space="preserve">, </w:t>
      </w:r>
      <w:r w:rsidRPr="002E257E">
        <w:rPr>
          <w:rStyle w:val="Emphasis"/>
          <w:highlight w:val="yellow"/>
        </w:rPr>
        <w:t>museums</w:t>
      </w:r>
      <w:r w:rsidRPr="00FF205C">
        <w:rPr>
          <w:rStyle w:val="StyleUnderline"/>
        </w:rPr>
        <w:t xml:space="preserve">, </w:t>
      </w:r>
      <w:r w:rsidRPr="002E257E">
        <w:rPr>
          <w:rStyle w:val="Emphasis"/>
          <w:highlight w:val="yellow"/>
        </w:rPr>
        <w:t>mosques</w:t>
      </w:r>
      <w:r w:rsidRPr="00FF205C">
        <w:rPr>
          <w:rStyle w:val="StyleUnderline"/>
        </w:rPr>
        <w:t xml:space="preserve">, </w:t>
      </w:r>
      <w:r w:rsidRPr="002E257E">
        <w:rPr>
          <w:rStyle w:val="Emphasis"/>
          <w:highlight w:val="yellow"/>
        </w:rPr>
        <w:t>churches</w:t>
      </w:r>
      <w:r w:rsidRPr="002E257E">
        <w:rPr>
          <w:rStyle w:val="StyleUnderline"/>
          <w:highlight w:val="yellow"/>
        </w:rPr>
        <w:t xml:space="preserve"> and </w:t>
      </w:r>
      <w:r w:rsidRPr="002E257E">
        <w:rPr>
          <w:rStyle w:val="Emphasis"/>
          <w:highlight w:val="yellow"/>
        </w:rPr>
        <w:t>tombs</w:t>
      </w:r>
      <w:r w:rsidRPr="00FF205C">
        <w:rPr>
          <w:rStyle w:val="StyleUnderline"/>
        </w:rPr>
        <w:t xml:space="preserve">, as well as numerous other </w:t>
      </w:r>
      <w:r w:rsidRPr="002E257E">
        <w:rPr>
          <w:rStyle w:val="Emphasis"/>
        </w:rPr>
        <w:t>monuments</w:t>
      </w:r>
      <w:r w:rsidRPr="00FF205C">
        <w:rPr>
          <w:rStyle w:val="StyleUnderline"/>
        </w:rPr>
        <w:t xml:space="preserve"> and residences that have great historical and cultural significance</w:t>
      </w:r>
      <w:r>
        <w:t>.</w:t>
      </w:r>
    </w:p>
    <w:p w:rsidR="002D4890" w:rsidRDefault="002D4890" w:rsidP="002D4890">
      <w:r>
        <w:lastRenderedPageBreak/>
        <w:t>How to make a crisis</w:t>
      </w:r>
    </w:p>
    <w:p w:rsidR="002D4890" w:rsidRDefault="002D4890" w:rsidP="002D4890">
      <w:r>
        <w:t>The attacks aren’t the only way the coalition is creating a massive humanitarian crisis.</w:t>
      </w:r>
    </w:p>
    <w:p w:rsidR="002D4890" w:rsidRDefault="002D4890" w:rsidP="002D4890">
      <w:r w:rsidRPr="002E257E">
        <w:rPr>
          <w:rStyle w:val="StyleUnderline"/>
          <w:highlight w:val="yellow"/>
        </w:rPr>
        <w:t>The</w:t>
      </w:r>
      <w:r w:rsidRPr="00FF205C">
        <w:rPr>
          <w:rStyle w:val="StyleUnderline"/>
        </w:rPr>
        <w:t xml:space="preserve"> air and naval </w:t>
      </w:r>
      <w:r w:rsidRPr="002E257E">
        <w:rPr>
          <w:rStyle w:val="StyleUnderline"/>
          <w:highlight w:val="yellow"/>
        </w:rPr>
        <w:t>blockade</w:t>
      </w:r>
      <w:r>
        <w:t>, in effect since March 2015, “</w:t>
      </w:r>
      <w:r w:rsidRPr="002E257E">
        <w:rPr>
          <w:rStyle w:val="StyleUnderline"/>
          <w:highlight w:val="yellow"/>
        </w:rPr>
        <w:t>is</w:t>
      </w:r>
      <w:r w:rsidRPr="00FF205C">
        <w:rPr>
          <w:rStyle w:val="StyleUnderline"/>
        </w:rPr>
        <w:t xml:space="preserve"> essentially </w:t>
      </w:r>
      <w:r w:rsidRPr="002E257E">
        <w:rPr>
          <w:rStyle w:val="StyleUnderline"/>
          <w:highlight w:val="yellow"/>
        </w:rPr>
        <w:t>using the threat of starvation as a</w:t>
      </w:r>
      <w:r w:rsidRPr="00FF205C">
        <w:rPr>
          <w:rStyle w:val="StyleUnderline"/>
        </w:rPr>
        <w:t xml:space="preserve"> bargaining tool and an </w:t>
      </w:r>
      <w:r w:rsidRPr="002E257E">
        <w:rPr>
          <w:rStyle w:val="Emphasis"/>
          <w:highlight w:val="yellow"/>
        </w:rPr>
        <w:t>instrument of war</w:t>
      </w:r>
      <w:r>
        <w:t xml:space="preserve">,” </w:t>
      </w:r>
      <w:r w:rsidRPr="00453A43">
        <w:rPr>
          <w:rStyle w:val="StyleUnderline"/>
        </w:rPr>
        <w:t>according to the U.N. panel of experts</w:t>
      </w:r>
      <w:r>
        <w:t xml:space="preserve"> on Yemen.</w:t>
      </w:r>
    </w:p>
    <w:p w:rsidR="002D4890" w:rsidRDefault="002D4890" w:rsidP="002D4890">
      <w:r>
        <w:t>The blockade stops and inspects vessels seeking entry to Yemen’s ports. That allows the coalition to regulate and restrict Yemenis’ access to food, fuel, medical supplies and humanitarian aid.</w:t>
      </w:r>
    </w:p>
    <w:p w:rsidR="002D4890" w:rsidRDefault="002D4890" w:rsidP="002D4890">
      <w:r>
        <w:t xml:space="preserve">In his analysis of the blockade’s legality, Dutch military scholar Martin Fink writes that </w:t>
      </w:r>
      <w:r w:rsidRPr="00453A43">
        <w:rPr>
          <w:rStyle w:val="StyleUnderline"/>
        </w:rPr>
        <w:t>the blockade means</w:t>
      </w:r>
      <w:r>
        <w:t xml:space="preserve"> “</w:t>
      </w:r>
      <w:r w:rsidRPr="00453A43">
        <w:rPr>
          <w:rStyle w:val="StyleUnderline"/>
        </w:rPr>
        <w:t>massive time delays and uncertainty on what products would be allowed to enter</w:t>
      </w:r>
      <w:r>
        <w:t>.”</w:t>
      </w:r>
    </w:p>
    <w:p w:rsidR="002D4890" w:rsidRDefault="002D4890" w:rsidP="002D4890">
      <w:r>
        <w:t>Despite U.N. efforts to alleviate some of the worst delays, imports are often held up for a long time. In some cases, food that makes it through the blockade has already spoiled, if entry is not denied altogether.</w:t>
      </w:r>
    </w:p>
    <w:p w:rsidR="002D4890" w:rsidRDefault="002D4890" w:rsidP="002D4890">
      <w:r>
        <w:t xml:space="preserve">In some ways, </w:t>
      </w:r>
      <w:r w:rsidRPr="002E257E">
        <w:rPr>
          <w:rStyle w:val="StyleUnderline"/>
          <w:highlight w:val="yellow"/>
        </w:rPr>
        <w:t>the</w:t>
      </w:r>
      <w:r w:rsidRPr="00453A43">
        <w:rPr>
          <w:rStyle w:val="StyleUnderline"/>
        </w:rPr>
        <w:t xml:space="preserve"> humanitarian </w:t>
      </w:r>
      <w:r w:rsidRPr="002E257E">
        <w:rPr>
          <w:rStyle w:val="StyleUnderline"/>
          <w:highlight w:val="yellow"/>
        </w:rPr>
        <w:t>crisis</w:t>
      </w:r>
      <w:r>
        <w:t xml:space="preserve"> in Yemen </w:t>
      </w:r>
      <w:r w:rsidRPr="00453A43">
        <w:rPr>
          <w:rStyle w:val="StyleUnderline"/>
        </w:rPr>
        <w:t xml:space="preserve">is unprecedented and </w:t>
      </w:r>
      <w:r w:rsidRPr="002E257E">
        <w:rPr>
          <w:rStyle w:val="StyleUnderline"/>
          <w:highlight w:val="yellow"/>
        </w:rPr>
        <w:t xml:space="preserve">can be </w:t>
      </w:r>
      <w:r w:rsidRPr="002E257E">
        <w:rPr>
          <w:rStyle w:val="Emphasis"/>
          <w:highlight w:val="yellow"/>
        </w:rPr>
        <w:t>tied directly to the conflict</w:t>
      </w:r>
      <w:r w:rsidRPr="00453A43">
        <w:rPr>
          <w:rStyle w:val="StyleUnderline"/>
        </w:rPr>
        <w:t>. As the World Bank notes,</w:t>
      </w:r>
      <w:r>
        <w:t xml:space="preserve"> “</w:t>
      </w:r>
      <w:r w:rsidRPr="002E257E">
        <w:rPr>
          <w:rStyle w:val="StyleUnderline"/>
        </w:rPr>
        <w:t>Yemen’s</w:t>
      </w:r>
      <w:r w:rsidRPr="00453A43">
        <w:rPr>
          <w:rStyle w:val="StyleUnderline"/>
        </w:rPr>
        <w:t xml:space="preserve"> very difficult economic </w:t>
      </w:r>
      <w:r w:rsidRPr="002E257E">
        <w:rPr>
          <w:rStyle w:val="StyleUnderline"/>
          <w:highlight w:val="yellow"/>
        </w:rPr>
        <w:t>challenges before</w:t>
      </w:r>
      <w:r w:rsidRPr="00453A43">
        <w:rPr>
          <w:rStyle w:val="StyleUnderline"/>
        </w:rPr>
        <w:t xml:space="preserve"> the current conflict </w:t>
      </w:r>
      <w:r w:rsidRPr="002E257E">
        <w:rPr>
          <w:rStyle w:val="StyleUnderline"/>
          <w:highlight w:val="yellow"/>
        </w:rPr>
        <w:t>cannot be compared</w:t>
      </w:r>
      <w:r w:rsidRPr="00453A43">
        <w:rPr>
          <w:rStyle w:val="StyleUnderline"/>
        </w:rPr>
        <w:t xml:space="preserve"> to the intensely critical situation the country is facing today</w:t>
      </w:r>
      <w:r>
        <w:t>.”</w:t>
      </w:r>
    </w:p>
    <w:p w:rsidR="002D4890" w:rsidRDefault="002D4890" w:rsidP="002D4890">
      <w:r>
        <w:t xml:space="preserve">Similarly, Tufts University scholar Alex </w:t>
      </w:r>
      <w:r w:rsidRPr="00453A43">
        <w:rPr>
          <w:rStyle w:val="StyleUnderline"/>
        </w:rPr>
        <w:t>de Waal describes Yemen as</w:t>
      </w:r>
      <w:r>
        <w:t xml:space="preserve"> “</w:t>
      </w:r>
      <w:r w:rsidRPr="00453A43">
        <w:rPr>
          <w:rStyle w:val="StyleUnderline"/>
        </w:rPr>
        <w:t>the greatest famine atrocity of our lifetimes</w:t>
      </w:r>
      <w:r>
        <w:t>.” It was caused, writes de Waal, by the coalition “deliberately destroying the country’s food-producing infrastructure.”</w:t>
      </w:r>
    </w:p>
    <w:p w:rsidR="002D4890" w:rsidRDefault="002D4890" w:rsidP="002D4890">
      <w:r w:rsidRPr="00453A43">
        <w:rPr>
          <w:rStyle w:val="StyleUnderline"/>
        </w:rPr>
        <w:t>The failing security</w:t>
      </w:r>
      <w:r>
        <w:t xml:space="preserve"> for the people of Yemen </w:t>
      </w:r>
      <w:r w:rsidRPr="00453A43">
        <w:rPr>
          <w:rStyle w:val="StyleUnderline"/>
        </w:rPr>
        <w:t>has been compounded by a failing health system</w:t>
      </w:r>
      <w:r>
        <w:t>. The World Health Organization reported in September 2017 that only 45 percent of health facilities in Yemen were functional.</w:t>
      </w:r>
    </w:p>
    <w:p w:rsidR="002D4890" w:rsidRDefault="002D4890" w:rsidP="002D4890">
      <w:r>
        <w:t>As Secretary-General Guterres put it, “</w:t>
      </w:r>
      <w:r w:rsidRPr="002E257E">
        <w:rPr>
          <w:rStyle w:val="StyleUnderline"/>
          <w:highlight w:val="yellow"/>
        </w:rPr>
        <w:t>Treatable illnesses become a death sentence</w:t>
      </w:r>
      <w:r w:rsidRPr="00453A43">
        <w:rPr>
          <w:rStyle w:val="StyleUnderline"/>
        </w:rPr>
        <w:t xml:space="preserve"> when local health services are suspended and it is impossible to travel outside the country</w:t>
      </w:r>
      <w:r>
        <w:t>.”</w:t>
      </w:r>
    </w:p>
    <w:p w:rsidR="002D4890" w:rsidRDefault="002D4890" w:rsidP="002D4890">
      <w:r w:rsidRPr="004807BA">
        <w:rPr>
          <w:rStyle w:val="StyleUnderline"/>
        </w:rPr>
        <w:t>As of February 2018, according to the Office of the High Commissioner for Human Rights, the coalition had killed 6,000 people in airstrikes and wounded nearly 10,000 more</w:t>
      </w:r>
      <w:r>
        <w:t>.</w:t>
      </w:r>
    </w:p>
    <w:p w:rsidR="002D4890" w:rsidRDefault="002D4890" w:rsidP="002D4890">
      <w:r>
        <w:t xml:space="preserve">Yet, according to the OHCHR report, </w:t>
      </w:r>
      <w:r w:rsidRPr="004807BA">
        <w:rPr>
          <w:rStyle w:val="StyleUnderline"/>
        </w:rPr>
        <w:t xml:space="preserve">these counts are conservative. </w:t>
      </w:r>
      <w:r w:rsidRPr="002E257E">
        <w:rPr>
          <w:rStyle w:val="StyleUnderline"/>
          <w:highlight w:val="yellow"/>
        </w:rPr>
        <w:t>Tens of thousands</w:t>
      </w:r>
      <w:r>
        <w:t xml:space="preserve"> of Yemenis </w:t>
      </w:r>
      <w:r w:rsidRPr="002E257E">
        <w:rPr>
          <w:rStyle w:val="StyleUnderline"/>
          <w:highlight w:val="yellow"/>
        </w:rPr>
        <w:t>have</w:t>
      </w:r>
      <w:r>
        <w:t xml:space="preserve"> also </w:t>
      </w:r>
      <w:r w:rsidRPr="002E257E">
        <w:rPr>
          <w:rStyle w:val="StyleUnderline"/>
          <w:highlight w:val="yellow"/>
        </w:rPr>
        <w:t>died</w:t>
      </w:r>
      <w:r w:rsidRPr="004807BA">
        <w:rPr>
          <w:rStyle w:val="StyleUnderline"/>
        </w:rPr>
        <w:t xml:space="preserve"> from causes related to the war</w:t>
      </w:r>
      <w:r>
        <w:t xml:space="preserve">. According to Save the Children, an estimated </w:t>
      </w:r>
      <w:r w:rsidRPr="004807BA">
        <w:rPr>
          <w:rStyle w:val="StyleUnderline"/>
        </w:rPr>
        <w:t>85,000 children under five may have died since 2015, with more than 50,000 child deaths in 2017 alone from hunger and related causes</w:t>
      </w:r>
      <w:r>
        <w:t>.</w:t>
      </w:r>
    </w:p>
    <w:p w:rsidR="002D4890" w:rsidRDefault="002D4890" w:rsidP="002D4890">
      <w:r w:rsidRPr="00453A43">
        <w:rPr>
          <w:rStyle w:val="StyleUnderline"/>
        </w:rPr>
        <w:t>Coalition actions in Yemen amount to nothing short of</w:t>
      </w:r>
      <w:r>
        <w:t xml:space="preserve"> what Raphael Lemkin, the individual who coined the term “genocide,” referred to as </w:t>
      </w:r>
      <w:r w:rsidRPr="00453A43">
        <w:rPr>
          <w:rStyle w:val="StyleUnderline"/>
        </w:rPr>
        <w:t>a</w:t>
      </w:r>
      <w:r>
        <w:t xml:space="preserve"> “</w:t>
      </w:r>
      <w:r w:rsidRPr="00453A43">
        <w:rPr>
          <w:rStyle w:val="StyleUnderline"/>
        </w:rPr>
        <w:t>synchronized attack on different aspects of life</w:t>
      </w:r>
      <w:r>
        <w:t>.”</w:t>
      </w:r>
    </w:p>
    <w:p w:rsidR="002D4890" w:rsidRPr="004807BA" w:rsidRDefault="002D4890" w:rsidP="002D4890">
      <w:pPr>
        <w:rPr>
          <w:rStyle w:val="Emphasis"/>
        </w:rPr>
      </w:pPr>
      <w:r w:rsidRPr="004807BA">
        <w:rPr>
          <w:rStyle w:val="Emphasis"/>
        </w:rPr>
        <w:t>The US contribution</w:t>
      </w:r>
    </w:p>
    <w:p w:rsidR="002D4890" w:rsidRDefault="002D4890" w:rsidP="002D4890">
      <w:r w:rsidRPr="002E257E">
        <w:rPr>
          <w:rStyle w:val="StyleUnderline"/>
          <w:highlight w:val="yellow"/>
        </w:rPr>
        <w:t>The</w:t>
      </w:r>
      <w:r w:rsidRPr="00453A43">
        <w:rPr>
          <w:rStyle w:val="StyleUnderline"/>
        </w:rPr>
        <w:t xml:space="preserve"> coalition’s </w:t>
      </w:r>
      <w:r w:rsidRPr="002E257E">
        <w:rPr>
          <w:rStyle w:val="StyleUnderline"/>
          <w:highlight w:val="yellow"/>
        </w:rPr>
        <w:t>genocide</w:t>
      </w:r>
      <w:r>
        <w:t xml:space="preserve"> in Yemen </w:t>
      </w:r>
      <w:r w:rsidRPr="002E257E">
        <w:rPr>
          <w:rStyle w:val="Emphasis"/>
          <w:highlight w:val="yellow"/>
        </w:rPr>
        <w:t>would not be possible without the complicity of the U.S.</w:t>
      </w:r>
      <w:r w:rsidRPr="00453A43">
        <w:rPr>
          <w:rStyle w:val="StyleUnderline"/>
        </w:rPr>
        <w:t xml:space="preserve"> This has been a bipartisan presidential effort</w:t>
      </w:r>
      <w:r>
        <w:t>, covering both the Obama and Trump administrations.</w:t>
      </w:r>
    </w:p>
    <w:p w:rsidR="002D4890" w:rsidRDefault="002D4890" w:rsidP="002D4890">
      <w:r w:rsidRPr="002E257E">
        <w:rPr>
          <w:rStyle w:val="StyleUnderline"/>
          <w:highlight w:val="yellow"/>
        </w:rPr>
        <w:t>U.S. arms are being used to kill</w:t>
      </w:r>
      <w:r w:rsidRPr="00453A43">
        <w:rPr>
          <w:rStyle w:val="StyleUnderline"/>
        </w:rPr>
        <w:t xml:space="preserve"> Yemenis and destroy their country</w:t>
      </w:r>
      <w:r>
        <w:t>. In 2016, well after the coalition began its genocidal assault on Yemen, four of the top five recipients of U.S. arms sales were members of the coalition.</w:t>
      </w:r>
    </w:p>
    <w:p w:rsidR="002D4890" w:rsidRDefault="002D4890" w:rsidP="002D4890">
      <w:r w:rsidRPr="002E257E">
        <w:rPr>
          <w:rStyle w:val="StyleUnderline"/>
          <w:highlight w:val="yellow"/>
        </w:rPr>
        <w:t>The U.S. has</w:t>
      </w:r>
      <w:r w:rsidRPr="00453A43">
        <w:rPr>
          <w:rStyle w:val="StyleUnderline"/>
        </w:rPr>
        <w:t xml:space="preserve"> also </w:t>
      </w:r>
      <w:r w:rsidRPr="002E257E">
        <w:rPr>
          <w:rStyle w:val="StyleUnderline"/>
          <w:highlight w:val="yellow"/>
        </w:rPr>
        <w:t>provided</w:t>
      </w:r>
      <w:r w:rsidRPr="00453A43">
        <w:rPr>
          <w:rStyle w:val="StyleUnderline"/>
        </w:rPr>
        <w:t xml:space="preserve"> the coalition with </w:t>
      </w:r>
      <w:r w:rsidRPr="002E257E">
        <w:rPr>
          <w:rStyle w:val="StyleUnderline"/>
          <w:highlight w:val="yellow"/>
        </w:rPr>
        <w:t>logistical support</w:t>
      </w:r>
      <w:r w:rsidRPr="00453A43">
        <w:rPr>
          <w:rStyle w:val="StyleUnderline"/>
        </w:rPr>
        <w:t xml:space="preserve">, </w:t>
      </w:r>
      <w:r w:rsidRPr="002E257E">
        <w:rPr>
          <w:rStyle w:val="StyleUnderline"/>
          <w:highlight w:val="yellow"/>
        </w:rPr>
        <w:t>including</w:t>
      </w:r>
      <w:r w:rsidRPr="00453A43">
        <w:rPr>
          <w:rStyle w:val="StyleUnderline"/>
        </w:rPr>
        <w:t xml:space="preserve"> mid-air refueling, </w:t>
      </w:r>
      <w:r w:rsidRPr="002E257E">
        <w:rPr>
          <w:rStyle w:val="Emphasis"/>
          <w:highlight w:val="yellow"/>
        </w:rPr>
        <w:t>targeting advice</w:t>
      </w:r>
      <w:r w:rsidRPr="002E257E">
        <w:rPr>
          <w:rStyle w:val="Emphasis"/>
        </w:rPr>
        <w:t xml:space="preserve"> and support</w:t>
      </w:r>
      <w:r w:rsidRPr="00453A43">
        <w:rPr>
          <w:rStyle w:val="StyleUnderline"/>
        </w:rPr>
        <w:t xml:space="preserve">, </w:t>
      </w:r>
      <w:r w:rsidRPr="002E257E">
        <w:rPr>
          <w:rStyle w:val="Emphasis"/>
          <w:highlight w:val="yellow"/>
        </w:rPr>
        <w:t>intelligence</w:t>
      </w:r>
      <w:r w:rsidRPr="002E257E">
        <w:rPr>
          <w:rStyle w:val="StyleUnderline"/>
          <w:highlight w:val="yellow"/>
        </w:rPr>
        <w:t xml:space="preserve">, </w:t>
      </w:r>
      <w:r w:rsidRPr="002E257E">
        <w:rPr>
          <w:rStyle w:val="Emphasis"/>
          <w:highlight w:val="yellow"/>
        </w:rPr>
        <w:t>expedited munitions resupply</w:t>
      </w:r>
      <w:r w:rsidRPr="002E257E">
        <w:rPr>
          <w:rStyle w:val="StyleUnderline"/>
          <w:highlight w:val="yellow"/>
        </w:rPr>
        <w:t xml:space="preserve"> and </w:t>
      </w:r>
      <w:r w:rsidRPr="002E257E">
        <w:rPr>
          <w:rStyle w:val="Emphasis"/>
          <w:highlight w:val="yellow"/>
        </w:rPr>
        <w:t>maintenance</w:t>
      </w:r>
      <w:r>
        <w:t>.</w:t>
      </w:r>
    </w:p>
    <w:p w:rsidR="002D4890" w:rsidRDefault="002D4890" w:rsidP="002D4890">
      <w:r>
        <w:t>Other than the sale of arms, perhaps the most significant contribution to the coalition’s ability to commit genocide in Yemen has been the provision of fuel and mid-air refueling of coalition warplanes, which was halted in early November 2018. By the middle of 2017, the U.S. had delivered over 67 million pounds of fuel to the coalition and refueled coalition aircraft more than 9,000 times.</w:t>
      </w:r>
    </w:p>
    <w:p w:rsidR="002D4890" w:rsidRDefault="002D4890" w:rsidP="002D4890">
      <w:r>
        <w:t>Shared responsibility for genocide</w:t>
      </w:r>
    </w:p>
    <w:p w:rsidR="002D4890" w:rsidRDefault="002D4890" w:rsidP="002D4890">
      <w:r>
        <w:t xml:space="preserve">What does this mean? It means that </w:t>
      </w:r>
      <w:r w:rsidRPr="002E257E">
        <w:rPr>
          <w:rStyle w:val="StyleUnderline"/>
          <w:highlight w:val="yellow"/>
        </w:rPr>
        <w:t xml:space="preserve">the U.S. must </w:t>
      </w:r>
      <w:r w:rsidRPr="002E257E">
        <w:rPr>
          <w:rStyle w:val="Emphasis"/>
          <w:highlight w:val="yellow"/>
        </w:rPr>
        <w:t>cease</w:t>
      </w:r>
      <w:r w:rsidRPr="002E257E">
        <w:rPr>
          <w:rStyle w:val="Emphasis"/>
        </w:rPr>
        <w:t xml:space="preserve"> and desist </w:t>
      </w:r>
      <w:r w:rsidRPr="002E257E">
        <w:rPr>
          <w:rStyle w:val="Emphasis"/>
          <w:highlight w:val="yellow"/>
        </w:rPr>
        <w:t>all activities that facilitate genocide</w:t>
      </w:r>
      <w:r w:rsidRPr="00453A43">
        <w:rPr>
          <w:rStyle w:val="StyleUnderline"/>
        </w:rPr>
        <w:t xml:space="preserve"> in Yemen. </w:t>
      </w:r>
      <w:r w:rsidRPr="002E257E">
        <w:rPr>
          <w:rStyle w:val="StyleUnderline"/>
          <w:highlight w:val="yellow"/>
        </w:rPr>
        <w:t>This would include stopping all sales</w:t>
      </w:r>
      <w:r w:rsidRPr="00453A43">
        <w:rPr>
          <w:rStyle w:val="StyleUnderline"/>
        </w:rPr>
        <w:t xml:space="preserve"> of weapons </w:t>
      </w:r>
      <w:r w:rsidRPr="002E257E">
        <w:rPr>
          <w:rStyle w:val="StyleUnderline"/>
          <w:highlight w:val="yellow"/>
        </w:rPr>
        <w:t>and ending logistical support</w:t>
      </w:r>
      <w:r w:rsidRPr="00453A43">
        <w:rPr>
          <w:rStyle w:val="StyleUnderline"/>
        </w:rPr>
        <w:t xml:space="preserve"> for coalition action. The legislation passed by the House would largely accomplish this</w:t>
      </w:r>
      <w:r>
        <w:t>, though the House bill would allow intelligence sharing with Saudi Arabia to continue when “appropriate in the national security interest of the United States.”</w:t>
      </w:r>
    </w:p>
    <w:p w:rsidR="002D4890" w:rsidRDefault="002D4890" w:rsidP="002D4890">
      <w:r>
        <w:lastRenderedPageBreak/>
        <w:t xml:space="preserve">However, </w:t>
      </w:r>
      <w:r w:rsidRPr="00453A43">
        <w:rPr>
          <w:rStyle w:val="StyleUnderline"/>
        </w:rPr>
        <w:t xml:space="preserve">even if the Senate passes it, </w:t>
      </w:r>
      <w:r w:rsidRPr="00EA219B">
        <w:rPr>
          <w:rStyle w:val="StyleUnderline"/>
          <w:highlight w:val="yellow"/>
        </w:rPr>
        <w:t>the president’s</w:t>
      </w:r>
      <w:r w:rsidRPr="00453A43">
        <w:rPr>
          <w:rStyle w:val="StyleUnderline"/>
        </w:rPr>
        <w:t xml:space="preserve"> likely </w:t>
      </w:r>
      <w:r w:rsidRPr="00EA219B">
        <w:rPr>
          <w:rStyle w:val="StyleUnderline"/>
          <w:highlight w:val="yellow"/>
        </w:rPr>
        <w:t>veto</w:t>
      </w:r>
      <w:r w:rsidRPr="00453A43">
        <w:rPr>
          <w:rStyle w:val="StyleUnderline"/>
        </w:rPr>
        <w:t xml:space="preserve"> of the bill </w:t>
      </w:r>
      <w:r w:rsidRPr="00EA219B">
        <w:rPr>
          <w:rStyle w:val="StyleUnderline"/>
          <w:highlight w:val="yellow"/>
        </w:rPr>
        <w:t>will mean no change in the deadly status quo</w:t>
      </w:r>
      <w:r w:rsidRPr="00453A43">
        <w:rPr>
          <w:rStyle w:val="StyleUnderline"/>
        </w:rPr>
        <w:t xml:space="preserve"> unless the legislation garners enough support to override a presidential veto</w:t>
      </w:r>
      <w:r>
        <w:t>.</w:t>
      </w:r>
    </w:p>
    <w:p w:rsidR="002D4890" w:rsidRDefault="002D4890" w:rsidP="002D4890">
      <w:r>
        <w:t>In an ideal world, one in which all states are equally subjects before international law, the U.S. would also seek an advisory opinion from the International Court of Justice regarding what restitution it owes the people of Yemen for its role in the coalition’s genocide.</w:t>
      </w:r>
    </w:p>
    <w:p w:rsidR="002D4890" w:rsidRDefault="002D4890" w:rsidP="002D4890">
      <w:r>
        <w:t>Similarly, the U.S. would request an International Criminal Court investigation into individual culpability of U.S. officials in both the Obama and Trump administrations for their role in facilitating the crimes committed in Yemen.</w:t>
      </w:r>
    </w:p>
    <w:p w:rsidR="002D4890" w:rsidRDefault="002D4890" w:rsidP="002D4890">
      <w:r>
        <w:t>Of course, this is not an ideal world.</w:t>
      </w:r>
    </w:p>
    <w:p w:rsidR="002D4890" w:rsidRDefault="002D4890" w:rsidP="002D4890">
      <w:r>
        <w:t>The U.S. recognizes neither the International Court of Justice’s authority to judge the legality of its actions, nor the International Criminal Court’s authority to investigate the suspected criminal acts of individual U.S. officials. Such an investigation could be triggered by a U.N. Security Council referral, but the U.S. would simply veto any such effort.</w:t>
      </w:r>
    </w:p>
    <w:p w:rsidR="002D4890" w:rsidRPr="00AE79ED" w:rsidRDefault="002D4890" w:rsidP="002D4890">
      <w:r w:rsidRPr="00EA219B">
        <w:rPr>
          <w:rStyle w:val="StyleUnderline"/>
          <w:highlight w:val="yellow"/>
        </w:rPr>
        <w:t>All that is left</w:t>
      </w:r>
      <w:r>
        <w:t xml:space="preserve">, then, </w:t>
      </w:r>
      <w:r w:rsidRPr="00EA219B">
        <w:rPr>
          <w:rStyle w:val="StyleUnderline"/>
          <w:highlight w:val="yellow"/>
        </w:rPr>
        <w:t>is for the people</w:t>
      </w:r>
      <w:r w:rsidRPr="00453A43">
        <w:rPr>
          <w:rStyle w:val="StyleUnderline"/>
        </w:rPr>
        <w:t xml:space="preserve"> of the U.S. </w:t>
      </w:r>
      <w:r w:rsidRPr="00EA219B">
        <w:rPr>
          <w:rStyle w:val="StyleUnderline"/>
          <w:highlight w:val="yellow"/>
        </w:rPr>
        <w:t xml:space="preserve">to </w:t>
      </w:r>
      <w:r w:rsidRPr="00EA219B">
        <w:rPr>
          <w:rStyle w:val="Emphasis"/>
          <w:highlight w:val="yellow"/>
        </w:rPr>
        <w:t>hold their own to account for the crimes committed in their names</w:t>
      </w:r>
      <w:r>
        <w:t>.</w:t>
      </w:r>
    </w:p>
    <w:p w:rsidR="002D4890" w:rsidRDefault="002D4890" w:rsidP="00E8019A"/>
    <w:p w:rsidR="00426112" w:rsidRPr="00FA476B" w:rsidRDefault="00426112" w:rsidP="00426112">
      <w:pPr>
        <w:pStyle w:val="Heading4"/>
      </w:pPr>
      <w:r w:rsidRPr="00FF7046">
        <w:rPr>
          <w:u w:val="single"/>
        </w:rPr>
        <w:t>Morally</w:t>
      </w:r>
      <w:r>
        <w:t xml:space="preserve">, we should treat the U.S. as if it was </w:t>
      </w:r>
      <w:r w:rsidRPr="00FF7046">
        <w:rPr>
          <w:u w:val="single"/>
        </w:rPr>
        <w:t>the direct perpetrator</w:t>
      </w:r>
      <w:r>
        <w:t xml:space="preserve"> of this genocide. </w:t>
      </w:r>
    </w:p>
    <w:p w:rsidR="00426112" w:rsidRDefault="00426112" w:rsidP="00426112">
      <w:r w:rsidRPr="002B4B89">
        <w:rPr>
          <w:rStyle w:val="Style13ptBold"/>
        </w:rPr>
        <w:t>Bachman 1</w:t>
      </w:r>
      <w:r>
        <w:rPr>
          <w:rStyle w:val="Style13ptBold"/>
        </w:rPr>
        <w:t>9</w:t>
      </w:r>
      <w:r>
        <w:t xml:space="preserve"> — </w:t>
      </w:r>
      <w:r w:rsidRPr="00D75845">
        <w:rPr>
          <w:u w:val="single"/>
        </w:rPr>
        <w:t>Jeff Bachman</w:t>
      </w:r>
      <w:r>
        <w:t xml:space="preserve">, </w:t>
      </w:r>
      <w:r w:rsidRPr="004B70B6">
        <w:t>Professorial Lecturer in Human Rights</w:t>
      </w:r>
      <w:r>
        <w:t xml:space="preserve"> and </w:t>
      </w:r>
      <w:r w:rsidRPr="004B70B6">
        <w:t>Director</w:t>
      </w:r>
      <w:r>
        <w:t xml:space="preserve"> of the </w:t>
      </w:r>
      <w:r w:rsidRPr="004B70B6">
        <w:t>Ethics, Peace, and Human Rights MA Program</w:t>
      </w:r>
      <w:r>
        <w:t xml:space="preserve"> at the </w:t>
      </w:r>
      <w:r w:rsidRPr="004B70B6">
        <w:t>School of International Service</w:t>
      </w:r>
      <w:r>
        <w:t xml:space="preserve"> at </w:t>
      </w:r>
      <w:r w:rsidRPr="002B4B89">
        <w:t>American University</w:t>
      </w:r>
      <w:r>
        <w:t xml:space="preserve">, </w:t>
      </w:r>
      <w:r w:rsidRPr="002B4B89">
        <w:t>holds a Ph.D. in Law and Public Policy from Northeastern University,</w:t>
      </w:r>
      <w:r>
        <w:t xml:space="preserve"> interviewed by </w:t>
      </w:r>
      <w:r w:rsidRPr="00D75845">
        <w:rPr>
          <w:u w:val="single"/>
        </w:rPr>
        <w:t>Kay Summers</w:t>
      </w:r>
      <w:r>
        <w:t>, Senior Director of Marketing and Communications at the School of International Service at American University, 2019 (“</w:t>
      </w:r>
      <w:r w:rsidRPr="00D75845">
        <w:t>The US’s Role in the Hidden Genocide in Yemen</w:t>
      </w:r>
      <w:r>
        <w:t>,” American University School of International Service, January 28</w:t>
      </w:r>
      <w:r w:rsidRPr="00D75845">
        <w:rPr>
          <w:vertAlign w:val="superscript"/>
        </w:rPr>
        <w:t>th</w:t>
      </w:r>
      <w:r>
        <w:t xml:space="preserve">, Available Online at </w:t>
      </w:r>
      <w:hyperlink r:id="rId13" w:history="1">
        <w:r w:rsidRPr="007A570D">
          <w:rPr>
            <w:rStyle w:val="Hyperlink"/>
          </w:rPr>
          <w:t>https://www.american.edu/sis/news/20190128-the-us-s-role-in-the-hidden-genocide-in-yemen.cfm</w:t>
        </w:r>
      </w:hyperlink>
      <w:r>
        <w:t>, Accessed 07-28-2019)</w:t>
      </w:r>
    </w:p>
    <w:p w:rsidR="00426112" w:rsidRDefault="00426112" w:rsidP="00426112">
      <w:r>
        <w:t xml:space="preserve">The Arab state of Yemen has been locked in a civil war since 2014—a conflict that escalated significantly in March 2015, when a Saudi-led coalition began air strikes against the Houti rebels. This coalition has been backed by the US and the UK, despite producing a humanitarian crisis that has left 8.4 million people on the brink of famine. </w:t>
      </w:r>
    </w:p>
    <w:p w:rsidR="00426112" w:rsidRDefault="00426112" w:rsidP="00426112">
      <w:r>
        <w:t xml:space="preserve">SIS professor Jeff </w:t>
      </w:r>
      <w:r w:rsidRPr="00D75845">
        <w:rPr>
          <w:rStyle w:val="StyleUnderline"/>
        </w:rPr>
        <w:t>Bachman</w:t>
      </w:r>
      <w:r>
        <w:t xml:space="preserve">, director of the Ethics, Peace, and Human Rights Program at SIS, recently </w:t>
      </w:r>
      <w:r w:rsidRPr="00D75845">
        <w:rPr>
          <w:rStyle w:val="StyleUnderline"/>
        </w:rPr>
        <w:t>published an article</w:t>
      </w:r>
      <w:r>
        <w:t xml:space="preserve"> for Third World Quarterly </w:t>
      </w:r>
      <w:r w:rsidRPr="00D75845">
        <w:rPr>
          <w:rStyle w:val="StyleUnderline"/>
        </w:rPr>
        <w:t>making the case that the violence and destruction in Yemen amount to genocide. We posed a few questions to Bachman to break this down further</w:t>
      </w:r>
      <w:r>
        <w:t>.</w:t>
      </w:r>
    </w:p>
    <w:p w:rsidR="00426112" w:rsidRDefault="00426112" w:rsidP="00426112">
      <w:r>
        <w:t>Read Professor Bachman’s full original article, “A ‘synchronized attack’ on life: the Saudi-led coalition’s ‘hidden and holistic’ genocide in Yemen and the shared responsibility of the US and UK,” with access provided by American University Library.</w:t>
      </w:r>
    </w:p>
    <w:p w:rsidR="00426112" w:rsidRPr="003F2D92" w:rsidRDefault="00426112" w:rsidP="00426112">
      <w:pPr>
        <w:rPr>
          <w:i/>
        </w:rPr>
      </w:pPr>
      <w:r w:rsidRPr="003F2D92">
        <w:rPr>
          <w:i/>
        </w:rPr>
        <w:t>Q. You write that “Genocide conceptualized as mass killing limits the study of genocide to cases characterized by large numbers of deaths from direct physical violence.” Why is it important to reconceptualize the meaning of genocide?</w:t>
      </w:r>
    </w:p>
    <w:p w:rsidR="00426112" w:rsidRDefault="00426112" w:rsidP="00426112">
      <w:r>
        <w:t>There are two reasons why the concept of genocide needs to be revisited. First, the concept of genocide that is most commonly employed does not actually reflect even the very narrow one codified by the Genocide Convention. Even under this treaty, killing members of a group is but one means by which genocide can be committed. Other acts of genocide include causing serious bodily or mental harm to members of the group; deliberately inflicting conditions of life on the group, which are calculated to bring about its physical destruction in whole or in part; imposing measures intended to prevent births within the group; and forcibly transferring children of the group to another group. Yet, the term ‘genocide’ is used almost exclusively as interchangeable with the mass killing of members of a particular group. This is not what Raphael Lemkin meant when he coined the term ‘genocide.’</w:t>
      </w:r>
    </w:p>
    <w:p w:rsidR="00426112" w:rsidRDefault="00426112" w:rsidP="00426112">
      <w:r w:rsidRPr="003F2D92">
        <w:t>The other reason the concept of genocide needs to be revisited is related to the first. Genocide is a crime that involves various attacks—physical and non-physical, direct and indirect—against a group’s existence. As the Genocide Convention was being drafted, the negotiating parties actively worked to strip the treaty of provisions that conflicted with their “national interest.” In doing so, negotiating parties actually changed the concept of genocide from that devised by Lemkin. In a forthcoming contribution to Palgrave’s Encyclopedia of Imperialism and Anti-Imperialism, I argue that the connections between genocide and imperialism found in Lemkin’s concept were actively negotiated out of the Genocide Convention by the imperial and colonial powers.</w:t>
      </w:r>
    </w:p>
    <w:p w:rsidR="00426112" w:rsidRDefault="00426112" w:rsidP="00426112">
      <w:r>
        <w:t>Q: What is a holistic or process-oriented conception of genocide?</w:t>
      </w:r>
    </w:p>
    <w:p w:rsidR="00426112" w:rsidRDefault="00426112" w:rsidP="00426112">
      <w:r w:rsidRPr="003F2D92">
        <w:rPr>
          <w:rStyle w:val="StyleUnderline"/>
        </w:rPr>
        <w:t xml:space="preserve">A holistic concept of genocide is </w:t>
      </w:r>
      <w:r w:rsidRPr="00637B0A">
        <w:rPr>
          <w:rStyle w:val="Emphasis"/>
        </w:rPr>
        <w:t>process-oriented</w:t>
      </w:r>
      <w:r w:rsidRPr="003F2D92">
        <w:rPr>
          <w:rStyle w:val="StyleUnderline"/>
        </w:rPr>
        <w:t xml:space="preserve">. It takes into account the various ways the existence of a group may be threatened. It views </w:t>
      </w:r>
      <w:r w:rsidRPr="00637B0A">
        <w:rPr>
          <w:rStyle w:val="Emphasis"/>
        </w:rPr>
        <w:t>physical</w:t>
      </w:r>
      <w:r w:rsidRPr="003F2D92">
        <w:rPr>
          <w:rStyle w:val="StyleUnderline"/>
        </w:rPr>
        <w:t xml:space="preserve">, </w:t>
      </w:r>
      <w:r w:rsidRPr="00637B0A">
        <w:rPr>
          <w:rStyle w:val="Emphasis"/>
        </w:rPr>
        <w:t>biological</w:t>
      </w:r>
      <w:r w:rsidRPr="003F2D92">
        <w:rPr>
          <w:rStyle w:val="StyleUnderline"/>
        </w:rPr>
        <w:t xml:space="preserve">, and </w:t>
      </w:r>
      <w:r w:rsidRPr="00637B0A">
        <w:rPr>
          <w:rStyle w:val="Emphasis"/>
        </w:rPr>
        <w:t>cultural</w:t>
      </w:r>
      <w:r w:rsidRPr="003F2D92">
        <w:rPr>
          <w:rStyle w:val="StyleUnderline"/>
        </w:rPr>
        <w:t xml:space="preserve"> attacks as </w:t>
      </w:r>
      <w:r w:rsidRPr="00637B0A">
        <w:rPr>
          <w:rStyle w:val="Emphasis"/>
        </w:rPr>
        <w:t>equally genocidal in nature</w:t>
      </w:r>
      <w:r w:rsidRPr="003F2D92">
        <w:rPr>
          <w:rStyle w:val="StyleUnderline"/>
        </w:rPr>
        <w:t xml:space="preserve">, while also recognizing the </w:t>
      </w:r>
      <w:r w:rsidRPr="00637B0A">
        <w:rPr>
          <w:rStyle w:val="Emphasis"/>
        </w:rPr>
        <w:t>fluidity</w:t>
      </w:r>
      <w:r w:rsidRPr="003F2D92">
        <w:rPr>
          <w:rStyle w:val="StyleUnderline"/>
        </w:rPr>
        <w:t xml:space="preserve"> that exists between the three methods</w:t>
      </w:r>
      <w:r>
        <w:t xml:space="preserve">. Relatedly, </w:t>
      </w:r>
      <w:r w:rsidRPr="003F2D92">
        <w:rPr>
          <w:rStyle w:val="StyleUnderline"/>
        </w:rPr>
        <w:t xml:space="preserve">it recognizes that genocide is not necessarily something that is ‘immediate,’ but rather an act that can be perpetrated </w:t>
      </w:r>
      <w:r w:rsidRPr="00637B0A">
        <w:rPr>
          <w:rStyle w:val="Emphasis"/>
        </w:rPr>
        <w:t>over an extensive multi-generational period of time</w:t>
      </w:r>
      <w:r>
        <w:t>.</w:t>
      </w:r>
    </w:p>
    <w:p w:rsidR="00426112" w:rsidRPr="003F2D92" w:rsidRDefault="00426112" w:rsidP="00426112">
      <w:pPr>
        <w:rPr>
          <w:i/>
        </w:rPr>
      </w:pPr>
      <w:r w:rsidRPr="003F2D92">
        <w:rPr>
          <w:i/>
        </w:rPr>
        <w:t>Q. How does using the traditional or canonical view of genocide obscure the genocidal nature of what is happening in Yemen?</w:t>
      </w:r>
    </w:p>
    <w:p w:rsidR="00426112" w:rsidRDefault="00426112" w:rsidP="00426112">
      <w:r w:rsidRPr="00637B0A">
        <w:rPr>
          <w:rStyle w:val="StyleUnderline"/>
          <w:highlight w:val="yellow"/>
        </w:rPr>
        <w:t>If genocide is limited to mass killing</w:t>
      </w:r>
      <w:r w:rsidRPr="003F2D92">
        <w:rPr>
          <w:rStyle w:val="StyleUnderline"/>
        </w:rPr>
        <w:t xml:space="preserve"> by direct violence, </w:t>
      </w:r>
      <w:r w:rsidRPr="00637B0A">
        <w:rPr>
          <w:rStyle w:val="StyleUnderline"/>
          <w:highlight w:val="yellow"/>
        </w:rPr>
        <w:t>some</w:t>
      </w:r>
      <w:r w:rsidRPr="003F2D92">
        <w:rPr>
          <w:rStyle w:val="StyleUnderline"/>
        </w:rPr>
        <w:t xml:space="preserve"> might </w:t>
      </w:r>
      <w:r w:rsidRPr="00637B0A">
        <w:rPr>
          <w:rStyle w:val="StyleUnderline"/>
          <w:highlight w:val="yellow"/>
        </w:rPr>
        <w:t>argue</w:t>
      </w:r>
      <w:r w:rsidRPr="003F2D92">
        <w:rPr>
          <w:rStyle w:val="StyleUnderline"/>
        </w:rPr>
        <w:t xml:space="preserve"> that </w:t>
      </w:r>
      <w:r w:rsidRPr="00637B0A">
        <w:rPr>
          <w:rStyle w:val="StyleUnderline"/>
          <w:highlight w:val="yellow"/>
        </w:rPr>
        <w:t>the term cannot apply</w:t>
      </w:r>
      <w:r w:rsidRPr="003F2D92">
        <w:rPr>
          <w:rStyle w:val="StyleUnderline"/>
        </w:rPr>
        <w:t xml:space="preserve"> to Yemen. Relative to the generally recognized cases of genocide</w:t>
      </w:r>
      <w:r>
        <w:t xml:space="preserve"> (Armenia, Jewish Holocaust, Rwanda, etc.), </w:t>
      </w:r>
      <w:r w:rsidRPr="003F2D92">
        <w:rPr>
          <w:rStyle w:val="StyleUnderline"/>
        </w:rPr>
        <w:t xml:space="preserve">a “substantial” number of Yemenis have not been killed </w:t>
      </w:r>
      <w:r w:rsidRPr="003F2D92">
        <w:rPr>
          <w:rStyle w:val="StyleUnderline"/>
        </w:rPr>
        <w:lastRenderedPageBreak/>
        <w:t xml:space="preserve">by direct violence. </w:t>
      </w:r>
      <w:r w:rsidRPr="00637B0A">
        <w:rPr>
          <w:rStyle w:val="StyleUnderline"/>
          <w:highlight w:val="yellow"/>
        </w:rPr>
        <w:t>However,</w:t>
      </w:r>
      <w:r w:rsidRPr="003F2D92">
        <w:rPr>
          <w:rStyle w:val="StyleUnderline"/>
        </w:rPr>
        <w:t xml:space="preserve"> between ten and </w:t>
      </w:r>
      <w:r w:rsidRPr="00637B0A">
        <w:rPr>
          <w:rStyle w:val="Emphasis"/>
          <w:highlight w:val="yellow"/>
        </w:rPr>
        <w:t>twenty thousand people</w:t>
      </w:r>
      <w:r w:rsidRPr="00637B0A">
        <w:rPr>
          <w:rStyle w:val="StyleUnderline"/>
          <w:highlight w:val="yellow"/>
        </w:rPr>
        <w:t xml:space="preserve"> have been killed by direct violence and </w:t>
      </w:r>
      <w:r w:rsidRPr="00637B0A">
        <w:rPr>
          <w:rStyle w:val="Emphasis"/>
          <w:highlight w:val="yellow"/>
        </w:rPr>
        <w:t>many tens of thousands more</w:t>
      </w:r>
      <w:r w:rsidRPr="00637B0A">
        <w:rPr>
          <w:rStyle w:val="StyleUnderline"/>
          <w:highlight w:val="yellow"/>
        </w:rPr>
        <w:t xml:space="preserve"> have been killed by deteriorating</w:t>
      </w:r>
      <w:r w:rsidRPr="003F2D92">
        <w:rPr>
          <w:rStyle w:val="StyleUnderline"/>
        </w:rPr>
        <w:t xml:space="preserve"> public health </w:t>
      </w:r>
      <w:r w:rsidRPr="00637B0A">
        <w:rPr>
          <w:rStyle w:val="StyleUnderline"/>
          <w:highlight w:val="yellow"/>
        </w:rPr>
        <w:t>conditions directly related to the</w:t>
      </w:r>
      <w:r w:rsidRPr="003F2D92">
        <w:rPr>
          <w:rStyle w:val="StyleUnderline"/>
        </w:rPr>
        <w:t xml:space="preserve"> Saudi-led coalition’s </w:t>
      </w:r>
      <w:r w:rsidRPr="00637B0A">
        <w:rPr>
          <w:rStyle w:val="StyleUnderline"/>
          <w:highlight w:val="yellow"/>
        </w:rPr>
        <w:t>bombing</w:t>
      </w:r>
      <w:r w:rsidRPr="003F2D92">
        <w:rPr>
          <w:rStyle w:val="StyleUnderline"/>
        </w:rPr>
        <w:t xml:space="preserve"> attacks and naval blockade</w:t>
      </w:r>
      <w:r>
        <w:t xml:space="preserve">. Additionally, </w:t>
      </w:r>
      <w:r w:rsidRPr="003F2D92">
        <w:rPr>
          <w:rStyle w:val="StyleUnderline"/>
        </w:rPr>
        <w:t xml:space="preserve">Yemen’s rich cultural heritage has been deliberately bombed by the coalition. </w:t>
      </w:r>
      <w:r w:rsidRPr="00637B0A">
        <w:rPr>
          <w:rStyle w:val="StyleUnderline"/>
          <w:highlight w:val="yellow"/>
        </w:rPr>
        <w:t>The</w:t>
      </w:r>
      <w:r w:rsidRPr="003F2D92">
        <w:rPr>
          <w:rStyle w:val="StyleUnderline"/>
        </w:rPr>
        <w:t xml:space="preserve"> direct and indirect physical </w:t>
      </w:r>
      <w:r w:rsidRPr="00637B0A">
        <w:rPr>
          <w:rStyle w:val="StyleUnderline"/>
          <w:highlight w:val="yellow"/>
        </w:rPr>
        <w:t>attacks,</w:t>
      </w:r>
      <w:r w:rsidRPr="003F2D92">
        <w:rPr>
          <w:rStyle w:val="StyleUnderline"/>
        </w:rPr>
        <w:t xml:space="preserve"> public health </w:t>
      </w:r>
      <w:r w:rsidRPr="00637B0A">
        <w:rPr>
          <w:rStyle w:val="StyleUnderline"/>
          <w:highlight w:val="yellow"/>
        </w:rPr>
        <w:t xml:space="preserve">emergencies, and cultural destruction </w:t>
      </w:r>
      <w:r w:rsidRPr="00637B0A">
        <w:rPr>
          <w:rStyle w:val="Emphasis"/>
          <w:highlight w:val="yellow"/>
        </w:rPr>
        <w:t>together</w:t>
      </w:r>
      <w:r w:rsidRPr="00637B0A">
        <w:rPr>
          <w:rStyle w:val="StyleUnderline"/>
          <w:highlight w:val="yellow"/>
        </w:rPr>
        <w:t xml:space="preserve"> amount to </w:t>
      </w:r>
      <w:r w:rsidRPr="00637B0A">
        <w:rPr>
          <w:rStyle w:val="Emphasis"/>
          <w:highlight w:val="yellow"/>
        </w:rPr>
        <w:t>a synchronized attack on life</w:t>
      </w:r>
      <w:r w:rsidRPr="003F2D92">
        <w:rPr>
          <w:rStyle w:val="StyleUnderline"/>
        </w:rPr>
        <w:t xml:space="preserve"> in Yemen</w:t>
      </w:r>
      <w:r>
        <w:t>.</w:t>
      </w:r>
    </w:p>
    <w:p w:rsidR="00426112" w:rsidRPr="003F2D92" w:rsidRDefault="00426112" w:rsidP="00426112">
      <w:pPr>
        <w:rPr>
          <w:i/>
        </w:rPr>
      </w:pPr>
      <w:r w:rsidRPr="00AE79ED">
        <w:rPr>
          <w:i/>
        </w:rPr>
        <w:t>Q. Briefly, what is the International Law Commission-based rationale for assigning responsibility for actions of the Saudi-led coalition to the US and the UK?</w:t>
      </w:r>
    </w:p>
    <w:p w:rsidR="00426112" w:rsidRDefault="00426112" w:rsidP="00426112">
      <w:r>
        <w:t xml:space="preserve">In the Responsibility of States for Internationally Wrongful Acts, the International Law Commission established that </w:t>
      </w:r>
      <w:r w:rsidRPr="00637B0A">
        <w:rPr>
          <w:rStyle w:val="StyleUnderline"/>
          <w:highlight w:val="yellow"/>
        </w:rPr>
        <w:t xml:space="preserve">a state can </w:t>
      </w:r>
      <w:r w:rsidRPr="00637B0A">
        <w:rPr>
          <w:rStyle w:val="Emphasis"/>
          <w:highlight w:val="yellow"/>
        </w:rPr>
        <w:t>share responsibility</w:t>
      </w:r>
      <w:r w:rsidRPr="00AE79ED">
        <w:rPr>
          <w:rStyle w:val="StyleUnderline"/>
        </w:rPr>
        <w:t xml:space="preserve"> for the wrongful acts of another state </w:t>
      </w:r>
      <w:r w:rsidRPr="00637B0A">
        <w:rPr>
          <w:rStyle w:val="StyleUnderline"/>
          <w:highlight w:val="yellow"/>
        </w:rPr>
        <w:t>when it would be a wrongful act if perpetrated directly</w:t>
      </w:r>
      <w:r w:rsidRPr="00AE79ED">
        <w:rPr>
          <w:rStyle w:val="StyleUnderline"/>
        </w:rPr>
        <w:t xml:space="preserve"> by the other state and if the other state is aware of the circumstances of the wrongful act being committed</w:t>
      </w:r>
      <w:r>
        <w:t xml:space="preserve">. In other words, two questions must be answered: (1) if the US and/or the UK were committing the same acts as the Saudi-led coalition, would they be wrongful, and (2) are the US and UK aware of the circumstances of the wrongful acts being committed by the Saudi-led coalition? </w:t>
      </w:r>
      <w:r w:rsidRPr="00AE79ED">
        <w:rPr>
          <w:rStyle w:val="StyleUnderline"/>
        </w:rPr>
        <w:t xml:space="preserve">Clearly, </w:t>
      </w:r>
      <w:r w:rsidRPr="00637B0A">
        <w:rPr>
          <w:rStyle w:val="StyleUnderline"/>
          <w:highlight w:val="yellow"/>
        </w:rPr>
        <w:t>if the US</w:t>
      </w:r>
      <w:r>
        <w:t xml:space="preserve"> and UK </w:t>
      </w:r>
      <w:r w:rsidRPr="00637B0A">
        <w:rPr>
          <w:rStyle w:val="StyleUnderline"/>
          <w:highlight w:val="yellow"/>
        </w:rPr>
        <w:t xml:space="preserve">were </w:t>
      </w:r>
      <w:r w:rsidRPr="000470B3">
        <w:rPr>
          <w:rStyle w:val="Emphasis"/>
          <w:highlight w:val="yellow"/>
        </w:rPr>
        <w:t>directly committing genocide</w:t>
      </w:r>
      <w:r w:rsidRPr="00AE79ED">
        <w:rPr>
          <w:rStyle w:val="StyleUnderline"/>
        </w:rPr>
        <w:t xml:space="preserve"> in Yemen, </w:t>
      </w:r>
      <w:r w:rsidRPr="00637B0A">
        <w:rPr>
          <w:rStyle w:val="StyleUnderline"/>
          <w:highlight w:val="yellow"/>
        </w:rPr>
        <w:t>it would be wrongful</w:t>
      </w:r>
      <w:r>
        <w:t xml:space="preserve">. As for knowledge of the circumstances, </w:t>
      </w:r>
      <w:r w:rsidRPr="00AE79ED">
        <w:rPr>
          <w:rStyle w:val="StyleUnderline"/>
        </w:rPr>
        <w:t>the destruction of Yemen by the coalition has been ongoing for almost four years. The US</w:t>
      </w:r>
      <w:r>
        <w:t xml:space="preserve"> and UK </w:t>
      </w:r>
      <w:r w:rsidRPr="00AE79ED">
        <w:rPr>
          <w:rStyle w:val="StyleUnderline"/>
        </w:rPr>
        <w:t>are well aware of the circumstances</w:t>
      </w:r>
      <w:r>
        <w:t>.</w:t>
      </w:r>
    </w:p>
    <w:p w:rsidR="00426112" w:rsidRPr="003F2D92" w:rsidRDefault="00426112" w:rsidP="00426112">
      <w:pPr>
        <w:rPr>
          <w:i/>
        </w:rPr>
      </w:pPr>
      <w:r w:rsidRPr="00AE79ED">
        <w:rPr>
          <w:i/>
        </w:rPr>
        <w:t>Q. You write that “even if the US and UK do not intend for their support to be used in the commission of genocide, it is irrelevant to the question of whether they are complicit in the genocide.” What is the basis for assigning responsibility to a state in this case, if intent is irrelevant?</w:t>
      </w:r>
    </w:p>
    <w:p w:rsidR="00426112" w:rsidRDefault="00426112" w:rsidP="00426112">
      <w:r w:rsidRPr="00AE79ED">
        <w:rPr>
          <w:rStyle w:val="StyleUnderline"/>
        </w:rPr>
        <w:t>In the case of Bosnia v. Serbia, the I</w:t>
      </w:r>
      <w:r>
        <w:t xml:space="preserve">nternational </w:t>
      </w:r>
      <w:r w:rsidRPr="00AE79ED">
        <w:rPr>
          <w:rStyle w:val="StyleUnderline"/>
        </w:rPr>
        <w:t>C</w:t>
      </w:r>
      <w:r>
        <w:t xml:space="preserve">ourt of </w:t>
      </w:r>
      <w:r w:rsidRPr="00AE79ED">
        <w:rPr>
          <w:rStyle w:val="StyleUnderline"/>
        </w:rPr>
        <w:t>J</w:t>
      </w:r>
      <w:r>
        <w:t xml:space="preserve">ustice </w:t>
      </w:r>
      <w:r w:rsidRPr="00AE79ED">
        <w:rPr>
          <w:rStyle w:val="StyleUnderline"/>
        </w:rPr>
        <w:t xml:space="preserve">established that shared intent is only relevant when considering whether a state conspired with another to commit genocide. </w:t>
      </w:r>
      <w:r w:rsidRPr="00637B0A">
        <w:rPr>
          <w:rStyle w:val="StyleUnderline"/>
          <w:highlight w:val="yellow"/>
        </w:rPr>
        <w:t xml:space="preserve">For complicity, a state only needs to be </w:t>
      </w:r>
      <w:r w:rsidRPr="00637B0A">
        <w:rPr>
          <w:rStyle w:val="Emphasis"/>
          <w:highlight w:val="yellow"/>
        </w:rPr>
        <w:t>aware</w:t>
      </w:r>
      <w:r w:rsidRPr="00637B0A">
        <w:rPr>
          <w:rStyle w:val="StyleUnderline"/>
          <w:highlight w:val="yellow"/>
        </w:rPr>
        <w:t xml:space="preserve"> that</w:t>
      </w:r>
      <w:r w:rsidRPr="00AE79ED">
        <w:rPr>
          <w:rStyle w:val="StyleUnderline"/>
        </w:rPr>
        <w:t xml:space="preserve"> the </w:t>
      </w:r>
      <w:r w:rsidRPr="00637B0A">
        <w:rPr>
          <w:rStyle w:val="StyleUnderline"/>
          <w:highlight w:val="yellow"/>
        </w:rPr>
        <w:t>aid</w:t>
      </w:r>
      <w:r w:rsidRPr="00AE79ED">
        <w:rPr>
          <w:rStyle w:val="StyleUnderline"/>
        </w:rPr>
        <w:t xml:space="preserve"> it is providing to another state </w:t>
      </w:r>
      <w:r w:rsidRPr="00637B0A">
        <w:rPr>
          <w:rStyle w:val="StyleUnderline"/>
          <w:highlight w:val="yellow"/>
        </w:rPr>
        <w:t>facilitates the crime</w:t>
      </w:r>
      <w:r w:rsidRPr="00AE79ED">
        <w:rPr>
          <w:rStyle w:val="StyleUnderline"/>
        </w:rPr>
        <w:t xml:space="preserve"> being committed</w:t>
      </w:r>
      <w:r>
        <w:t xml:space="preserve">. In other words, </w:t>
      </w:r>
      <w:r w:rsidRPr="00637B0A">
        <w:rPr>
          <w:rStyle w:val="StyleUnderline"/>
          <w:highlight w:val="yellow"/>
        </w:rPr>
        <w:t>if the US</w:t>
      </w:r>
      <w:r>
        <w:t xml:space="preserve"> and UK </w:t>
      </w:r>
      <w:r w:rsidRPr="00637B0A">
        <w:rPr>
          <w:rStyle w:val="StyleUnderline"/>
          <w:highlight w:val="yellow"/>
        </w:rPr>
        <w:t>shared</w:t>
      </w:r>
      <w:r w:rsidRPr="00AE79ED">
        <w:rPr>
          <w:rStyle w:val="StyleUnderline"/>
        </w:rPr>
        <w:t xml:space="preserve"> the Saudi-led coalition’s </w:t>
      </w:r>
      <w:r w:rsidRPr="00637B0A">
        <w:rPr>
          <w:rStyle w:val="StyleUnderline"/>
          <w:highlight w:val="yellow"/>
        </w:rPr>
        <w:t>genocidal intent,</w:t>
      </w:r>
      <w:r w:rsidRPr="00AE79ED">
        <w:rPr>
          <w:rStyle w:val="StyleUnderline"/>
        </w:rPr>
        <w:t xml:space="preserve"> the </w:t>
      </w:r>
      <w:r w:rsidRPr="00637B0A">
        <w:rPr>
          <w:rStyle w:val="StyleUnderline"/>
          <w:highlight w:val="yellow"/>
        </w:rPr>
        <w:t>aid</w:t>
      </w:r>
      <w:r w:rsidRPr="00AE79ED">
        <w:rPr>
          <w:rStyle w:val="StyleUnderline"/>
        </w:rPr>
        <w:t xml:space="preserve"> they are providing </w:t>
      </w:r>
      <w:r w:rsidRPr="00637B0A">
        <w:rPr>
          <w:rStyle w:val="StyleUnderline"/>
          <w:highlight w:val="yellow"/>
        </w:rPr>
        <w:t xml:space="preserve">would make them </w:t>
      </w:r>
      <w:r w:rsidRPr="00637B0A">
        <w:rPr>
          <w:rStyle w:val="Emphasis"/>
          <w:highlight w:val="yellow"/>
        </w:rPr>
        <w:t>conspirators</w:t>
      </w:r>
      <w:r w:rsidRPr="00AE79ED">
        <w:rPr>
          <w:rStyle w:val="StyleUnderline"/>
        </w:rPr>
        <w:t xml:space="preserve"> in the commission of genocide. </w:t>
      </w:r>
      <w:r w:rsidRPr="00637B0A">
        <w:rPr>
          <w:rStyle w:val="StyleUnderline"/>
          <w:highlight w:val="yellow"/>
        </w:rPr>
        <w:t>Without shared intent, they are</w:t>
      </w:r>
      <w:r w:rsidRPr="00AE79ED">
        <w:rPr>
          <w:rStyle w:val="StyleUnderline"/>
        </w:rPr>
        <w:t xml:space="preserve"> still </w:t>
      </w:r>
      <w:r w:rsidRPr="00637B0A">
        <w:rPr>
          <w:rStyle w:val="Emphasis"/>
          <w:highlight w:val="yellow"/>
        </w:rPr>
        <w:t>complicit</w:t>
      </w:r>
      <w:r w:rsidRPr="00AE79ED">
        <w:rPr>
          <w:rStyle w:val="StyleUnderline"/>
        </w:rPr>
        <w:t xml:space="preserve"> in the crime </w:t>
      </w:r>
      <w:r w:rsidRPr="00637B0A">
        <w:rPr>
          <w:rStyle w:val="StyleUnderline"/>
          <w:highlight w:val="yellow"/>
        </w:rPr>
        <w:t>based on</w:t>
      </w:r>
      <w:r w:rsidRPr="00AE79ED">
        <w:rPr>
          <w:rStyle w:val="StyleUnderline"/>
        </w:rPr>
        <w:t xml:space="preserve"> their </w:t>
      </w:r>
      <w:r w:rsidRPr="00637B0A">
        <w:rPr>
          <w:rStyle w:val="Emphasis"/>
          <w:highlight w:val="yellow"/>
        </w:rPr>
        <w:t>continued material support</w:t>
      </w:r>
      <w:r w:rsidRPr="00AE79ED">
        <w:rPr>
          <w:rStyle w:val="StyleUnderline"/>
        </w:rPr>
        <w:t xml:space="preserve">, which has aided </w:t>
      </w:r>
      <w:r w:rsidRPr="00637B0A">
        <w:rPr>
          <w:rStyle w:val="StyleUnderline"/>
          <w:highlight w:val="yellow"/>
        </w:rPr>
        <w:t>in</w:t>
      </w:r>
      <w:r w:rsidRPr="00AE79ED">
        <w:rPr>
          <w:rStyle w:val="StyleUnderline"/>
        </w:rPr>
        <w:t xml:space="preserve"> </w:t>
      </w:r>
      <w:r w:rsidRPr="00637B0A">
        <w:rPr>
          <w:rStyle w:val="Emphasis"/>
        </w:rPr>
        <w:t xml:space="preserve">the </w:t>
      </w:r>
      <w:r w:rsidRPr="00637B0A">
        <w:rPr>
          <w:rStyle w:val="Emphasis"/>
          <w:highlight w:val="yellow"/>
        </w:rPr>
        <w:t>commission of genocide</w:t>
      </w:r>
      <w:r>
        <w:t>.</w:t>
      </w:r>
    </w:p>
    <w:p w:rsidR="00426112" w:rsidRDefault="00426112" w:rsidP="00E8019A"/>
    <w:p w:rsidR="005B7D2E" w:rsidRPr="00B055D1" w:rsidRDefault="005B7D2E" w:rsidP="00E8019A">
      <w:pPr>
        <w:pStyle w:val="Heading4"/>
      </w:pPr>
      <w:r>
        <w:t>Genocide can</w:t>
      </w:r>
      <w:r w:rsidR="00694117">
        <w:t>’t be “outweighed</w:t>
      </w:r>
      <w:r w:rsidR="00B055D1">
        <w:t>.</w:t>
      </w:r>
      <w:r w:rsidR="00694117">
        <w:t>”</w:t>
      </w:r>
      <w:r w:rsidR="00B055D1">
        <w:t xml:space="preserve"> Just </w:t>
      </w:r>
      <w:r w:rsidR="00B055D1" w:rsidRPr="00B055D1">
        <w:rPr>
          <w:u w:val="single"/>
        </w:rPr>
        <w:t>saying that</w:t>
      </w:r>
      <w:r w:rsidR="00B055D1">
        <w:t xml:space="preserve"> exonerates the perpetrators </w:t>
      </w:r>
      <w:r w:rsidR="00AA7F5F">
        <w:t xml:space="preserve">and makes us </w:t>
      </w:r>
      <w:r w:rsidR="00AA7F5F" w:rsidRPr="00AA7F5F">
        <w:rPr>
          <w:u w:val="single"/>
        </w:rPr>
        <w:t>complicit</w:t>
      </w:r>
      <w:r w:rsidR="00AA7F5F">
        <w:t xml:space="preserve"> with their crimes. </w:t>
      </w:r>
    </w:p>
    <w:p w:rsidR="00E8019A" w:rsidRPr="007D5048" w:rsidRDefault="00E8019A" w:rsidP="00E8019A">
      <w:r w:rsidRPr="007D5048">
        <w:rPr>
          <w:rStyle w:val="Style13ptBold"/>
        </w:rPr>
        <w:t>Vetlesen 2k</w:t>
      </w:r>
      <w:r>
        <w:t xml:space="preserve"> — Arne Johan Vetlesen, </w:t>
      </w:r>
      <w:r w:rsidRPr="009B67E7">
        <w:t xml:space="preserve">Assistant Professor </w:t>
      </w:r>
      <w:r>
        <w:t xml:space="preserve">of Philosophy </w:t>
      </w:r>
      <w:r w:rsidRPr="009B67E7">
        <w:t>at the University of Oslo</w:t>
      </w:r>
      <w:r>
        <w:t xml:space="preserve"> (Norway)</w:t>
      </w:r>
      <w:r w:rsidRPr="009B67E7">
        <w:t>, holds a Ph.D. in Philosophy from the University of Oslo</w:t>
      </w:r>
      <w:r>
        <w:t xml:space="preserve"> (Norway)</w:t>
      </w:r>
      <w:r w:rsidRPr="009B67E7">
        <w:t xml:space="preserve">, </w:t>
      </w:r>
      <w:r>
        <w:t xml:space="preserve"> 2000 (“Genocide: A Case for the Responsibility of the Bystander,” </w:t>
      </w:r>
      <w:r>
        <w:rPr>
          <w:i/>
        </w:rPr>
        <w:t>Journal of Peace Research</w:t>
      </w:r>
      <w:r>
        <w:t>, Volume 37, Issue 4, Available Online to Subscribing Institutions via SAGE Journals, p. 520-523)</w:t>
      </w:r>
    </w:p>
    <w:p w:rsidR="00E8019A" w:rsidRDefault="00E8019A" w:rsidP="00E8019A">
      <w:r>
        <w:t>A Typology of Bystanders to Genocide</w:t>
      </w:r>
    </w:p>
    <w:p w:rsidR="00E8019A" w:rsidRDefault="00E8019A" w:rsidP="00E8019A">
      <w:r>
        <w:t xml:space="preserve">Most often, </w:t>
      </w:r>
      <w:r w:rsidRPr="00FF54A4">
        <w:rPr>
          <w:rStyle w:val="StyleUnderline"/>
        </w:rPr>
        <w:t>in cases of genocide, for every person directly victimized and killed there will be</w:t>
      </w:r>
      <w:r>
        <w:t xml:space="preserve"> hundreds, thousands, perhaps even </w:t>
      </w:r>
      <w:r w:rsidRPr="00FF54A4">
        <w:rPr>
          <w:rStyle w:val="StyleUnderline"/>
        </w:rPr>
        <w:t>millions</w:t>
      </w:r>
      <w:r>
        <w:t xml:space="preserve">, </w:t>
      </w:r>
      <w:r w:rsidRPr="00FF54A4">
        <w:rPr>
          <w:rStyle w:val="StyleUnderline"/>
        </w:rPr>
        <w:t>who are neither directly targeted as victims nor directly participating as perpetrators. The moral issues raised by genocide</w:t>
      </w:r>
      <w:r>
        <w:t xml:space="preserve">, taken as the illegal act par excellence, </w:t>
      </w:r>
      <w:r w:rsidRPr="00FF54A4">
        <w:rPr>
          <w:rStyle w:val="StyleUnderline"/>
        </w:rPr>
        <w:t>are not confined to the nexus of agent and victim. Those directly involved in a given instance of genocide will always form a minority</w:t>
      </w:r>
      <w:r>
        <w:t xml:space="preserve">, so to speak. </w:t>
      </w:r>
      <w:r w:rsidRPr="00FF54A4">
        <w:rPr>
          <w:rStyle w:val="StyleUnderline"/>
        </w:rPr>
        <w:t>The majority to the event will be formed by the contemporary bystanders. Such bystanders are individuals; in their private and professional lives, they will belong to a vast score of groups and collectives</w:t>
      </w:r>
      <w:r>
        <w:t xml:space="preserve">, some informal and closely knit, others formal and detached as far as personal and emotional involvement are concerned. In the loose sense intended here, </w:t>
      </w:r>
      <w:r w:rsidRPr="00D45758">
        <w:rPr>
          <w:rStyle w:val="StyleUnderline"/>
          <w:highlight w:val="yellow"/>
        </w:rPr>
        <w:t>every</w:t>
      </w:r>
      <w:r w:rsidRPr="00FF54A4">
        <w:rPr>
          <w:rStyle w:val="StyleUnderline"/>
        </w:rPr>
        <w:t xml:space="preserve"> contemporary </w:t>
      </w:r>
      <w:r w:rsidRPr="00D45758">
        <w:rPr>
          <w:rStyle w:val="StyleUnderline"/>
          <w:highlight w:val="yellow"/>
        </w:rPr>
        <w:t>citizen cognizant of</w:t>
      </w:r>
      <w:r w:rsidRPr="00FF54A4">
        <w:rPr>
          <w:rStyle w:val="StyleUnderline"/>
        </w:rPr>
        <w:t xml:space="preserve"> a specific ongoing instance of </w:t>
      </w:r>
      <w:r w:rsidRPr="00D45758">
        <w:rPr>
          <w:rStyle w:val="StyleUnderline"/>
          <w:highlight w:val="yellow"/>
        </w:rPr>
        <w:t>genocide</w:t>
      </w:r>
      <w:r w:rsidRPr="00FF54A4">
        <w:rPr>
          <w:rStyle w:val="StyleUnderline"/>
        </w:rPr>
        <w:t xml:space="preserve">, </w:t>
      </w:r>
      <w:r w:rsidRPr="00D45758">
        <w:rPr>
          <w:rStyle w:val="Emphasis"/>
          <w:highlight w:val="yellow"/>
        </w:rPr>
        <w:t>regardless of where in the world</w:t>
      </w:r>
      <w:r w:rsidRPr="00FF54A4">
        <w:rPr>
          <w:rStyle w:val="StyleUnderline"/>
        </w:rPr>
        <w:t xml:space="preserve">, </w:t>
      </w:r>
      <w:r w:rsidRPr="00D45758">
        <w:rPr>
          <w:rStyle w:val="StyleUnderline"/>
          <w:highlight w:val="yellow"/>
        </w:rPr>
        <w:t>counts as a bystander</w:t>
      </w:r>
      <w:r>
        <w:t>.</w:t>
      </w:r>
    </w:p>
    <w:p w:rsidR="00E8019A" w:rsidRDefault="00E8019A" w:rsidP="00E8019A">
      <w:r w:rsidRPr="00A405BF">
        <w:rPr>
          <w:rStyle w:val="StyleUnderline"/>
        </w:rPr>
        <w:lastRenderedPageBreak/>
        <w:t>Bystanders</w:t>
      </w:r>
      <w:r>
        <w:t xml:space="preserve"> in this loose sense </w:t>
      </w:r>
      <w:r w:rsidRPr="00FF54A4">
        <w:rPr>
          <w:rStyle w:val="StyleUnderline"/>
        </w:rPr>
        <w:t>are cognizant, through</w:t>
      </w:r>
      <w:r>
        <w:t xml:space="preserve"> TV, radio, newspapers, and other </w:t>
      </w:r>
      <w:r w:rsidRPr="00FF54A4">
        <w:rPr>
          <w:rStyle w:val="StyleUnderline"/>
        </w:rPr>
        <w:t>publicly available sources of information</w:t>
      </w:r>
      <w:r>
        <w:t xml:space="preserve">, </w:t>
      </w:r>
      <w:r w:rsidRPr="00FF54A4">
        <w:rPr>
          <w:rStyle w:val="StyleUnderline"/>
        </w:rPr>
        <w:t xml:space="preserve">of ongoing genocide somewhere in the world, but they are not — by profession or formal appointment — involved in it. Theirs is </w:t>
      </w:r>
      <w:r w:rsidRPr="003F2D92">
        <w:rPr>
          <w:rStyle w:val="StyleUnderline"/>
          <w:highlight w:val="yellow"/>
        </w:rPr>
        <w:t>a passive role</w:t>
      </w:r>
      <w:r w:rsidRPr="00FF54A4">
        <w:rPr>
          <w:rStyle w:val="StyleUnderline"/>
        </w:rPr>
        <w:t xml:space="preserve">, that </w:t>
      </w:r>
      <w:r w:rsidRPr="003F2D92">
        <w:rPr>
          <w:rStyle w:val="StyleUnderline"/>
          <w:highlight w:val="yellow"/>
        </w:rPr>
        <w:t>of onlookers</w:t>
      </w:r>
      <w:r w:rsidRPr="00FF54A4">
        <w:rPr>
          <w:rStyle w:val="StyleUnderline"/>
        </w:rPr>
        <w:t xml:space="preserve">, although what starts out as a passive stance </w:t>
      </w:r>
      <w:r w:rsidRPr="003F2D92">
        <w:rPr>
          <w:rStyle w:val="StyleUnderline"/>
          <w:highlight w:val="yellow"/>
        </w:rPr>
        <w:t>may</w:t>
      </w:r>
      <w:r w:rsidRPr="00FF54A4">
        <w:rPr>
          <w:rStyle w:val="StyleUnderline"/>
        </w:rPr>
        <w:t xml:space="preserve">, upon decision, </w:t>
      </w:r>
      <w:r w:rsidRPr="003F2D92">
        <w:rPr>
          <w:rStyle w:val="StyleUnderline"/>
          <w:highlight w:val="yellow"/>
        </w:rPr>
        <w:t xml:space="preserve">convert into </w:t>
      </w:r>
      <w:r w:rsidRPr="003F2D92">
        <w:rPr>
          <w:rStyle w:val="Emphasis"/>
          <w:highlight w:val="yellow"/>
        </w:rPr>
        <w:t>active engagement</w:t>
      </w:r>
      <w:r>
        <w:t xml:space="preserve"> in the events at hand. I shall label this category </w:t>
      </w:r>
      <w:r w:rsidRPr="008A1E78">
        <w:rPr>
          <w:rStyle w:val="StyleUnderline"/>
        </w:rPr>
        <w:t>passive bystanders</w:t>
      </w:r>
      <w:r>
        <w:t>.</w:t>
      </w:r>
    </w:p>
    <w:p w:rsidR="00E8019A" w:rsidRDefault="00E8019A" w:rsidP="00E8019A">
      <w:r>
        <w:t xml:space="preserve">This group </w:t>
      </w:r>
      <w:r w:rsidRPr="008A1E78">
        <w:rPr>
          <w:rStyle w:val="StyleUnderline"/>
        </w:rPr>
        <w:t>should be distinguished from bystanders by formal appointment: the latter bystanders have been professionally</w:t>
      </w:r>
      <w:r>
        <w:t xml:space="preserve"> [end page 520] </w:t>
      </w:r>
      <w:r w:rsidRPr="008A1E78">
        <w:rPr>
          <w:rStyle w:val="StyleUnderline"/>
        </w:rPr>
        <w:t>engaged as a ‘third party’ to the interaction between the two parties directly involved in acts of genocide</w:t>
      </w:r>
      <w:r>
        <w:t xml:space="preserve">. The stance of this third party to an ongoing conflict, even one with genocidal implications, is in principle often seen as one of impartiality and neutrality, typically highlighted by a determined refusal to ‘take sides’. This manner of principled non-involvement is frequently viewed as highly meritorious (Vetlesen, 1998). A case in point would be UN personnel deployed to monitor a ceasefire between warring parties, or (as was their task in Bosnia) to see to it that the civilians within a UN-declared ‘safe area’ are effectively guaranteed ‘peace and security’, as set down in the mandate to establish such areas. </w:t>
      </w:r>
      <w:r w:rsidRPr="008A1E78">
        <w:rPr>
          <w:rStyle w:val="StyleUnderline"/>
        </w:rPr>
        <w:t>By virtue of their assigned physical presence on the scene and the specific tasks given to them, such (groups of) bystanders may be referred to as bystanders by assignment</w:t>
      </w:r>
      <w:r>
        <w:t>.</w:t>
      </w:r>
    </w:p>
    <w:p w:rsidR="00E8019A" w:rsidRDefault="00E8019A" w:rsidP="00E8019A">
      <w:r>
        <w:t>What does it mean to be a contemporary bystander? To begin with, let us consider this question not from the expected viewpoint — that of the bystander — but from the two viewpoints provided by the parties directly involved in the event.</w:t>
      </w:r>
    </w:p>
    <w:p w:rsidR="00E8019A" w:rsidRDefault="00E8019A" w:rsidP="00E8019A">
      <w:r>
        <w:t xml:space="preserve">To put it as simply as possible: </w:t>
      </w:r>
      <w:r w:rsidRPr="008A1E78">
        <w:rPr>
          <w:rStyle w:val="StyleUnderline"/>
        </w:rPr>
        <w:t>From the viewpoint of an agent of genocide, bystanders are persons possessing a potential</w:t>
      </w:r>
      <w:r>
        <w:t xml:space="preserve"> (one needing to be estimated in every concrete case) </w:t>
      </w:r>
      <w:r w:rsidRPr="008A1E78">
        <w:rPr>
          <w:rStyle w:val="StyleUnderline"/>
        </w:rPr>
        <w:t>to halt his ongoing actions. The perpetrator will fear the bystander to the extent that he has reason to believe that the bystander will intervene to halt the action already under way, and thereby frustrate the perpetrator's goal of eliminating the targeted group</w:t>
      </w:r>
      <w:r>
        <w:t xml:space="preserve">. That said, we immediately need to differentiate among the different categories of bystanders introduced above. It is obvious that the more knowledgeable and otherwise resourceful the bystander, the more the perpetrator will have reason to fear that the potential for such resistance will translate into action, meaning a more or less direct intervention by military or other means deemed efficient to reach the objective of halting the incipient genocide. Of course, one should distinguish between bystanders who remain inactive and those who become actively engaged. Nonetheless, the point to be stressed is that, </w:t>
      </w:r>
      <w:r w:rsidRPr="005E21E4">
        <w:rPr>
          <w:rStyle w:val="StyleUnderline"/>
        </w:rPr>
        <w:t>in principle, even the most initially passive and remote bystander possesses a potential to cease being a mere onlooker to the events unfolding. Outrage at what comes to pass may prompt the judgment that ‘this simply must be stopped</w:t>
      </w:r>
      <w:r>
        <w:rPr>
          <w:rStyle w:val="StyleUnderline"/>
        </w:rPr>
        <w:t>’</w:t>
      </w:r>
      <w:r w:rsidRPr="005E21E4">
        <w:rPr>
          <w:rStyle w:val="StyleUnderline"/>
        </w:rPr>
        <w:t xml:space="preserve"> and translate into action promoting that aim</w:t>
      </w:r>
      <w:r>
        <w:t>.</w:t>
      </w:r>
    </w:p>
    <w:p w:rsidR="00E8019A" w:rsidRDefault="00E8019A" w:rsidP="00E8019A">
      <w:r>
        <w:t xml:space="preserve">But is not halting genocide first and foremost a task, indeed a duty, for the victims themselves? The answer is simple: </w:t>
      </w:r>
      <w:r w:rsidRPr="005E21E4">
        <w:rPr>
          <w:rStyle w:val="StyleUnderline"/>
        </w:rPr>
        <w:t>The sheer fact that genocide is happening shows that the targeted group has not proved itself able to prevent it. This being so, responsibility for halting what is now unfolding cannot rest with the victims alone; it must also be seen to rest with the party not itself affected but which is knowledgeable about — which is more or less literally witnessing — the genocide that is taking place</w:t>
      </w:r>
      <w:r>
        <w:t xml:space="preserve">. So </w:t>
      </w:r>
      <w:r w:rsidRPr="003F2D92">
        <w:rPr>
          <w:rStyle w:val="StyleUnderline"/>
          <w:highlight w:val="yellow"/>
        </w:rPr>
        <w:t xml:space="preserve">whereas for the agent, bystanders represent the potential of resistance, for the victims they may represent </w:t>
      </w:r>
      <w:r w:rsidRPr="003F2D92">
        <w:rPr>
          <w:rStyle w:val="Emphasis"/>
          <w:highlight w:val="yellow"/>
        </w:rPr>
        <w:t>the only source of hope left</w:t>
      </w:r>
      <w:r>
        <w:t>. In ethical terms, this is borne out in the notion of responsibility of Emmanuel Levinas (1991), according to which responsibility grows bigger the weaker its addressee.</w:t>
      </w:r>
    </w:p>
    <w:p w:rsidR="00E8019A" w:rsidRDefault="00E8019A" w:rsidP="00E8019A">
      <w:r>
        <w:t xml:space="preserve">Of course, agents of genocide may be caught more or less in delicto flagrante. But </w:t>
      </w:r>
      <w:r w:rsidRPr="008344FB">
        <w:rPr>
          <w:rStyle w:val="StyleUnderline"/>
        </w:rPr>
        <w:t>in the age of television</w:t>
      </w:r>
      <w:r>
        <w:t xml:space="preserve"> — with CNN being able to film and even interview doers as well as victims on the spot, and broadcast live to </w:t>
      </w:r>
      <w:r w:rsidRPr="00A405BF">
        <w:t xml:space="preserve">the entire television-watching world (such as was the case in the concentration camp Omarska in Bosnia in August 1992) (see Gutman, 1993) — </w:t>
      </w:r>
      <w:r w:rsidRPr="00A405BF">
        <w:rPr>
          <w:rStyle w:val="StyleUnderline"/>
        </w:rPr>
        <w:t>physical co-presence to the event at hand is almost rendered superfluous.</w:t>
      </w:r>
      <w:r w:rsidRPr="008344FB">
        <w:rPr>
          <w:rStyle w:val="StyleUnderline"/>
        </w:rPr>
        <w:t xml:space="preserve"> </w:t>
      </w:r>
      <w:r w:rsidRPr="00A405BF">
        <w:rPr>
          <w:rStyle w:val="Emphasis"/>
          <w:highlight w:val="yellow"/>
        </w:rPr>
        <w:t>One need not have been there in order to have known what happened</w:t>
      </w:r>
      <w:r w:rsidRPr="008344FB">
        <w:rPr>
          <w:rStyle w:val="StyleUnderline"/>
        </w:rPr>
        <w:t>. The same holds for the impact of the day-to-day reporting from the ground by newspaper journalists of indisputable reputation. In order to be</w:t>
      </w:r>
      <w:r>
        <w:t xml:space="preserve"> [end page 521] </w:t>
      </w:r>
      <w:r w:rsidRPr="008344FB">
        <w:rPr>
          <w:rStyle w:val="StyleUnderline"/>
        </w:rPr>
        <w:t>knowledgeable about ongoing genocide, it suffices to watch the television news or read the front pages of a daily newspaper</w:t>
      </w:r>
      <w:r>
        <w:t>.</w:t>
      </w:r>
    </w:p>
    <w:p w:rsidR="00E8019A" w:rsidRDefault="00E8019A" w:rsidP="00E8019A">
      <w:r>
        <w:t>But, to be more precise, what exactly does it mean to act? What is to count as an action? We need to look briefly at the philosophical literature on the notion of action - as well as the notion of agent responsibility following from it — in order to get a better grasp of the moral issues involved in being a bystander to genocide, whether passive or active.</w:t>
      </w:r>
    </w:p>
    <w:p w:rsidR="00E8019A" w:rsidRDefault="00E8019A" w:rsidP="00E8019A">
      <w:r>
        <w:lastRenderedPageBreak/>
        <w:t>Acting - and Deciding Not To</w:t>
      </w:r>
    </w:p>
    <w:p w:rsidR="00E8019A" w:rsidRDefault="00E8019A" w:rsidP="00E8019A">
      <w:r>
        <w:t>‘I never forget', says Paul Ricoeur in Oneself as Another, ‘to speak of humans as acting and suffering. The moral problem’, he continues, ‘is grafted onto the recognition of this essential dissymmetry between the one who acts and the one who undergoes, culminating in the violence of the powerful agent.’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interpersonal (Ricoeur, 1992: 145).</w:t>
      </w:r>
    </w:p>
    <w:p w:rsidR="00E8019A" w:rsidRDefault="00E8019A" w:rsidP="00E8019A">
      <w:r>
        <w:t>But this is not the whole picture. Actions are also omitted, endured, neglected, and the like; and Ricoeur takes these phenomena to remind us that</w:t>
      </w:r>
    </w:p>
    <w:p w:rsidR="00E8019A" w:rsidRDefault="00E8019A" w:rsidP="00E8019A">
      <w:pPr>
        <w:ind w:left="720"/>
      </w:pPr>
      <w:r>
        <w:t>on the level of interaction, just as on that of subjective understanding, not acting is still acting: neglecting, forgetting to do something, is also letting things be done by someone else, sometimes to the point of criminality. (Ricoeur, 1992: 157)</w:t>
      </w:r>
    </w:p>
    <w:p w:rsidR="00E8019A" w:rsidRDefault="00E8019A" w:rsidP="00E8019A">
      <w:r>
        <w:t>Ricoeur’s systematic objective is to extend the theory of action from acting to suffering beings; again and again he emphasizes that ‘every action has its agents and its patients’ (1992: 157).</w:t>
      </w:r>
    </w:p>
    <w:p w:rsidR="00E8019A" w:rsidRDefault="00E8019A" w:rsidP="00E8019A">
      <w:r>
        <w:t xml:space="preserve">Ricoeur’s proposed extension certainly sounds plausible. Regrettably, his proposal stops halfway. The vital insight articulated, albeit not developed, in the passages quoted is that </w:t>
      </w:r>
      <w:r w:rsidRPr="00A405BF">
        <w:rPr>
          <w:rStyle w:val="StyleUnderline"/>
          <w:highlight w:val="yellow"/>
        </w:rPr>
        <w:t>not acting is</w:t>
      </w:r>
      <w:r w:rsidRPr="008344FB">
        <w:rPr>
          <w:rStyle w:val="StyleUnderline"/>
        </w:rPr>
        <w:t xml:space="preserve"> still </w:t>
      </w:r>
      <w:r w:rsidRPr="00A405BF">
        <w:rPr>
          <w:rStyle w:val="StyleUnderline"/>
          <w:highlight w:val="yellow"/>
        </w:rPr>
        <w:t>acting</w:t>
      </w:r>
      <w:r w:rsidRPr="008344FB">
        <w:rPr>
          <w:rStyle w:val="StyleUnderline"/>
        </w:rPr>
        <w:t xml:space="preserve">. Brought to bear on the case of genocide as a reported, ongoing affair, the inaction making a difference is the inaction of the bystander to unfolding genocide. </w:t>
      </w:r>
      <w:r w:rsidRPr="00A405BF">
        <w:rPr>
          <w:rStyle w:val="StyleUnderline"/>
          <w:highlight w:val="yellow"/>
        </w:rPr>
        <w:t>The failure to act when confronted with</w:t>
      </w:r>
      <w:r w:rsidRPr="008344FB">
        <w:rPr>
          <w:rStyle w:val="StyleUnderline"/>
        </w:rPr>
        <w:t xml:space="preserve"> such action, as is involved in accomplishing </w:t>
      </w:r>
      <w:r w:rsidRPr="00A405BF">
        <w:rPr>
          <w:rStyle w:val="StyleUnderline"/>
          <w:highlight w:val="yellow"/>
        </w:rPr>
        <w:t>genocide</w:t>
      </w:r>
      <w:r w:rsidRPr="008344FB">
        <w:rPr>
          <w:rStyle w:val="StyleUnderline"/>
        </w:rPr>
        <w:t xml:space="preserve">, is a failure which </w:t>
      </w:r>
      <w:r w:rsidRPr="00A405BF">
        <w:rPr>
          <w:rStyle w:val="StyleUnderline"/>
          <w:highlight w:val="yellow"/>
        </w:rPr>
        <w:t>carries a message to</w:t>
      </w:r>
      <w:r w:rsidRPr="008344FB">
        <w:rPr>
          <w:rStyle w:val="StyleUnderline"/>
        </w:rPr>
        <w:t xml:space="preserve"> both </w:t>
      </w:r>
      <w:r w:rsidRPr="00A405BF">
        <w:rPr>
          <w:rStyle w:val="StyleUnderline"/>
          <w:highlight w:val="yellow"/>
        </w:rPr>
        <w:t xml:space="preserve">the agent and the sufferer: </w:t>
      </w:r>
      <w:r w:rsidRPr="00A405BF">
        <w:rPr>
          <w:rStyle w:val="Emphasis"/>
          <w:highlight w:val="yellow"/>
        </w:rPr>
        <w:t>the action may proceed</w:t>
      </w:r>
      <w:r w:rsidRPr="00A405BF">
        <w:rPr>
          <w:rStyle w:val="StyleUnderline"/>
          <w:highlight w:val="yellow"/>
        </w:rPr>
        <w:t>. Knowing, yet</w:t>
      </w:r>
      <w:r w:rsidRPr="008344FB">
        <w:rPr>
          <w:rStyle w:val="StyleUnderline"/>
        </w:rPr>
        <w:t xml:space="preserve"> still </w:t>
      </w:r>
      <w:r w:rsidRPr="00A405BF">
        <w:rPr>
          <w:rStyle w:val="StyleUnderline"/>
          <w:highlight w:val="yellow"/>
        </w:rPr>
        <w:t xml:space="preserve">not acting, means </w:t>
      </w:r>
      <w:r w:rsidRPr="00A405BF">
        <w:rPr>
          <w:rStyle w:val="Emphasis"/>
          <w:highlight w:val="yellow"/>
        </w:rPr>
        <w:t>granting acceptance</w:t>
      </w:r>
      <w:r w:rsidRPr="00A405BF">
        <w:rPr>
          <w:rStyle w:val="StyleUnderline"/>
        </w:rPr>
        <w:t xml:space="preserve"> to the action</w:t>
      </w:r>
      <w:r w:rsidRPr="008344FB">
        <w:rPr>
          <w:rStyle w:val="StyleUnderline"/>
        </w:rPr>
        <w:t>. Such inaction entails ‘letting things be done by someone else’ — clearly, in the case of acknowledged genocide, ‘to the point of criminality’</w:t>
      </w:r>
      <w:r>
        <w:t xml:space="preserve">, to invoke one of the quotes from Ricoeur. In short, </w:t>
      </w:r>
      <w:r w:rsidRPr="00A405BF">
        <w:rPr>
          <w:rStyle w:val="StyleUnderline"/>
          <w:highlight w:val="yellow"/>
        </w:rPr>
        <w:t>inaction</w:t>
      </w:r>
      <w:r w:rsidRPr="008344FB">
        <w:rPr>
          <w:rStyle w:val="StyleUnderline"/>
        </w:rPr>
        <w:t xml:space="preserve"> here </w:t>
      </w:r>
      <w:r w:rsidRPr="00A405BF">
        <w:rPr>
          <w:rStyle w:val="StyleUnderline"/>
          <w:highlight w:val="yellow"/>
        </w:rPr>
        <w:t xml:space="preserve">means </w:t>
      </w:r>
      <w:r w:rsidRPr="00A405BF">
        <w:rPr>
          <w:rStyle w:val="Emphasis"/>
          <w:highlight w:val="yellow"/>
        </w:rPr>
        <w:t>complicity</w:t>
      </w:r>
      <w:r w:rsidRPr="00A405BF">
        <w:rPr>
          <w:rStyle w:val="StyleUnderline"/>
          <w:highlight w:val="yellow"/>
        </w:rPr>
        <w:t>;</w:t>
      </w:r>
      <w:r>
        <w:t xml:space="preserve"> accordingly, </w:t>
      </w:r>
      <w:r w:rsidRPr="008344FB">
        <w:rPr>
          <w:rStyle w:val="StyleUnderline"/>
        </w:rPr>
        <w:t>it raises the question of responsibility, guilt, and shame on the part of the inactive bystander</w:t>
      </w:r>
      <w:r>
        <w:t>, by which I mean the bystander who decides to remain inactive.</w:t>
      </w:r>
    </w:p>
    <w:p w:rsidR="00E8019A" w:rsidRDefault="00E8019A" w:rsidP="00E8019A">
      <w:r>
        <w:t>In the view I am advancing, the theory of action is satisfactorily extended only when it is recognized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are bound to reach far beyond the immediate dyadic setting. As Hannah Arendt (1958) famously observed, to act is to initiate, to make a new beginning in the world, to set in motion — and open-endedly so. Only the start of a specific action allows precise localization in space and time, besides our attributing it to a particular agent, as her property and no one else’s. But, as for the repercussions, they evade being traced in any definite manner, to any final and definitive endpoint. [end page 522]</w:t>
      </w:r>
    </w:p>
    <w:p w:rsidR="00E8019A" w:rsidRDefault="00E8019A" w:rsidP="00E8019A">
      <w:r>
        <w:t xml:space="preserve">To repeat, not all bystanders are equal. In particular, with regard to the question of complicity raised above, some bystanders carry greater responsibility than others. If we continue to confine ourselves to bystanders in the present tense, i.e. to bystanders to contemporary, ongoing events, it is clear that some bystanders will be closer to the event than others. ‘Closer’ does not have to denote spatially closer; it may denote closeness by virtue of professional assignment as well, or by virtue of one’s knowledge as an intellectual. Indeed, the spatial notion of responsibility and its proper scope is hopelessly out of tune with the moral issues prompted by acts facilitated by context-transcending modern technology (Jonas, 1979). Today, </w:t>
      </w:r>
      <w:r w:rsidRPr="00A405BF">
        <w:rPr>
          <w:rStyle w:val="StyleUnderline"/>
        </w:rPr>
        <w:t>ethics</w:t>
      </w:r>
      <w:r w:rsidRPr="00646ADE">
        <w:rPr>
          <w:rStyle w:val="StyleUnderline"/>
        </w:rPr>
        <w:t xml:space="preserve"> in world politics must take the form of a </w:t>
      </w:r>
      <w:r w:rsidRPr="00646ADE">
        <w:rPr>
          <w:rStyle w:val="Emphasis"/>
        </w:rPr>
        <w:t>deterritorialization of responsibility</w:t>
      </w:r>
      <w:r>
        <w:t xml:space="preserve"> (Campbell &amp; Shapiro, 1999).</w:t>
      </w:r>
    </w:p>
    <w:p w:rsidR="00E8019A" w:rsidRDefault="00E8019A" w:rsidP="00E8019A">
      <w:r>
        <w:t>Is degree of responsibility directly proportionate to degree of closeness to the event? The answer will hinge on how we conceptualize not only agency but responsibility as well.</w:t>
      </w:r>
    </w:p>
    <w:p w:rsidR="00E8019A" w:rsidRDefault="00E8019A" w:rsidP="00E8019A">
      <w:r>
        <w:t>To clarify what is at stake here, some distinctions made by Larry May in his book Sharing Responsibility may be helpful. A famous quote from Edmund Burke sets the stage for May’s discussion: All that is necessary for evil to triumph in the world is for good people to do nothing. May goes on to observe that</w:t>
      </w:r>
    </w:p>
    <w:p w:rsidR="00E8019A" w:rsidRDefault="00E8019A" w:rsidP="00E8019A">
      <w:pPr>
        <w:ind w:left="720"/>
      </w:pPr>
      <w:r w:rsidRPr="00E33254">
        <w:rPr>
          <w:rStyle w:val="StyleUnderline"/>
        </w:rPr>
        <w:t xml:space="preserve">just as a person’s inaction makes him or her at least partially responsible for harms that he or she could have prevented, so </w:t>
      </w:r>
      <w:r w:rsidRPr="00A405BF">
        <w:rPr>
          <w:rStyle w:val="StyleUnderline"/>
          <w:highlight w:val="yellow"/>
        </w:rPr>
        <w:t>collective inaction</w:t>
      </w:r>
      <w:r w:rsidRPr="00E33254">
        <w:rPr>
          <w:rStyle w:val="StyleUnderline"/>
        </w:rPr>
        <w:t xml:space="preserve"> of a group of persons may </w:t>
      </w:r>
      <w:r w:rsidRPr="00A405BF">
        <w:rPr>
          <w:rStyle w:val="StyleUnderline"/>
          <w:highlight w:val="yellow"/>
        </w:rPr>
        <w:t>make</w:t>
      </w:r>
      <w:r w:rsidRPr="00E33254">
        <w:rPr>
          <w:rStyle w:val="StyleUnderline"/>
        </w:rPr>
        <w:t xml:space="preserve"> the members of </w:t>
      </w:r>
      <w:r w:rsidRPr="00A405BF">
        <w:rPr>
          <w:rStyle w:val="StyleUnderline"/>
          <w:highlight w:val="yellow"/>
        </w:rPr>
        <w:t>that group</w:t>
      </w:r>
      <w:r w:rsidRPr="00E33254">
        <w:rPr>
          <w:rStyle w:val="StyleUnderline"/>
        </w:rPr>
        <w:t xml:space="preserve"> at least </w:t>
      </w:r>
      <w:r w:rsidRPr="00A405BF">
        <w:rPr>
          <w:rStyle w:val="StyleUnderline"/>
          <w:highlight w:val="yellow"/>
        </w:rPr>
        <w:t>partially responsible for harms</w:t>
      </w:r>
      <w:r w:rsidRPr="00E33254">
        <w:rPr>
          <w:rStyle w:val="StyleUnderline"/>
        </w:rPr>
        <w:t xml:space="preserve"> that </w:t>
      </w:r>
      <w:r w:rsidRPr="00A405BF">
        <w:rPr>
          <w:rStyle w:val="StyleUnderline"/>
          <w:highlight w:val="yellow"/>
        </w:rPr>
        <w:t>the group could have prevented</w:t>
      </w:r>
      <w:r>
        <w:t>. (1992: 105)</w:t>
      </w:r>
    </w:p>
    <w:p w:rsidR="00E8019A" w:rsidRDefault="00E8019A" w:rsidP="00E8019A">
      <w:r>
        <w:t xml:space="preserve">He then defines ‘collective omission’ as the failure of a group that collectively chooses not to act; by contrast, ‘collective inaction’ refers to the failure to act of ‘a collection of people that did not choose as a group to remain inactive but that could have acted as a group’ (1992: 107). The latter case of collective inaction is particularly salient with respect to what May speaks of as ‘putative groups’, in which ‘people are sometimes capable of acting in concert but in which no formal organization exists and, as a result, there is no decision-making apparatus’ (1992: 109). The fundamental premise informing May’s discussion is that </w:t>
      </w:r>
      <w:r w:rsidRPr="00E33254">
        <w:rPr>
          <w:rStyle w:val="StyleUnderline"/>
        </w:rPr>
        <w:t>‘once one is aware of the things that one could do, and one then does not do them, then lack of action is something one has chosen’</w:t>
      </w:r>
      <w:r>
        <w:t xml:space="preserve"> (1992: 119).</w:t>
      </w:r>
    </w:p>
    <w:p w:rsidR="00E8019A" w:rsidRDefault="00E8019A" w:rsidP="00E8019A">
      <w:r>
        <w:t xml:space="preserve">For my purposes, the central question is whether the harm (read genocide) that took place in Bosnia could have been prevented, or at least halted, by the contemporary bystanders to it. Employing the distinction made above between </w:t>
      </w:r>
      <w:r w:rsidRPr="00A405BF">
        <w:rPr>
          <w:rStyle w:val="StyleUnderline"/>
          <w:highlight w:val="yellow"/>
        </w:rPr>
        <w:t>passive bystanders</w:t>
      </w:r>
      <w:r w:rsidRPr="00E33254">
        <w:rPr>
          <w:rStyle w:val="StyleUnderline"/>
        </w:rPr>
        <w:t xml:space="preserve"> and bystanders by assignment</w:t>
      </w:r>
      <w:r>
        <w:t xml:space="preserve">, we shall explore the extent to which </w:t>
      </w:r>
      <w:r w:rsidRPr="00E33254">
        <w:rPr>
          <w:rStyle w:val="StyleUnderline"/>
        </w:rPr>
        <w:t>both</w:t>
      </w:r>
      <w:r>
        <w:t xml:space="preserve"> categories </w:t>
      </w:r>
      <w:r w:rsidRPr="00A405BF">
        <w:rPr>
          <w:rStyle w:val="StyleUnderline"/>
          <w:highlight w:val="yellow"/>
        </w:rPr>
        <w:t xml:space="preserve">can be </w:t>
      </w:r>
      <w:r w:rsidRPr="00A405BF">
        <w:rPr>
          <w:rStyle w:val="Emphasis"/>
          <w:highlight w:val="yellow"/>
        </w:rPr>
        <w:t>held responsible for failing to prevent ongoing</w:t>
      </w:r>
      <w:r w:rsidRPr="00E33254">
        <w:rPr>
          <w:rStyle w:val="Emphasis"/>
        </w:rPr>
        <w:t xml:space="preserve"> and </w:t>
      </w:r>
      <w:r w:rsidRPr="00A405BF">
        <w:rPr>
          <w:rStyle w:val="Emphasis"/>
          <w:highlight w:val="yellow"/>
        </w:rPr>
        <w:t>well-documented</w:t>
      </w:r>
      <w:r w:rsidRPr="00E33254">
        <w:rPr>
          <w:rStyle w:val="Emphasis"/>
        </w:rPr>
        <w:t xml:space="preserve"> cases of </w:t>
      </w:r>
      <w:r w:rsidRPr="00A405BF">
        <w:rPr>
          <w:rStyle w:val="Emphasis"/>
          <w:highlight w:val="yellow"/>
        </w:rPr>
        <w:t>genocide</w:t>
      </w:r>
      <w:r>
        <w:t>.</w:t>
      </w:r>
    </w:p>
    <w:p w:rsidR="00BB5F83" w:rsidRDefault="00BB5F83" w:rsidP="00E8019A"/>
    <w:p w:rsidR="00BB5F83" w:rsidRPr="0058549C" w:rsidRDefault="0058549C" w:rsidP="00BB5F83">
      <w:pPr>
        <w:pStyle w:val="Heading4"/>
      </w:pPr>
      <w:r>
        <w:t xml:space="preserve">Reject </w:t>
      </w:r>
      <w:r w:rsidR="00B055D1">
        <w:t>ethical frameworks that justify inaction. P</w:t>
      </w:r>
      <w:r w:rsidR="00A35FE5">
        <w:t xml:space="preserve">rioritizing other impacts makes us </w:t>
      </w:r>
      <w:r w:rsidR="00A35FE5" w:rsidRPr="00A35FE5">
        <w:rPr>
          <w:u w:val="single"/>
        </w:rPr>
        <w:t>personally complicit</w:t>
      </w:r>
      <w:r w:rsidR="00AA7F5F">
        <w:t xml:space="preserve"> in the genocide. </w:t>
      </w:r>
    </w:p>
    <w:p w:rsidR="00BB5F83" w:rsidRPr="007D5048" w:rsidRDefault="00BB5F83" w:rsidP="00BB5F83">
      <w:r w:rsidRPr="007D5048">
        <w:rPr>
          <w:rStyle w:val="Style13ptBold"/>
        </w:rPr>
        <w:t>Vetlesen 2k</w:t>
      </w:r>
      <w:r>
        <w:t xml:space="preserve"> — Arne Johan Vetlesen, </w:t>
      </w:r>
      <w:r w:rsidRPr="009B67E7">
        <w:t xml:space="preserve">Assistant Professor </w:t>
      </w:r>
      <w:r>
        <w:t xml:space="preserve">of Philosophy </w:t>
      </w:r>
      <w:r w:rsidRPr="009B67E7">
        <w:t>at the University of Oslo</w:t>
      </w:r>
      <w:r>
        <w:t xml:space="preserve"> (Norway)</w:t>
      </w:r>
      <w:r w:rsidRPr="009B67E7">
        <w:t>, holds a Ph.D. in Philosophy from the University of Oslo</w:t>
      </w:r>
      <w:r>
        <w:t xml:space="preserve"> (Norway)</w:t>
      </w:r>
      <w:r w:rsidRPr="009B67E7">
        <w:t xml:space="preserve">, </w:t>
      </w:r>
      <w:r>
        <w:t xml:space="preserve"> 2000 (“Genocide: A Case for the Responsibility of the Bystander,” </w:t>
      </w:r>
      <w:r>
        <w:rPr>
          <w:i/>
        </w:rPr>
        <w:t>Journal of Peace Research</w:t>
      </w:r>
      <w:r>
        <w:t>, Volume 37, Issue 4, Available Online to Subscribing Institutions via SAGE Journals, p. 529-530)</w:t>
      </w:r>
    </w:p>
    <w:p w:rsidR="00BB5F83" w:rsidRDefault="00BB5F83" w:rsidP="00BB5F83">
      <w:r>
        <w:t>Conclusion: Three Lessons and One Question</w:t>
      </w:r>
    </w:p>
    <w:p w:rsidR="00BB5F83" w:rsidRDefault="00BB5F83" w:rsidP="00BB5F83">
      <w:r>
        <w:t xml:space="preserve">Considering the material I have presented from Bosnia, is there one lesson in particular that needs to be learned here? I believe there are three important lessons. The first is that </w:t>
      </w:r>
      <w:r w:rsidRPr="008C4461">
        <w:rPr>
          <w:rStyle w:val="StyleUnderline"/>
        </w:rPr>
        <w:t xml:space="preserve">the bystander is the one who decides whether the harm wrought by the aggressor is permitted to stand unrectified or not. </w:t>
      </w:r>
      <w:r w:rsidRPr="000423D5">
        <w:rPr>
          <w:rStyle w:val="StyleUnderline"/>
          <w:highlight w:val="yellow"/>
        </w:rPr>
        <w:t>The bystander who reacts with non-reaction</w:t>
      </w:r>
      <w:r w:rsidRPr="008C4461">
        <w:rPr>
          <w:rStyle w:val="StyleUnderline"/>
        </w:rPr>
        <w:t xml:space="preserve">, with silence </w:t>
      </w:r>
      <w:r w:rsidRPr="000423D5">
        <w:rPr>
          <w:rStyle w:val="StyleUnderline"/>
          <w:highlight w:val="yellow"/>
        </w:rPr>
        <w:t>in the face of killing</w:t>
      </w:r>
      <w:r w:rsidRPr="008C4461">
        <w:rPr>
          <w:rStyle w:val="StyleUnderline"/>
        </w:rPr>
        <w:t xml:space="preserve">, </w:t>
      </w:r>
      <w:r w:rsidRPr="000423D5">
        <w:rPr>
          <w:rStyle w:val="Emphasis"/>
          <w:highlight w:val="yellow"/>
        </w:rPr>
        <w:t>helps legitimize that</w:t>
      </w:r>
      <w:r w:rsidRPr="008C4461">
        <w:rPr>
          <w:rStyle w:val="Emphasis"/>
        </w:rPr>
        <w:t xml:space="preserve"> very </w:t>
      </w:r>
      <w:r w:rsidRPr="000423D5">
        <w:rPr>
          <w:rStyle w:val="Emphasis"/>
          <w:highlight w:val="yellow"/>
        </w:rPr>
        <w:t>killing</w:t>
      </w:r>
      <w:r w:rsidRPr="000423D5">
        <w:rPr>
          <w:rStyle w:val="StyleUnderline"/>
          <w:highlight w:val="yellow"/>
        </w:rPr>
        <w:t>. When nothing is done</w:t>
      </w:r>
      <w:r w:rsidRPr="008C4461">
        <w:rPr>
          <w:rStyle w:val="StyleUnderline"/>
        </w:rPr>
        <w:t xml:space="preserve"> in the face of what is unfolding, and when what unfolds is</w:t>
      </w:r>
      <w:r>
        <w:t xml:space="preserve">, beyond doubt, </w:t>
      </w:r>
      <w:r w:rsidRPr="008C4461">
        <w:rPr>
          <w:rStyle w:val="StyleUnderline"/>
        </w:rPr>
        <w:t xml:space="preserve">killing of a genocidal nature, </w:t>
      </w:r>
      <w:r w:rsidRPr="000423D5">
        <w:rPr>
          <w:rStyle w:val="StyleUnderline"/>
          <w:highlight w:val="yellow"/>
        </w:rPr>
        <w:t>the message</w:t>
      </w:r>
      <w:r w:rsidRPr="008C4461">
        <w:rPr>
          <w:rStyle w:val="StyleUnderline"/>
        </w:rPr>
        <w:t xml:space="preserve"> to the agent as well as to the direct victim </w:t>
      </w:r>
      <w:r w:rsidRPr="000423D5">
        <w:rPr>
          <w:rStyle w:val="StyleUnderline"/>
          <w:highlight w:val="yellow"/>
        </w:rPr>
        <w:t>is that such killing may continue. Knowing, yet deciding not to act</w:t>
      </w:r>
      <w:r w:rsidRPr="008C4461">
        <w:rPr>
          <w:rStyle w:val="StyleUnderline"/>
        </w:rPr>
        <w:t xml:space="preserve"> when action would have been possible, </w:t>
      </w:r>
      <w:r w:rsidRPr="000423D5">
        <w:rPr>
          <w:rStyle w:val="StyleUnderline"/>
          <w:highlight w:val="yellow"/>
        </w:rPr>
        <w:t xml:space="preserve">entails </w:t>
      </w:r>
      <w:r w:rsidRPr="000423D5">
        <w:rPr>
          <w:rStyle w:val="Emphasis"/>
          <w:highlight w:val="yellow"/>
        </w:rPr>
        <w:t>complicity</w:t>
      </w:r>
      <w:r>
        <w:t xml:space="preserve"> — that is to say, on general grounds, it counts as moral complicity (Unger, 1996), though we need to inquire further to settle the question of strict legal — meaning punishable — complicity. I return to this below.</w:t>
      </w:r>
    </w:p>
    <w:p w:rsidR="00BB5F83" w:rsidRDefault="00BB5F83" w:rsidP="00BB5F83">
      <w:r>
        <w:t>The second lesson is that there is every reason not to downplay but instead take extremely seriously any statement — be it oral or written, broadcast in the mass media or published in journals and books — about specific groups if such statements will contribute to actions which will rob such groups of their humanity and right to live under decent conditions. To allude to Hegel, discourses of misrecognition are likely to constitute a phase of ideological preparation for the carrying out of a politics of enforced removal, humiliation, and perhaps eventually downright annihilation of the abused individuals. Deeds follow upon words. Generally speaking, due among other things to their comprehensive reading, traveling, and contacts abroad, intellectuals in different countries, although outsiders to such developments within a given state (region), have a duty to sound the alarm bell upon learning about the spreading of hate speech. This is especially true in cases where the hate speech is authorized by the authorities, and even more so if the authorities are undemocratic or downright totalitarian. Although we still [end page 529] await the first indictment of journalists on the charge of incitement to genocide in the former Yugoslavia, Rwanda represents a historic precedent. In 1995, Ferdinand Nahimana, a well-known historian who served as the director of the most popular Rwandan radio station, RTLM, was arrested and delivered to the Arusha tribunal, where he will have to answer to the charge of ‘incitement to genocide’. It is now an established view that this radio station, in the two months in the spring of 1994 when up to one million Rwandans were slaughtered, had one single aim: to incite the Hutu masses to exterminate their Tutsi neighbors (Gutman &amp; Rieff, 1999: 192).</w:t>
      </w:r>
    </w:p>
    <w:p w:rsidR="00BB5F83" w:rsidRDefault="00BB5F83" w:rsidP="00BB5F83">
      <w:r>
        <w:t xml:space="preserve">The third lesson is that </w:t>
      </w:r>
      <w:r w:rsidRPr="000423D5">
        <w:rPr>
          <w:rStyle w:val="StyleUnderline"/>
          <w:highlight w:val="yellow"/>
        </w:rPr>
        <w:t>the failure to act</w:t>
      </w:r>
      <w:r w:rsidRPr="00C85AEC">
        <w:rPr>
          <w:rStyle w:val="StyleUnderline"/>
        </w:rPr>
        <w:t xml:space="preserve"> when knowledgeable about ongoing genocide </w:t>
      </w:r>
      <w:r w:rsidRPr="000423D5">
        <w:rPr>
          <w:rStyle w:val="Emphasis"/>
          <w:highlight w:val="yellow"/>
        </w:rPr>
        <w:t>corrupts the bystander</w:t>
      </w:r>
      <w:r>
        <w:t xml:space="preserve"> — the more so the greater his or her potential for acting. </w:t>
      </w:r>
      <w:r w:rsidRPr="00C85AEC">
        <w:rPr>
          <w:rStyle w:val="StyleUnderline"/>
        </w:rPr>
        <w:t>Not only are the victims those people falling prey to slaughter, but also the individual bystanders who decide to remain inactive and allow what is happening to continue</w:t>
      </w:r>
      <w:r>
        <w:t xml:space="preserve">. Ever since Hugo Grotius’s De Jure Belli ac Pads from 1625 (the treatise inspiring the principles behind humanitarian intervention to this day), a central criterion to justify the use of force is that the crime must be excessively cruel so as to shock the society of mankind. Every one of us is an embodiment of the society thus able to be shocked, to be morally outraged at what befalls other human beings — even if it be those unknown and far off. The idea is that </w:t>
      </w:r>
      <w:r w:rsidRPr="000423D5">
        <w:rPr>
          <w:rStyle w:val="StyleUnderline"/>
          <w:highlight w:val="yellow"/>
        </w:rPr>
        <w:t xml:space="preserve">we </w:t>
      </w:r>
      <w:r w:rsidRPr="000423D5">
        <w:rPr>
          <w:rStyle w:val="Emphasis"/>
          <w:highlight w:val="yellow"/>
        </w:rPr>
        <w:t>inflict evil upon ourselves</w:t>
      </w:r>
      <w:r w:rsidRPr="00C85AEC">
        <w:rPr>
          <w:rStyle w:val="StyleUnderline"/>
        </w:rPr>
        <w:t xml:space="preserve"> — and not only upon the victims slaughtered — </w:t>
      </w:r>
      <w:r w:rsidRPr="000423D5">
        <w:rPr>
          <w:rStyle w:val="StyleUnderline"/>
          <w:highlight w:val="yellow"/>
        </w:rPr>
        <w:t>when we willfully remain passive bystanders</w:t>
      </w:r>
      <w:r>
        <w:t xml:space="preserve">. In the spirit of Grotius, Mark Huband writes that, since the UN knew that genocide was being planned and once the genocide began nothing was done, this makes what took place in Rwanda in 1994 ‘more than a crime. It was an event that shamed humanity’ (Gutman &amp; Rieff, 1999: 314). I believe the same point can be made with regard to Bosnia. Indeed, </w:t>
      </w:r>
      <w:r w:rsidRPr="000423D5">
        <w:rPr>
          <w:rStyle w:val="StyleUnderline"/>
          <w:highlight w:val="yellow"/>
        </w:rPr>
        <w:t>when</w:t>
      </w:r>
      <w:r w:rsidRPr="00C85AEC">
        <w:rPr>
          <w:rStyle w:val="StyleUnderline"/>
        </w:rPr>
        <w:t xml:space="preserve"> professional </w:t>
      </w:r>
      <w:r w:rsidRPr="000423D5">
        <w:rPr>
          <w:rStyle w:val="StyleUnderline"/>
          <w:highlight w:val="yellow"/>
        </w:rPr>
        <w:t>bystanders</w:t>
      </w:r>
      <w:r>
        <w:t xml:space="preserve"> (which I have earlier called bystanders by assignment) </w:t>
      </w:r>
      <w:r w:rsidRPr="00C85AEC">
        <w:rPr>
          <w:rStyle w:val="StyleUnderline"/>
        </w:rPr>
        <w:t xml:space="preserve">to a violent conflict </w:t>
      </w:r>
      <w:r w:rsidRPr="000423D5">
        <w:rPr>
          <w:rStyle w:val="StyleUnderline"/>
          <w:highlight w:val="yellow"/>
        </w:rPr>
        <w:t>eschew responsibility</w:t>
      </w:r>
      <w:r w:rsidRPr="00C85AEC">
        <w:rPr>
          <w:rStyle w:val="StyleUnderline"/>
        </w:rPr>
        <w:t xml:space="preserve"> for the victimized, deciding</w:t>
      </w:r>
      <w:r>
        <w:t xml:space="preserve"> — precisely — </w:t>
      </w:r>
      <w:r w:rsidRPr="00C85AEC">
        <w:rPr>
          <w:rStyle w:val="StyleUnderline"/>
        </w:rPr>
        <w:t xml:space="preserve">to stand by and watch as the slaughter unfolds, </w:t>
      </w:r>
      <w:r w:rsidRPr="000423D5">
        <w:rPr>
          <w:rStyle w:val="StyleUnderline"/>
          <w:highlight w:val="yellow"/>
        </w:rPr>
        <w:t>giving priority</w:t>
      </w:r>
      <w:r w:rsidRPr="00C85AEC">
        <w:rPr>
          <w:rStyle w:val="StyleUnderline"/>
        </w:rPr>
        <w:t xml:space="preserve"> instead </w:t>
      </w:r>
      <w:r w:rsidRPr="000423D5">
        <w:rPr>
          <w:rStyle w:val="StyleUnderline"/>
          <w:highlight w:val="yellow"/>
        </w:rPr>
        <w:t>to their own security</w:t>
      </w:r>
      <w:r w:rsidRPr="00C85AEC">
        <w:rPr>
          <w:rStyle w:val="StyleUnderline"/>
        </w:rPr>
        <w:t xml:space="preserve"> and to that alone, </w:t>
      </w:r>
      <w:r w:rsidRPr="000423D5">
        <w:rPr>
          <w:rStyle w:val="StyleUnderline"/>
          <w:highlight w:val="yellow"/>
        </w:rPr>
        <w:t xml:space="preserve">the consequence is that </w:t>
      </w:r>
      <w:r w:rsidRPr="000423D5">
        <w:rPr>
          <w:rStyle w:val="Emphasis"/>
          <w:highlight w:val="yellow"/>
        </w:rPr>
        <w:t>humanity is shamed</w:t>
      </w:r>
      <w:r w:rsidRPr="000423D5">
        <w:rPr>
          <w:rStyle w:val="StyleUnderline"/>
          <w:highlight w:val="yellow"/>
        </w:rPr>
        <w:t xml:space="preserve">. Such was the case in </w:t>
      </w:r>
      <w:r w:rsidRPr="000423D5">
        <w:rPr>
          <w:rStyle w:val="Emphasis"/>
          <w:highlight w:val="yellow"/>
        </w:rPr>
        <w:t>Rwanda</w:t>
      </w:r>
      <w:r w:rsidRPr="000423D5">
        <w:rPr>
          <w:rStyle w:val="StyleUnderline"/>
          <w:highlight w:val="yellow"/>
        </w:rPr>
        <w:t xml:space="preserve"> and</w:t>
      </w:r>
      <w:r>
        <w:t xml:space="preserve"> in </w:t>
      </w:r>
      <w:r w:rsidRPr="000423D5">
        <w:rPr>
          <w:rStyle w:val="Emphasis"/>
          <w:highlight w:val="yellow"/>
        </w:rPr>
        <w:t>Bosnia</w:t>
      </w:r>
      <w:r>
        <w:t xml:space="preserve"> alike.1</w:t>
      </w:r>
    </w:p>
    <w:p w:rsidR="00BB5F83" w:rsidRPr="000423D5" w:rsidRDefault="00BB5F83" w:rsidP="00BB5F83">
      <w:pPr>
        <w:jc w:val="center"/>
        <w:rPr>
          <w:b/>
        </w:rPr>
      </w:pPr>
      <w:r w:rsidRPr="000423D5">
        <w:rPr>
          <w:b/>
        </w:rPr>
        <w:t>—— Footnotes ——</w:t>
      </w:r>
    </w:p>
    <w:p w:rsidR="00BB5F83" w:rsidRDefault="00BB5F83" w:rsidP="00BB5F83">
      <w:r>
        <w:t xml:space="preserve">1. There are actually two different sorts of ‘bystanders by assignment’: on the one hand, civilians whose task it is mainly to verify and be witnesses to unfolding events, or if possible to attempt by strictly peaceful means to hinder acts of violence; and on the other hand, militarily equipped peace-enforcers or peacekeepers, whose task it is to fulfil their mission, if necessary, by military means. The following argument about Srebrenica criticizes the inaction of the second sort of bystander, not the first. </w:t>
      </w:r>
    </w:p>
    <w:p w:rsidR="00BB5F83" w:rsidRDefault="00BB5F83" w:rsidP="00E8019A"/>
    <w:p w:rsidR="00A35FE5" w:rsidRPr="003E64D7" w:rsidRDefault="00A35FE5" w:rsidP="00A35FE5">
      <w:pPr>
        <w:pStyle w:val="Heading4"/>
      </w:pPr>
      <w:r>
        <w:lastRenderedPageBreak/>
        <w:t xml:space="preserve">Reject geopolitical and economic justifications for U.S. arms sales that downplay the </w:t>
      </w:r>
      <w:r w:rsidRPr="004D7DAC">
        <w:rPr>
          <w:u w:val="single"/>
        </w:rPr>
        <w:t>massive ongoing violence</w:t>
      </w:r>
      <w:r>
        <w:t xml:space="preserve"> against millions of Yemenis.   </w:t>
      </w:r>
    </w:p>
    <w:p w:rsidR="00A35FE5" w:rsidRPr="002920BA" w:rsidRDefault="00A35FE5" w:rsidP="00A35FE5">
      <w:r w:rsidRPr="006C53E7">
        <w:rPr>
          <w:rStyle w:val="Style13ptBold"/>
        </w:rPr>
        <w:t>Almutawakel and Alfaqih 18</w:t>
      </w:r>
      <w:r>
        <w:t xml:space="preserve"> — </w:t>
      </w:r>
      <w:r w:rsidRPr="006C53E7">
        <w:rPr>
          <w:u w:val="single"/>
        </w:rPr>
        <w:t>Radhya Almutawakel</w:t>
      </w:r>
      <w:r>
        <w:t>, Co-Founder and Leader of the Mwatana Organization for Human Rights—</w:t>
      </w:r>
      <w:r w:rsidRPr="0035290D">
        <w:t>an independent Yemeni organization aiming to defend and protect human rights in Yemen</w:t>
      </w:r>
      <w:r>
        <w:t xml:space="preserve">, was </w:t>
      </w:r>
      <w:r w:rsidRPr="00A719D1">
        <w:t xml:space="preserve">has </w:t>
      </w:r>
      <w:r>
        <w:t>the first person to brief</w:t>
      </w:r>
      <w:r w:rsidRPr="00A719D1">
        <w:t xml:space="preserve"> the UN Security Council on the humanitarian crisis in Yemen</w:t>
      </w:r>
      <w:r>
        <w:t xml:space="preserve">, and </w:t>
      </w:r>
      <w:r w:rsidRPr="006C53E7">
        <w:rPr>
          <w:u w:val="single"/>
        </w:rPr>
        <w:t>Abdulrasheed Alfaqih</w:t>
      </w:r>
      <w:r>
        <w:t>, Co-Founder and Leader of the Mwatana Organization for Human Rights—</w:t>
      </w:r>
      <w:r w:rsidRPr="0035290D">
        <w:t>an independent Yemeni organization aiming to defend and protect human rights in Yemen</w:t>
      </w:r>
      <w:r>
        <w:t xml:space="preserve">, 2018 (“Saudi Arabia and the United Arab Emirates Are Starving Yemenis to Death,” </w:t>
      </w:r>
      <w:r>
        <w:rPr>
          <w:i/>
        </w:rPr>
        <w:t>Foreign Policy</w:t>
      </w:r>
      <w:r>
        <w:t>, November 8</w:t>
      </w:r>
      <w:r w:rsidRPr="002920BA">
        <w:rPr>
          <w:vertAlign w:val="superscript"/>
        </w:rPr>
        <w:t>th</w:t>
      </w:r>
      <w:r>
        <w:t xml:space="preserve">, Available Online at </w:t>
      </w:r>
      <w:hyperlink r:id="rId14" w:history="1">
        <w:r w:rsidRPr="008A2A05">
          <w:rPr>
            <w:rStyle w:val="Hyperlink"/>
          </w:rPr>
          <w:t>https://foreignpolicy.com/2018/11/08/saudi-arabia-and-the-united-arab-emirates-are-starving-yemenis-to-death-mbs-khashoggi-famine-yemen-blockade-houthis/</w:t>
        </w:r>
      </w:hyperlink>
      <w:r>
        <w:t>, Accessed 06-20-2019)</w:t>
      </w:r>
    </w:p>
    <w:p w:rsidR="00A35FE5" w:rsidRDefault="00A35FE5" w:rsidP="00A35FE5">
      <w:r>
        <w:t>Jamal Khashoggi was but the latest victim of a reckless arrogance that has become the hallmark of Saudi Arabia’s foreign policy. Yemenis were saddened, but not surprised, at the extent of the brutality exhibited in Khashoggi’s killing, because our country has been living through this same Saudi brutality for almost four years.</w:t>
      </w:r>
    </w:p>
    <w:p w:rsidR="00A35FE5" w:rsidRDefault="00A35FE5" w:rsidP="00A35FE5">
      <w:r w:rsidRPr="00663E96">
        <w:rPr>
          <w:rStyle w:val="StyleUnderline"/>
        </w:rPr>
        <w:t>As human rights advocates working in Yemen, we are intimately familiar with the violence, the killing of innocents, and the shredding of international norms that have been the hallmarks of Saudi Arabia’s military intervention</w:t>
      </w:r>
      <w:r>
        <w:t xml:space="preserve"> in our country. For nearly four years, </w:t>
      </w:r>
      <w:r w:rsidRPr="00663E96">
        <w:rPr>
          <w:rStyle w:val="StyleUnderline"/>
        </w:rPr>
        <w:t xml:space="preserve">Saudi Arabia has led </w:t>
      </w:r>
      <w:r w:rsidRPr="00D90805">
        <w:rPr>
          <w:rStyle w:val="StyleUnderline"/>
          <w:highlight w:val="yellow"/>
        </w:rPr>
        <w:t>a coalition</w:t>
      </w:r>
      <w:r>
        <w:t xml:space="preserve">, along </w:t>
      </w:r>
      <w:r w:rsidRPr="00663E96">
        <w:rPr>
          <w:rStyle w:val="StyleUnderline"/>
        </w:rPr>
        <w:t>with the U</w:t>
      </w:r>
      <w:r>
        <w:t xml:space="preserve">nited </w:t>
      </w:r>
      <w:r w:rsidRPr="00663E96">
        <w:rPr>
          <w:rStyle w:val="StyleUnderline"/>
        </w:rPr>
        <w:t>A</w:t>
      </w:r>
      <w:r>
        <w:t xml:space="preserve">rab </w:t>
      </w:r>
      <w:r w:rsidRPr="00663E96">
        <w:rPr>
          <w:rStyle w:val="StyleUnderline"/>
        </w:rPr>
        <w:t>E</w:t>
      </w:r>
      <w:r>
        <w:t xml:space="preserve">mirates, </w:t>
      </w:r>
      <w:r w:rsidRPr="00663E96">
        <w:rPr>
          <w:rStyle w:val="StyleUnderline"/>
        </w:rPr>
        <w:t xml:space="preserve">that </w:t>
      </w:r>
      <w:r w:rsidRPr="00D90805">
        <w:rPr>
          <w:rStyle w:val="StyleUnderline"/>
          <w:highlight w:val="yellow"/>
        </w:rPr>
        <w:t>has</w:t>
      </w:r>
      <w:r w:rsidRPr="00663E96">
        <w:rPr>
          <w:rStyle w:val="StyleUnderline"/>
        </w:rPr>
        <w:t xml:space="preserve"> cynically and </w:t>
      </w:r>
      <w:r w:rsidRPr="00D90805">
        <w:rPr>
          <w:rStyle w:val="StyleUnderline"/>
          <w:highlight w:val="yellow"/>
        </w:rPr>
        <w:t>viciously bombarded</w:t>
      </w:r>
      <w:r w:rsidRPr="00663E96">
        <w:rPr>
          <w:rStyle w:val="StyleUnderline"/>
        </w:rPr>
        <w:t xml:space="preserve"> Yemen’s </w:t>
      </w:r>
      <w:r w:rsidRPr="00D90805">
        <w:rPr>
          <w:rStyle w:val="StyleUnderline"/>
          <w:highlight w:val="yellow"/>
        </w:rPr>
        <w:t>cities, blockaded</w:t>
      </w:r>
      <w:r w:rsidRPr="00663E96">
        <w:rPr>
          <w:rStyle w:val="StyleUnderline"/>
        </w:rPr>
        <w:t xml:space="preserve"> Yemen’s </w:t>
      </w:r>
      <w:r w:rsidRPr="00D90805">
        <w:rPr>
          <w:rStyle w:val="StyleUnderline"/>
          <w:highlight w:val="yellow"/>
        </w:rPr>
        <w:t>ports, and prevented</w:t>
      </w:r>
      <w:r w:rsidRPr="00663E96">
        <w:rPr>
          <w:rStyle w:val="StyleUnderline"/>
        </w:rPr>
        <w:t xml:space="preserve"> humanitarian </w:t>
      </w:r>
      <w:r w:rsidRPr="00D90805">
        <w:rPr>
          <w:rStyle w:val="StyleUnderline"/>
          <w:highlight w:val="yellow"/>
        </w:rPr>
        <w:t xml:space="preserve">aid from reaching </w:t>
      </w:r>
      <w:r w:rsidRPr="00620680">
        <w:rPr>
          <w:rStyle w:val="Emphasis"/>
          <w:highlight w:val="yellow"/>
        </w:rPr>
        <w:t>millions</w:t>
      </w:r>
      <w:r w:rsidRPr="00663E96">
        <w:rPr>
          <w:rStyle w:val="StyleUnderline"/>
        </w:rPr>
        <w:t xml:space="preserve"> in need</w:t>
      </w:r>
      <w:r>
        <w:t>.</w:t>
      </w:r>
    </w:p>
    <w:p w:rsidR="00A35FE5" w:rsidRDefault="00A35FE5" w:rsidP="00A35FE5">
      <w:r w:rsidRPr="00663E96">
        <w:rPr>
          <w:rStyle w:val="StyleUnderline"/>
        </w:rPr>
        <w:t xml:space="preserve">According to the Yemen Data Project, Saudi and Emirati </w:t>
      </w:r>
      <w:r w:rsidRPr="00D90805">
        <w:rPr>
          <w:rStyle w:val="StyleUnderline"/>
          <w:highlight w:val="yellow"/>
        </w:rPr>
        <w:t>aircraft have conducted</w:t>
      </w:r>
      <w:r w:rsidRPr="00663E96">
        <w:rPr>
          <w:rStyle w:val="StyleUnderline"/>
        </w:rPr>
        <w:t xml:space="preserve"> over 18,500 air raids</w:t>
      </w:r>
      <w:r>
        <w:t xml:space="preserve"> on Yemen </w:t>
      </w:r>
      <w:r w:rsidRPr="00663E96">
        <w:rPr>
          <w:rStyle w:val="StyleUnderline"/>
        </w:rPr>
        <w:t xml:space="preserve">since the war began—an average of </w:t>
      </w:r>
      <w:r w:rsidRPr="00D90805">
        <w:rPr>
          <w:rStyle w:val="Emphasis"/>
          <w:highlight w:val="yellow"/>
        </w:rPr>
        <w:t>over 14 attacks every day for over 1,300 days</w:t>
      </w:r>
      <w:r w:rsidRPr="00620680">
        <w:rPr>
          <w:rStyle w:val="StyleUnderline"/>
        </w:rPr>
        <w:t xml:space="preserve">. They have bombed </w:t>
      </w:r>
      <w:r w:rsidRPr="00620680">
        <w:rPr>
          <w:rStyle w:val="Emphasis"/>
        </w:rPr>
        <w:t>schools</w:t>
      </w:r>
      <w:r w:rsidRPr="00620680">
        <w:rPr>
          <w:rStyle w:val="StyleUnderline"/>
        </w:rPr>
        <w:t xml:space="preserve">, </w:t>
      </w:r>
      <w:r w:rsidRPr="00620680">
        <w:rPr>
          <w:rStyle w:val="Emphasis"/>
        </w:rPr>
        <w:t>hospitals</w:t>
      </w:r>
      <w:r w:rsidRPr="00620680">
        <w:rPr>
          <w:rStyle w:val="StyleUnderline"/>
        </w:rPr>
        <w:t xml:space="preserve">, </w:t>
      </w:r>
      <w:r w:rsidRPr="00620680">
        <w:rPr>
          <w:rStyle w:val="Emphasis"/>
        </w:rPr>
        <w:t>homes</w:t>
      </w:r>
      <w:r w:rsidRPr="00620680">
        <w:rPr>
          <w:rStyle w:val="StyleUnderline"/>
        </w:rPr>
        <w:t xml:space="preserve">, </w:t>
      </w:r>
      <w:r w:rsidRPr="00620680">
        <w:rPr>
          <w:rStyle w:val="Emphasis"/>
        </w:rPr>
        <w:t>markets</w:t>
      </w:r>
      <w:r w:rsidRPr="00620680">
        <w:rPr>
          <w:rStyle w:val="StyleUnderline"/>
        </w:rPr>
        <w:t xml:space="preserve">, </w:t>
      </w:r>
      <w:r w:rsidRPr="00620680">
        <w:rPr>
          <w:rStyle w:val="Emphasis"/>
        </w:rPr>
        <w:t>factories</w:t>
      </w:r>
      <w:r w:rsidRPr="00620680">
        <w:rPr>
          <w:rStyle w:val="StyleUnderline"/>
        </w:rPr>
        <w:t xml:space="preserve">, </w:t>
      </w:r>
      <w:r w:rsidRPr="00620680">
        <w:rPr>
          <w:rStyle w:val="Emphasis"/>
        </w:rPr>
        <w:t>roads</w:t>
      </w:r>
      <w:r w:rsidRPr="00620680">
        <w:rPr>
          <w:rStyle w:val="StyleUnderline"/>
        </w:rPr>
        <w:t xml:space="preserve">, </w:t>
      </w:r>
      <w:r w:rsidRPr="00620680">
        <w:rPr>
          <w:rStyle w:val="Emphasis"/>
        </w:rPr>
        <w:t>farms</w:t>
      </w:r>
      <w:r w:rsidRPr="00620680">
        <w:rPr>
          <w:rStyle w:val="StyleUnderline"/>
        </w:rPr>
        <w:t>, and</w:t>
      </w:r>
      <w:r w:rsidRPr="00620680">
        <w:t xml:space="preserve"> even </w:t>
      </w:r>
      <w:r w:rsidRPr="00620680">
        <w:rPr>
          <w:rStyle w:val="Emphasis"/>
        </w:rPr>
        <w:t>historical sites</w:t>
      </w:r>
      <w:r w:rsidRPr="00620680">
        <w:rPr>
          <w:rStyle w:val="StyleUnderline"/>
        </w:rPr>
        <w:t xml:space="preserve">. </w:t>
      </w:r>
      <w:r w:rsidRPr="00D90805">
        <w:rPr>
          <w:rStyle w:val="StyleUnderline"/>
          <w:highlight w:val="yellow"/>
        </w:rPr>
        <w:t>Tens of thousands</w:t>
      </w:r>
      <w:r w:rsidRPr="00663E96">
        <w:rPr>
          <w:rStyle w:val="StyleUnderline"/>
        </w:rPr>
        <w:t xml:space="preserve"> of civilians, including thousands of children, </w:t>
      </w:r>
      <w:r w:rsidRPr="00D90805">
        <w:rPr>
          <w:rStyle w:val="StyleUnderline"/>
          <w:highlight w:val="yellow"/>
        </w:rPr>
        <w:t>have been killed or maimed</w:t>
      </w:r>
      <w:r w:rsidRPr="00663E96">
        <w:rPr>
          <w:rStyle w:val="StyleUnderline"/>
        </w:rPr>
        <w:t xml:space="preserve"> by Saudi airstrikes</w:t>
      </w:r>
      <w:r>
        <w:t>.</w:t>
      </w:r>
    </w:p>
    <w:p w:rsidR="00A35FE5" w:rsidRDefault="00A35FE5" w:rsidP="00A35FE5">
      <w:r w:rsidRPr="00620680">
        <w:rPr>
          <w:rStyle w:val="StyleUnderline"/>
        </w:rPr>
        <w:t>But the Saudis and Emiratis couldn’t continue their bombing campaign</w:t>
      </w:r>
      <w:r w:rsidRPr="00620680">
        <w:t xml:space="preserve"> in Yemen </w:t>
      </w:r>
      <w:r w:rsidRPr="00620680">
        <w:rPr>
          <w:rStyle w:val="StyleUnderline"/>
        </w:rPr>
        <w:t>without U.S. military support</w:t>
      </w:r>
      <w:r w:rsidRPr="00620680">
        <w:t xml:space="preserve">. American planes refuel Saudi aircraft en route to their targets, and </w:t>
      </w:r>
      <w:r w:rsidRPr="00620680">
        <w:rPr>
          <w:rStyle w:val="StyleUnderline"/>
        </w:rPr>
        <w:t xml:space="preserve">Saudi and Emirati pilots drop bombs </w:t>
      </w:r>
      <w:r w:rsidRPr="00620680">
        <w:rPr>
          <w:rStyle w:val="Emphasis"/>
        </w:rPr>
        <w:t>made in the U</w:t>
      </w:r>
      <w:r w:rsidRPr="00620680">
        <w:t xml:space="preserve">nited </w:t>
      </w:r>
      <w:r w:rsidRPr="00620680">
        <w:rPr>
          <w:rStyle w:val="Emphasis"/>
        </w:rPr>
        <w:t>S</w:t>
      </w:r>
      <w:r w:rsidRPr="00620680">
        <w:t xml:space="preserve">tates and the United Kingdom </w:t>
      </w:r>
      <w:r w:rsidRPr="00620680">
        <w:rPr>
          <w:rStyle w:val="StyleUnderline"/>
        </w:rPr>
        <w:t>onto Yemeni homes and schools. Nevertheless, U.S. attention</w:t>
      </w:r>
      <w:r w:rsidRPr="00620680">
        <w:t xml:space="preserve"> to the war in Yemen </w:t>
      </w:r>
      <w:r w:rsidRPr="00620680">
        <w:rPr>
          <w:rStyle w:val="StyleUnderline"/>
        </w:rPr>
        <w:t>has been</w:t>
      </w:r>
      <w:r w:rsidRPr="00620680">
        <w:t xml:space="preserve"> largely </w:t>
      </w:r>
      <w:r w:rsidRPr="00620680">
        <w:rPr>
          <w:rStyle w:val="StyleUnderline"/>
        </w:rPr>
        <w:t>confined to brief spats of outrage over particularly</w:t>
      </w:r>
      <w:r w:rsidRPr="00663E96">
        <w:rPr>
          <w:rStyle w:val="StyleUnderline"/>
        </w:rPr>
        <w:t xml:space="preserve"> dramatic attacks</w:t>
      </w:r>
      <w:r>
        <w:t>, like the August school bus bombing that killed dozens of children.</w:t>
      </w:r>
    </w:p>
    <w:p w:rsidR="00A35FE5" w:rsidRDefault="00A35FE5" w:rsidP="00A35FE5">
      <w:r>
        <w:t xml:space="preserve">Saudi crimes in Yemen are not limited to regular and intentional bombing of civilians in violation of international humanitarian law. </w:t>
      </w:r>
      <w:r w:rsidRPr="00D90805">
        <w:rPr>
          <w:rStyle w:val="StyleUnderline"/>
          <w:highlight w:val="yellow"/>
        </w:rPr>
        <w:t>By</w:t>
      </w:r>
      <w:r w:rsidRPr="00663E96">
        <w:rPr>
          <w:rStyle w:val="StyleUnderline"/>
        </w:rPr>
        <w:t xml:space="preserve"> escalating the war and </w:t>
      </w:r>
      <w:r w:rsidRPr="00D90805">
        <w:rPr>
          <w:rStyle w:val="StyleUnderline"/>
          <w:highlight w:val="yellow"/>
        </w:rPr>
        <w:t>destroying</w:t>
      </w:r>
      <w:r w:rsidRPr="00663E96">
        <w:rPr>
          <w:rStyle w:val="StyleUnderline"/>
        </w:rPr>
        <w:t xml:space="preserve"> essential civilian </w:t>
      </w:r>
      <w:r w:rsidRPr="00D90805">
        <w:rPr>
          <w:rStyle w:val="StyleUnderline"/>
          <w:highlight w:val="yellow"/>
        </w:rPr>
        <w:t>infrastructure, Saudi Arabia is</w:t>
      </w:r>
      <w:r w:rsidRPr="00663E96">
        <w:rPr>
          <w:rStyle w:val="StyleUnderline"/>
        </w:rPr>
        <w:t xml:space="preserve"> also </w:t>
      </w:r>
      <w:r w:rsidRPr="00D90805">
        <w:rPr>
          <w:rStyle w:val="StyleUnderline"/>
          <w:highlight w:val="yellow"/>
        </w:rPr>
        <w:t>responsible for</w:t>
      </w:r>
      <w:r w:rsidRPr="00620680">
        <w:rPr>
          <w:rStyle w:val="StyleUnderline"/>
        </w:rPr>
        <w:t xml:space="preserve"> the tens of thousands of Yemeni civilians who have died from preventable</w:t>
      </w:r>
      <w:r w:rsidRPr="00663E96">
        <w:rPr>
          <w:rStyle w:val="StyleUnderline"/>
        </w:rPr>
        <w:t xml:space="preserve"> </w:t>
      </w:r>
      <w:r w:rsidRPr="00D90805">
        <w:rPr>
          <w:rStyle w:val="StyleUnderline"/>
          <w:highlight w:val="yellow"/>
        </w:rPr>
        <w:t>disease and starvation</w:t>
      </w:r>
      <w:r>
        <w:t xml:space="preserve"> brought on by the war. The United Nations concluded that </w:t>
      </w:r>
      <w:r w:rsidRPr="00663E96">
        <w:rPr>
          <w:rStyle w:val="StyleUnderline"/>
        </w:rPr>
        <w:t>blockades have had “devastating effects on the civilian population”</w:t>
      </w:r>
      <w:r>
        <w:t xml:space="preserve"> in Yemen, </w:t>
      </w:r>
      <w:r w:rsidRPr="00663E96">
        <w:rPr>
          <w:rStyle w:val="StyleUnderline"/>
        </w:rPr>
        <w:t>as Saudi and Emirati airstrikes have targeted Yemen’s food production and distribution, including the ag</w:t>
      </w:r>
      <w:r>
        <w:t xml:space="preserve">ricultural </w:t>
      </w:r>
      <w:r w:rsidRPr="00663E96">
        <w:rPr>
          <w:rStyle w:val="StyleUnderline"/>
        </w:rPr>
        <w:t>sector and</w:t>
      </w:r>
      <w:r>
        <w:t xml:space="preserve"> the </w:t>
      </w:r>
      <w:r w:rsidRPr="00663E96">
        <w:rPr>
          <w:rStyle w:val="StyleUnderline"/>
        </w:rPr>
        <w:t>fishing industry</w:t>
      </w:r>
      <w:r>
        <w:t>.</w:t>
      </w:r>
    </w:p>
    <w:p w:rsidR="00A35FE5" w:rsidRDefault="00A35FE5" w:rsidP="00A35FE5">
      <w:r>
        <w:t xml:space="preserve">Meanwhile, </w:t>
      </w:r>
      <w:r w:rsidRPr="00663E96">
        <w:rPr>
          <w:rStyle w:val="StyleUnderline"/>
        </w:rPr>
        <w:t>the collapse of Yemen’s currency due to the war has prevented millions of civilians from purchasing the food that exists in markets. Food prices have skyrocketed</w:t>
      </w:r>
      <w:r>
        <w:t xml:space="preserve">, but civil servants haven’t received regular salaries in two years. </w:t>
      </w:r>
      <w:r w:rsidRPr="00D90805">
        <w:rPr>
          <w:rStyle w:val="StyleUnderline"/>
          <w:highlight w:val="yellow"/>
        </w:rPr>
        <w:t xml:space="preserve">Yemenis are being </w:t>
      </w:r>
      <w:r w:rsidRPr="00D90805">
        <w:rPr>
          <w:rStyle w:val="Emphasis"/>
          <w:highlight w:val="yellow"/>
        </w:rPr>
        <w:t>starved to death on purpose</w:t>
      </w:r>
      <w:r w:rsidRPr="00663E96">
        <w:rPr>
          <w:rStyle w:val="StyleUnderline"/>
        </w:rPr>
        <w:t xml:space="preserve">, with starvation of civilians </w:t>
      </w:r>
      <w:r w:rsidRPr="00620680">
        <w:rPr>
          <w:rStyle w:val="StyleUnderline"/>
        </w:rPr>
        <w:t>used by Saudi Arabia as a weapon of war</w:t>
      </w:r>
      <w:r w:rsidRPr="00620680">
        <w:t>.</w:t>
      </w:r>
    </w:p>
    <w:p w:rsidR="00A35FE5" w:rsidRDefault="00A35FE5" w:rsidP="00A35FE5">
      <w:r w:rsidRPr="00663E96">
        <w:rPr>
          <w:rStyle w:val="StyleUnderline"/>
        </w:rPr>
        <w:t>Three-quarters of Yemen’s population</w:t>
      </w:r>
      <w:r>
        <w:t>—over 22 million men, women, and children—</w:t>
      </w:r>
      <w:r w:rsidRPr="00663E96">
        <w:rPr>
          <w:rStyle w:val="StyleUnderline"/>
        </w:rPr>
        <w:t>are currently dependent on international aid and protection</w:t>
      </w:r>
      <w:r>
        <w:t xml:space="preserve">. The U.N. warned in September that </w:t>
      </w:r>
      <w:r w:rsidRPr="00D90805">
        <w:rPr>
          <w:rStyle w:val="StyleUnderline"/>
          <w:highlight w:val="yellow"/>
        </w:rPr>
        <w:t xml:space="preserve">Yemen soon will reach </w:t>
      </w:r>
      <w:r w:rsidRPr="003E64D7">
        <w:rPr>
          <w:rStyle w:val="Emphasis"/>
          <w:highlight w:val="yellow"/>
        </w:rPr>
        <w:t>a “tipping point,”</w:t>
      </w:r>
      <w:r w:rsidRPr="00D90805">
        <w:rPr>
          <w:rStyle w:val="StyleUnderline"/>
          <w:highlight w:val="yellow"/>
        </w:rPr>
        <w:t xml:space="preserve"> beyond which </w:t>
      </w:r>
      <w:r w:rsidRPr="003E64D7">
        <w:rPr>
          <w:rStyle w:val="Emphasis"/>
          <w:highlight w:val="yellow"/>
        </w:rPr>
        <w:t>it will be impossible to avoid massive</w:t>
      </w:r>
      <w:r w:rsidRPr="003E64D7">
        <w:rPr>
          <w:rStyle w:val="Emphasis"/>
        </w:rPr>
        <w:t xml:space="preserve"> civilian </w:t>
      </w:r>
      <w:r w:rsidRPr="003E64D7">
        <w:rPr>
          <w:rStyle w:val="Emphasis"/>
          <w:highlight w:val="yellow"/>
        </w:rPr>
        <w:t>deaths</w:t>
      </w:r>
      <w:r w:rsidRPr="00663E96">
        <w:rPr>
          <w:rStyle w:val="StyleUnderline"/>
        </w:rPr>
        <w:t>. Over 8 million people are currently on the verge of starvation, a figure likely to rise to 14 million</w:t>
      </w:r>
      <w:r>
        <w:t xml:space="preserve">—half of the country—by the end of 2018 </w:t>
      </w:r>
      <w:r w:rsidRPr="00663E96">
        <w:rPr>
          <w:rStyle w:val="StyleUnderline"/>
        </w:rPr>
        <w:t>if the fighting does not subside, import obstructions are not removed, and the currency is not stabilized</w:t>
      </w:r>
      <w:r>
        <w:t>.</w:t>
      </w:r>
    </w:p>
    <w:p w:rsidR="00A35FE5" w:rsidRDefault="00A35FE5" w:rsidP="00A35FE5">
      <w:r>
        <w:lastRenderedPageBreak/>
        <w:t xml:space="preserve">To be clear, there is </w:t>
      </w:r>
      <w:r w:rsidRPr="00663E96">
        <w:rPr>
          <w:rStyle w:val="StyleUnderline"/>
        </w:rPr>
        <w:t>no party in this war is without blood on its hands</w:t>
      </w:r>
      <w:r>
        <w:t xml:space="preserve">; our organization, Mwatana, has documented violations against civilians by all parties to the conflict in Yemen, not only Saudi Arabia. The Houthis have killed and injured hundreds of civilians through their use of landmines and indiscriminate shelling, while militias backed by the United Arab Emirates, Yemeni government-backed militias, and Houthi militias have arbitrarily detained, forcibly disappeared, and tortured civilians. </w:t>
      </w:r>
      <w:r w:rsidRPr="00663E96">
        <w:rPr>
          <w:rStyle w:val="StyleUnderline"/>
        </w:rPr>
        <w:t>But the de facto immunity that the international community has given Saudi Arabia through its silence prevents real justice for violations by all sides</w:t>
      </w:r>
      <w:r>
        <w:t>.</w:t>
      </w:r>
    </w:p>
    <w:p w:rsidR="00A35FE5" w:rsidRDefault="00A35FE5" w:rsidP="00A35FE5">
      <w:r w:rsidRPr="00D90805">
        <w:rPr>
          <w:rStyle w:val="StyleUnderline"/>
          <w:highlight w:val="yellow"/>
        </w:rPr>
        <w:t>The people</w:t>
      </w:r>
      <w:r w:rsidRPr="00663E96">
        <w:rPr>
          <w:rStyle w:val="StyleUnderline"/>
        </w:rPr>
        <w:t xml:space="preserve"> of the Middle East have long and bitter </w:t>
      </w:r>
      <w:r w:rsidRPr="00D90805">
        <w:rPr>
          <w:rStyle w:val="StyleUnderline"/>
          <w:highlight w:val="yellow"/>
        </w:rPr>
        <w:t>experience</w:t>
      </w:r>
      <w:r w:rsidRPr="00663E96">
        <w:rPr>
          <w:rStyle w:val="StyleUnderline"/>
        </w:rPr>
        <w:t xml:space="preserve"> with </w:t>
      </w:r>
      <w:r w:rsidRPr="003E64D7">
        <w:rPr>
          <w:rStyle w:val="Emphasis"/>
        </w:rPr>
        <w:t xml:space="preserve">international </w:t>
      </w:r>
      <w:r w:rsidRPr="003E64D7">
        <w:rPr>
          <w:rStyle w:val="Emphasis"/>
          <w:highlight w:val="yellow"/>
        </w:rPr>
        <w:t>double standards</w:t>
      </w:r>
      <w:r w:rsidRPr="00D90805">
        <w:rPr>
          <w:rStyle w:val="StyleUnderline"/>
        </w:rPr>
        <w:t xml:space="preserve"> when it comes to human rights</w:t>
      </w:r>
      <w:r>
        <w:t xml:space="preserve">, </w:t>
      </w:r>
      <w:r w:rsidRPr="00D90805">
        <w:rPr>
          <w:rStyle w:val="StyleUnderline"/>
          <w:highlight w:val="yellow"/>
        </w:rPr>
        <w:t>as</w:t>
      </w:r>
      <w:r w:rsidRPr="00D90805">
        <w:rPr>
          <w:rStyle w:val="StyleUnderline"/>
        </w:rPr>
        <w:t xml:space="preserve"> purported </w:t>
      </w:r>
      <w:r w:rsidRPr="00D90805">
        <w:rPr>
          <w:rStyle w:val="StyleUnderline"/>
          <w:highlight w:val="yellow"/>
        </w:rPr>
        <w:t>champions of</w:t>
      </w:r>
      <w:r w:rsidRPr="00D90805">
        <w:rPr>
          <w:rStyle w:val="StyleUnderline"/>
        </w:rPr>
        <w:t xml:space="preserve"> universal </w:t>
      </w:r>
      <w:r w:rsidRPr="00D90805">
        <w:rPr>
          <w:rStyle w:val="StyleUnderline"/>
          <w:highlight w:val="yellow"/>
        </w:rPr>
        <w:t>rights</w:t>
      </w:r>
      <w:r w:rsidRPr="00D90805">
        <w:rPr>
          <w:rStyle w:val="StyleUnderline"/>
        </w:rPr>
        <w:t xml:space="preserve"> in the West regularly </w:t>
      </w:r>
      <w:r w:rsidRPr="00D90805">
        <w:rPr>
          <w:rStyle w:val="StyleUnderline"/>
          <w:highlight w:val="yellow"/>
        </w:rPr>
        <w:t>ignore grave violations by</w:t>
      </w:r>
      <w:r w:rsidRPr="00D90805">
        <w:rPr>
          <w:rStyle w:val="StyleUnderline"/>
        </w:rPr>
        <w:t xml:space="preserve"> their </w:t>
      </w:r>
      <w:r w:rsidRPr="00D90805">
        <w:rPr>
          <w:rStyle w:val="StyleUnderline"/>
          <w:highlight w:val="yellow"/>
        </w:rPr>
        <w:t>allies</w:t>
      </w:r>
      <w:r w:rsidRPr="00D90805">
        <w:rPr>
          <w:rStyle w:val="StyleUnderline"/>
        </w:rPr>
        <w:t xml:space="preserve"> in the region</w:t>
      </w:r>
      <w:r>
        <w:t>, from the former shah of Iran to Saddam Hussein to Saudi Arabia’s current crown prince, Mohammed bin Salman.</w:t>
      </w:r>
    </w:p>
    <w:p w:rsidR="00A35FE5" w:rsidRDefault="00A35FE5" w:rsidP="00A35FE5">
      <w:r>
        <w:t>This double standard was on display during the crown prince’s recent tour of world capitals and Silicon Valley, where he was generally praised as a “reformer,” and media figures recited his vision for Saudi Arabia in the year 2030 without asking what will be left of Yemen by the year 2020 if the war continues.</w:t>
      </w:r>
    </w:p>
    <w:p w:rsidR="00A35FE5" w:rsidRDefault="00A35FE5" w:rsidP="00A35FE5">
      <w:r>
        <w:t xml:space="preserve">Similarly, </w:t>
      </w:r>
      <w:r w:rsidRPr="00D90805">
        <w:rPr>
          <w:rStyle w:val="StyleUnderline"/>
          <w:highlight w:val="yellow"/>
        </w:rPr>
        <w:t>this</w:t>
      </w:r>
      <w:r w:rsidRPr="00663E96">
        <w:rPr>
          <w:rStyle w:val="StyleUnderline"/>
        </w:rPr>
        <w:t xml:space="preserve"> double standard </w:t>
      </w:r>
      <w:r w:rsidRPr="00D90805">
        <w:rPr>
          <w:rStyle w:val="StyleUnderline"/>
          <w:highlight w:val="yellow"/>
        </w:rPr>
        <w:t>is on display when</w:t>
      </w:r>
      <w:r w:rsidRPr="00663E96">
        <w:rPr>
          <w:rStyle w:val="StyleUnderline"/>
        </w:rPr>
        <w:t xml:space="preserve"> Western </w:t>
      </w:r>
      <w:r w:rsidRPr="00D90805">
        <w:rPr>
          <w:rStyle w:val="StyleUnderline"/>
          <w:highlight w:val="yellow"/>
        </w:rPr>
        <w:t>policymakers downplay</w:t>
      </w:r>
      <w:r w:rsidRPr="00663E96">
        <w:rPr>
          <w:rStyle w:val="StyleUnderline"/>
        </w:rPr>
        <w:t xml:space="preserve"> Saudi and Emirati </w:t>
      </w:r>
      <w:r w:rsidRPr="00620680">
        <w:rPr>
          <w:rStyle w:val="StyleUnderline"/>
        </w:rPr>
        <w:t>violations</w:t>
      </w:r>
      <w:r w:rsidRPr="00663E96">
        <w:rPr>
          <w:rStyle w:val="StyleUnderline"/>
        </w:rPr>
        <w:t xml:space="preserve"> of Yemenis’ human </w:t>
      </w:r>
      <w:r w:rsidRPr="00620680">
        <w:rPr>
          <w:rStyle w:val="StyleUnderline"/>
          <w:highlight w:val="yellow"/>
        </w:rPr>
        <w:t>rights by claiming</w:t>
      </w:r>
      <w:r w:rsidRPr="00663E96">
        <w:rPr>
          <w:rStyle w:val="StyleUnderline"/>
        </w:rPr>
        <w:t xml:space="preserve"> that a close partnership with </w:t>
      </w:r>
      <w:r w:rsidRPr="00620680">
        <w:rPr>
          <w:rStyle w:val="StyleUnderline"/>
        </w:rPr>
        <w:t>Riyadh is needed to prevent perceived</w:t>
      </w:r>
      <w:r w:rsidRPr="00663E96">
        <w:rPr>
          <w:rStyle w:val="StyleUnderline"/>
        </w:rPr>
        <w:t xml:space="preserve"> </w:t>
      </w:r>
      <w:r w:rsidRPr="00D90805">
        <w:rPr>
          <w:rStyle w:val="StyleUnderline"/>
          <w:highlight w:val="yellow"/>
        </w:rPr>
        <w:t>Iranian threats</w:t>
      </w:r>
      <w:r>
        <w:t xml:space="preserve"> to the international community, </w:t>
      </w:r>
      <w:r w:rsidRPr="00663E96">
        <w:rPr>
          <w:rStyle w:val="StyleUnderline"/>
        </w:rPr>
        <w:t>without asking whether that same community is also endangered by Saudi Arabia’s daily violations of basic international norms</w:t>
      </w:r>
      <w:r>
        <w:t xml:space="preserve">. And yes, </w:t>
      </w:r>
      <w:r w:rsidRPr="00663E96">
        <w:rPr>
          <w:rStyle w:val="StyleUnderline"/>
        </w:rPr>
        <w:t xml:space="preserve">there is a double standard in the wall-to-wall coverage of Khashoggi’s horrific murder, when </w:t>
      </w:r>
      <w:r w:rsidRPr="00D90805">
        <w:rPr>
          <w:rStyle w:val="StyleUnderline"/>
          <w:highlight w:val="yellow"/>
        </w:rPr>
        <w:t>the daily murder</w:t>
      </w:r>
      <w:r w:rsidRPr="00663E96">
        <w:rPr>
          <w:rStyle w:val="StyleUnderline"/>
        </w:rPr>
        <w:t xml:space="preserve"> of Yemenis by Saudi Arabia and other parties to the conflict </w:t>
      </w:r>
      <w:r w:rsidRPr="00620680">
        <w:rPr>
          <w:rStyle w:val="StyleUnderline"/>
        </w:rPr>
        <w:t xml:space="preserve">in Yemen </w:t>
      </w:r>
      <w:r w:rsidRPr="00D90805">
        <w:rPr>
          <w:rStyle w:val="Emphasis"/>
          <w:highlight w:val="yellow"/>
        </w:rPr>
        <w:t>hardly merits mention</w:t>
      </w:r>
      <w:r>
        <w:t>.</w:t>
      </w:r>
    </w:p>
    <w:p w:rsidR="00A35FE5" w:rsidRDefault="00A35FE5" w:rsidP="00A35FE5">
      <w:r w:rsidRPr="00704C81">
        <w:rPr>
          <w:rStyle w:val="StyleUnderline"/>
        </w:rPr>
        <w:t>Those</w:t>
      </w:r>
      <w:r w:rsidRPr="00704C81">
        <w:t xml:space="preserve"> in the United States and elsewhere who are </w:t>
      </w:r>
      <w:r w:rsidRPr="00704C81">
        <w:rPr>
          <w:rStyle w:val="StyleUnderline"/>
        </w:rPr>
        <w:t>incensed by Khashoggi’s murder must summon similar moral clarity and condemn Saudi Arabia’s daily killing of innocents in Yemen. If Saudi violations are to be genuinely curtailed</w:t>
      </w:r>
      <w:r w:rsidRPr="00663E96">
        <w:rPr>
          <w:rStyle w:val="StyleUnderline"/>
        </w:rPr>
        <w:t xml:space="preserve">, Khashoggi’s killing must mark the beginning, not the end, of accountability for Saudi crimes. </w:t>
      </w:r>
      <w:r w:rsidRPr="00D90805">
        <w:rPr>
          <w:rStyle w:val="StyleUnderline"/>
          <w:highlight w:val="yellow"/>
        </w:rPr>
        <w:t>Khashoggi</w:t>
      </w:r>
      <w:r w:rsidRPr="00704C81">
        <w:rPr>
          <w:rStyle w:val="StyleUnderline"/>
        </w:rPr>
        <w:t xml:space="preserve">’s death has </w:t>
      </w:r>
      <w:r w:rsidRPr="00D90805">
        <w:rPr>
          <w:rStyle w:val="StyleUnderline"/>
          <w:highlight w:val="yellow"/>
        </w:rPr>
        <w:t xml:space="preserve">been reduced to </w:t>
      </w:r>
      <w:r w:rsidRPr="00D90805">
        <w:rPr>
          <w:rStyle w:val="Emphasis"/>
          <w:highlight w:val="yellow"/>
        </w:rPr>
        <w:t>a single data point</w:t>
      </w:r>
      <w:r w:rsidRPr="00663E96">
        <w:rPr>
          <w:rStyle w:val="StyleUnderline"/>
        </w:rPr>
        <w:t xml:space="preserve">, </w:t>
      </w:r>
      <w:r w:rsidRPr="00D90805">
        <w:rPr>
          <w:rStyle w:val="StyleUnderline"/>
          <w:highlight w:val="yellow"/>
        </w:rPr>
        <w:t>rather than</w:t>
      </w:r>
      <w:r w:rsidRPr="00663E96">
        <w:rPr>
          <w:rStyle w:val="StyleUnderline"/>
        </w:rPr>
        <w:t xml:space="preserve"> being seen as </w:t>
      </w:r>
      <w:r w:rsidRPr="00D90805">
        <w:rPr>
          <w:rStyle w:val="StyleUnderline"/>
          <w:highlight w:val="yellow"/>
        </w:rPr>
        <w:t xml:space="preserve">the result of </w:t>
      </w:r>
      <w:r w:rsidRPr="00D90805">
        <w:rPr>
          <w:rStyle w:val="Emphasis"/>
          <w:highlight w:val="yellow"/>
        </w:rPr>
        <w:t>subverting universal values in favor of geopolitics or business interests</w:t>
      </w:r>
      <w:r>
        <w:t>.</w:t>
      </w:r>
    </w:p>
    <w:p w:rsidR="00A35FE5" w:rsidRDefault="00A35FE5" w:rsidP="00A35FE5">
      <w:r>
        <w:t>Reversing course—</w:t>
      </w:r>
      <w:r w:rsidRPr="00D90805">
        <w:rPr>
          <w:rStyle w:val="StyleUnderline"/>
          <w:highlight w:val="yellow"/>
        </w:rPr>
        <w:t>ending U.S.</w:t>
      </w:r>
      <w:r w:rsidRPr="00B12033">
        <w:rPr>
          <w:rStyle w:val="StyleUnderline"/>
        </w:rPr>
        <w:t xml:space="preserve"> military </w:t>
      </w:r>
      <w:r w:rsidRPr="00D90805">
        <w:rPr>
          <w:rStyle w:val="StyleUnderline"/>
          <w:highlight w:val="yellow"/>
        </w:rPr>
        <w:t>support</w:t>
      </w:r>
      <w:r w:rsidRPr="00B12033">
        <w:rPr>
          <w:rStyle w:val="StyleUnderline"/>
        </w:rPr>
        <w:t xml:space="preserve"> for the Saudi-Emirati intervention in Yemen</w:t>
      </w:r>
      <w:r>
        <w:t xml:space="preserve"> and supporting U.N.-led peace efforts and the reopening of Yemen’s air and sea ports—</w:t>
      </w:r>
      <w:r w:rsidRPr="00D90805">
        <w:rPr>
          <w:rStyle w:val="Emphasis"/>
          <w:highlight w:val="yellow"/>
        </w:rPr>
        <w:t>can still save millions</w:t>
      </w:r>
      <w:r w:rsidRPr="00B12033">
        <w:rPr>
          <w:rStyle w:val="Emphasis"/>
        </w:rPr>
        <w:t xml:space="preserve"> of lives</w:t>
      </w:r>
      <w:r>
        <w:t>.</w:t>
      </w:r>
    </w:p>
    <w:p w:rsidR="00A35FE5" w:rsidRDefault="00A35FE5" w:rsidP="00A35FE5">
      <w:r w:rsidRPr="00D90805">
        <w:rPr>
          <w:rStyle w:val="StyleUnderline"/>
          <w:highlight w:val="yellow"/>
        </w:rPr>
        <w:t>If</w:t>
      </w:r>
      <w:r w:rsidRPr="00D90805">
        <w:rPr>
          <w:rStyle w:val="StyleUnderline"/>
        </w:rPr>
        <w:t xml:space="preserve"> U.S. </w:t>
      </w:r>
      <w:r w:rsidRPr="00D90805">
        <w:rPr>
          <w:rStyle w:val="StyleUnderline"/>
          <w:highlight w:val="yellow"/>
        </w:rPr>
        <w:t>lawmakers had</w:t>
      </w:r>
      <w:r>
        <w:t xml:space="preserve"> spoken up and </w:t>
      </w:r>
      <w:r w:rsidRPr="00D90805">
        <w:rPr>
          <w:rStyle w:val="StyleUnderline"/>
          <w:highlight w:val="yellow"/>
        </w:rPr>
        <w:t>taken action</w:t>
      </w:r>
      <w:r w:rsidRPr="00D90805">
        <w:rPr>
          <w:rStyle w:val="StyleUnderline"/>
        </w:rPr>
        <w:t xml:space="preserve"> on Yemen </w:t>
      </w:r>
      <w:r w:rsidRPr="00D90805">
        <w:rPr>
          <w:rStyle w:val="StyleUnderline"/>
          <w:highlight w:val="yellow"/>
        </w:rPr>
        <w:t>years ago</w:t>
      </w:r>
      <w:r>
        <w:t xml:space="preserve">, </w:t>
      </w:r>
      <w:r w:rsidRPr="00D90805">
        <w:rPr>
          <w:rStyle w:val="StyleUnderline"/>
        </w:rPr>
        <w:t xml:space="preserve">when Saudi Arabia’s rampant violations were already well known, </w:t>
      </w:r>
      <w:r w:rsidRPr="00D90805">
        <w:rPr>
          <w:rStyle w:val="StyleUnderline"/>
          <w:highlight w:val="yellow"/>
        </w:rPr>
        <w:t>thousands</w:t>
      </w:r>
      <w:r w:rsidRPr="00D90805">
        <w:rPr>
          <w:rStyle w:val="StyleUnderline"/>
        </w:rPr>
        <w:t xml:space="preserve"> of Yemeni civilians </w:t>
      </w:r>
      <w:r w:rsidRPr="00D90805">
        <w:rPr>
          <w:rStyle w:val="StyleUnderline"/>
          <w:highlight w:val="yellow"/>
        </w:rPr>
        <w:t>who</w:t>
      </w:r>
      <w:r w:rsidRPr="00D90805">
        <w:rPr>
          <w:rStyle w:val="StyleUnderline"/>
        </w:rPr>
        <w:t xml:space="preserve"> since then </w:t>
      </w:r>
      <w:r w:rsidRPr="00D90805">
        <w:rPr>
          <w:rStyle w:val="StyleUnderline"/>
          <w:highlight w:val="yellow"/>
        </w:rPr>
        <w:t>have been killed</w:t>
      </w:r>
      <w:r w:rsidRPr="00D90805">
        <w:rPr>
          <w:rStyle w:val="StyleUnderline"/>
        </w:rPr>
        <w:t xml:space="preserve"> by airstrikes or starvation </w:t>
      </w:r>
      <w:r w:rsidRPr="00D90805">
        <w:rPr>
          <w:rStyle w:val="Emphasis"/>
          <w:highlight w:val="yellow"/>
        </w:rPr>
        <w:t>would still be alive</w:t>
      </w:r>
      <w:r w:rsidRPr="00D90805">
        <w:rPr>
          <w:rStyle w:val="Emphasis"/>
        </w:rPr>
        <w:t xml:space="preserve"> today</w:t>
      </w:r>
      <w:r>
        <w:t>—and perhaps Jamal Khashoggi would be, too.</w:t>
      </w:r>
    </w:p>
    <w:p w:rsidR="00A35FE5" w:rsidRDefault="00A35FE5" w:rsidP="00A35FE5"/>
    <w:p w:rsidR="00A35FE5" w:rsidRDefault="00A35FE5" w:rsidP="00A35FE5">
      <w:pPr>
        <w:pStyle w:val="Heading4"/>
      </w:pPr>
      <w:r>
        <w:t xml:space="preserve">Blaming “both sides” for the violence absolves the coalition and its primary arms supplier of </w:t>
      </w:r>
      <w:r w:rsidRPr="008C5652">
        <w:rPr>
          <w:u w:val="single"/>
        </w:rPr>
        <w:t>responsibility</w:t>
      </w:r>
      <w:r>
        <w:t xml:space="preserve"> for ongoing war crimes — they’ve killed </w:t>
      </w:r>
      <w:r w:rsidRPr="008C5652">
        <w:rPr>
          <w:u w:val="single"/>
        </w:rPr>
        <w:t>two-thirds</w:t>
      </w:r>
      <w:r>
        <w:t xml:space="preserve"> of civilians.  </w:t>
      </w:r>
    </w:p>
    <w:p w:rsidR="00A35FE5" w:rsidRPr="00043772" w:rsidRDefault="00A35FE5" w:rsidP="00A35FE5">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955B65">
        <w:t>Saudi Coalition Bombing Causes 2/3 of Yemeni Civilian Casualties</w:t>
      </w:r>
      <w:r>
        <w:t xml:space="preserve">,” </w:t>
      </w:r>
      <w:r>
        <w:rPr>
          <w:i/>
        </w:rPr>
        <w:t>The American Conservative</w:t>
      </w:r>
      <w:r>
        <w:t>, June 18</w:t>
      </w:r>
      <w:r w:rsidRPr="00955B65">
        <w:rPr>
          <w:vertAlign w:val="superscript"/>
        </w:rPr>
        <w:t>th</w:t>
      </w:r>
      <w:r>
        <w:t xml:space="preserve">, Available Online at </w:t>
      </w:r>
      <w:r w:rsidRPr="00955B65">
        <w:t>https://www.theamericanconservative.com/larison/saudi-coalition-bombing-causes-2-3-of-yemeni-civilian-casualties/</w:t>
      </w:r>
      <w:r>
        <w:t>, Accessed 06-11-2019)</w:t>
      </w:r>
    </w:p>
    <w:p w:rsidR="00A35FE5" w:rsidRDefault="00A35FE5" w:rsidP="00A35FE5">
      <w:r w:rsidRPr="00043772">
        <w:rPr>
          <w:rStyle w:val="StyleUnderline"/>
        </w:rPr>
        <w:t>The</w:t>
      </w:r>
      <w:r>
        <w:t xml:space="preserve"> Armed Conflict Location Eventa &amp; Data (</w:t>
      </w:r>
      <w:r w:rsidRPr="00043772">
        <w:rPr>
          <w:rStyle w:val="StyleUnderline"/>
        </w:rPr>
        <w:t>ACLED</w:t>
      </w:r>
      <w:r>
        <w:t xml:space="preserve">) </w:t>
      </w:r>
      <w:r w:rsidRPr="00043772">
        <w:rPr>
          <w:rStyle w:val="StyleUnderline"/>
        </w:rPr>
        <w:t>Project released its latest findings on fatalities caused by the war on Yemen, and</w:t>
      </w:r>
      <w:r>
        <w:t xml:space="preserve"> now that they have completed their assessment of all data from the first year of the war </w:t>
      </w:r>
      <w:r w:rsidRPr="00043772">
        <w:rPr>
          <w:rStyle w:val="StyleUnderline"/>
        </w:rPr>
        <w:t xml:space="preserve">they conclude that </w:t>
      </w:r>
      <w:r w:rsidRPr="00955B65">
        <w:rPr>
          <w:rStyle w:val="Emphasis"/>
          <w:highlight w:val="yellow"/>
        </w:rPr>
        <w:t>more than 90,000 have been killed</w:t>
      </w:r>
      <w:r w:rsidRPr="00955B65">
        <w:rPr>
          <w:rStyle w:val="StyleUnderline"/>
          <w:highlight w:val="yellow"/>
        </w:rPr>
        <w:t xml:space="preserve"> over the</w:t>
      </w:r>
      <w:r w:rsidRPr="00043772">
        <w:rPr>
          <w:rStyle w:val="StyleUnderline"/>
        </w:rPr>
        <w:t xml:space="preserve"> course of the </w:t>
      </w:r>
      <w:r w:rsidRPr="00955B65">
        <w:rPr>
          <w:rStyle w:val="StyleUnderline"/>
          <w:highlight w:val="yellow"/>
        </w:rPr>
        <w:t>last four years</w:t>
      </w:r>
      <w:r>
        <w:t>:</w:t>
      </w:r>
    </w:p>
    <w:p w:rsidR="00A35FE5" w:rsidRDefault="00A35FE5" w:rsidP="00A35FE5">
      <w:pPr>
        <w:ind w:firstLine="720"/>
      </w:pPr>
      <w:r>
        <w:t>BREAKING: #YemenWar Death Toll Exceeds 90,000 According to New @ACLEDINFO Data for 2015</w:t>
      </w:r>
    </w:p>
    <w:p w:rsidR="00A35FE5" w:rsidRDefault="00A35FE5" w:rsidP="00A35FE5">
      <w:pPr>
        <w:ind w:left="720"/>
      </w:pPr>
      <w:r>
        <w:lastRenderedPageBreak/>
        <w:t>ACLED has now extended #Yemen coverage from the present back through 2015, capturing the full int'l intervention into the country's civil war. Press release here: https://t.co/GluwkQWLSZ pic.twitter.com/A0uPsp9Rh5</w:t>
      </w:r>
    </w:p>
    <w:p w:rsidR="00A35FE5" w:rsidRDefault="00A35FE5" w:rsidP="00A35FE5">
      <w:pPr>
        <w:ind w:firstLine="720"/>
      </w:pPr>
      <w:r>
        <w:t>— Armed Conflict Location &amp; Event Data Project (@ACLEDINFO) June 18, 2019</w:t>
      </w:r>
    </w:p>
    <w:p w:rsidR="00A35FE5" w:rsidRDefault="00A35FE5" w:rsidP="00A35FE5">
      <w:r w:rsidRPr="00955B65">
        <w:rPr>
          <w:rStyle w:val="StyleUnderline"/>
          <w:highlight w:val="yellow"/>
        </w:rPr>
        <w:t>The death toll</w:t>
      </w:r>
      <w:r>
        <w:t xml:space="preserve"> reported here </w:t>
      </w:r>
      <w:r w:rsidRPr="00955B65">
        <w:rPr>
          <w:rStyle w:val="StyleUnderline"/>
          <w:highlight w:val="yellow"/>
        </w:rPr>
        <w:t xml:space="preserve">does </w:t>
      </w:r>
      <w:r w:rsidRPr="00955B65">
        <w:rPr>
          <w:rStyle w:val="Emphasis"/>
          <w:highlight w:val="yellow"/>
        </w:rPr>
        <w:t>not</w:t>
      </w:r>
      <w:r w:rsidRPr="00955B65">
        <w:rPr>
          <w:rStyle w:val="StyleUnderline"/>
          <w:highlight w:val="yellow"/>
        </w:rPr>
        <w:t xml:space="preserve"> account for preventable deaths</w:t>
      </w:r>
      <w:r w:rsidRPr="00704C81">
        <w:rPr>
          <w:rStyle w:val="StyleUnderline"/>
        </w:rPr>
        <w:t xml:space="preserve"> caused </w:t>
      </w:r>
      <w:r w:rsidRPr="00955B65">
        <w:rPr>
          <w:rStyle w:val="StyleUnderline"/>
          <w:highlight w:val="yellow"/>
        </w:rPr>
        <w:t xml:space="preserve">by </w:t>
      </w:r>
      <w:r w:rsidRPr="00955B65">
        <w:rPr>
          <w:rStyle w:val="Emphasis"/>
          <w:highlight w:val="yellow"/>
        </w:rPr>
        <w:t>starvation</w:t>
      </w:r>
      <w:r w:rsidRPr="00955B65">
        <w:rPr>
          <w:rStyle w:val="StyleUnderline"/>
          <w:highlight w:val="yellow"/>
        </w:rPr>
        <w:t xml:space="preserve"> and </w:t>
      </w:r>
      <w:r w:rsidRPr="00955B65">
        <w:rPr>
          <w:rStyle w:val="Emphasis"/>
          <w:highlight w:val="yellow"/>
        </w:rPr>
        <w:t>disease</w:t>
      </w:r>
      <w:r w:rsidRPr="00043772">
        <w:rPr>
          <w:rStyle w:val="StyleUnderline"/>
        </w:rPr>
        <w:t xml:space="preserve">. As we know from other studies, </w:t>
      </w:r>
      <w:r w:rsidRPr="00955B65">
        <w:rPr>
          <w:rStyle w:val="StyleUnderline"/>
          <w:highlight w:val="yellow"/>
        </w:rPr>
        <w:t>even more</w:t>
      </w:r>
      <w:r w:rsidRPr="00043772">
        <w:rPr>
          <w:rStyle w:val="StyleUnderline"/>
        </w:rPr>
        <w:t xml:space="preserve"> Yemenis </w:t>
      </w:r>
      <w:r w:rsidRPr="00955B65">
        <w:rPr>
          <w:rStyle w:val="StyleUnderline"/>
          <w:highlight w:val="yellow"/>
        </w:rPr>
        <w:t>have died from these causes than</w:t>
      </w:r>
      <w:r w:rsidRPr="00043772">
        <w:rPr>
          <w:rStyle w:val="StyleUnderline"/>
        </w:rPr>
        <w:t xml:space="preserve"> have been killed by </w:t>
      </w:r>
      <w:r w:rsidRPr="00955B65">
        <w:rPr>
          <w:rStyle w:val="StyleUnderline"/>
          <w:highlight w:val="yellow"/>
        </w:rPr>
        <w:t>bombs and shells</w:t>
      </w:r>
      <w:r w:rsidRPr="00043772">
        <w:rPr>
          <w:rStyle w:val="StyleUnderline"/>
        </w:rPr>
        <w:t xml:space="preserve">. The overall cost of the war is much higher than the 90,000+ figure reported by ACLED, and </w:t>
      </w:r>
      <w:r w:rsidRPr="00955B65">
        <w:rPr>
          <w:rStyle w:val="StyleUnderline"/>
          <w:highlight w:val="yellow"/>
        </w:rPr>
        <w:t>this</w:t>
      </w:r>
      <w:r w:rsidRPr="00043772">
        <w:rPr>
          <w:rStyle w:val="StyleUnderline"/>
        </w:rPr>
        <w:t xml:space="preserve"> new figure </w:t>
      </w:r>
      <w:r w:rsidRPr="00955B65">
        <w:rPr>
          <w:rStyle w:val="StyleUnderline"/>
          <w:highlight w:val="yellow"/>
        </w:rPr>
        <w:t xml:space="preserve">is </w:t>
      </w:r>
      <w:r w:rsidRPr="00704C81">
        <w:rPr>
          <w:rStyle w:val="Emphasis"/>
          <w:highlight w:val="yellow"/>
        </w:rPr>
        <w:t>significantly higher</w:t>
      </w:r>
      <w:r w:rsidRPr="00955B65">
        <w:rPr>
          <w:rStyle w:val="StyleUnderline"/>
          <w:highlight w:val="yellow"/>
        </w:rPr>
        <w:t xml:space="preserve"> than previous</w:t>
      </w:r>
      <w:r w:rsidRPr="00043772">
        <w:rPr>
          <w:rStyle w:val="StyleUnderline"/>
        </w:rPr>
        <w:t xml:space="preserve"> casualty </w:t>
      </w:r>
      <w:r w:rsidRPr="00955B65">
        <w:rPr>
          <w:rStyle w:val="StyleUnderline"/>
          <w:highlight w:val="yellow"/>
        </w:rPr>
        <w:t>estimates</w:t>
      </w:r>
      <w:r w:rsidRPr="00043772">
        <w:rPr>
          <w:rStyle w:val="StyleUnderline"/>
        </w:rPr>
        <w:t>. News stories frequently cited outdated numbers that dramatically understated how many had lost their lives because of the war. For years, the “official” death toll remained frozen at 10,000</w:t>
      </w:r>
      <w:r>
        <w:t xml:space="preserve"> years after it six or seven times as many people had been killed. Fortunately, </w:t>
      </w:r>
      <w:r w:rsidRPr="00043772">
        <w:rPr>
          <w:rStyle w:val="StyleUnderline"/>
        </w:rPr>
        <w:t>that erroneous information has started to be replaced with more accurate assessments of the losses inflicted by the war</w:t>
      </w:r>
      <w:r>
        <w:t>.</w:t>
      </w:r>
    </w:p>
    <w:p w:rsidR="00A35FE5" w:rsidRDefault="00A35FE5" w:rsidP="00A35FE5">
      <w:r w:rsidRPr="00955B65">
        <w:rPr>
          <w:rStyle w:val="Emphasis"/>
          <w:highlight w:val="yellow"/>
        </w:rPr>
        <w:t>Two-thirds</w:t>
      </w:r>
      <w:r w:rsidRPr="00704C81">
        <w:rPr>
          <w:rStyle w:val="StyleUnderline"/>
        </w:rPr>
        <w:t xml:space="preserve"> of the civilian casualties included</w:t>
      </w:r>
      <w:r w:rsidRPr="00043772">
        <w:rPr>
          <w:rStyle w:val="StyleUnderline"/>
        </w:rPr>
        <w:t xml:space="preserve"> in this count </w:t>
      </w:r>
      <w:r w:rsidRPr="00955B65">
        <w:rPr>
          <w:rStyle w:val="StyleUnderline"/>
          <w:highlight w:val="yellow"/>
        </w:rPr>
        <w:t>were killed by</w:t>
      </w:r>
      <w:r w:rsidRPr="00043772">
        <w:rPr>
          <w:rStyle w:val="StyleUnderline"/>
        </w:rPr>
        <w:t xml:space="preserve"> Saudi </w:t>
      </w:r>
      <w:r w:rsidRPr="00955B65">
        <w:rPr>
          <w:rStyle w:val="StyleUnderline"/>
          <w:highlight w:val="yellow"/>
        </w:rPr>
        <w:t>coalition airstrikes</w:t>
      </w:r>
      <w:r>
        <w:t>:</w:t>
      </w:r>
    </w:p>
    <w:p w:rsidR="00A35FE5" w:rsidRDefault="00A35FE5" w:rsidP="00A35FE5">
      <w:pPr>
        <w:ind w:left="720"/>
      </w:pPr>
      <w:r>
        <w:t>New data from @ACLEDINFO shows at least 91,600 ppl have been killed in Yemen’s war since 2015. Airstrikes by the Saudi-led coalition account for 67% of civilians killed.</w:t>
      </w:r>
    </w:p>
    <w:p w:rsidR="00A35FE5" w:rsidRDefault="00A35FE5" w:rsidP="00A35FE5">
      <w:pPr>
        <w:ind w:firstLine="720"/>
      </w:pPr>
      <w:r>
        <w:t>— Sune Engel Rasmussen (@SuneEngel) June 18, 2019</w:t>
      </w:r>
    </w:p>
    <w:p w:rsidR="00A35FE5" w:rsidRDefault="00A35FE5" w:rsidP="00A35FE5">
      <w:r>
        <w:t xml:space="preserve">As ACLED’s summary states, </w:t>
      </w:r>
      <w:r w:rsidRPr="00955B65">
        <w:rPr>
          <w:rStyle w:val="StyleUnderline"/>
          <w:highlight w:val="yellow"/>
        </w:rPr>
        <w:t>the</w:t>
      </w:r>
      <w:r w:rsidRPr="00043772">
        <w:rPr>
          <w:rStyle w:val="StyleUnderline"/>
        </w:rPr>
        <w:t xml:space="preserve"> Saudi </w:t>
      </w:r>
      <w:r w:rsidRPr="00955B65">
        <w:rPr>
          <w:rStyle w:val="StyleUnderline"/>
          <w:highlight w:val="yellow"/>
        </w:rPr>
        <w:t>coalition is “</w:t>
      </w:r>
      <w:r w:rsidRPr="00955B65">
        <w:rPr>
          <w:rStyle w:val="Emphasis"/>
          <w:highlight w:val="yellow"/>
        </w:rPr>
        <w:t>the actor most responsible for civilian deaths</w:t>
      </w:r>
      <w:r w:rsidRPr="00955B65">
        <w:rPr>
          <w:rStyle w:val="StyleUnderline"/>
          <w:highlight w:val="yellow"/>
        </w:rPr>
        <w:t>.”</w:t>
      </w:r>
      <w:r>
        <w:t xml:space="preserve"> In some parts of Yemen, Saudi coalition responsibility for civilian deaths is even higher than 67%. </w:t>
      </w:r>
      <w:r w:rsidRPr="00043772">
        <w:rPr>
          <w:rStyle w:val="StyleUnderline"/>
        </w:rPr>
        <w:t>In those areas that have come under the heaviest and most indiscriminate bombing, the percentage of civilian casualties caused by Saudi coalition airstrikes rises to 75%, and these are the areas that account for most of the total number of civilian casualties for the entire country</w:t>
      </w:r>
      <w:r>
        <w:t>:</w:t>
      </w:r>
    </w:p>
    <w:p w:rsidR="00A35FE5" w:rsidRDefault="00A35FE5" w:rsidP="00A35FE5">
      <w:pPr>
        <w:ind w:left="720"/>
      </w:pPr>
      <w:r>
        <w:t xml:space="preserve">Living in Hodeidah, Taiz, and Sadah governorates has been extremely lethal for civilians. In each governorate more than 2,000 civilians have been killed since 2015 — combined making up more than half of all civilian fatalities reported in Yemen since 2015. More than 75% of the direct civilian fatalities in these governorates are caused by airstrikes from the Saudi-led coalition. </w:t>
      </w:r>
    </w:p>
    <w:p w:rsidR="00A35FE5" w:rsidRPr="00043772" w:rsidRDefault="00A35FE5" w:rsidP="00A35FE5">
      <w:r w:rsidRPr="00955B65">
        <w:rPr>
          <w:rStyle w:val="StyleUnderline"/>
          <w:highlight w:val="yellow"/>
        </w:rPr>
        <w:t>The U.S. shares</w:t>
      </w:r>
      <w:r w:rsidRPr="00043772">
        <w:rPr>
          <w:rStyle w:val="StyleUnderline"/>
        </w:rPr>
        <w:t xml:space="preserve"> in the </w:t>
      </w:r>
      <w:r w:rsidRPr="00955B65">
        <w:rPr>
          <w:rStyle w:val="StyleUnderline"/>
          <w:highlight w:val="yellow"/>
        </w:rPr>
        <w:t>responsibility</w:t>
      </w:r>
      <w:r w:rsidRPr="00043772">
        <w:rPr>
          <w:rStyle w:val="StyleUnderline"/>
        </w:rPr>
        <w:t xml:space="preserve"> for causing those thousands of civilian deaths </w:t>
      </w:r>
      <w:r w:rsidRPr="00955B65">
        <w:rPr>
          <w:rStyle w:val="StyleUnderline"/>
          <w:highlight w:val="yellow"/>
        </w:rPr>
        <w:t>through</w:t>
      </w:r>
      <w:r w:rsidRPr="00043772">
        <w:rPr>
          <w:rStyle w:val="StyleUnderline"/>
        </w:rPr>
        <w:t xml:space="preserve"> our government’s ongoing </w:t>
      </w:r>
      <w:r w:rsidRPr="00955B65">
        <w:rPr>
          <w:rStyle w:val="StyleUnderline"/>
          <w:highlight w:val="yellow"/>
        </w:rPr>
        <w:t>support</w:t>
      </w:r>
      <w:r w:rsidRPr="00043772">
        <w:rPr>
          <w:rStyle w:val="StyleUnderline"/>
        </w:rPr>
        <w:t xml:space="preserve"> for the war </w:t>
      </w:r>
      <w:r w:rsidRPr="00955B65">
        <w:rPr>
          <w:rStyle w:val="StyleUnderline"/>
          <w:highlight w:val="yellow"/>
        </w:rPr>
        <w:t>and</w:t>
      </w:r>
      <w:r w:rsidRPr="00043772">
        <w:rPr>
          <w:rStyle w:val="StyleUnderline"/>
        </w:rPr>
        <w:t xml:space="preserve"> the </w:t>
      </w:r>
      <w:r w:rsidRPr="00704C81">
        <w:rPr>
          <w:rStyle w:val="StyleUnderline"/>
        </w:rPr>
        <w:t>continued selling of</w:t>
      </w:r>
      <w:r w:rsidRPr="00043772">
        <w:rPr>
          <w:rStyle w:val="StyleUnderline"/>
        </w:rPr>
        <w:t xml:space="preserve"> U.S.-made </w:t>
      </w:r>
      <w:r w:rsidRPr="00955B65">
        <w:rPr>
          <w:rStyle w:val="StyleUnderline"/>
          <w:highlight w:val="yellow"/>
        </w:rPr>
        <w:t>weapons</w:t>
      </w:r>
      <w:r w:rsidRPr="00043772">
        <w:rPr>
          <w:rStyle w:val="StyleUnderline"/>
        </w:rPr>
        <w:t xml:space="preserve"> to Saudi coalition </w:t>
      </w:r>
      <w:r w:rsidRPr="00704C81">
        <w:rPr>
          <w:rStyle w:val="StyleUnderline"/>
        </w:rPr>
        <w:t xml:space="preserve">governments. The Trump administration is determined to continue making the U.S. </w:t>
      </w:r>
      <w:r w:rsidRPr="00704C81">
        <w:rPr>
          <w:rStyle w:val="Emphasis"/>
        </w:rPr>
        <w:t>an accomplice to future Saudi coalition war crimes</w:t>
      </w:r>
      <w:r w:rsidRPr="00704C81">
        <w:rPr>
          <w:rStyle w:val="StyleUnderline"/>
        </w:rPr>
        <w:t xml:space="preserve"> with the decision to expedite arms sales to Saudi</w:t>
      </w:r>
      <w:r w:rsidRPr="00043772">
        <w:rPr>
          <w:rStyle w:val="StyleUnderline"/>
        </w:rPr>
        <w:t xml:space="preserve"> Arabia and the UAE</w:t>
      </w:r>
      <w:r>
        <w:t>.</w:t>
      </w:r>
    </w:p>
    <w:p w:rsidR="00A35FE5" w:rsidRDefault="00A35FE5" w:rsidP="00E8019A"/>
    <w:p w:rsidR="00AA7F5F" w:rsidRPr="00293F8C" w:rsidRDefault="00AA7F5F" w:rsidP="00AA7F5F">
      <w:pPr>
        <w:pStyle w:val="Heading4"/>
      </w:pPr>
      <w:r>
        <w:t xml:space="preserve">Partial UAE withdrawal makes coalition victory </w:t>
      </w:r>
      <w:r>
        <w:rPr>
          <w:u w:val="single"/>
        </w:rPr>
        <w:t>impossible</w:t>
      </w:r>
      <w:r>
        <w:t xml:space="preserve">, but the Saudis </w:t>
      </w:r>
      <w:r w:rsidRPr="00293F8C">
        <w:rPr>
          <w:u w:val="single"/>
        </w:rPr>
        <w:t xml:space="preserve">won’t stop </w:t>
      </w:r>
      <w:r>
        <w:rPr>
          <w:u w:val="single"/>
        </w:rPr>
        <w:t>bombing</w:t>
      </w:r>
      <w:r>
        <w:t>.</w:t>
      </w:r>
    </w:p>
    <w:p w:rsidR="00AA7F5F" w:rsidRPr="00230421" w:rsidRDefault="00AA7F5F" w:rsidP="00AA7F5F">
      <w:pPr>
        <w:rPr>
          <w:i/>
        </w:rPr>
      </w:pPr>
      <w:r w:rsidRPr="00C55DA1">
        <w:rPr>
          <w:rStyle w:val="Style13ptBold"/>
        </w:rPr>
        <w:t>Lippman 19</w:t>
      </w:r>
      <w:r>
        <w:t xml:space="preserve"> — Thomas W. Lippman, Scholar at the Middle East Institute, </w:t>
      </w:r>
      <w:r w:rsidRPr="007C7143">
        <w:t xml:space="preserve">former Middle East </w:t>
      </w:r>
      <w:r>
        <w:t>B</w:t>
      </w:r>
      <w:r w:rsidRPr="007C7143">
        <w:t xml:space="preserve">ureau </w:t>
      </w:r>
      <w:r>
        <w:t>C</w:t>
      </w:r>
      <w:r w:rsidRPr="007C7143">
        <w:t xml:space="preserve">hief </w:t>
      </w:r>
      <w:r>
        <w:t>at</w:t>
      </w:r>
      <w:r w:rsidRPr="007C7143">
        <w:t xml:space="preserve"> </w:t>
      </w:r>
      <w:r w:rsidRPr="007C7143">
        <w:rPr>
          <w:i/>
        </w:rPr>
        <w:t>The Washington Post</w:t>
      </w:r>
      <w:r>
        <w:t>, 2019 (“</w:t>
      </w:r>
      <w:r w:rsidRPr="00C55DA1">
        <w:t>Mohammed bin Salman’s Yemen Quandary</w:t>
      </w:r>
      <w:r>
        <w:t xml:space="preserve">,” </w:t>
      </w:r>
      <w:r w:rsidRPr="00D642C1">
        <w:rPr>
          <w:i/>
        </w:rPr>
        <w:t>LobeLog</w:t>
      </w:r>
      <w:r w:rsidRPr="00D642C1">
        <w:t>—the Inter Press Service</w:t>
      </w:r>
      <w:r>
        <w:t>’</w:t>
      </w:r>
      <w:r w:rsidRPr="00D642C1">
        <w:t>s blog,</w:t>
      </w:r>
      <w:r>
        <w:t xml:space="preserve"> July 24</w:t>
      </w:r>
      <w:r w:rsidRPr="00C55DA1">
        <w:rPr>
          <w:vertAlign w:val="superscript"/>
        </w:rPr>
        <w:t>th</w:t>
      </w:r>
      <w:r>
        <w:t xml:space="preserve">, Available Online at </w:t>
      </w:r>
      <w:hyperlink r:id="rId15" w:history="1">
        <w:r w:rsidRPr="007A570D">
          <w:rPr>
            <w:rStyle w:val="Hyperlink"/>
          </w:rPr>
          <w:t>https://lobelog.com/mohammed-bin-salmans-yemen-quandary/</w:t>
        </w:r>
      </w:hyperlink>
      <w:r>
        <w:t>, Accessed 07-28-2019)</w:t>
      </w:r>
    </w:p>
    <w:p w:rsidR="00AA7F5F" w:rsidRDefault="00AA7F5F" w:rsidP="00AA7F5F">
      <w:r w:rsidRPr="006C0B80">
        <w:rPr>
          <w:rStyle w:val="StyleUnderline"/>
          <w:highlight w:val="yellow"/>
        </w:rPr>
        <w:t>The decision by the U</w:t>
      </w:r>
      <w:r>
        <w:t xml:space="preserve">nited </w:t>
      </w:r>
      <w:r w:rsidRPr="006C0B80">
        <w:rPr>
          <w:rStyle w:val="StyleUnderline"/>
          <w:highlight w:val="yellow"/>
        </w:rPr>
        <w:t>A</w:t>
      </w:r>
      <w:r>
        <w:t xml:space="preserve">rab </w:t>
      </w:r>
      <w:r w:rsidRPr="006C0B80">
        <w:rPr>
          <w:rStyle w:val="StyleUnderline"/>
          <w:highlight w:val="yellow"/>
        </w:rPr>
        <w:t>E</w:t>
      </w:r>
      <w:r>
        <w:t xml:space="preserve">mirates </w:t>
      </w:r>
      <w:r w:rsidRPr="006C0B80">
        <w:rPr>
          <w:rStyle w:val="StyleUnderline"/>
          <w:highlight w:val="yellow"/>
        </w:rPr>
        <w:t>to withdraw</w:t>
      </w:r>
      <w:r w:rsidRPr="00230421">
        <w:rPr>
          <w:rStyle w:val="StyleUnderline"/>
        </w:rPr>
        <w:t xml:space="preserve"> most of its troops fighting Houthi rebels</w:t>
      </w:r>
      <w:r>
        <w:t xml:space="preserve"> in Yemen </w:t>
      </w:r>
      <w:r w:rsidRPr="006C0B80">
        <w:rPr>
          <w:rStyle w:val="StyleUnderline"/>
          <w:highlight w:val="yellow"/>
        </w:rPr>
        <w:t>is unlikely to end</w:t>
      </w:r>
      <w:r w:rsidRPr="00230421">
        <w:rPr>
          <w:rStyle w:val="StyleUnderline"/>
        </w:rPr>
        <w:t xml:space="preserve"> the multiple </w:t>
      </w:r>
      <w:r w:rsidRPr="006C0B80">
        <w:rPr>
          <w:rStyle w:val="StyleUnderline"/>
          <w:highlight w:val="yellow"/>
        </w:rPr>
        <w:t>conflicts</w:t>
      </w:r>
      <w:r>
        <w:t xml:space="preserve"> raging in that unhappy country, </w:t>
      </w:r>
      <w:r w:rsidRPr="00230421">
        <w:rPr>
          <w:rStyle w:val="StyleUnderline"/>
        </w:rPr>
        <w:t>but it could have wider implications for relations between the UAE and</w:t>
      </w:r>
      <w:r>
        <w:t xml:space="preserve"> its most important regional partner, </w:t>
      </w:r>
      <w:r w:rsidRPr="00230421">
        <w:rPr>
          <w:rStyle w:val="StyleUnderline"/>
        </w:rPr>
        <w:t>Saudi Arabia</w:t>
      </w:r>
      <w:r>
        <w:t>.</w:t>
      </w:r>
    </w:p>
    <w:p w:rsidR="00AA7F5F" w:rsidRDefault="00AA7F5F" w:rsidP="00AA7F5F">
      <w:r>
        <w:t xml:space="preserve">Saudi Arabia, in the person of Crown Prince Mohammed bin Salman, or </w:t>
      </w:r>
      <w:r w:rsidRPr="006C0B80">
        <w:rPr>
          <w:rStyle w:val="StyleUnderline"/>
          <w:highlight w:val="yellow"/>
        </w:rPr>
        <w:t>MbS</w:t>
      </w:r>
      <w:r>
        <w:t xml:space="preserve">, </w:t>
      </w:r>
      <w:r w:rsidRPr="006C0B80">
        <w:rPr>
          <w:rStyle w:val="StyleUnderline"/>
          <w:highlight w:val="yellow"/>
        </w:rPr>
        <w:t>is committed to the war</w:t>
      </w:r>
      <w:r w:rsidRPr="00230421">
        <w:rPr>
          <w:rStyle w:val="StyleUnderline"/>
        </w:rPr>
        <w:t xml:space="preserve"> against the Houthis and is usually identified as the leader of the “coalition”</w:t>
      </w:r>
      <w:r>
        <w:t xml:space="preserve"> conducting the long-running operation. </w:t>
      </w:r>
      <w:r w:rsidRPr="006C0B80">
        <w:rPr>
          <w:rStyle w:val="StyleUnderline"/>
          <w:highlight w:val="yellow"/>
        </w:rPr>
        <w:t>But</w:t>
      </w:r>
      <w:r w:rsidRPr="00230421">
        <w:rPr>
          <w:rStyle w:val="StyleUnderline"/>
        </w:rPr>
        <w:t xml:space="preserve"> it is </w:t>
      </w:r>
      <w:r w:rsidRPr="006C0B80">
        <w:rPr>
          <w:rStyle w:val="StyleUnderline"/>
          <w:highlight w:val="yellow"/>
        </w:rPr>
        <w:t>the UAE</w:t>
      </w:r>
      <w:r w:rsidRPr="00230421">
        <w:rPr>
          <w:rStyle w:val="StyleUnderline"/>
        </w:rPr>
        <w:t xml:space="preserve"> that </w:t>
      </w:r>
      <w:r w:rsidRPr="006C0B80">
        <w:rPr>
          <w:rStyle w:val="StyleUnderline"/>
          <w:highlight w:val="yellow"/>
        </w:rPr>
        <w:t>has been doing most of the fighting</w:t>
      </w:r>
      <w:r w:rsidRPr="00230421">
        <w:rPr>
          <w:rStyle w:val="StyleUnderline"/>
        </w:rPr>
        <w:t xml:space="preserve"> on the ground; the Saudis have limited themselves almost entirely to air strikes</w:t>
      </w:r>
      <w:r>
        <w:t>.</w:t>
      </w:r>
    </w:p>
    <w:p w:rsidR="00AA7F5F" w:rsidRDefault="00AA7F5F" w:rsidP="00AA7F5F">
      <w:r w:rsidRPr="00230421">
        <w:rPr>
          <w:rStyle w:val="StyleUnderline"/>
        </w:rPr>
        <w:t xml:space="preserve">Even with the UAE fully on board, </w:t>
      </w:r>
      <w:r w:rsidRPr="006C0B80">
        <w:rPr>
          <w:rStyle w:val="StyleUnderline"/>
          <w:highlight w:val="yellow"/>
        </w:rPr>
        <w:t>the Saudis</w:t>
      </w:r>
      <w:r w:rsidRPr="00230421">
        <w:rPr>
          <w:rStyle w:val="StyleUnderline"/>
        </w:rPr>
        <w:t xml:space="preserve"> are no closer to achieving their aims than they were when they intervened</w:t>
      </w:r>
      <w:r>
        <w:t xml:space="preserve"> in the Yemen conflict </w:t>
      </w:r>
      <w:r w:rsidRPr="00230421">
        <w:rPr>
          <w:rStyle w:val="StyleUnderline"/>
        </w:rPr>
        <w:t xml:space="preserve">four years ago. </w:t>
      </w:r>
      <w:r w:rsidRPr="00230421">
        <w:rPr>
          <w:rStyle w:val="Emphasis"/>
        </w:rPr>
        <w:t xml:space="preserve">Now they </w:t>
      </w:r>
      <w:r w:rsidRPr="006C0B80">
        <w:rPr>
          <w:rStyle w:val="Emphasis"/>
          <w:highlight w:val="yellow"/>
        </w:rPr>
        <w:t>remain committed to the campaign but lack their most important tool for waging it</w:t>
      </w:r>
      <w:r>
        <w:t>.</w:t>
      </w:r>
    </w:p>
    <w:p w:rsidR="00AA7F5F" w:rsidRDefault="00AA7F5F" w:rsidP="00AA7F5F">
      <w:r>
        <w:lastRenderedPageBreak/>
        <w:t xml:space="preserve">UAE officials have said that the withdrawal decision has been under discussion for some time and that the Saudis were on board with it, and so far the Saudis have not said otherwise, at least publicly. But it is hard to escape the conclusion </w:t>
      </w:r>
      <w:r w:rsidRPr="006C0B80">
        <w:t xml:space="preserve">that </w:t>
      </w:r>
      <w:r w:rsidRPr="006C0B80">
        <w:rPr>
          <w:rStyle w:val="StyleUnderline"/>
        </w:rPr>
        <w:t xml:space="preserve">the UAE withdrawal has left Saudi Arabia </w:t>
      </w:r>
      <w:r w:rsidRPr="006C0B80">
        <w:rPr>
          <w:rStyle w:val="Emphasis"/>
        </w:rPr>
        <w:t>to play a much weaker hand</w:t>
      </w:r>
      <w:r w:rsidRPr="006C0B80">
        <w:t>.</w:t>
      </w:r>
    </w:p>
    <w:p w:rsidR="00AA7F5F" w:rsidRDefault="00AA7F5F" w:rsidP="00AA7F5F">
      <w:r>
        <w:t>A recent report in the New York Times put it bluntly:</w:t>
      </w:r>
    </w:p>
    <w:p w:rsidR="00AA7F5F" w:rsidRDefault="00AA7F5F" w:rsidP="00AA7F5F">
      <w:pPr>
        <w:ind w:left="720"/>
      </w:pPr>
      <w:r w:rsidRPr="00C63D2D">
        <w:rPr>
          <w:rStyle w:val="StyleUnderline"/>
        </w:rPr>
        <w:t>While the Saudis have fought almost entirely from the air, the Emiratis</w:t>
      </w:r>
      <w:r>
        <w:t xml:space="preserve">, seasoned by years of combat alongside the American military in Afghanistan and elsewhere, </w:t>
      </w:r>
      <w:r w:rsidRPr="00C63D2D">
        <w:rPr>
          <w:rStyle w:val="StyleUnderline"/>
        </w:rPr>
        <w:t xml:space="preserve">led virtually every successful ground advance. Behind the scenes, </w:t>
      </w:r>
      <w:r w:rsidRPr="006C0B80">
        <w:rPr>
          <w:rStyle w:val="StyleUnderline"/>
          <w:highlight w:val="yellow"/>
        </w:rPr>
        <w:t>Emirati officers, weapons and money played a</w:t>
      </w:r>
      <w:r w:rsidRPr="00C63D2D">
        <w:rPr>
          <w:rStyle w:val="StyleUnderline"/>
        </w:rPr>
        <w:t xml:space="preserve">n equally </w:t>
      </w:r>
      <w:r w:rsidRPr="006C0B80">
        <w:rPr>
          <w:rStyle w:val="Emphasis"/>
          <w:highlight w:val="yellow"/>
        </w:rPr>
        <w:t>critical role</w:t>
      </w:r>
      <w:r w:rsidRPr="00C63D2D">
        <w:rPr>
          <w:rStyle w:val="StyleUnderline"/>
        </w:rPr>
        <w:t xml:space="preserve"> in holding together a fractious alliance of mutually hostile Yemeni militias, which have already begun jostling to fill the power vacuum left by the Emiratis. The Emirati drawdown has</w:t>
      </w:r>
      <w:r>
        <w:t xml:space="preserve"> also </w:t>
      </w:r>
      <w:r w:rsidRPr="00C63D2D">
        <w:rPr>
          <w:rStyle w:val="StyleUnderline"/>
        </w:rPr>
        <w:t>severely weakened the Saudis’ bargaining power, raising the potential cost</w:t>
      </w:r>
      <w:r>
        <w:t xml:space="preserve"> to Prince Mohammed </w:t>
      </w:r>
      <w:r w:rsidRPr="00C63D2D">
        <w:rPr>
          <w:rStyle w:val="StyleUnderline"/>
        </w:rPr>
        <w:t>of any negotiations</w:t>
      </w:r>
      <w:r>
        <w:t xml:space="preserve"> to end the Houthi attacks.</w:t>
      </w:r>
    </w:p>
    <w:p w:rsidR="00AA7F5F" w:rsidRDefault="00AA7F5F" w:rsidP="00AA7F5F">
      <w:r w:rsidRPr="00C63D2D">
        <w:rPr>
          <w:rStyle w:val="StyleUnderline"/>
        </w:rPr>
        <w:t>Nevertheless, former U.S. ambassador</w:t>
      </w:r>
      <w:r>
        <w:t xml:space="preserve"> to Yemen Gerald </w:t>
      </w:r>
      <w:r w:rsidRPr="00C63D2D">
        <w:rPr>
          <w:rStyle w:val="StyleUnderline"/>
        </w:rPr>
        <w:t>Feierstein predicted</w:t>
      </w:r>
      <w:r>
        <w:t xml:space="preserve"> recently </w:t>
      </w:r>
      <w:r w:rsidRPr="00C63D2D">
        <w:rPr>
          <w:rStyle w:val="StyleUnderline"/>
        </w:rPr>
        <w:t xml:space="preserve">that </w:t>
      </w:r>
      <w:r w:rsidRPr="006C0B80">
        <w:rPr>
          <w:rStyle w:val="StyleUnderline"/>
          <w:highlight w:val="yellow"/>
        </w:rPr>
        <w:t>the Saudis</w:t>
      </w:r>
      <w:r>
        <w:t xml:space="preserve"> “</w:t>
      </w:r>
      <w:r w:rsidRPr="006C0B80">
        <w:rPr>
          <w:rStyle w:val="StyleUnderline"/>
          <w:highlight w:val="yellow"/>
        </w:rPr>
        <w:t>will carry on</w:t>
      </w:r>
      <w:r w:rsidRPr="00C63D2D">
        <w:rPr>
          <w:rStyle w:val="StyleUnderline"/>
        </w:rPr>
        <w:t xml:space="preserve"> their campaign </w:t>
      </w:r>
      <w:r w:rsidRPr="006C0B80">
        <w:rPr>
          <w:rStyle w:val="StyleUnderline"/>
          <w:highlight w:val="yellow"/>
        </w:rPr>
        <w:t>regardless of what the Emiratis or the U</w:t>
      </w:r>
      <w:r>
        <w:t xml:space="preserve">nited </w:t>
      </w:r>
      <w:r w:rsidRPr="006C0B80">
        <w:rPr>
          <w:rStyle w:val="StyleUnderline"/>
          <w:highlight w:val="yellow"/>
        </w:rPr>
        <w:t>S</w:t>
      </w:r>
      <w:r>
        <w:t xml:space="preserve">tates </w:t>
      </w:r>
      <w:r w:rsidRPr="006C0B80">
        <w:rPr>
          <w:rStyle w:val="StyleUnderline"/>
          <w:highlight w:val="yellow"/>
        </w:rPr>
        <w:t>do</w:t>
      </w:r>
      <w:r>
        <w:t xml:space="preserve">” </w:t>
      </w:r>
      <w:r w:rsidRPr="006C0B80">
        <w:rPr>
          <w:rStyle w:val="StyleUnderline"/>
          <w:highlight w:val="yellow"/>
        </w:rPr>
        <w:t xml:space="preserve">because </w:t>
      </w:r>
      <w:r w:rsidRPr="006C0B80">
        <w:rPr>
          <w:rStyle w:val="Emphasis"/>
          <w:highlight w:val="yellow"/>
        </w:rPr>
        <w:t>they believe they have no alternative</w:t>
      </w:r>
      <w:r w:rsidRPr="00C63D2D">
        <w:rPr>
          <w:rStyle w:val="StyleUnderline"/>
        </w:rPr>
        <w:t xml:space="preserve">. The </w:t>
      </w:r>
      <w:r w:rsidRPr="008332E5">
        <w:rPr>
          <w:rStyle w:val="StyleUnderline"/>
          <w:highlight w:val="yellow"/>
        </w:rPr>
        <w:t>Saudis</w:t>
      </w:r>
      <w:r w:rsidRPr="00C63D2D">
        <w:rPr>
          <w:rStyle w:val="StyleUnderline"/>
        </w:rPr>
        <w:t xml:space="preserve"> have made clear that they </w:t>
      </w:r>
      <w:r w:rsidRPr="008332E5">
        <w:rPr>
          <w:rStyle w:val="StyleUnderline"/>
          <w:highlight w:val="yellow"/>
        </w:rPr>
        <w:t>regard the conflict</w:t>
      </w:r>
      <w:r>
        <w:t xml:space="preserve"> with the Houthis </w:t>
      </w:r>
      <w:r w:rsidRPr="008332E5">
        <w:rPr>
          <w:rStyle w:val="StyleUnderline"/>
          <w:highlight w:val="yellow"/>
        </w:rPr>
        <w:t xml:space="preserve">as </w:t>
      </w:r>
      <w:r w:rsidRPr="008332E5">
        <w:rPr>
          <w:rStyle w:val="Emphasis"/>
          <w:highlight w:val="yellow"/>
        </w:rPr>
        <w:t>a war of necessity</w:t>
      </w:r>
      <w:r>
        <w:t xml:space="preserve">, not a war of choice, </w:t>
      </w:r>
      <w:r w:rsidRPr="008332E5">
        <w:rPr>
          <w:rStyle w:val="StyleUnderline"/>
          <w:highlight w:val="yellow"/>
        </w:rPr>
        <w:t>and</w:t>
      </w:r>
      <w:r w:rsidRPr="00C63D2D">
        <w:rPr>
          <w:rStyle w:val="StyleUnderline"/>
        </w:rPr>
        <w:t xml:space="preserve"> by all accounts they </w:t>
      </w:r>
      <w:r w:rsidRPr="008332E5">
        <w:rPr>
          <w:rStyle w:val="StyleUnderline"/>
          <w:highlight w:val="yellow"/>
        </w:rPr>
        <w:t>have convinced the</w:t>
      </w:r>
      <w:r w:rsidRPr="00C63D2D">
        <w:rPr>
          <w:rStyle w:val="StyleUnderline"/>
        </w:rPr>
        <w:t xml:space="preserve"> Saudi </w:t>
      </w:r>
      <w:r w:rsidRPr="008332E5">
        <w:rPr>
          <w:rStyle w:val="StyleUnderline"/>
          <w:highlight w:val="yellow"/>
        </w:rPr>
        <w:t>public</w:t>
      </w:r>
      <w:r w:rsidRPr="00C63D2D">
        <w:rPr>
          <w:rStyle w:val="StyleUnderline"/>
        </w:rPr>
        <w:t>. The Saudis are not prepared to tolerate the presence of an Iran-backed military force just across their southern border, especially because the Houthis have been firing missiles into Saudi airports and cities</w:t>
      </w:r>
      <w:r>
        <w:t>.</w:t>
      </w:r>
    </w:p>
    <w:p w:rsidR="00AA7F5F" w:rsidRDefault="00AA7F5F" w:rsidP="00AA7F5F">
      <w:r>
        <w:t xml:space="preserve">As recently as May, after meeting in Washington with Secretary of State Mike Pompeo and White House National Security Advisor John Bolton, the UAE’s minister of foreign affairs, Abdullah bin Zayed Al Nahyan, gave no indication that his country was preparing to retreat either from the war against the Houthis or from the separate conflict in central Yemen against al-Qaeda in the Arabian Peninsula. </w:t>
      </w:r>
    </w:p>
    <w:p w:rsidR="00AA7F5F" w:rsidRDefault="00AA7F5F" w:rsidP="00AA7F5F">
      <w:r>
        <w:t>“The UAE welcomes ongoing cooperation with the U.S. in Yemen to confront the Iranian-backed Houthis and the terrorist group AQAP that has launched multiple attacks against U.S. citizens and interests,” he said.</w:t>
      </w:r>
    </w:p>
    <w:p w:rsidR="00AA7F5F" w:rsidRDefault="00AA7F5F" w:rsidP="00AA7F5F">
      <w:r>
        <w:t>Now, however, the Emiratis say they need to redeploy some of their forces back home in case of aggression by Iran, cornered by crippling U.S. sanctions and lashing out at U.S. partners and allies. Emirati officials say they have trained enough Yemeni soldiers that the Yemenis can carry more of the burden.</w:t>
      </w:r>
    </w:p>
    <w:p w:rsidR="00AA7F5F" w:rsidRDefault="00AA7F5F" w:rsidP="00AA7F5F">
      <w:r w:rsidRPr="00C63D2D">
        <w:rPr>
          <w:rStyle w:val="StyleUnderline"/>
        </w:rPr>
        <w:t>While the UAE and Saudi Arabia have supported different factions in the complicated Yemeni conflict, they have otherwise been acting in policy lockstep</w:t>
      </w:r>
      <w:r>
        <w:t xml:space="preserve"> all around the region, not just in opposition to Iran. Mohammed bin Zayed Al Nahyan, or </w:t>
      </w:r>
      <w:r w:rsidRPr="00C63D2D">
        <w:rPr>
          <w:rStyle w:val="StyleUnderline"/>
        </w:rPr>
        <w:t>MbZ</w:t>
      </w:r>
      <w:r>
        <w:t xml:space="preserve">, the crown prince of the Emirate of Abu Dhabi, </w:t>
      </w:r>
      <w:r w:rsidRPr="00C63D2D">
        <w:rPr>
          <w:rStyle w:val="StyleUnderline"/>
        </w:rPr>
        <w:t>has been a mentor and friend to</w:t>
      </w:r>
      <w:r>
        <w:t xml:space="preserve"> his young Saudi counterpart, </w:t>
      </w:r>
      <w:r w:rsidRPr="00C63D2D">
        <w:rPr>
          <w:rStyle w:val="StyleUnderline"/>
        </w:rPr>
        <w:t>MbS</w:t>
      </w:r>
      <w:r>
        <w:t>.</w:t>
      </w:r>
    </w:p>
    <w:p w:rsidR="00AA7F5F" w:rsidRDefault="00AA7F5F" w:rsidP="00AA7F5F">
      <w:r>
        <w:t>Together they were the architects of the boycott imposed on neighboring Qatar by their countries, along with Egypt and Bahrain. And they have been united in financial support for the autocratic Egyptian regime of Abdel Fattah el-Sisi. The boycott of Qatar, like the Yemen campaign, has not only failed to achieve its goal of forcing Qatar to turn on the organization known as the Muslim Brotherhood, it has driven Qatar into closer economic cooperation with Iran. Nor has Qatar shut down the cable news network al-Jazeera or expelled a Turkish military contingent, as the Saudis and the Emiratis demanded.</w:t>
      </w:r>
    </w:p>
    <w:p w:rsidR="00AA7F5F" w:rsidRDefault="00AA7F5F" w:rsidP="00AA7F5F">
      <w:r>
        <w:t>The boycott disrupted family life, work patterns, and air travel all around the Gulf, but the Qataris soon adjusted. They substituted goods from Turkey and Iran for products they used to buy from Saudi Arabia, and are carrying on their lucrative natural gas export business as before. The only substantive accomplishment of the boycott has been the all-but-official breakup of the Gulf Cooperation Council, a grouping of the six monarchies on the Arab side of the Gulf aimed at fostering trade and economic integration. With the UAE, Saudi Arabia and Bahrain united in boycotting Qatar, the two remaining members, Kuwait and Oman, have been left to futile efforts to heal the breach.</w:t>
      </w:r>
    </w:p>
    <w:p w:rsidR="00AA7F5F" w:rsidRDefault="00AA7F5F" w:rsidP="00AA7F5F">
      <w:r>
        <w:t>Nine months have passed since Secretary Pompeo called for an end to the war in Yemen. The United States, he said, “calls on all parties to support UN Special Envoy Martin Griffiths in finding a peaceful solution to the conflict in Yemen based on the agreed references. The time is now for the cessation of hostilities, including missile and UAV strikes from Houthi-controlled areas into the Kingdom of Saudi Arabia and the United Arab Emirates. Subsequently, Coalition air strikes must cease in all populated areas in Yemen.”</w:t>
      </w:r>
    </w:p>
    <w:p w:rsidR="00AA7F5F" w:rsidRDefault="00AA7F5F" w:rsidP="00AA7F5F">
      <w:r>
        <w:t xml:space="preserve">Griffith is still at work, looking for some political formula that could bring an end to the war, but he has failed so far because none of the combatants has been damaged enough to feel compelled to settle. </w:t>
      </w:r>
      <w:r w:rsidRPr="00C63D2D">
        <w:rPr>
          <w:rStyle w:val="StyleUnderline"/>
        </w:rPr>
        <w:t>Now the pressure on Saudi Arabia to find some face-saving exit can only increase</w:t>
      </w:r>
      <w:r>
        <w:t>.</w:t>
      </w:r>
    </w:p>
    <w:p w:rsidR="00AA7F5F" w:rsidRDefault="00AA7F5F" w:rsidP="00AA7F5F">
      <w:r w:rsidRPr="00C63D2D">
        <w:rPr>
          <w:rStyle w:val="StyleUnderline"/>
        </w:rPr>
        <w:t xml:space="preserve">After four years of what was supposed to be a quick war against the Houthis, </w:t>
      </w:r>
      <w:r w:rsidRPr="008332E5">
        <w:rPr>
          <w:rStyle w:val="StyleUnderline"/>
          <w:highlight w:val="yellow"/>
        </w:rPr>
        <w:t>there is little evidence</w:t>
      </w:r>
      <w:r w:rsidRPr="00C63D2D">
        <w:rPr>
          <w:rStyle w:val="StyleUnderline"/>
        </w:rPr>
        <w:t xml:space="preserve"> that </w:t>
      </w:r>
      <w:r w:rsidRPr="008332E5">
        <w:rPr>
          <w:rStyle w:val="StyleUnderline"/>
          <w:highlight w:val="yellow"/>
        </w:rPr>
        <w:t>the</w:t>
      </w:r>
      <w:r w:rsidRPr="00C63D2D">
        <w:rPr>
          <w:rStyle w:val="StyleUnderline"/>
        </w:rPr>
        <w:t xml:space="preserve"> Saudi </w:t>
      </w:r>
      <w:r w:rsidRPr="008332E5">
        <w:rPr>
          <w:rStyle w:val="StyleUnderline"/>
          <w:highlight w:val="yellow"/>
        </w:rPr>
        <w:t>public is getting impatient</w:t>
      </w:r>
      <w:r w:rsidRPr="00C63D2D">
        <w:rPr>
          <w:rStyle w:val="StyleUnderline"/>
        </w:rPr>
        <w:t xml:space="preserve">. That is partly </w:t>
      </w:r>
      <w:r w:rsidRPr="008332E5">
        <w:rPr>
          <w:rStyle w:val="StyleUnderline"/>
          <w:highlight w:val="yellow"/>
        </w:rPr>
        <w:t>because the</w:t>
      </w:r>
      <w:r w:rsidRPr="00C63D2D">
        <w:rPr>
          <w:rStyle w:val="StyleUnderline"/>
        </w:rPr>
        <w:t xml:space="preserve"> Saudi armed </w:t>
      </w:r>
      <w:r w:rsidRPr="008332E5">
        <w:rPr>
          <w:rStyle w:val="StyleUnderline"/>
          <w:highlight w:val="yellow"/>
        </w:rPr>
        <w:t>forces have suffered few casualties</w:t>
      </w:r>
      <w:r w:rsidRPr="00C63D2D">
        <w:rPr>
          <w:rStyle w:val="StyleUnderline"/>
        </w:rPr>
        <w:t>. The Emiratis and several thousand Sudanese troops have done most of the fighting on the ground, and</w:t>
      </w:r>
      <w:r>
        <w:t xml:space="preserve"> according to military </w:t>
      </w:r>
      <w:r>
        <w:lastRenderedPageBreak/>
        <w:t xml:space="preserve">analysts </w:t>
      </w:r>
      <w:r w:rsidRPr="00C63D2D">
        <w:rPr>
          <w:rStyle w:val="StyleUnderline"/>
        </w:rPr>
        <w:t xml:space="preserve">Saudi </w:t>
      </w:r>
      <w:r w:rsidRPr="008332E5">
        <w:rPr>
          <w:rStyle w:val="StyleUnderline"/>
          <w:highlight w:val="yellow"/>
        </w:rPr>
        <w:t>pilots avoid</w:t>
      </w:r>
      <w:r w:rsidRPr="00C63D2D">
        <w:rPr>
          <w:rStyle w:val="StyleUnderline"/>
        </w:rPr>
        <w:t xml:space="preserve"> anti-aircraft </w:t>
      </w:r>
      <w:r w:rsidRPr="008332E5">
        <w:rPr>
          <w:rStyle w:val="StyleUnderline"/>
          <w:highlight w:val="yellow"/>
        </w:rPr>
        <w:t>fire by flying at altitudes the guns can’t reach—which</w:t>
      </w:r>
      <w:r w:rsidRPr="00C63D2D">
        <w:rPr>
          <w:rStyle w:val="StyleUnderline"/>
        </w:rPr>
        <w:t xml:space="preserve"> unfortunately </w:t>
      </w:r>
      <w:r w:rsidRPr="008332E5">
        <w:rPr>
          <w:rStyle w:val="StyleUnderline"/>
          <w:highlight w:val="yellow"/>
        </w:rPr>
        <w:t>leads to</w:t>
      </w:r>
      <w:r w:rsidRPr="008332E5">
        <w:rPr>
          <w:rStyle w:val="StyleUnderline"/>
        </w:rPr>
        <w:t xml:space="preserve"> inaccurate</w:t>
      </w:r>
      <w:r w:rsidRPr="00C63D2D">
        <w:rPr>
          <w:rStyle w:val="StyleUnderline"/>
        </w:rPr>
        <w:t xml:space="preserve"> targeting and to </w:t>
      </w:r>
      <w:r w:rsidRPr="008332E5">
        <w:rPr>
          <w:rStyle w:val="StyleUnderline"/>
          <w:highlight w:val="yellow"/>
        </w:rPr>
        <w:t>civilian casualties</w:t>
      </w:r>
      <w:r>
        <w:t>.</w:t>
      </w:r>
    </w:p>
    <w:p w:rsidR="00E8019A" w:rsidRDefault="00E8019A" w:rsidP="00AF510B"/>
    <w:p w:rsidR="00AF510B" w:rsidRDefault="00AA7F5F" w:rsidP="00AF510B">
      <w:pPr>
        <w:pStyle w:val="Heading4"/>
      </w:pPr>
      <w:r>
        <w:t xml:space="preserve">Only the plan can </w:t>
      </w:r>
      <w:r w:rsidRPr="00AA7F5F">
        <w:rPr>
          <w:u w:val="single"/>
        </w:rPr>
        <w:t>end the war</w:t>
      </w:r>
      <w:r>
        <w:t xml:space="preserve"> and </w:t>
      </w:r>
      <w:r w:rsidRPr="00AA7F5F">
        <w:rPr>
          <w:u w:val="single"/>
        </w:rPr>
        <w:t>jumpstart peace negotiations</w:t>
      </w:r>
      <w:r>
        <w:t xml:space="preserve">. It </w:t>
      </w:r>
      <w:r w:rsidR="00AF510B" w:rsidRPr="00AF03DC">
        <w:rPr>
          <w:u w:val="single"/>
        </w:rPr>
        <w:t xml:space="preserve">quickly </w:t>
      </w:r>
      <w:r w:rsidR="00AF510B">
        <w:rPr>
          <w:u w:val="single"/>
        </w:rPr>
        <w:t>shuts down</w:t>
      </w:r>
      <w:r w:rsidR="00AF510B">
        <w:t xml:space="preserve"> the coalition’s </w:t>
      </w:r>
      <w:r w:rsidR="00AF510B" w:rsidRPr="00AF03DC">
        <w:rPr>
          <w:u w:val="single"/>
        </w:rPr>
        <w:t>air-to-ground strike capabilities</w:t>
      </w:r>
      <w:r>
        <w:t xml:space="preserve">. </w:t>
      </w:r>
    </w:p>
    <w:p w:rsidR="00AF510B" w:rsidRPr="00BF1E50" w:rsidRDefault="00AF510B" w:rsidP="00AF510B">
      <w:r w:rsidRPr="00BF1E50">
        <w:rPr>
          <w:rStyle w:val="Style13ptBold"/>
        </w:rPr>
        <w:t>Goodman 18</w:t>
      </w:r>
      <w:r>
        <w:t xml:space="preserve"> — Ryan Goodman, </w:t>
      </w:r>
      <w:r w:rsidRPr="00C6251C">
        <w:t xml:space="preserve">Anne and Joel Ehrenkranz Professor of Law at New York University School of Law, Professor of Politics and Professor of Sociology at New York University, Founding Co-Editor-in-Chief of </w:t>
      </w:r>
      <w:r w:rsidRPr="00C6251C">
        <w:rPr>
          <w:i/>
        </w:rPr>
        <w:t>Just Security</w:t>
      </w:r>
      <w:r w:rsidRPr="00C6251C">
        <w:t xml:space="preserve">, Member of the Council on Foreign Relations, Member of the Advisory Committee on International Law at the U.S. Department of State, former Special Counsel to the General Counsel of the U.S. Department of Defense, former Rita E. Hauser Professor of Human Rights and Humanitarian Law at Harvard Law School, holds a Ph.D. in Sociology from Yale University and a J.D. from Yale Law School, </w:t>
      </w:r>
      <w:r>
        <w:t>2018 (“</w:t>
      </w:r>
      <w:r w:rsidRPr="00BF1E50">
        <w:t>Options for Congress to Respond to Saudi Transgressions: Here’s What Works according to Former Senior U.S. Officials</w:t>
      </w:r>
      <w:r>
        <w:t xml:space="preserve">,” </w:t>
      </w:r>
      <w:r>
        <w:rPr>
          <w:i/>
        </w:rPr>
        <w:t>Just Security</w:t>
      </w:r>
      <w:r>
        <w:t>, October 22</w:t>
      </w:r>
      <w:r w:rsidRPr="00BF1E50">
        <w:rPr>
          <w:vertAlign w:val="superscript"/>
        </w:rPr>
        <w:t>nd</w:t>
      </w:r>
      <w:r>
        <w:t xml:space="preserve">, Available Online at </w:t>
      </w:r>
      <w:hyperlink r:id="rId16" w:history="1">
        <w:r w:rsidRPr="00AB3C81">
          <w:rPr>
            <w:rStyle w:val="Hyperlink"/>
          </w:rPr>
          <w:t>https://www.justsecurity.org/61172/effective-ineffective-congressional-responses-saudi-arabia-arm-sales-sanctions-khashoggi/</w:t>
        </w:r>
      </w:hyperlink>
      <w:r>
        <w:t>, Accessed 06-08-2019)</w:t>
      </w:r>
    </w:p>
    <w:p w:rsidR="00AF510B" w:rsidRDefault="00AF510B" w:rsidP="00AF510B">
      <w:r w:rsidRPr="00C6251C">
        <w:rPr>
          <w:rStyle w:val="StyleUnderline"/>
        </w:rPr>
        <w:t xml:space="preserve">What are the more effective and less effective measures that the United States could pursue in response to recent actions by Saudi Arabia? I asked </w:t>
      </w:r>
      <w:r w:rsidRPr="00F70750">
        <w:rPr>
          <w:rStyle w:val="Emphasis"/>
        </w:rPr>
        <w:t>several experts</w:t>
      </w:r>
      <w:r w:rsidRPr="00F70750">
        <w:rPr>
          <w:rStyle w:val="StyleUnderline"/>
        </w:rPr>
        <w:t xml:space="preserve">, including </w:t>
      </w:r>
      <w:r w:rsidRPr="00F70750">
        <w:rPr>
          <w:rStyle w:val="Emphasis"/>
        </w:rPr>
        <w:t>former senior officials</w:t>
      </w:r>
      <w:r w:rsidRPr="00F70750">
        <w:rPr>
          <w:rStyle w:val="StyleUnderline"/>
        </w:rPr>
        <w:t>. Their views provide valuable perspectives on how to think about some of the challenges and tradeoffs with different approaches</w:t>
      </w:r>
      <w:r w:rsidRPr="00F70750">
        <w:t>.</w:t>
      </w:r>
    </w:p>
    <w:p w:rsidR="00AF510B" w:rsidRDefault="00AF510B" w:rsidP="00AF510B">
      <w:r w:rsidRPr="00C6251C">
        <w:rPr>
          <w:rStyle w:val="StyleUnderline"/>
        </w:rPr>
        <w:t>Among the important insights were statements that reveal potential weaknesses in</w:t>
      </w:r>
      <w:r>
        <w:t xml:space="preserve"> current and proposed legislation, including: </w:t>
      </w:r>
      <w:r w:rsidRPr="00C6251C">
        <w:rPr>
          <w:rStyle w:val="StyleUnderline"/>
        </w:rPr>
        <w:t>legislation that relies on executive branch certification as a condition for further congressional action, legislation that excessively relies on executive branch discretion in the implementation of sanctions, and legislation that focus on more symbolic than material forms of U.S. support for the Saudi war in Yemen</w:t>
      </w:r>
      <w:r>
        <w:t>. Another theme that several experts raised is to think not only about sanctions to penalize Saudi Arabia for wrongdoing or sanctions to encourage responsible behavior by Crown Prince Mohammed bin Salman in the future, but to think more broadly about how to orient the U.S. relationship to Riyadh.</w:t>
      </w:r>
    </w:p>
    <w:p w:rsidR="00AF510B" w:rsidRDefault="00AF510B" w:rsidP="00AF510B">
      <w:r>
        <w:t>Purposes of new congressional action on Saudi Arabia</w:t>
      </w:r>
    </w:p>
    <w:p w:rsidR="00AF510B" w:rsidRDefault="00AF510B" w:rsidP="00AF510B">
      <w:r>
        <w:t>Despite lack of strong support from the White House, a bipartisan group in Congress seems poised to take action. Last year, an arms package to Saudi Arabia was almost blocked, missing by just 4 votes. In recent days, at least three Republican Senators who voted in favor of that arms sale—Senators Bob Corker (R-TN), Lindsey Graham (R-SC), and Marco Rubio (R-FL)—have come out strongly against Riyadh and in favor of substantive repercussions the Kingdom will likely face in light of Jamal Khashoggi’s death. Ten Republican Senators who voted for the 2017 arms sale including Corker, Graham, and Rubio, signed a letter to President Trump triggering the sanctions process against Saudi officials under the Global Magnitsy Act [John Barrasso (R-Wyo.), Jeff Flake (R-Ariz.), Cory Gardner (R-Colo.), Johnny Isakson (R-Ga.), Rob Portman (R-Ohio), Ron Johnson (R-Wis.), Jim Risch (R-Idaho)]. Also earlier this month, and over one week into the Khashoggi crisis, two other Republican Senators who had voted in favor of the 2017 arms sale—Senators Susan Collins (R-ME) and Jerry Moran (R-KS)—signed a bipartisan letter to Secretary of State Mike Pompeo challenging his recent certification that Saudi Arabia had taken sufficient steps to reduce civilian casualties to warrant the same continued U.S. support for the Saudi-coalition in Yemen.</w:t>
      </w:r>
    </w:p>
    <w:p w:rsidR="00AF510B" w:rsidRDefault="00AF510B" w:rsidP="00AF510B">
      <w:r w:rsidRPr="00F70750">
        <w:rPr>
          <w:rStyle w:val="StyleUnderline"/>
          <w:highlight w:val="yellow"/>
        </w:rPr>
        <w:t>The question</w:t>
      </w:r>
      <w:r w:rsidRPr="00F70750">
        <w:rPr>
          <w:rStyle w:val="StyleUnderline"/>
        </w:rPr>
        <w:t xml:space="preserve"> now </w:t>
      </w:r>
      <w:r w:rsidRPr="00F70750">
        <w:rPr>
          <w:rStyle w:val="StyleUnderline"/>
          <w:highlight w:val="yellow"/>
        </w:rPr>
        <w:t xml:space="preserve">turns to what </w:t>
      </w:r>
      <w:r w:rsidRPr="00F70750">
        <w:rPr>
          <w:rStyle w:val="Emphasis"/>
          <w:highlight w:val="yellow"/>
        </w:rPr>
        <w:t>precise measures</w:t>
      </w:r>
      <w:r w:rsidRPr="00F70750">
        <w:rPr>
          <w:rStyle w:val="StyleUnderline"/>
          <w:highlight w:val="yellow"/>
        </w:rPr>
        <w:t xml:space="preserve"> Congress should adopt</w:t>
      </w:r>
      <w:r w:rsidRPr="00F70750">
        <w:rPr>
          <w:rStyle w:val="StyleUnderline"/>
        </w:rPr>
        <w:t xml:space="preserve"> in response to Saudi Arabia</w:t>
      </w:r>
      <w:r w:rsidRPr="00F70750">
        <w:t>. The answer to that turns on the particular purposes in mind. Brian McKeon, former Under Secretary for Policy at the Department of Defense and now senior director at the Penn Biden Center for Diplomacy and Global Engagement, told me, “I think the question really is what is the goal. Is it to untie ourselves from the stain of the war in Yemen?  Or to send a broader signal to the Kingdom that there’s a price to pay for their behavior in murdering Khashoggi and then lying to everyone about it? If the former, a statute, whether in an appropriations bill or otherwise, could readily bar some or all support for the conflict. And if the policy choice is that continuation of the war is a mistake, or at least US direct involvement, then I should think members would want to ban any continued support. It would need to be combined with more pressure on KSA and the UAE to get serious about a resolution of the conflict.”</w:t>
      </w:r>
    </w:p>
    <w:p w:rsidR="00AF510B" w:rsidRDefault="00AF510B" w:rsidP="00AF510B">
      <w:r>
        <w:t xml:space="preserve">All of these purposes may now be on the table. As the latest in a series of extremely wanton acts by the Saudi leadership, the killing of Khashoggi has triggered a significant reevaluation of the U.S. relationship with Riyadh. Depending on which set of purposes Congress has in mind, </w:t>
      </w:r>
      <w:r w:rsidRPr="00C6251C">
        <w:rPr>
          <w:rStyle w:val="StyleUnderline"/>
        </w:rPr>
        <w:t>an issue is what legislative measures would be more or less likely to pressure Sadia Arabia to effectuate U.S. policy goals</w:t>
      </w:r>
      <w:r>
        <w:t>.</w:t>
      </w:r>
    </w:p>
    <w:p w:rsidR="00AF510B" w:rsidRDefault="00AF510B" w:rsidP="00AF510B">
      <w:r>
        <w:t>Menu of options</w:t>
      </w:r>
    </w:p>
    <w:p w:rsidR="00AF510B" w:rsidRPr="00C6251C" w:rsidRDefault="00AF510B" w:rsidP="00AF510B">
      <w:pPr>
        <w:rPr>
          <w:rStyle w:val="StyleUnderline"/>
        </w:rPr>
      </w:pPr>
      <w:r w:rsidRPr="00F70750">
        <w:rPr>
          <w:rStyle w:val="StyleUnderline"/>
          <w:highlight w:val="yellow"/>
        </w:rPr>
        <w:t>I focused</w:t>
      </w:r>
      <w:r w:rsidRPr="00F70750">
        <w:t xml:space="preserve"> my conversations with former U.S. officials and other experts </w:t>
      </w:r>
      <w:r w:rsidRPr="00F70750">
        <w:rPr>
          <w:rStyle w:val="StyleUnderline"/>
          <w:highlight w:val="yellow"/>
        </w:rPr>
        <w:t>on</w:t>
      </w:r>
      <w:r w:rsidRPr="00F70750">
        <w:rPr>
          <w:rStyle w:val="StyleUnderline"/>
        </w:rPr>
        <w:t xml:space="preserve"> the following set of options:</w:t>
      </w:r>
    </w:p>
    <w:p w:rsidR="00AF510B" w:rsidRDefault="00AF510B" w:rsidP="00AF510B">
      <w:r w:rsidRPr="00987556">
        <w:rPr>
          <w:rStyle w:val="StyleUnderline"/>
          <w:highlight w:val="yellow"/>
        </w:rPr>
        <w:t>1. Bar future</w:t>
      </w:r>
      <w:r>
        <w:t xml:space="preserve"> foreign military sales (</w:t>
      </w:r>
      <w:r w:rsidRPr="00987556">
        <w:rPr>
          <w:rStyle w:val="StyleUnderline"/>
          <w:highlight w:val="yellow"/>
        </w:rPr>
        <w:t>FMS</w:t>
      </w:r>
      <w:r>
        <w:t xml:space="preserve">) </w:t>
      </w:r>
      <w:r w:rsidRPr="00FD780E">
        <w:rPr>
          <w:rStyle w:val="StyleUnderline"/>
        </w:rPr>
        <w:t>relating to air-to-ground strike capabilities for operations in Yemen (e.g., precision-guided</w:t>
      </w:r>
      <w:r w:rsidRPr="00050F82">
        <w:rPr>
          <w:rStyle w:val="StyleUnderline"/>
        </w:rPr>
        <w:t xml:space="preserve"> munitions)</w:t>
      </w:r>
    </w:p>
    <w:p w:rsidR="00AF510B" w:rsidRDefault="00AF510B" w:rsidP="00AF510B">
      <w:r w:rsidRPr="00987556">
        <w:rPr>
          <w:rStyle w:val="StyleUnderline"/>
          <w:highlight w:val="yellow"/>
        </w:rPr>
        <w:lastRenderedPageBreak/>
        <w:t>2. Suspend existing</w:t>
      </w:r>
      <w:r>
        <w:t xml:space="preserve"> Direct Commercial Sales (</w:t>
      </w:r>
      <w:r w:rsidRPr="00987556">
        <w:rPr>
          <w:rStyle w:val="StyleUnderline"/>
          <w:highlight w:val="yellow"/>
        </w:rPr>
        <w:t>DCS</w:t>
      </w:r>
      <w:r>
        <w:t xml:space="preserve">) </w:t>
      </w:r>
      <w:r w:rsidRPr="00FD780E">
        <w:rPr>
          <w:rStyle w:val="StyleUnderline"/>
        </w:rPr>
        <w:t>licenses relating to air-to-ground strike capabilities for operations in Yemen (e.g.,</w:t>
      </w:r>
      <w:r w:rsidRPr="00050F82">
        <w:rPr>
          <w:rStyle w:val="StyleUnderline"/>
        </w:rPr>
        <w:t xml:space="preserve"> for maintenance and sustainment of fighter aircraft)</w:t>
      </w:r>
    </w:p>
    <w:p w:rsidR="00AF510B" w:rsidRPr="00050F82" w:rsidRDefault="00AF510B" w:rsidP="00AF510B">
      <w:pPr>
        <w:rPr>
          <w:rStyle w:val="StyleUnderline"/>
        </w:rPr>
      </w:pPr>
      <w:r w:rsidRPr="00987556">
        <w:rPr>
          <w:rStyle w:val="StyleUnderline"/>
          <w:highlight w:val="yellow"/>
        </w:rPr>
        <w:t>3. Bar</w:t>
      </w:r>
      <w:r w:rsidRPr="00FD780E">
        <w:rPr>
          <w:rStyle w:val="StyleUnderline"/>
        </w:rPr>
        <w:t xml:space="preserve"> appropriations for </w:t>
      </w:r>
      <w:r w:rsidRPr="00987556">
        <w:rPr>
          <w:rStyle w:val="StyleUnderline"/>
          <w:highlight w:val="yellow"/>
        </w:rPr>
        <w:t>in-flight refuelin</w:t>
      </w:r>
      <w:r w:rsidRPr="00E77B43">
        <w:rPr>
          <w:rStyle w:val="StyleUnderline"/>
          <w:highlight w:val="yellow"/>
        </w:rPr>
        <w:t>g</w:t>
      </w:r>
      <w:r w:rsidRPr="00FD780E">
        <w:rPr>
          <w:rStyle w:val="StyleUnderline"/>
        </w:rPr>
        <w:t xml:space="preserve"> of Saudi aircraft conducting missions in Yemen</w:t>
      </w:r>
    </w:p>
    <w:p w:rsidR="00AF510B" w:rsidRPr="008167AF" w:rsidRDefault="00AF510B" w:rsidP="00AF510B">
      <w:r w:rsidRPr="008167AF">
        <w:t>4. Adopt targeted and mandatory financial sanctions of the senior-most Saudi officials.</w:t>
      </w:r>
    </w:p>
    <w:p w:rsidR="00AF510B" w:rsidRPr="008167AF" w:rsidRDefault="00AF510B" w:rsidP="00AF510B">
      <w:r w:rsidRPr="008167AF">
        <w:t>5. Push for Global Magnitsky Act sanctions</w:t>
      </w:r>
    </w:p>
    <w:p w:rsidR="00AF510B" w:rsidRPr="008167AF" w:rsidRDefault="00AF510B" w:rsidP="00AF510B">
      <w:r w:rsidRPr="008167AF">
        <w:t>6. Other options</w:t>
      </w:r>
    </w:p>
    <w:p w:rsidR="00AF510B" w:rsidRDefault="00AF510B" w:rsidP="00AF510B">
      <w:r w:rsidRPr="00515BD2">
        <w:rPr>
          <w:rStyle w:val="StyleUnderline"/>
        </w:rPr>
        <w:t>This list does not include suspending U.S. support for defensive weapons systems, and none of the experts suggested placing such support on the list</w:t>
      </w:r>
      <w:r>
        <w:t>. One former official who supported measures to suspend arms sales specially highlighted the importance of maintaining U.S. support for defensive systems to protect Saudi Arabia from threats coming over its border from Houthi militants. “We should not suspend THAAD or sale of other weapons necessary to defend the KSA from missile/rocket attacks. And we should send a strong signal to Iran that any effort to exploit this moment will be met with a harsh response,” the former official said.</w:t>
      </w:r>
    </w:p>
    <w:p w:rsidR="00AF510B" w:rsidRDefault="00AF510B" w:rsidP="00AF510B">
      <w:r w:rsidRPr="00515BD2">
        <w:rPr>
          <w:rStyle w:val="StyleUnderline"/>
        </w:rPr>
        <w:t>One recurring theme involved concerns about predicating any approach on executive branch certification, such as the State Department’s determination that Saudi Arabia met specified conditions</w:t>
      </w:r>
      <w:r>
        <w:t xml:space="preserve">. A former senior official told me, “I don’t like any approach that involves certification requirements, because </w:t>
      </w:r>
      <w:r w:rsidRPr="00515BD2">
        <w:rPr>
          <w:rStyle w:val="StyleUnderline"/>
        </w:rPr>
        <w:t>this administration has shown it’s prepared to certify just about anything</w:t>
      </w:r>
      <w:r>
        <w:t xml:space="preserve"> (other than the manifest Iranian compliance with the JCPOA).”</w:t>
      </w:r>
    </w:p>
    <w:p w:rsidR="00AF510B" w:rsidRDefault="00AF510B" w:rsidP="00AF510B">
      <w:r>
        <w:t>[Editor’s note: on the Secretary of Defense’s recent certification of Saudi Arabia and the UAE actions in the Yemen war, see Larry Lewis, “Grading the Pompeo Certification on Yemen War and Civilian Protection: Time for Serious Reconsideration,” and Ryan Goodman, “Annotation of Sec. Pompeo’s Certification of Yemen War: Civilian Casualties and the Saudi-Led Coalition.”]</w:t>
      </w:r>
    </w:p>
    <w:p w:rsidR="00AF510B" w:rsidRDefault="00AF510B" w:rsidP="00AF510B">
      <w:r>
        <w:t>Options 1-3</w:t>
      </w:r>
    </w:p>
    <w:p w:rsidR="00AF510B" w:rsidRDefault="00AF510B" w:rsidP="00AF510B">
      <w:r w:rsidRPr="00515BD2">
        <w:rPr>
          <w:rStyle w:val="StyleUnderline"/>
        </w:rPr>
        <w:t xml:space="preserve">It is important to separate option 1 (includes blocking future arm sales) and option 2 (includes </w:t>
      </w:r>
      <w:r w:rsidRPr="00987556">
        <w:rPr>
          <w:rStyle w:val="StyleUnderline"/>
          <w:highlight w:val="yellow"/>
        </w:rPr>
        <w:t>suspending maintenance and logistics</w:t>
      </w:r>
      <w:r w:rsidRPr="00F70750">
        <w:rPr>
          <w:rStyle w:val="StyleUnderline"/>
        </w:rPr>
        <w:t xml:space="preserve"> for existing weapons systems</w:t>
      </w:r>
      <w:r w:rsidRPr="00515BD2">
        <w:rPr>
          <w:rStyle w:val="StyleUnderline"/>
        </w:rPr>
        <w:t>)</w:t>
      </w:r>
      <w:r>
        <w:t xml:space="preserve">, </w:t>
      </w:r>
      <w:r w:rsidRPr="00515BD2">
        <w:rPr>
          <w:rStyle w:val="StyleUnderline"/>
        </w:rPr>
        <w:t xml:space="preserve">because the latter </w:t>
      </w:r>
      <w:r w:rsidRPr="00987556">
        <w:rPr>
          <w:rStyle w:val="StyleUnderline"/>
          <w:highlight w:val="yellow"/>
        </w:rPr>
        <w:t>may have</w:t>
      </w:r>
      <w:r w:rsidRPr="00F70750">
        <w:rPr>
          <w:rStyle w:val="StyleUnderline"/>
        </w:rPr>
        <w:t xml:space="preserve"> </w:t>
      </w:r>
      <w:r w:rsidRPr="00F70750">
        <w:rPr>
          <w:rStyle w:val="Emphasis"/>
        </w:rPr>
        <w:t xml:space="preserve">more </w:t>
      </w:r>
      <w:r w:rsidRPr="00987556">
        <w:rPr>
          <w:rStyle w:val="Emphasis"/>
          <w:highlight w:val="yellow"/>
        </w:rPr>
        <w:t>immediate effects</w:t>
      </w:r>
      <w:r w:rsidRPr="00515BD2">
        <w:rPr>
          <w:rStyle w:val="StyleUnderline"/>
        </w:rPr>
        <w:t xml:space="preserve"> on Saudi offensive military operations in Yemen</w:t>
      </w:r>
      <w:r>
        <w:t xml:space="preserve">. In short, </w:t>
      </w:r>
      <w:r w:rsidRPr="00987556">
        <w:rPr>
          <w:rStyle w:val="StyleUnderline"/>
          <w:highlight w:val="yellow"/>
        </w:rPr>
        <w:t xml:space="preserve">Riyadh would have </w:t>
      </w:r>
      <w:r w:rsidRPr="00987556">
        <w:rPr>
          <w:rStyle w:val="Emphasis"/>
          <w:highlight w:val="yellow"/>
        </w:rPr>
        <w:t>no</w:t>
      </w:r>
      <w:r w:rsidRPr="00F70750">
        <w:rPr>
          <w:rStyle w:val="Emphasis"/>
        </w:rPr>
        <w:t xml:space="preserve"> readily available </w:t>
      </w:r>
      <w:r w:rsidRPr="00987556">
        <w:rPr>
          <w:rStyle w:val="Emphasis"/>
          <w:highlight w:val="yellow"/>
        </w:rPr>
        <w:t>substitute</w:t>
      </w:r>
      <w:r w:rsidRPr="00FD780E">
        <w:rPr>
          <w:rStyle w:val="StyleUnderline"/>
        </w:rPr>
        <w:t xml:space="preserve"> for maintaining and servicing existing American weapons systems</w:t>
      </w:r>
      <w:r w:rsidRPr="00FD780E">
        <w:t>.</w:t>
      </w:r>
      <w:r>
        <w:t xml:space="preserve"> On Fox News Sunday, Senator Rand Paul said, “</w:t>
      </w:r>
      <w:r w:rsidRPr="00F70750">
        <w:rPr>
          <w:rStyle w:val="StyleUnderline"/>
          <w:highlight w:val="yellow"/>
        </w:rPr>
        <w:t xml:space="preserve">We have </w:t>
      </w:r>
      <w:r w:rsidRPr="00F70750">
        <w:rPr>
          <w:rStyle w:val="Emphasis"/>
          <w:highlight w:val="yellow"/>
        </w:rPr>
        <w:t>incredible leverage</w:t>
      </w:r>
      <w:r w:rsidRPr="00F70750">
        <w:rPr>
          <w:highlight w:val="yellow"/>
        </w:rPr>
        <w:t>. …</w:t>
      </w:r>
      <w:r>
        <w:t xml:space="preserve"> </w:t>
      </w:r>
      <w:r w:rsidRPr="00987556">
        <w:rPr>
          <w:rStyle w:val="StyleUnderline"/>
          <w:highlight w:val="yellow"/>
        </w:rPr>
        <w:t xml:space="preserve">They can’t last </w:t>
      </w:r>
      <w:r w:rsidRPr="00987556">
        <w:rPr>
          <w:rStyle w:val="Emphasis"/>
          <w:highlight w:val="yellow"/>
        </w:rPr>
        <w:t>a couple</w:t>
      </w:r>
      <w:r w:rsidRPr="00987556">
        <w:rPr>
          <w:rStyle w:val="Emphasis"/>
        </w:rPr>
        <w:t xml:space="preserve"> of </w:t>
      </w:r>
      <w:r w:rsidRPr="00987556">
        <w:rPr>
          <w:rStyle w:val="Emphasis"/>
          <w:highlight w:val="yellow"/>
        </w:rPr>
        <w:t>months</w:t>
      </w:r>
      <w:r w:rsidRPr="00987556">
        <w:rPr>
          <w:rStyle w:val="StyleUnderline"/>
          <w:highlight w:val="yellow"/>
        </w:rPr>
        <w:t xml:space="preserve"> without parts and mechanics</w:t>
      </w:r>
      <w:r w:rsidRPr="00F70750">
        <w:rPr>
          <w:rStyle w:val="StyleUnderline"/>
        </w:rPr>
        <w:t xml:space="preserve"> to help them run their air force</w:t>
      </w:r>
      <w:r>
        <w:t>.” National Review’s David French wrote:</w:t>
      </w:r>
    </w:p>
    <w:p w:rsidR="00AF510B" w:rsidRDefault="00AF510B" w:rsidP="00AF510B">
      <w:pPr>
        <w:ind w:left="720"/>
      </w:pPr>
      <w:r>
        <w:t>“American F-15s comprise close to half the Saudi fighter force, and the Saudi variant of the F-15E Strike Eagle represents a substantial portion of the air force’s striking power….</w:t>
      </w:r>
      <w:r w:rsidRPr="00987556">
        <w:rPr>
          <w:rStyle w:val="StyleUnderline"/>
          <w:highlight w:val="yellow"/>
        </w:rPr>
        <w:t>They can’t</w:t>
      </w:r>
      <w:r w:rsidRPr="00515BD2">
        <w:rPr>
          <w:rStyle w:val="StyleUnderline"/>
        </w:rPr>
        <w:t xml:space="preserve"> just waltz over to a different country and </w:t>
      </w:r>
      <w:r w:rsidRPr="00987556">
        <w:rPr>
          <w:rStyle w:val="StyleUnderline"/>
          <w:highlight w:val="yellow"/>
        </w:rPr>
        <w:t>transform</w:t>
      </w:r>
      <w:r w:rsidRPr="00515BD2">
        <w:rPr>
          <w:rStyle w:val="StyleUnderline"/>
        </w:rPr>
        <w:t xml:space="preserve"> their armed forces — not </w:t>
      </w:r>
      <w:r w:rsidRPr="00987556">
        <w:rPr>
          <w:rStyle w:val="StyleUnderline"/>
          <w:highlight w:val="yellow"/>
        </w:rPr>
        <w:t>without</w:t>
      </w:r>
      <w:r w:rsidRPr="00515BD2">
        <w:rPr>
          <w:rStyle w:val="StyleUnderline"/>
        </w:rPr>
        <w:t xml:space="preserve"> suffering </w:t>
      </w:r>
      <w:r w:rsidRPr="00987556">
        <w:rPr>
          <w:rStyle w:val="Emphasis"/>
          <w:highlight w:val="yellow"/>
        </w:rPr>
        <w:t>enormous setbacks in readiness and effectiveness during a years-long transition</w:t>
      </w:r>
      <w:r w:rsidRPr="00515BD2">
        <w:rPr>
          <w:rStyle w:val="StyleUnderline"/>
        </w:rPr>
        <w:t xml:space="preserve">. A fundamental reality of arms deals is that </w:t>
      </w:r>
      <w:r w:rsidRPr="00987556">
        <w:rPr>
          <w:rStyle w:val="StyleUnderline"/>
          <w:highlight w:val="yellow"/>
        </w:rPr>
        <w:t>a major</w:t>
      </w:r>
      <w:r w:rsidRPr="00F70750">
        <w:rPr>
          <w:rStyle w:val="StyleUnderline"/>
        </w:rPr>
        <w:t xml:space="preserve"> arms </w:t>
      </w:r>
      <w:r w:rsidRPr="00987556">
        <w:rPr>
          <w:rStyle w:val="StyleUnderline"/>
          <w:highlight w:val="yellow"/>
        </w:rPr>
        <w:t xml:space="preserve">purchase </w:t>
      </w:r>
      <w:r w:rsidRPr="00F70750">
        <w:rPr>
          <w:rStyle w:val="StyleUnderline"/>
        </w:rPr>
        <w:t xml:space="preserve">essentially </w:t>
      </w:r>
      <w:r w:rsidRPr="00987556">
        <w:rPr>
          <w:rStyle w:val="Emphasis"/>
          <w:highlight w:val="yellow"/>
        </w:rPr>
        <w:t>locks</w:t>
      </w:r>
      <w:r w:rsidRPr="00987556">
        <w:rPr>
          <w:rStyle w:val="Emphasis"/>
        </w:rPr>
        <w:t xml:space="preserve"> the purchasing nation </w:t>
      </w:r>
      <w:r w:rsidRPr="00987556">
        <w:rPr>
          <w:rStyle w:val="Emphasis"/>
          <w:highlight w:val="yellow"/>
        </w:rPr>
        <w:t>in a dependent posture</w:t>
      </w:r>
      <w:r w:rsidRPr="00987556">
        <w:rPr>
          <w:rStyle w:val="StyleUnderline"/>
          <w:highlight w:val="yellow"/>
        </w:rPr>
        <w:t xml:space="preserve"> for </w:t>
      </w:r>
      <w:r w:rsidRPr="00987556">
        <w:rPr>
          <w:rStyle w:val="Emphasis"/>
          <w:highlight w:val="yellow"/>
        </w:rPr>
        <w:t>training</w:t>
      </w:r>
      <w:r w:rsidRPr="00987556">
        <w:rPr>
          <w:rStyle w:val="StyleUnderline"/>
          <w:highlight w:val="yellow"/>
        </w:rPr>
        <w:t xml:space="preserve">, </w:t>
      </w:r>
      <w:r w:rsidRPr="00987556">
        <w:rPr>
          <w:rStyle w:val="Emphasis"/>
          <w:highlight w:val="yellow"/>
        </w:rPr>
        <w:t>spare parts</w:t>
      </w:r>
      <w:r w:rsidRPr="00987556">
        <w:rPr>
          <w:rStyle w:val="StyleUnderline"/>
          <w:highlight w:val="yellow"/>
        </w:rPr>
        <w:t xml:space="preserve">, and </w:t>
      </w:r>
      <w:r w:rsidRPr="00987556">
        <w:rPr>
          <w:rStyle w:val="Emphasis"/>
          <w:highlight w:val="yellow"/>
        </w:rPr>
        <w:t>technical upgrades</w:t>
      </w:r>
      <w:r>
        <w:t>.”</w:t>
      </w:r>
    </w:p>
    <w:p w:rsidR="00AF510B" w:rsidRPr="00F70750" w:rsidRDefault="00AF510B" w:rsidP="00AF510B">
      <w:r w:rsidRPr="00F70750">
        <w:rPr>
          <w:rStyle w:val="StyleUnderline"/>
        </w:rPr>
        <w:t>Threatening support for Saudi Arabia’s war machine can serve a variety of purposes</w:t>
      </w:r>
      <w:r w:rsidRPr="00F70750">
        <w:t>.</w:t>
      </w:r>
    </w:p>
    <w:p w:rsidR="00AF510B" w:rsidRPr="00F70750" w:rsidRDefault="00AF510B" w:rsidP="00AF510B">
      <w:r w:rsidRPr="00F70750">
        <w:rPr>
          <w:rStyle w:val="StyleUnderline"/>
        </w:rPr>
        <w:t>First, such levers present a potentially significant stick and carrot for achieving policy goals that are broader than the Yemen war</w:t>
      </w:r>
      <w:r w:rsidRPr="00F70750">
        <w:t>. As Senator Macro Rubio stated earlier this month on CNN’s State of the Union, “</w:t>
      </w:r>
      <w:r w:rsidRPr="00F70750">
        <w:rPr>
          <w:rStyle w:val="StyleUnderline"/>
        </w:rPr>
        <w:t>Arm sales are important</w:t>
      </w:r>
      <w:r w:rsidRPr="00F70750">
        <w:t xml:space="preserve">, not because of the money, but </w:t>
      </w:r>
      <w:r w:rsidRPr="00F70750">
        <w:rPr>
          <w:rStyle w:val="StyleUnderline"/>
        </w:rPr>
        <w:t>because it</w:t>
      </w:r>
      <w:r w:rsidRPr="00F70750">
        <w:t xml:space="preserve"> also </w:t>
      </w:r>
      <w:r w:rsidRPr="00F70750">
        <w:rPr>
          <w:rStyle w:val="StyleUnderline"/>
        </w:rPr>
        <w:t>provides leverage over their future behavior</w:t>
      </w:r>
      <w:r w:rsidRPr="00F70750">
        <w:t>….</w:t>
      </w:r>
      <w:r w:rsidRPr="00F70750">
        <w:rPr>
          <w:rStyle w:val="StyleUnderline"/>
        </w:rPr>
        <w:t>They will need our spare parts. They will need our training. And those are things we can use to influence their behavior</w:t>
      </w:r>
      <w:r w:rsidRPr="00F70750">
        <w:t>.”</w:t>
      </w:r>
    </w:p>
    <w:p w:rsidR="00AF510B" w:rsidRDefault="00AF510B" w:rsidP="00AF510B">
      <w:r w:rsidRPr="00F70750">
        <w:rPr>
          <w:rStyle w:val="StyleUnderline"/>
        </w:rPr>
        <w:t>Options 1-3 can also help curtail</w:t>
      </w:r>
      <w:r w:rsidRPr="00F70750">
        <w:t xml:space="preserve"> Crown Prince </w:t>
      </w:r>
      <w:r w:rsidRPr="00F70750">
        <w:rPr>
          <w:rStyle w:val="StyleUnderline"/>
        </w:rPr>
        <w:t>M</w:t>
      </w:r>
      <w:r w:rsidRPr="00F70750">
        <w:t xml:space="preserve">ohammed </w:t>
      </w:r>
      <w:r w:rsidRPr="00F70750">
        <w:rPr>
          <w:rStyle w:val="StyleUnderline"/>
        </w:rPr>
        <w:t>b</w:t>
      </w:r>
      <w:r w:rsidRPr="00F70750">
        <w:t xml:space="preserve">in </w:t>
      </w:r>
      <w:r w:rsidRPr="00F70750">
        <w:rPr>
          <w:rStyle w:val="StyleUnderline"/>
        </w:rPr>
        <w:t>S</w:t>
      </w:r>
      <w:r w:rsidRPr="00F70750">
        <w:t>alman</w:t>
      </w:r>
      <w:r w:rsidRPr="00F70750">
        <w:rPr>
          <w:rStyle w:val="StyleUnderline"/>
        </w:rPr>
        <w:t>’s misadventures, if not his leadership of the Saudi government itself</w:t>
      </w:r>
      <w:r w:rsidRPr="00F70750">
        <w:t xml:space="preserve">. Bruce Riedel, who served as senior adviser on South Asia and the Middle East to the last four presidents, explained in a recent essay, “Responsibility for the war is on Mohammed bin Salman, who as defense minister has driven Riyadh into this quagmire. </w:t>
      </w:r>
      <w:r w:rsidRPr="00F70750">
        <w:rPr>
          <w:rStyle w:val="StyleUnderline"/>
        </w:rPr>
        <w:t xml:space="preserve">Shaking the arms relationship is </w:t>
      </w:r>
      <w:r w:rsidRPr="00F70750">
        <w:rPr>
          <w:rStyle w:val="Emphasis"/>
        </w:rPr>
        <w:t>by far the most important way to clip his wings</w:t>
      </w:r>
      <w:r w:rsidRPr="00F70750">
        <w:t>.” A former Obama official said as well, “</w:t>
      </w:r>
      <w:r w:rsidRPr="00F70750">
        <w:rPr>
          <w:rStyle w:val="StyleUnderline"/>
        </w:rPr>
        <w:t>The message needs to be that the relationship is being frozen unless MBS moves</w:t>
      </w:r>
      <w:r w:rsidRPr="009B00D7">
        <w:rPr>
          <w:rStyle w:val="StyleUnderline"/>
        </w:rPr>
        <w:t xml:space="preserve"> aside. What Yemen and the </w:t>
      </w:r>
      <w:r w:rsidRPr="009B00D7">
        <w:rPr>
          <w:rStyle w:val="StyleUnderline"/>
        </w:rPr>
        <w:lastRenderedPageBreak/>
        <w:t xml:space="preserve">Gulf crisis and Khashoggi </w:t>
      </w:r>
      <w:r w:rsidRPr="00F70750">
        <w:rPr>
          <w:rStyle w:val="StyleUnderline"/>
        </w:rPr>
        <w:t>affair have clarified is that MBS</w:t>
      </w:r>
      <w:r w:rsidRPr="00F70750">
        <w:t xml:space="preserve"> has </w:t>
      </w:r>
      <w:r w:rsidRPr="00F70750">
        <w:rPr>
          <w:rStyle w:val="StyleUnderline"/>
        </w:rPr>
        <w:t xml:space="preserve">allows personal pique and vendettas to override any impulse to reform. He has made the region an even more dangerous place, and, left to his own devices, is very likely to </w:t>
      </w:r>
      <w:r w:rsidRPr="00F70750">
        <w:rPr>
          <w:rStyle w:val="Emphasis"/>
        </w:rPr>
        <w:t>drag us into regional conflict</w:t>
      </w:r>
      <w:r w:rsidRPr="00F70750">
        <w:t>. So I would pursue 4 and 2, with the former underscoring our message that MBS needs to step aside, and the latter grounding their Air Force, to both add internal pressure on MBS</w:t>
      </w:r>
      <w:r>
        <w:t xml:space="preserve"> and to pressure the Saudis to negotiate a resolution to Yemen.”</w:t>
      </w:r>
    </w:p>
    <w:p w:rsidR="00AF510B" w:rsidRPr="00F70750" w:rsidRDefault="00AF510B" w:rsidP="00AF510B">
      <w:r w:rsidRPr="00F70750">
        <w:rPr>
          <w:rStyle w:val="StyleUnderline"/>
        </w:rPr>
        <w:t>Options 1-3 can</w:t>
      </w:r>
      <w:r w:rsidRPr="00F70750">
        <w:t xml:space="preserve">, indeed, </w:t>
      </w:r>
      <w:r w:rsidRPr="00F70750">
        <w:rPr>
          <w:rStyle w:val="StyleUnderline"/>
        </w:rPr>
        <w:t>serve purposes specific to the Yemen War, including distancing the U</w:t>
      </w:r>
      <w:r w:rsidRPr="00F70750">
        <w:t xml:space="preserve">nited </w:t>
      </w:r>
      <w:r w:rsidRPr="00F70750">
        <w:rPr>
          <w:rStyle w:val="StyleUnderline"/>
        </w:rPr>
        <w:t>S</w:t>
      </w:r>
      <w:r w:rsidRPr="00F70750">
        <w:t xml:space="preserve">tates </w:t>
      </w:r>
      <w:r w:rsidRPr="00F70750">
        <w:rPr>
          <w:rStyle w:val="StyleUnderline"/>
        </w:rPr>
        <w:t>from support for Saudi crimes and encouraging the Saudis and U</w:t>
      </w:r>
      <w:r w:rsidRPr="00F70750">
        <w:t xml:space="preserve">nited </w:t>
      </w:r>
      <w:r w:rsidRPr="00F70750">
        <w:rPr>
          <w:rStyle w:val="StyleUnderline"/>
        </w:rPr>
        <w:t>A</w:t>
      </w:r>
      <w:r w:rsidRPr="00F70750">
        <w:t xml:space="preserve">rab </w:t>
      </w:r>
      <w:r w:rsidRPr="00F70750">
        <w:rPr>
          <w:rStyle w:val="StyleUnderline"/>
        </w:rPr>
        <w:t>E</w:t>
      </w:r>
      <w:r w:rsidRPr="00F70750">
        <w:t xml:space="preserve">mirates </w:t>
      </w:r>
      <w:r w:rsidRPr="00F70750">
        <w:rPr>
          <w:rStyle w:val="StyleUnderline"/>
        </w:rPr>
        <w:t>to finally bring the war to a close through political negotiations</w:t>
      </w:r>
      <w:r w:rsidRPr="00F70750">
        <w:t>.</w:t>
      </w:r>
    </w:p>
    <w:p w:rsidR="00AF510B" w:rsidRDefault="00AF510B" w:rsidP="00AF510B">
      <w:r w:rsidRPr="00F70750">
        <w:t>In a New Yorker Radio Hour interview with David Remnick back in March, Riedel explained</w:t>
      </w:r>
      <w:r>
        <w:t>, “</w:t>
      </w:r>
      <w:r w:rsidRPr="004A1858">
        <w:rPr>
          <w:rStyle w:val="StyleUnderline"/>
        </w:rPr>
        <w:t>The U</w:t>
      </w:r>
      <w:r>
        <w:t xml:space="preserve">nited </w:t>
      </w:r>
      <w:r w:rsidRPr="004A1858">
        <w:rPr>
          <w:rStyle w:val="StyleUnderline"/>
        </w:rPr>
        <w:t>S</w:t>
      </w:r>
      <w:r>
        <w:t xml:space="preserve">tates </w:t>
      </w:r>
      <w:r w:rsidRPr="004A1858">
        <w:rPr>
          <w:rStyle w:val="StyleUnderline"/>
        </w:rPr>
        <w:t xml:space="preserve">is not a direct party to the war, but we are an enabler of the war. </w:t>
      </w:r>
      <w:r w:rsidRPr="00987556">
        <w:rPr>
          <w:rStyle w:val="StyleUnderline"/>
          <w:highlight w:val="yellow"/>
        </w:rPr>
        <w:t>If the U</w:t>
      </w:r>
      <w:r>
        <w:t xml:space="preserve">nited </w:t>
      </w:r>
      <w:r w:rsidRPr="00987556">
        <w:rPr>
          <w:rStyle w:val="StyleUnderline"/>
          <w:highlight w:val="yellow"/>
        </w:rPr>
        <w:t>S</w:t>
      </w:r>
      <w:r>
        <w:t xml:space="preserve">tates </w:t>
      </w:r>
      <w:r w:rsidRPr="00987556">
        <w:rPr>
          <w:rStyle w:val="StyleUnderline"/>
          <w:highlight w:val="yellow"/>
        </w:rPr>
        <w:t xml:space="preserve">decided </w:t>
      </w:r>
      <w:r w:rsidRPr="00F70750">
        <w:rPr>
          <w:rStyle w:val="StyleUnderline"/>
        </w:rPr>
        <w:t>today that</w:t>
      </w:r>
      <w:r w:rsidRPr="004A1858">
        <w:rPr>
          <w:rStyle w:val="StyleUnderline"/>
        </w:rPr>
        <w:t xml:space="preserve"> </w:t>
      </w:r>
      <w:r w:rsidRPr="00987556">
        <w:rPr>
          <w:rStyle w:val="StyleUnderline"/>
          <w:highlight w:val="yellow"/>
        </w:rPr>
        <w:t>it was going to cut off</w:t>
      </w:r>
      <w:r w:rsidRPr="00987556">
        <w:rPr>
          <w:rStyle w:val="StyleUnderline"/>
        </w:rPr>
        <w:t xml:space="preserve"> supplies</w:t>
      </w:r>
      <w:r w:rsidRPr="004A1858">
        <w:rPr>
          <w:rStyle w:val="StyleUnderline"/>
        </w:rPr>
        <w:t xml:space="preserve">, spare parts, munitions, intelligence, and </w:t>
      </w:r>
      <w:r w:rsidRPr="00987556">
        <w:rPr>
          <w:rStyle w:val="StyleUnderline"/>
          <w:highlight w:val="yellow"/>
        </w:rPr>
        <w:t>everything</w:t>
      </w:r>
      <w:r w:rsidRPr="004A1858">
        <w:rPr>
          <w:rStyle w:val="StyleUnderline"/>
        </w:rPr>
        <w:t xml:space="preserve"> else </w:t>
      </w:r>
      <w:r w:rsidRPr="00987556">
        <w:rPr>
          <w:rStyle w:val="StyleUnderline"/>
          <w:highlight w:val="yellow"/>
        </w:rPr>
        <w:t>to the</w:t>
      </w:r>
      <w:r w:rsidRPr="004A1858">
        <w:rPr>
          <w:rStyle w:val="StyleUnderline"/>
        </w:rPr>
        <w:t xml:space="preserve"> Royal Saudi </w:t>
      </w:r>
      <w:r w:rsidRPr="00987556">
        <w:rPr>
          <w:rStyle w:val="StyleUnderline"/>
          <w:highlight w:val="yellow"/>
        </w:rPr>
        <w:t xml:space="preserve">Airforce, </w:t>
      </w:r>
      <w:r w:rsidRPr="00987556">
        <w:rPr>
          <w:rStyle w:val="Emphasis"/>
          <w:highlight w:val="yellow"/>
        </w:rPr>
        <w:t>it would be grounded tomorrow</w:t>
      </w:r>
      <w:r>
        <w:t>.”</w:t>
      </w:r>
    </w:p>
    <w:p w:rsidR="00AF510B" w:rsidRPr="004A1858" w:rsidRDefault="00AF510B" w:rsidP="00AF510B">
      <w:r w:rsidRPr="004A1858">
        <w:t>One former senior official suggested tying arm sales to different sets of purposes, “I think Congress should pause all FMS and end other support to the Saudi campaign in Yemen. Resumption of arms sales should be conditioned on Riyadh agreeing to a fully transparent international investigation into the Khashoggi incident, regular intelligence community assessments of Saudi efforts to reduce civilian casualties in Yemen, and a report from the administration outlining their strategy for addressing the humanitarian crisis in Yemen and producing a peaceful settlement.”</w:t>
      </w:r>
    </w:p>
    <w:p w:rsidR="00AF510B" w:rsidRDefault="00AF510B" w:rsidP="00AF510B">
      <w:r>
        <w:t xml:space="preserve">Another former senior official supported a clean break from U.S. support for the Yemen war rather than a piecemeal approach. “On Yemen, the best move would be to support the Khanna-Murphy War Powers resolution. </w:t>
      </w:r>
      <w:r w:rsidRPr="00987556">
        <w:rPr>
          <w:rStyle w:val="StyleUnderline"/>
          <w:highlight w:val="yellow"/>
        </w:rPr>
        <w:t xml:space="preserve">A </w:t>
      </w:r>
      <w:r w:rsidRPr="00AF03DC">
        <w:rPr>
          <w:rStyle w:val="Emphasis"/>
          <w:highlight w:val="yellow"/>
        </w:rPr>
        <w:t>clean end</w:t>
      </w:r>
      <w:r w:rsidRPr="00987556">
        <w:rPr>
          <w:rStyle w:val="StyleUnderline"/>
          <w:highlight w:val="yellow"/>
        </w:rPr>
        <w:t xml:space="preserve"> to US</w:t>
      </w:r>
      <w:r w:rsidRPr="004A1858">
        <w:rPr>
          <w:rStyle w:val="StyleUnderline"/>
        </w:rPr>
        <w:t xml:space="preserve"> military </w:t>
      </w:r>
      <w:r w:rsidRPr="00987556">
        <w:rPr>
          <w:rStyle w:val="StyleUnderline"/>
          <w:highlight w:val="yellow"/>
        </w:rPr>
        <w:t>support</w:t>
      </w:r>
      <w:r w:rsidRPr="004A1858">
        <w:rPr>
          <w:rStyle w:val="StyleUnderline"/>
        </w:rPr>
        <w:t xml:space="preserve"> for the Saudi-UAE war in Yemen </w:t>
      </w:r>
      <w:r w:rsidRPr="00987556">
        <w:rPr>
          <w:rStyle w:val="StyleUnderline"/>
          <w:highlight w:val="yellow"/>
        </w:rPr>
        <w:t xml:space="preserve">is </w:t>
      </w:r>
      <w:r w:rsidRPr="00AF03DC">
        <w:rPr>
          <w:rStyle w:val="Emphasis"/>
          <w:highlight w:val="yellow"/>
        </w:rPr>
        <w:t>better than more targeted efforts to police that support</w:t>
      </w:r>
      <w:r w:rsidRPr="004A1858">
        <w:rPr>
          <w:rStyle w:val="StyleUnderline"/>
        </w:rPr>
        <w:t xml:space="preserve"> (like the bar on in-flight refueling</w:t>
      </w:r>
      <w:r w:rsidRPr="009A1C70">
        <w:rPr>
          <w:rStyle w:val="StyleUnderline"/>
        </w:rPr>
        <w:t>). Suspending existing DCS licenses and placing limits on future foreign military sales for things like air-to-ground strike capabilities would be a natural supplement to this</w:t>
      </w:r>
      <w:r w:rsidRPr="00F70750">
        <w:rPr>
          <w:rStyle w:val="StyleUnderline"/>
        </w:rPr>
        <w:t xml:space="preserve"> approach</w:t>
      </w:r>
      <w:r w:rsidRPr="00F70750">
        <w:t>,”</w:t>
      </w:r>
      <w:r>
        <w:t xml:space="preserve"> the former official said.</w:t>
      </w:r>
    </w:p>
    <w:p w:rsidR="00AF510B" w:rsidRDefault="00AF510B" w:rsidP="00AF510B">
      <w:r>
        <w:t xml:space="preserve">Jeffrey Prescott, who served as Special Assistant to the President and Senior Director for Iran, Iraq, Syria, and the Gulf States on the National Security Council and now a strategic consultant to the Penn Biden Center expressed a similar perspective, “My view is that the callous murder of Mr. Khashoggi — and the Trump administration’s clear impulse to sweep it under the rug — demonstrates how far the relationship with Saudi Arabia has gotten off track, and the need for serious consequences. As a start, we could use this moment to extricate ourselves from military involvement in the disastrous war in Yemen, a step that is long overdue. Ideally we would simultaneously help push for a diplomatic resolution of the conflict – necessary, not easy, and very unlikely given how little effort the Trump administration has put into serious diplomacy. But </w:t>
      </w:r>
      <w:r w:rsidRPr="00987556">
        <w:rPr>
          <w:rStyle w:val="StyleUnderline"/>
          <w:highlight w:val="yellow"/>
        </w:rPr>
        <w:t>washing</w:t>
      </w:r>
      <w:r w:rsidRPr="00F70750">
        <w:rPr>
          <w:rStyle w:val="StyleUnderline"/>
        </w:rPr>
        <w:t xml:space="preserve"> our </w:t>
      </w:r>
      <w:r w:rsidRPr="00987556">
        <w:rPr>
          <w:rStyle w:val="StyleUnderline"/>
          <w:highlight w:val="yellow"/>
        </w:rPr>
        <w:t>hands</w:t>
      </w:r>
      <w:r w:rsidRPr="00F70750">
        <w:rPr>
          <w:rStyle w:val="StyleUnderline"/>
        </w:rPr>
        <w:t xml:space="preserve"> of involvement</w:t>
      </w:r>
      <w:r w:rsidRPr="008167AF">
        <w:rPr>
          <w:rStyle w:val="StyleUnderline"/>
        </w:rPr>
        <w:t xml:space="preserve"> in the war, </w:t>
      </w:r>
      <w:r w:rsidRPr="00AF03DC">
        <w:rPr>
          <w:rStyle w:val="Emphasis"/>
          <w:highlight w:val="yellow"/>
        </w:rPr>
        <w:t>even in the absence of a</w:t>
      </w:r>
      <w:r w:rsidRPr="00AF03DC">
        <w:rPr>
          <w:rStyle w:val="Emphasis"/>
        </w:rPr>
        <w:t xml:space="preserve"> US </w:t>
      </w:r>
      <w:r w:rsidRPr="00AF03DC">
        <w:rPr>
          <w:rStyle w:val="Emphasis"/>
          <w:highlight w:val="yellow"/>
        </w:rPr>
        <w:t>diplomatic push</w:t>
      </w:r>
      <w:r w:rsidRPr="008167AF">
        <w:rPr>
          <w:rStyle w:val="StyleUnderline"/>
        </w:rPr>
        <w:t xml:space="preserve">, </w:t>
      </w:r>
      <w:r w:rsidRPr="00987556">
        <w:rPr>
          <w:rStyle w:val="StyleUnderline"/>
          <w:highlight w:val="yellow"/>
        </w:rPr>
        <w:t>will</w:t>
      </w:r>
      <w:r w:rsidRPr="008167AF">
        <w:rPr>
          <w:rStyle w:val="StyleUnderline"/>
        </w:rPr>
        <w:t xml:space="preserve"> still </w:t>
      </w:r>
      <w:r w:rsidRPr="00987556">
        <w:rPr>
          <w:rStyle w:val="StyleUnderline"/>
          <w:highlight w:val="yellow"/>
        </w:rPr>
        <w:t>put pressure</w:t>
      </w:r>
      <w:r w:rsidRPr="008167AF">
        <w:rPr>
          <w:rStyle w:val="StyleUnderline"/>
        </w:rPr>
        <w:t xml:space="preserve"> on UAE and Saudi </w:t>
      </w:r>
      <w:r w:rsidRPr="00987556">
        <w:rPr>
          <w:rStyle w:val="StyleUnderline"/>
          <w:highlight w:val="yellow"/>
        </w:rPr>
        <w:t>to end the conflict</w:t>
      </w:r>
      <w:r>
        <w:t>.”</w:t>
      </w:r>
    </w:p>
    <w:p w:rsidR="00AF510B" w:rsidRPr="00F70750" w:rsidRDefault="00AF510B" w:rsidP="00AF510B">
      <w:r>
        <w:t>Professor Mohamad Bazzi, who is writing a book on proxy wars between Saudi Arabia and Iran, had a similar assessment of the effectiveness of suspending US military support as a means to effectuate a resolution to the conflict. Bazzi told me, “</w:t>
      </w:r>
      <w:r w:rsidRPr="008167AF">
        <w:rPr>
          <w:rStyle w:val="StyleUnderline"/>
        </w:rPr>
        <w:t xml:space="preserve">Together, </w:t>
      </w:r>
      <w:r w:rsidRPr="005C13C8">
        <w:rPr>
          <w:rStyle w:val="StyleUnderline"/>
          <w:highlight w:val="yellow"/>
        </w:rPr>
        <w:t>actions</w:t>
      </w:r>
      <w:r w:rsidRPr="00F70750">
        <w:rPr>
          <w:rStyle w:val="StyleUnderline"/>
        </w:rPr>
        <w:t xml:space="preserve"> 1, 2, and 3</w:t>
      </w:r>
      <w:r w:rsidRPr="008167AF">
        <w:rPr>
          <w:rStyle w:val="StyleUnderline"/>
        </w:rPr>
        <w:t xml:space="preserve"> (likely in that order of effectiveness) would go significantly beyond the Obama administration’s freeze on the sale of precision-guided munitions to Riyadh in late 2016. They </w:t>
      </w:r>
      <w:r w:rsidRPr="005C13C8">
        <w:rPr>
          <w:rStyle w:val="StyleUnderline"/>
          <w:highlight w:val="yellow"/>
        </w:rPr>
        <w:t>would signal</w:t>
      </w:r>
      <w:r w:rsidRPr="00F70750">
        <w:rPr>
          <w:rStyle w:val="StyleUnderline"/>
        </w:rPr>
        <w:t xml:space="preserve"> to the Saudis and Emiratis </w:t>
      </w:r>
      <w:r w:rsidRPr="005C13C8">
        <w:rPr>
          <w:rStyle w:val="StyleUnderline"/>
          <w:highlight w:val="yellow"/>
        </w:rPr>
        <w:t>that</w:t>
      </w:r>
      <w:r w:rsidRPr="00F70750">
        <w:rPr>
          <w:rStyle w:val="StyleUnderline"/>
        </w:rPr>
        <w:t xml:space="preserve"> US</w:t>
      </w:r>
      <w:r w:rsidRPr="008167AF">
        <w:rPr>
          <w:rStyle w:val="StyleUnderline"/>
        </w:rPr>
        <w:t xml:space="preserve"> military </w:t>
      </w:r>
      <w:r w:rsidRPr="005C13C8">
        <w:rPr>
          <w:rStyle w:val="StyleUnderline"/>
          <w:highlight w:val="yellow"/>
        </w:rPr>
        <w:t>assistance will</w:t>
      </w:r>
      <w:r w:rsidRPr="008167AF">
        <w:rPr>
          <w:rStyle w:val="StyleUnderline"/>
        </w:rPr>
        <w:t xml:space="preserve"> now truly </w:t>
      </w:r>
      <w:r w:rsidRPr="005C13C8">
        <w:rPr>
          <w:rStyle w:val="StyleUnderline"/>
          <w:highlight w:val="yellow"/>
        </w:rPr>
        <w:t xml:space="preserve">become </w:t>
      </w:r>
      <w:r w:rsidRPr="00F70750">
        <w:rPr>
          <w:rStyle w:val="Emphasis"/>
          <w:highlight w:val="yellow"/>
        </w:rPr>
        <w:t>contingent on progress in political negotiations</w:t>
      </w:r>
      <w:r>
        <w:t xml:space="preserve">. I suspect </w:t>
      </w:r>
      <w:r w:rsidRPr="005C13C8">
        <w:rPr>
          <w:rStyle w:val="StyleUnderline"/>
          <w:highlight w:val="yellow"/>
        </w:rPr>
        <w:t xml:space="preserve">that’s </w:t>
      </w:r>
      <w:r w:rsidRPr="005C13C8">
        <w:rPr>
          <w:rStyle w:val="Emphasis"/>
          <w:highlight w:val="yellow"/>
        </w:rPr>
        <w:t>the only way</w:t>
      </w:r>
      <w:r w:rsidRPr="008167AF">
        <w:rPr>
          <w:rStyle w:val="StyleUnderline"/>
        </w:rPr>
        <w:t xml:space="preserve"> Saudi and UAE </w:t>
      </w:r>
      <w:r w:rsidRPr="005C13C8">
        <w:rPr>
          <w:rStyle w:val="StyleUnderline"/>
          <w:highlight w:val="yellow"/>
        </w:rPr>
        <w:t xml:space="preserve">leaders can be convinced to </w:t>
      </w:r>
      <w:r w:rsidRPr="009A1C70">
        <w:rPr>
          <w:rStyle w:val="StyleUnderline"/>
          <w:highlight w:val="yellow"/>
        </w:rPr>
        <w:t>pursue a</w:t>
      </w:r>
      <w:r w:rsidRPr="00F70750">
        <w:rPr>
          <w:rStyle w:val="StyleUnderline"/>
        </w:rPr>
        <w:t xml:space="preserve"> political </w:t>
      </w:r>
      <w:r w:rsidRPr="009A1C70">
        <w:rPr>
          <w:rStyle w:val="StyleUnderline"/>
          <w:highlight w:val="yellow"/>
        </w:rPr>
        <w:t>settlement</w:t>
      </w:r>
      <w:r w:rsidRPr="008167AF">
        <w:rPr>
          <w:rStyle w:val="StyleUnderline"/>
        </w:rPr>
        <w:t xml:space="preserve">, which the Trump administration agrees (at least rhetorically) is </w:t>
      </w:r>
      <w:r w:rsidRPr="00F70750">
        <w:rPr>
          <w:rStyle w:val="StyleUnderline"/>
        </w:rPr>
        <w:t>the path to ending this war</w:t>
      </w:r>
      <w:r w:rsidRPr="00F70750">
        <w:t>.”</w:t>
      </w:r>
    </w:p>
    <w:p w:rsidR="00AF510B" w:rsidRDefault="00AF510B" w:rsidP="00AF510B">
      <w:r w:rsidRPr="00F70750">
        <w:t xml:space="preserve">Notably, </w:t>
      </w:r>
      <w:r w:rsidRPr="00F70750">
        <w:rPr>
          <w:rStyle w:val="StyleUnderline"/>
        </w:rPr>
        <w:t>in my interviews with former U.S. officials, suspension of in-flight refueling (option 3) was generally considered a weak measure on its own, treated as a supplement or afterthought to other measures. That may be due to the percentage of Saudi aircraft that actually depend on such refueling and the Saudis’ ability to replace U.S. in-air refueling with other substitutes</w:t>
      </w:r>
      <w:r w:rsidRPr="00F70750">
        <w:t>. Concerns about the utility of option 3 as a pressure point is especially important because it is the only measure that’s</w:t>
      </w:r>
      <w:r>
        <w:t xml:space="preserve"> triggered by section 1290 of the McCain National Defense Authorization Act if the Secretary of State fails to certify that the Saudis are taking appropriate steps to reduce civilian casualties in Yemen.</w:t>
      </w:r>
    </w:p>
    <w:p w:rsidR="00AF510B" w:rsidRDefault="00AF510B" w:rsidP="00AF510B"/>
    <w:p w:rsidR="00AF510B" w:rsidRDefault="00AF510B" w:rsidP="00AF510B">
      <w:pPr>
        <w:pStyle w:val="Heading4"/>
      </w:pPr>
      <w:r>
        <w:lastRenderedPageBreak/>
        <w:t xml:space="preserve">The plan would force the coalition to </w:t>
      </w:r>
      <w:r w:rsidRPr="00EE2867">
        <w:rPr>
          <w:u w:val="single"/>
        </w:rPr>
        <w:t>change its strategy</w:t>
      </w:r>
      <w:r>
        <w:t xml:space="preserve"> and </w:t>
      </w:r>
      <w:r w:rsidRPr="00EE2867">
        <w:rPr>
          <w:u w:val="single"/>
        </w:rPr>
        <w:t>cease its combat operations</w:t>
      </w:r>
      <w:r>
        <w:t xml:space="preserve">. </w:t>
      </w:r>
    </w:p>
    <w:p w:rsidR="00AF510B" w:rsidRDefault="00AF510B" w:rsidP="00AF510B">
      <w:r w:rsidRPr="00360DE5">
        <w:rPr>
          <w:rStyle w:val="Style13ptBold"/>
        </w:rPr>
        <w:t>Riedel 18</w:t>
      </w:r>
      <w:r>
        <w:t xml:space="preserve"> — Bruce Riedel, </w:t>
      </w:r>
      <w:r w:rsidRPr="003146A3">
        <w:t xml:space="preserve">Senior Fellow and Director of the Brookings Intelligence Project and Senior Fellow in the Center for Middle East Policy at The Brookings Institution, former Senior Advisor on South Asia and the Middle East on the National Security Council at the White House during the H.W. Bush, Clinton, W. Bush, and Obama Administrations, former Professor at the School of Foreign Service at Georgetown University, holds an M.A. in Medieval Islamic History from Harvard University, </w:t>
      </w:r>
      <w:r>
        <w:t>2018 (“After Khashoggi, US arms sales to the Saudis are essential leverage,” The Brookings Institution, October 10</w:t>
      </w:r>
      <w:r w:rsidRPr="00360DE5">
        <w:rPr>
          <w:vertAlign w:val="superscript"/>
        </w:rPr>
        <w:t>th</w:t>
      </w:r>
      <w:r>
        <w:t xml:space="preserve">, Available Online at </w:t>
      </w:r>
      <w:hyperlink r:id="rId17" w:history="1">
        <w:r w:rsidRPr="00063DE4">
          <w:rPr>
            <w:rStyle w:val="Hyperlink"/>
          </w:rPr>
          <w:t>https://www.brookings.edu/blog/order-from-chaos/2018/10/10/after-khashoggi-us-arms-sales-to-the-saudis-are-essential-leverage/</w:t>
        </w:r>
      </w:hyperlink>
      <w:r>
        <w:t>, Accessed 06-11-2019)</w:t>
      </w:r>
    </w:p>
    <w:p w:rsidR="00AF510B" w:rsidRDefault="00AF510B" w:rsidP="00AF510B">
      <w:r>
        <w:t xml:space="preserve">Eighteen months ago, Donald </w:t>
      </w:r>
      <w:r w:rsidRPr="00360DE5">
        <w:rPr>
          <w:rStyle w:val="StyleUnderline"/>
        </w:rPr>
        <w:t>Trump visited Saudi Arabia and said he had concluded $110 billion dollars in arms sales</w:t>
      </w:r>
      <w:r>
        <w:t xml:space="preserve"> with the kingdom. </w:t>
      </w:r>
      <w:r w:rsidRPr="00360DE5">
        <w:rPr>
          <w:rStyle w:val="StyleUnderline"/>
        </w:rPr>
        <w:t xml:space="preserve">It was fake news then and it’s still fake news today. The Saudis have not concluded a single major arms deal with Washington on Trump’s watch. Nonetheless, </w:t>
      </w:r>
      <w:r w:rsidRPr="00160E7D">
        <w:rPr>
          <w:rStyle w:val="StyleUnderline"/>
          <w:highlight w:val="yellow"/>
        </w:rPr>
        <w:t>the</w:t>
      </w:r>
      <w:r w:rsidRPr="00360DE5">
        <w:rPr>
          <w:rStyle w:val="StyleUnderline"/>
        </w:rPr>
        <w:t xml:space="preserve"> U.S. </w:t>
      </w:r>
      <w:r w:rsidRPr="00160E7D">
        <w:rPr>
          <w:rStyle w:val="StyleUnderline"/>
          <w:highlight w:val="yellow"/>
        </w:rPr>
        <w:t>arms relationship</w:t>
      </w:r>
      <w:r w:rsidRPr="00360DE5">
        <w:rPr>
          <w:rStyle w:val="StyleUnderline"/>
        </w:rPr>
        <w:t xml:space="preserve"> with the kingdom </w:t>
      </w:r>
      <w:r w:rsidRPr="00160E7D">
        <w:rPr>
          <w:rStyle w:val="StyleUnderline"/>
          <w:highlight w:val="yellow"/>
        </w:rPr>
        <w:t xml:space="preserve">is </w:t>
      </w:r>
      <w:r w:rsidRPr="00160E7D">
        <w:rPr>
          <w:rStyle w:val="Emphasis"/>
          <w:highlight w:val="yellow"/>
        </w:rPr>
        <w:t>the most important leverage</w:t>
      </w:r>
      <w:r w:rsidRPr="00F70750">
        <w:rPr>
          <w:rStyle w:val="StyleUnderline"/>
        </w:rPr>
        <w:t xml:space="preserve"> Washington has</w:t>
      </w:r>
      <w:r w:rsidRPr="00360DE5">
        <w:rPr>
          <w:rStyle w:val="StyleUnderline"/>
        </w:rPr>
        <w:t xml:space="preserve"> as it contemplates reacting to the</w:t>
      </w:r>
      <w:r>
        <w:t xml:space="preserve"> alleged </w:t>
      </w:r>
      <w:r w:rsidRPr="00360DE5">
        <w:rPr>
          <w:rStyle w:val="StyleUnderline"/>
        </w:rPr>
        <w:t>murder of</w:t>
      </w:r>
      <w:r>
        <w:t xml:space="preserve"> Jamal </w:t>
      </w:r>
      <w:r w:rsidRPr="00360DE5">
        <w:rPr>
          <w:rStyle w:val="StyleUnderline"/>
        </w:rPr>
        <w:t>Khashoggi</w:t>
      </w:r>
      <w:r>
        <w:t>.</w:t>
      </w:r>
    </w:p>
    <w:p w:rsidR="00AF510B" w:rsidRDefault="00AF510B" w:rsidP="00AF510B">
      <w:r>
        <w:t>Follow the money</w:t>
      </w:r>
    </w:p>
    <w:p w:rsidR="00AF510B" w:rsidRDefault="00AF510B" w:rsidP="00AF510B">
      <w:r>
        <w:t>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w:t>
      </w:r>
    </w:p>
    <w:p w:rsidR="00AF510B" w:rsidRDefault="00AF510B" w:rsidP="00AF510B">
      <w:r w:rsidRPr="00BC3031">
        <w:rPr>
          <w:rStyle w:val="StyleUnderline"/>
        </w:rPr>
        <w:t xml:space="preserve">The </w:t>
      </w:r>
      <w:r w:rsidRPr="00F70750">
        <w:rPr>
          <w:rStyle w:val="StyleUnderline"/>
        </w:rPr>
        <w:t>Saudis have continued to buy spare parts, munitions, and technical support for the enormous amount of American equipment they</w:t>
      </w:r>
      <w:r w:rsidRPr="00BC3031">
        <w:rPr>
          <w:rStyle w:val="StyleUnderline"/>
        </w:rPr>
        <w:t xml:space="preserve"> have bought from previous administrations</w:t>
      </w:r>
      <w:r w:rsidRPr="00F70750">
        <w:rPr>
          <w:rStyle w:val="StyleUnderline"/>
        </w:rPr>
        <w:t>. The</w:t>
      </w:r>
      <w:r w:rsidRPr="00F70750">
        <w:t xml:space="preserve"> Royal Saudi Air</w:t>
      </w:r>
      <w:r>
        <w:t xml:space="preserve"> Force (</w:t>
      </w:r>
      <w:r w:rsidRPr="00160E7D">
        <w:rPr>
          <w:rStyle w:val="StyleUnderline"/>
          <w:highlight w:val="yellow"/>
        </w:rPr>
        <w:t>RSAF</w:t>
      </w:r>
      <w:r>
        <w:t xml:space="preserve">) </w:t>
      </w:r>
      <w:r w:rsidRPr="00160E7D">
        <w:rPr>
          <w:rStyle w:val="StyleUnderline"/>
          <w:highlight w:val="yellow"/>
        </w:rPr>
        <w:t xml:space="preserve">is </w:t>
      </w:r>
      <w:r w:rsidRPr="00160E7D">
        <w:rPr>
          <w:rStyle w:val="Emphasis"/>
          <w:highlight w:val="yellow"/>
        </w:rPr>
        <w:t>entirely dependent</w:t>
      </w:r>
      <w:r w:rsidRPr="00F70750">
        <w:rPr>
          <w:rStyle w:val="StyleUnderline"/>
        </w:rPr>
        <w:t xml:space="preserve"> on American and British support for</w:t>
      </w:r>
      <w:r w:rsidRPr="00BC3031">
        <w:rPr>
          <w:rStyle w:val="StyleUnderline"/>
        </w:rPr>
        <w:t xml:space="preserve"> its air fleet of F15 fighter jets, Apache helicopters, and Tornado aircraft. </w:t>
      </w:r>
      <w:r w:rsidRPr="00160E7D">
        <w:rPr>
          <w:rStyle w:val="StyleUnderline"/>
          <w:highlight w:val="yellow"/>
        </w:rPr>
        <w:t xml:space="preserve">If </w:t>
      </w:r>
      <w:r w:rsidRPr="00160E7D">
        <w:rPr>
          <w:rStyle w:val="Emphasis"/>
          <w:highlight w:val="yellow"/>
        </w:rPr>
        <w:t>either</w:t>
      </w:r>
      <w:r w:rsidRPr="00160E7D">
        <w:rPr>
          <w:rStyle w:val="StyleUnderline"/>
          <w:highlight w:val="yellow"/>
        </w:rPr>
        <w:t xml:space="preserve"> Washington </w:t>
      </w:r>
      <w:r w:rsidRPr="00160E7D">
        <w:rPr>
          <w:rStyle w:val="Emphasis"/>
          <w:highlight w:val="yellow"/>
        </w:rPr>
        <w:t>or</w:t>
      </w:r>
      <w:r w:rsidRPr="00160E7D">
        <w:rPr>
          <w:rStyle w:val="StyleUnderline"/>
          <w:highlight w:val="yellow"/>
        </w:rPr>
        <w:t xml:space="preserve"> London halts the flow</w:t>
      </w:r>
      <w:r w:rsidRPr="00BC3031">
        <w:rPr>
          <w:rStyle w:val="StyleUnderline"/>
        </w:rPr>
        <w:t xml:space="preserve"> of logistics, </w:t>
      </w:r>
      <w:r w:rsidRPr="00160E7D">
        <w:rPr>
          <w:rStyle w:val="StyleUnderline"/>
          <w:highlight w:val="yellow"/>
        </w:rPr>
        <w:t xml:space="preserve">the RSAF will be </w:t>
      </w:r>
      <w:r w:rsidRPr="00CE4547">
        <w:rPr>
          <w:rStyle w:val="Emphasis"/>
          <w:highlight w:val="yellow"/>
        </w:rPr>
        <w:t>grounded</w:t>
      </w:r>
      <w:r w:rsidRPr="00CE4547">
        <w:rPr>
          <w:rStyle w:val="StyleUnderline"/>
          <w:highlight w:val="yellow"/>
        </w:rPr>
        <w:t>. The</w:t>
      </w:r>
      <w:r w:rsidRPr="00BC3031">
        <w:rPr>
          <w:rStyle w:val="StyleUnderline"/>
        </w:rPr>
        <w:t xml:space="preserve"> Saudi </w:t>
      </w:r>
      <w:r w:rsidRPr="00CE4547">
        <w:rPr>
          <w:rStyle w:val="StyleUnderline"/>
          <w:highlight w:val="yellow"/>
        </w:rPr>
        <w:t>army and</w:t>
      </w:r>
      <w:r w:rsidRPr="00BC3031">
        <w:rPr>
          <w:rStyle w:val="StyleUnderline"/>
        </w:rPr>
        <w:t xml:space="preserve"> the Saudi Arabian </w:t>
      </w:r>
      <w:r w:rsidRPr="00CE4547">
        <w:rPr>
          <w:rStyle w:val="StyleUnderline"/>
          <w:highlight w:val="yellow"/>
        </w:rPr>
        <w:t xml:space="preserve">National Guard are </w:t>
      </w:r>
      <w:r w:rsidRPr="00F70750">
        <w:rPr>
          <w:rStyle w:val="Emphasis"/>
          <w:highlight w:val="yellow"/>
        </w:rPr>
        <w:t>similarly dependent</w:t>
      </w:r>
      <w:r w:rsidRPr="00BC3031">
        <w:rPr>
          <w:rStyle w:val="StyleUnderline"/>
        </w:rPr>
        <w:t xml:space="preserve"> on foreigners</w:t>
      </w:r>
      <w:r>
        <w:t xml:space="preserve"> (the Saudi Arabian National Guard is heavily dependent on Canada). </w:t>
      </w:r>
      <w:r w:rsidRPr="00F70750">
        <w:rPr>
          <w:rStyle w:val="Emphasis"/>
          <w:highlight w:val="yellow"/>
        </w:rPr>
        <w:t>The same is</w:t>
      </w:r>
      <w:r w:rsidRPr="00F70750">
        <w:rPr>
          <w:rStyle w:val="Emphasis"/>
        </w:rPr>
        <w:t xml:space="preserve"> also </w:t>
      </w:r>
      <w:r w:rsidRPr="00F70750">
        <w:rPr>
          <w:rStyle w:val="Emphasis"/>
          <w:highlight w:val="yellow"/>
        </w:rPr>
        <w:t>true for the Saudis allies</w:t>
      </w:r>
      <w:r w:rsidRPr="00F70750">
        <w:rPr>
          <w:rStyle w:val="Emphasis"/>
        </w:rPr>
        <w:t xml:space="preserve"> like Bahrain</w:t>
      </w:r>
      <w:r>
        <w:t>.</w:t>
      </w:r>
    </w:p>
    <w:p w:rsidR="00AF510B" w:rsidRDefault="00AF510B" w:rsidP="00AF510B">
      <w:r>
        <w:t>Under President Obama, Saudi Arabia spent well over $110 billion in U.S. weapons, including for aircraft, helicopters, and air defense missiles. These deals were the largest in American history. Saudi commentators routinely decried Obama for failing to protect Saudi interests, but the kingdom loved his arms deals.</w:t>
      </w:r>
    </w:p>
    <w:p w:rsidR="00AF510B" w:rsidRDefault="00AF510B" w:rsidP="00AF510B">
      <w:r>
        <w:t>But the kingdom has not bought any new arms platform during the Trump administration. Only one has even been seriously discussed: A $15 billion deal for THAAD, terminal high altitude area 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w:t>
      </w:r>
    </w:p>
    <w:p w:rsidR="00AF510B" w:rsidRDefault="00AF510B" w:rsidP="00AF510B">
      <w:r w:rsidRPr="008C562D">
        <w:rPr>
          <w:rStyle w:val="StyleUnderline"/>
        </w:rPr>
        <w:t>The</w:t>
      </w:r>
      <w:r>
        <w:t xml:space="preserve"> three and a half year-old </w:t>
      </w:r>
      <w:r w:rsidRPr="008C562D">
        <w:rPr>
          <w:rStyle w:val="StyleUnderline"/>
        </w:rPr>
        <w:t>Saudi war in Yemen is hugely expensive</w:t>
      </w:r>
      <w:r>
        <w:t xml:space="preserve">. There are no public figures from the Saudi government about the war’s costs, but a conservative estimate would be at least $50 billion per year. </w:t>
      </w:r>
      <w:r w:rsidRPr="00CE4547">
        <w:rPr>
          <w:rStyle w:val="StyleUnderline"/>
          <w:highlight w:val="yellow"/>
        </w:rPr>
        <w:t>Maintenance costs</w:t>
      </w:r>
      <w:r w:rsidRPr="008C562D">
        <w:rPr>
          <w:rStyle w:val="StyleUnderline"/>
        </w:rPr>
        <w:t xml:space="preserve"> for aircraft and warships </w:t>
      </w:r>
      <w:r w:rsidRPr="00CE4547">
        <w:rPr>
          <w:rStyle w:val="StyleUnderline"/>
          <w:highlight w:val="yellow"/>
        </w:rPr>
        <w:t>go up dramatically</w:t>
      </w:r>
      <w:r w:rsidRPr="008C562D">
        <w:rPr>
          <w:rStyle w:val="StyleUnderline"/>
        </w:rPr>
        <w:t xml:space="preserve"> when they are constantly </w:t>
      </w:r>
      <w:r w:rsidRPr="00CE4547">
        <w:rPr>
          <w:rStyle w:val="StyleUnderline"/>
          <w:highlight w:val="yellow"/>
        </w:rPr>
        <w:t>in combat operations</w:t>
      </w:r>
      <w:r w:rsidRPr="008C562D">
        <w:rPr>
          <w:rStyle w:val="StyleUnderline"/>
        </w:rPr>
        <w:t xml:space="preserve">. The Royal Saudi Navy has been blockading Yemen for over 40 months. The RSAF has conducted thousands of air </w:t>
      </w:r>
      <w:r w:rsidRPr="00F70750">
        <w:rPr>
          <w:rStyle w:val="StyleUnderline"/>
        </w:rPr>
        <w:t>strikes. The war is draining the kingdom’s coffers. And responsibility for the war is on M</w:t>
      </w:r>
      <w:r w:rsidRPr="00F70750">
        <w:t xml:space="preserve">ohammed </w:t>
      </w:r>
      <w:r w:rsidRPr="00F70750">
        <w:rPr>
          <w:rStyle w:val="StyleUnderline"/>
        </w:rPr>
        <w:t>b</w:t>
      </w:r>
      <w:r w:rsidRPr="00F70750">
        <w:t xml:space="preserve">in </w:t>
      </w:r>
      <w:r w:rsidRPr="00F70750">
        <w:rPr>
          <w:rStyle w:val="StyleUnderline"/>
        </w:rPr>
        <w:t>S</w:t>
      </w:r>
      <w:r w:rsidRPr="00F70750">
        <w:t xml:space="preserve">alman, </w:t>
      </w:r>
      <w:r w:rsidRPr="00F70750">
        <w:rPr>
          <w:rStyle w:val="StyleUnderline"/>
        </w:rPr>
        <w:t xml:space="preserve">who as defense minister has driven Riyadh into this quagmire. </w:t>
      </w:r>
      <w:r w:rsidRPr="00F70750">
        <w:rPr>
          <w:rStyle w:val="Emphasis"/>
        </w:rPr>
        <w:t>Shaking the arms relationship is by far the most important way to clip his wings</w:t>
      </w:r>
      <w:r w:rsidRPr="00F70750">
        <w:t>.</w:t>
      </w:r>
    </w:p>
    <w:p w:rsidR="00AF510B" w:rsidRDefault="00AF510B" w:rsidP="00AF510B">
      <w:r>
        <w:t>Avenging Khashoggi</w:t>
      </w:r>
    </w:p>
    <w:p w:rsidR="00AF510B" w:rsidRDefault="00AF510B" w:rsidP="00AF510B">
      <w:r w:rsidRPr="00CE4547">
        <w:rPr>
          <w:rStyle w:val="StyleUnderline"/>
          <w:highlight w:val="yellow"/>
        </w:rPr>
        <w:t>Congress</w:t>
      </w:r>
      <w:r w:rsidRPr="008C562D">
        <w:rPr>
          <w:rStyle w:val="StyleUnderline"/>
        </w:rPr>
        <w:t xml:space="preserve"> now </w:t>
      </w:r>
      <w:r w:rsidRPr="00F70750">
        <w:rPr>
          <w:rStyle w:val="StyleUnderline"/>
        </w:rPr>
        <w:t>has the power to make</w:t>
      </w:r>
      <w:r w:rsidRPr="008C562D">
        <w:rPr>
          <w:rStyle w:val="StyleUnderline"/>
        </w:rPr>
        <w:t xml:space="preserve"> a serious decision, </w:t>
      </w:r>
      <w:r w:rsidRPr="00F70750">
        <w:rPr>
          <w:rStyle w:val="Emphasis"/>
          <w:highlight w:val="yellow"/>
        </w:rPr>
        <w:t>halting</w:t>
      </w:r>
      <w:r w:rsidRPr="00F70750">
        <w:rPr>
          <w:rStyle w:val="Emphasis"/>
        </w:rPr>
        <w:t xml:space="preserve"> arms </w:t>
      </w:r>
      <w:r w:rsidRPr="00CE4547">
        <w:rPr>
          <w:rStyle w:val="Emphasis"/>
          <w:highlight w:val="yellow"/>
        </w:rPr>
        <w:t>sales and the logistics train</w:t>
      </w:r>
      <w:r w:rsidRPr="00BC3031">
        <w:rPr>
          <w:rStyle w:val="Emphasis"/>
        </w:rPr>
        <w:t xml:space="preserve"> for the kingdom</w:t>
      </w:r>
      <w:r>
        <w:t xml:space="preserve"> in the wake of the reported murder of Saudi critic Jamal Khashoggi in the Saudi Consulate in Istanbul Turkey last week. The outrageous attack on Jamal deserves serious reaction, and </w:t>
      </w:r>
      <w:r w:rsidRPr="008C562D">
        <w:rPr>
          <w:rStyle w:val="StyleUnderline"/>
        </w:rPr>
        <w:t>given Trump’s dereliction of duty</w:t>
      </w:r>
      <w:r>
        <w:t xml:space="preserve"> on the matter, </w:t>
      </w:r>
      <w:r w:rsidRPr="008C562D">
        <w:rPr>
          <w:rStyle w:val="StyleUnderline"/>
        </w:rPr>
        <w:t xml:space="preserve">it is up to Congress to act. The president may try to override a Senate arms stand-down but </w:t>
      </w:r>
      <w:r w:rsidRPr="00F70750">
        <w:rPr>
          <w:rStyle w:val="StyleUnderline"/>
        </w:rPr>
        <w:t xml:space="preserve">it </w:t>
      </w:r>
      <w:r w:rsidRPr="00075641">
        <w:rPr>
          <w:rStyle w:val="StyleUnderline"/>
          <w:highlight w:val="yellow"/>
        </w:rPr>
        <w:t xml:space="preserve">would be </w:t>
      </w:r>
      <w:r w:rsidRPr="00075641">
        <w:rPr>
          <w:rStyle w:val="Emphasis"/>
          <w:highlight w:val="yellow"/>
        </w:rPr>
        <w:t>a painful setback</w:t>
      </w:r>
      <w:r w:rsidRPr="00F70750">
        <w:rPr>
          <w:rStyle w:val="Emphasis"/>
        </w:rPr>
        <w:t xml:space="preserve"> for the prince</w:t>
      </w:r>
      <w:r>
        <w:t>.</w:t>
      </w:r>
    </w:p>
    <w:p w:rsidR="00AF510B" w:rsidRDefault="00AF510B" w:rsidP="00AF510B"/>
    <w:p w:rsidR="00FA476B" w:rsidRPr="00E8019A" w:rsidRDefault="00FA476B" w:rsidP="00FA476B">
      <w:pPr>
        <w:pStyle w:val="Heading4"/>
      </w:pPr>
      <w:r>
        <w:lastRenderedPageBreak/>
        <w:t xml:space="preserve">The coalition will continue targeting civilians </w:t>
      </w:r>
      <w:r w:rsidRPr="00FA476B">
        <w:rPr>
          <w:u w:val="single"/>
        </w:rPr>
        <w:t>until the U.S. cuts off sales</w:t>
      </w:r>
      <w:r>
        <w:t xml:space="preserve">. Pressure </w:t>
      </w:r>
      <w:r w:rsidR="00E8019A" w:rsidRPr="00E8019A">
        <w:rPr>
          <w:u w:val="single"/>
        </w:rPr>
        <w:t>empirically fails</w:t>
      </w:r>
      <w:r>
        <w:t xml:space="preserve">, but the plan </w:t>
      </w:r>
      <w:r w:rsidR="00E8019A">
        <w:rPr>
          <w:u w:val="single"/>
        </w:rPr>
        <w:t>ends the airstrikes</w:t>
      </w:r>
      <w:r w:rsidR="00E8019A">
        <w:t xml:space="preserve">. </w:t>
      </w:r>
    </w:p>
    <w:p w:rsidR="00FA476B" w:rsidRDefault="00FA476B" w:rsidP="00FA476B">
      <w:r w:rsidRPr="00EF4414">
        <w:rPr>
          <w:rStyle w:val="Style13ptBold"/>
        </w:rPr>
        <w:t>Malinowski 19</w:t>
      </w:r>
      <w:r>
        <w:t xml:space="preserve"> — Tom Malinowski, Member of the U.S. House of Representatives (D-NJ), former </w:t>
      </w:r>
      <w:r w:rsidRPr="00EF4414">
        <w:t xml:space="preserve">Assistant </w:t>
      </w:r>
      <w:r>
        <w:t xml:space="preserve">U.S. </w:t>
      </w:r>
      <w:r w:rsidRPr="00EF4414">
        <w:t>Secretary of State for Democracy, Human Rights, and Labor</w:t>
      </w:r>
      <w:r>
        <w:t>, former Washington Director of Human Rights Watch, former S</w:t>
      </w:r>
      <w:r w:rsidRPr="00B203DD">
        <w:t xml:space="preserve">enior </w:t>
      </w:r>
      <w:r>
        <w:t>D</w:t>
      </w:r>
      <w:r w:rsidRPr="00B203DD">
        <w:t xml:space="preserve">irector </w:t>
      </w:r>
      <w:r>
        <w:t>of</w:t>
      </w:r>
      <w:r w:rsidRPr="00B203DD">
        <w:t xml:space="preserve"> the National Security Council at the White House</w:t>
      </w:r>
      <w:r>
        <w:t>, 2019 (“</w:t>
      </w:r>
      <w:r w:rsidRPr="00EF4414">
        <w:t>Representative Malinowski Passes Amendment Freezing Arms Sales to Saudi Arabia</w:t>
      </w:r>
      <w:r>
        <w:t>,” Press Release, July 12</w:t>
      </w:r>
      <w:r w:rsidRPr="00EF4414">
        <w:rPr>
          <w:vertAlign w:val="superscript"/>
        </w:rPr>
        <w:t>th</w:t>
      </w:r>
      <w:r>
        <w:t xml:space="preserve">, Available Online at </w:t>
      </w:r>
      <w:hyperlink r:id="rId18" w:history="1">
        <w:r w:rsidRPr="007A570D">
          <w:rPr>
            <w:rStyle w:val="Hyperlink"/>
          </w:rPr>
          <w:t>https://malinowski.house.gov/media/press-releases/representative-malinowski-passes-amendment-freezing-arms-sales-saudi-arabia</w:t>
        </w:r>
      </w:hyperlink>
      <w:r>
        <w:t>, Accessed 07-28-2019)</w:t>
      </w:r>
    </w:p>
    <w:p w:rsidR="00FA476B" w:rsidRDefault="00FA476B" w:rsidP="00FA476B">
      <w:r>
        <w:t>Let me begin by saying what this amendment will not do. It will not end our security relationship with Saudi Arabia. It will not prevent us from helping the Saudis defend themselves against the Houthis, or Iran, or anybody else. It won’t prevent us from working with them to deal with maritime threats in the Persian Gulf or from sharing intelligence about terrorism. It will not, in other words, preclude us from doing anything that is in America’s national security interest.</w:t>
      </w:r>
    </w:p>
    <w:p w:rsidR="00FA476B" w:rsidRDefault="00FA476B" w:rsidP="00FA476B">
      <w:r>
        <w:t xml:space="preserve">All it will do is stop something that is categorically harmful to our national interest: the </w:t>
      </w:r>
      <w:r w:rsidRPr="00B203DD">
        <w:rPr>
          <w:rStyle w:val="StyleUnderline"/>
          <w:highlight w:val="yellow"/>
        </w:rPr>
        <w:t>provision of offensive weapons</w:t>
      </w:r>
      <w:r>
        <w:t xml:space="preserve"> that </w:t>
      </w:r>
      <w:r w:rsidRPr="00B203DD">
        <w:rPr>
          <w:rStyle w:val="StyleUnderline"/>
          <w:highlight w:val="yellow"/>
        </w:rPr>
        <w:t>enable</w:t>
      </w:r>
      <w:r w:rsidRPr="00EF4414">
        <w:rPr>
          <w:rStyle w:val="StyleUnderline"/>
        </w:rPr>
        <w:t xml:space="preserve"> Saudi Arabia to keep </w:t>
      </w:r>
      <w:r w:rsidRPr="00B203DD">
        <w:rPr>
          <w:rStyle w:val="StyleUnderline"/>
          <w:highlight w:val="yellow"/>
        </w:rPr>
        <w:t>defying</w:t>
      </w:r>
      <w:r w:rsidRPr="00EF4414">
        <w:rPr>
          <w:rStyle w:val="StyleUnderline"/>
        </w:rPr>
        <w:t xml:space="preserve"> our </w:t>
      </w:r>
      <w:r w:rsidRPr="00B203DD">
        <w:rPr>
          <w:rStyle w:val="StyleUnderline"/>
          <w:highlight w:val="yellow"/>
        </w:rPr>
        <w:t>advice by bombing</w:t>
      </w:r>
      <w:r w:rsidRPr="00EF4414">
        <w:rPr>
          <w:rStyle w:val="StyleUnderline"/>
        </w:rPr>
        <w:t xml:space="preserve"> Yemen and prolonging the war</w:t>
      </w:r>
      <w:r>
        <w:t xml:space="preserve"> there.</w:t>
      </w:r>
    </w:p>
    <w:p w:rsidR="00FA476B" w:rsidRDefault="00FA476B" w:rsidP="00FA476B">
      <w:r>
        <w:t xml:space="preserve">There is a reason why people say this war has caused the world's worst humanitarian crisis. </w:t>
      </w:r>
      <w:r w:rsidRPr="00EF4414">
        <w:rPr>
          <w:rStyle w:val="StyleUnderline"/>
        </w:rPr>
        <w:t>More than 200,000 civilians have been killed or died of starvation</w:t>
      </w:r>
      <w:r>
        <w:t xml:space="preserve">. While the Houthis are to blame for much of this, </w:t>
      </w:r>
      <w:r w:rsidRPr="00EF4414">
        <w:rPr>
          <w:rStyle w:val="StyleUnderline"/>
        </w:rPr>
        <w:t xml:space="preserve">Saudi and U.A.E. </w:t>
      </w:r>
      <w:r w:rsidRPr="00B203DD">
        <w:rPr>
          <w:rStyle w:val="StyleUnderline"/>
          <w:highlight w:val="yellow"/>
        </w:rPr>
        <w:t>air strikes are responsible for 2/3rds of</w:t>
      </w:r>
      <w:r w:rsidRPr="00EF4414">
        <w:rPr>
          <w:rStyle w:val="StyleUnderline"/>
        </w:rPr>
        <w:t xml:space="preserve"> Yemeni </w:t>
      </w:r>
      <w:r w:rsidRPr="00B203DD">
        <w:rPr>
          <w:rStyle w:val="StyleUnderline"/>
          <w:highlight w:val="yellow"/>
        </w:rPr>
        <w:t>civilian casualties</w:t>
      </w:r>
      <w:r>
        <w:t>.</w:t>
      </w:r>
    </w:p>
    <w:p w:rsidR="00FA476B" w:rsidRDefault="00FA476B" w:rsidP="00FA476B">
      <w:r>
        <w:t xml:space="preserve">There was a strike on a funeral, more than 150 civilians killed; A strike on a school bus that killed 40 kids; On a Save the Children Hospital; on a wedding. </w:t>
      </w:r>
      <w:r w:rsidRPr="00EF4414">
        <w:rPr>
          <w:rStyle w:val="StyleUnderline"/>
        </w:rPr>
        <w:t xml:space="preserve">These were not mistakes - </w:t>
      </w:r>
      <w:r w:rsidRPr="00B203DD">
        <w:rPr>
          <w:rStyle w:val="StyleUnderline"/>
          <w:highlight w:val="yellow"/>
        </w:rPr>
        <w:t>these were deliberate and precise attacks</w:t>
      </w:r>
      <w:r w:rsidRPr="00EF4414">
        <w:rPr>
          <w:rStyle w:val="StyleUnderline"/>
        </w:rPr>
        <w:t xml:space="preserve"> - and everybody in Yemen knows that the bombs causing this suffering are made in the U</w:t>
      </w:r>
      <w:r>
        <w:t xml:space="preserve">nited </w:t>
      </w:r>
      <w:r w:rsidRPr="00EF4414">
        <w:rPr>
          <w:rStyle w:val="StyleUnderline"/>
        </w:rPr>
        <w:t>S</w:t>
      </w:r>
      <w:r>
        <w:t>tates.</w:t>
      </w:r>
    </w:p>
    <w:p w:rsidR="00FA476B" w:rsidRDefault="00FA476B" w:rsidP="00FA476B">
      <w:r>
        <w:t>Who benefits from this? Certainly not us. From a strategic perspective, the only winner is Iran. By making a relatively small investment in Yemen, the Iranians have drawn the Saudis into this quagmire which tarnishes them and the United States and pushes Yemenis into Iranian hands.</w:t>
      </w:r>
    </w:p>
    <w:p w:rsidR="00FA476B" w:rsidRDefault="00FA476B" w:rsidP="00FA476B">
      <w:r w:rsidRPr="00EF4414">
        <w:rPr>
          <w:rStyle w:val="StyleUnderline"/>
        </w:rPr>
        <w:t xml:space="preserve">Over two administrations, </w:t>
      </w:r>
      <w:r w:rsidRPr="00B203DD">
        <w:rPr>
          <w:rStyle w:val="StyleUnderline"/>
          <w:highlight w:val="yellow"/>
        </w:rPr>
        <w:t>the U.S.</w:t>
      </w:r>
      <w:r w:rsidRPr="00EF4414">
        <w:rPr>
          <w:rStyle w:val="StyleUnderline"/>
        </w:rPr>
        <w:t xml:space="preserve"> Government </w:t>
      </w:r>
      <w:r w:rsidRPr="00B203DD">
        <w:rPr>
          <w:rStyle w:val="StyleUnderline"/>
          <w:highlight w:val="yellow"/>
        </w:rPr>
        <w:t>has tried to use its influence to change how Saudi Arabia fights</w:t>
      </w:r>
      <w:r w:rsidRPr="00EF4414">
        <w:rPr>
          <w:rStyle w:val="StyleUnderline"/>
        </w:rPr>
        <w:t xml:space="preserve"> this war. </w:t>
      </w:r>
      <w:r w:rsidRPr="00EF4414">
        <w:rPr>
          <w:rStyle w:val="Emphasis"/>
        </w:rPr>
        <w:t xml:space="preserve">I know about this effort because </w:t>
      </w:r>
      <w:r w:rsidRPr="00B203DD">
        <w:rPr>
          <w:rStyle w:val="Emphasis"/>
          <w:highlight w:val="yellow"/>
        </w:rPr>
        <w:t>I was in charge of it</w:t>
      </w:r>
      <w:r w:rsidRPr="00EF4414">
        <w:rPr>
          <w:rStyle w:val="Emphasis"/>
        </w:rPr>
        <w:t xml:space="preserve"> in 2015 and 2016 at the State Department</w:t>
      </w:r>
      <w:r w:rsidRPr="00EF4414">
        <w:rPr>
          <w:rStyle w:val="StyleUnderline"/>
        </w:rPr>
        <w:t xml:space="preserve">. It was worth a try then, </w:t>
      </w:r>
      <w:r w:rsidRPr="00B203DD">
        <w:rPr>
          <w:rStyle w:val="StyleUnderline"/>
          <w:highlight w:val="yellow"/>
        </w:rPr>
        <w:t xml:space="preserve">but </w:t>
      </w:r>
      <w:r w:rsidRPr="00B203DD">
        <w:rPr>
          <w:rStyle w:val="Emphasis"/>
          <w:highlight w:val="yellow"/>
        </w:rPr>
        <w:t>the Saudis did not listen</w:t>
      </w:r>
      <w:r>
        <w:t>.</w:t>
      </w:r>
    </w:p>
    <w:p w:rsidR="00FA476B" w:rsidRDefault="00FA476B" w:rsidP="00FA476B">
      <w:r w:rsidRPr="00EF4414">
        <w:rPr>
          <w:rStyle w:val="StyleUnderline"/>
        </w:rPr>
        <w:t>Under both</w:t>
      </w:r>
      <w:r>
        <w:t xml:space="preserve"> the </w:t>
      </w:r>
      <w:r w:rsidRPr="00EF4414">
        <w:rPr>
          <w:rStyle w:val="StyleUnderline"/>
        </w:rPr>
        <w:t>Obama and Trump</w:t>
      </w:r>
      <w:r>
        <w:t xml:space="preserve"> administrations </w:t>
      </w:r>
      <w:r w:rsidRPr="00B203DD">
        <w:rPr>
          <w:rStyle w:val="StyleUnderline"/>
          <w:highlight w:val="yellow"/>
        </w:rPr>
        <w:t>we have given</w:t>
      </w:r>
      <w:r w:rsidRPr="00EF4414">
        <w:rPr>
          <w:rStyle w:val="StyleUnderline"/>
        </w:rPr>
        <w:t xml:space="preserve"> the Saudis </w:t>
      </w:r>
      <w:r w:rsidRPr="00B203DD">
        <w:rPr>
          <w:rStyle w:val="StyleUnderline"/>
          <w:highlight w:val="yellow"/>
        </w:rPr>
        <w:t>specific lists</w:t>
      </w:r>
      <w:r w:rsidRPr="00EF4414">
        <w:rPr>
          <w:rStyle w:val="StyleUnderline"/>
        </w:rPr>
        <w:t xml:space="preserve"> of targets </w:t>
      </w:r>
      <w:r w:rsidRPr="00B203DD">
        <w:rPr>
          <w:rStyle w:val="StyleUnderline"/>
          <w:highlight w:val="yellow"/>
        </w:rPr>
        <w:t>not to strike</w:t>
      </w:r>
      <w:r w:rsidRPr="00EF4414">
        <w:rPr>
          <w:rStyle w:val="StyleUnderline"/>
        </w:rPr>
        <w:t xml:space="preserve">. We have told them “Do not hit this specific hospital; Or this port facility; Or that bridge.” And then </w:t>
      </w:r>
      <w:r w:rsidRPr="00B203DD">
        <w:rPr>
          <w:rStyle w:val="Emphasis"/>
          <w:highlight w:val="yellow"/>
        </w:rPr>
        <w:t>repeatedly they have</w:t>
      </w:r>
      <w:r w:rsidRPr="00EF4414">
        <w:rPr>
          <w:rStyle w:val="Emphasis"/>
        </w:rPr>
        <w:t xml:space="preserve"> gone ahead and </w:t>
      </w:r>
      <w:r w:rsidRPr="00B203DD">
        <w:rPr>
          <w:rStyle w:val="Emphasis"/>
          <w:highlight w:val="yellow"/>
        </w:rPr>
        <w:t>hit the precise coordinates on our no-strike list</w:t>
      </w:r>
      <w:r w:rsidRPr="00B203DD">
        <w:rPr>
          <w:rStyle w:val="StyleUnderline"/>
          <w:highlight w:val="yellow"/>
        </w:rPr>
        <w:t>. Then we</w:t>
      </w:r>
      <w:r w:rsidRPr="00EF4414">
        <w:rPr>
          <w:rStyle w:val="StyleUnderline"/>
        </w:rPr>
        <w:t xml:space="preserve"> just </w:t>
      </w:r>
      <w:r w:rsidRPr="00B203DD">
        <w:rPr>
          <w:rStyle w:val="StyleUnderline"/>
          <w:highlight w:val="yellow"/>
        </w:rPr>
        <w:t>keep</w:t>
      </w:r>
      <w:r w:rsidRPr="00EF4414">
        <w:rPr>
          <w:rStyle w:val="StyleUnderline"/>
        </w:rPr>
        <w:t xml:space="preserve"> on </w:t>
      </w:r>
      <w:r w:rsidRPr="00B203DD">
        <w:rPr>
          <w:rStyle w:val="StyleUnderline"/>
          <w:highlight w:val="yellow"/>
        </w:rPr>
        <w:t>selling them</w:t>
      </w:r>
      <w:r w:rsidRPr="00EF4414">
        <w:rPr>
          <w:rStyle w:val="StyleUnderline"/>
        </w:rPr>
        <w:t xml:space="preserve"> the </w:t>
      </w:r>
      <w:r w:rsidRPr="00B203DD">
        <w:rPr>
          <w:rStyle w:val="StyleUnderline"/>
          <w:highlight w:val="yellow"/>
        </w:rPr>
        <w:t>bombs</w:t>
      </w:r>
      <w:r>
        <w:t>.</w:t>
      </w:r>
    </w:p>
    <w:p w:rsidR="00FA476B" w:rsidRDefault="00FA476B" w:rsidP="00FA476B">
      <w:r>
        <w:t>What does that say to the people of Yemen? What does it say to the leadership of Saudi Arabia?</w:t>
      </w:r>
    </w:p>
    <w:p w:rsidR="00FA476B" w:rsidRDefault="00FA476B" w:rsidP="00FA476B">
      <w:r>
        <w:t xml:space="preserve">Now, I know </w:t>
      </w:r>
      <w:r w:rsidRPr="00EF4414">
        <w:rPr>
          <w:rStyle w:val="StyleUnderline"/>
        </w:rPr>
        <w:t>some have argued that if we want to protect civilians</w:t>
      </w:r>
      <w:r>
        <w:t xml:space="preserve"> in Yemen </w:t>
      </w:r>
      <w:r w:rsidRPr="00EF4414">
        <w:rPr>
          <w:rStyle w:val="StyleUnderline"/>
        </w:rPr>
        <w:t>it's better to</w:t>
      </w:r>
      <w:r>
        <w:t xml:space="preserve"> at least </w:t>
      </w:r>
      <w:r w:rsidRPr="00EF4414">
        <w:rPr>
          <w:rStyle w:val="StyleUnderline"/>
        </w:rPr>
        <w:t xml:space="preserve">make sure the Saudis have precision munitions to help them avoid collateral damage. This argument does not make sense. </w:t>
      </w:r>
      <w:r w:rsidRPr="00B203DD">
        <w:rPr>
          <w:rStyle w:val="Emphasis"/>
          <w:highlight w:val="yellow"/>
        </w:rPr>
        <w:t>The Saudis are using our precision weapons to precisely hit the wrong targets</w:t>
      </w:r>
      <w:r>
        <w:t>.</w:t>
      </w:r>
    </w:p>
    <w:p w:rsidR="00FA476B" w:rsidRDefault="00FA476B" w:rsidP="00FA476B">
      <w:r w:rsidRPr="00EF4414">
        <w:rPr>
          <w:rStyle w:val="StyleUnderline"/>
        </w:rPr>
        <w:t>Others have said that if we don't help the Saudis the Russians or Chinese will: that is nonsense. The Saudis use American aircraft</w:t>
      </w:r>
      <w:r>
        <w:t xml:space="preserve">. Last I checked </w:t>
      </w:r>
      <w:r w:rsidRPr="00B203DD">
        <w:rPr>
          <w:rStyle w:val="StyleUnderline"/>
          <w:highlight w:val="yellow"/>
        </w:rPr>
        <w:t xml:space="preserve">you cannot service an F-15 with MiG Parts. </w:t>
      </w:r>
      <w:r w:rsidRPr="00B203DD">
        <w:rPr>
          <w:rStyle w:val="Emphasis"/>
          <w:highlight w:val="yellow"/>
        </w:rPr>
        <w:t>They are for the foreseeable future utterly dependent on us</w:t>
      </w:r>
      <w:r>
        <w:t>.</w:t>
      </w:r>
    </w:p>
    <w:p w:rsidR="00FA476B" w:rsidRDefault="00FA476B" w:rsidP="00FA476B">
      <w:r>
        <w:t>So the question we have to decide is what kind of relationship are we going to have with Saudi Arabia? Is it one in which the Saudis can do whatever they please, contrary to our advice, contrary to our interests, knowing that whatever they do to us we will take it on ourselves to save the relationship? Or will we finally recognize that while we benefit from working with Saudi Arabia, the Saudis need us far more.</w:t>
      </w:r>
    </w:p>
    <w:p w:rsidR="00FA476B" w:rsidRPr="00EF4414" w:rsidRDefault="00FA476B" w:rsidP="00FA476B">
      <w:r w:rsidRPr="00B203DD">
        <w:rPr>
          <w:rStyle w:val="StyleUnderline"/>
          <w:highlight w:val="yellow"/>
        </w:rPr>
        <w:t>This</w:t>
      </w:r>
      <w:r>
        <w:t xml:space="preserve"> is a </w:t>
      </w:r>
      <w:r w:rsidRPr="00EF4414">
        <w:rPr>
          <w:rStyle w:val="StyleUnderline"/>
        </w:rPr>
        <w:t>measured amendment</w:t>
      </w:r>
      <w:r>
        <w:t xml:space="preserve">, Madam Chair. That </w:t>
      </w:r>
      <w:r w:rsidRPr="00B203DD">
        <w:rPr>
          <w:rStyle w:val="StyleUnderline"/>
          <w:highlight w:val="yellow"/>
        </w:rPr>
        <w:t xml:space="preserve">deals with </w:t>
      </w:r>
      <w:r w:rsidRPr="00B203DD">
        <w:rPr>
          <w:rStyle w:val="Emphasis"/>
          <w:highlight w:val="yellow"/>
        </w:rPr>
        <w:t>precisely the</w:t>
      </w:r>
      <w:r w:rsidRPr="00B203DD">
        <w:rPr>
          <w:rStyle w:val="Emphasis"/>
        </w:rPr>
        <w:t xml:space="preserve"> Saudi </w:t>
      </w:r>
      <w:r w:rsidRPr="00B203DD">
        <w:rPr>
          <w:rStyle w:val="Emphasis"/>
          <w:highlight w:val="yellow"/>
        </w:rPr>
        <w:t>conduct</w:t>
      </w:r>
      <w:r w:rsidRPr="00B203DD">
        <w:rPr>
          <w:rStyle w:val="Emphasis"/>
        </w:rPr>
        <w:t xml:space="preserve"> that </w:t>
      </w:r>
      <w:r w:rsidRPr="00B203DD">
        <w:rPr>
          <w:rStyle w:val="Emphasis"/>
          <w:highlight w:val="yellow"/>
        </w:rPr>
        <w:t>we</w:t>
      </w:r>
      <w:r w:rsidRPr="00B203DD">
        <w:rPr>
          <w:rStyle w:val="Emphasis"/>
        </w:rPr>
        <w:t xml:space="preserve"> most </w:t>
      </w:r>
      <w:r w:rsidRPr="00B203DD">
        <w:rPr>
          <w:rStyle w:val="Emphasis"/>
          <w:highlight w:val="yellow"/>
        </w:rPr>
        <w:t>oppose</w:t>
      </w:r>
      <w:r w:rsidRPr="00B203DD">
        <w:rPr>
          <w:rStyle w:val="StyleUnderline"/>
          <w:highlight w:val="yellow"/>
        </w:rPr>
        <w:t xml:space="preserve"> without undermining our ability to cooperate</w:t>
      </w:r>
      <w:r w:rsidRPr="00EF4414">
        <w:rPr>
          <w:rStyle w:val="StyleUnderline"/>
        </w:rPr>
        <w:t xml:space="preserve"> with Saudi Arabia </w:t>
      </w:r>
      <w:r w:rsidRPr="00B203DD">
        <w:rPr>
          <w:rStyle w:val="StyleUnderline"/>
          <w:highlight w:val="yellow"/>
        </w:rPr>
        <w:t>on other issues</w:t>
      </w:r>
      <w:r>
        <w:t>. I urge my colleagues to support it. I reserve the balance of my time.</w:t>
      </w:r>
    </w:p>
    <w:p w:rsidR="00FA476B" w:rsidRDefault="00FA476B" w:rsidP="00AF510B"/>
    <w:p w:rsidR="00562F3F" w:rsidRPr="0009284E" w:rsidRDefault="00562F3F" w:rsidP="00562F3F">
      <w:pPr>
        <w:pStyle w:val="Heading4"/>
      </w:pPr>
      <w:r>
        <w:lastRenderedPageBreak/>
        <w:t xml:space="preserve">The coalition </w:t>
      </w:r>
      <w:r>
        <w:rPr>
          <w:u w:val="single"/>
        </w:rPr>
        <w:t>can’t</w:t>
      </w:r>
      <w:r>
        <w:t xml:space="preserve"> continue their air campaign without U.S. </w:t>
      </w:r>
      <w:r w:rsidRPr="00AF510B">
        <w:rPr>
          <w:u w:val="single"/>
        </w:rPr>
        <w:t>maintenance</w:t>
      </w:r>
      <w:r>
        <w:t xml:space="preserve">, </w:t>
      </w:r>
      <w:r w:rsidRPr="00AF510B">
        <w:rPr>
          <w:u w:val="single"/>
        </w:rPr>
        <w:t>spare parts</w:t>
      </w:r>
      <w:r>
        <w:t xml:space="preserve">, and </w:t>
      </w:r>
      <w:r w:rsidRPr="00AF510B">
        <w:rPr>
          <w:u w:val="single"/>
        </w:rPr>
        <w:t>technical assistance</w:t>
      </w:r>
      <w:r>
        <w:t xml:space="preserve">. </w:t>
      </w:r>
    </w:p>
    <w:p w:rsidR="00562F3F" w:rsidRPr="00F222CF" w:rsidRDefault="00562F3F" w:rsidP="00562F3F">
      <w:r w:rsidRPr="00F222CF">
        <w:rPr>
          <w:rStyle w:val="Style13ptBold"/>
        </w:rPr>
        <w:t>Iddon 18</w:t>
      </w:r>
      <w:r>
        <w:t xml:space="preserve"> — Paul Iddon, </w:t>
      </w:r>
      <w:r w:rsidRPr="00F67A55">
        <w:t xml:space="preserve">Freelance Middle East Affairs Journalist, Contributor to </w:t>
      </w:r>
      <w:r w:rsidRPr="00F67A55">
        <w:rPr>
          <w:i/>
        </w:rPr>
        <w:t>The New Arab</w:t>
      </w:r>
      <w:r w:rsidRPr="00F67A55">
        <w:t xml:space="preserve">, </w:t>
      </w:r>
      <w:r w:rsidRPr="00F67A55">
        <w:rPr>
          <w:i/>
        </w:rPr>
        <w:t>Rudaw English</w:t>
      </w:r>
      <w:r w:rsidRPr="00F67A55">
        <w:t xml:space="preserve">, and </w:t>
      </w:r>
      <w:r w:rsidRPr="00F67A55">
        <w:rPr>
          <w:i/>
        </w:rPr>
        <w:t>Ahval</w:t>
      </w:r>
      <w:r w:rsidRPr="00F67A55">
        <w:t xml:space="preserve"> (Turkey), </w:t>
      </w:r>
      <w:r>
        <w:t xml:space="preserve">2018 (“Have Western arms sales to Saudi Arabia peaked?,” </w:t>
      </w:r>
      <w:r>
        <w:rPr>
          <w:i/>
        </w:rPr>
        <w:t>The New Arab</w:t>
      </w:r>
      <w:r>
        <w:t>, December 21</w:t>
      </w:r>
      <w:r w:rsidRPr="00F222CF">
        <w:rPr>
          <w:vertAlign w:val="superscript"/>
        </w:rPr>
        <w:t>st</w:t>
      </w:r>
      <w:r>
        <w:t xml:space="preserve">, Available Online at </w:t>
      </w:r>
      <w:hyperlink r:id="rId19" w:history="1">
        <w:r w:rsidRPr="006F3AF6">
          <w:rPr>
            <w:rStyle w:val="Hyperlink"/>
          </w:rPr>
          <w:t>https://www.alaraby.co.uk/english/indepth/2018/12/21/have-western-arms-sales-to-saudi-arabia-peaked</w:t>
        </w:r>
      </w:hyperlink>
      <w:r>
        <w:t>, Accessed 07-02-2019)</w:t>
      </w:r>
    </w:p>
    <w:p w:rsidR="00562F3F" w:rsidRDefault="00562F3F" w:rsidP="00562F3F">
      <w:r w:rsidRPr="00274AF7">
        <w:rPr>
          <w:rStyle w:val="StyleUnderline"/>
        </w:rPr>
        <w:t>One argument against</w:t>
      </w:r>
      <w:r>
        <w:t xml:space="preserve"> hastily placing </w:t>
      </w:r>
      <w:r w:rsidRPr="00274AF7">
        <w:rPr>
          <w:rStyle w:val="StyleUnderline"/>
        </w:rPr>
        <w:t>an arms embargo</w:t>
      </w:r>
      <w:r>
        <w:t xml:space="preserve"> on Riyadh over such actions </w:t>
      </w:r>
      <w:r w:rsidRPr="00274AF7">
        <w:rPr>
          <w:rStyle w:val="StyleUnderline"/>
        </w:rPr>
        <w:t>is that it will simply buy weapons systems from countries that will scrutinise it less. If they do so, the argument goes, then Western powers will have even less influence</w:t>
      </w:r>
      <w:r>
        <w:t xml:space="preserve"> to exert over the kingdom's actions.</w:t>
      </w:r>
    </w:p>
    <w:p w:rsidR="00562F3F" w:rsidRDefault="00562F3F" w:rsidP="00562F3F">
      <w:r w:rsidRPr="00274AF7">
        <w:rPr>
          <w:rStyle w:val="StyleUnderline"/>
        </w:rPr>
        <w:t>The Saudis have</w:t>
      </w:r>
      <w:r>
        <w:t xml:space="preserve"> indeed </w:t>
      </w:r>
      <w:r w:rsidRPr="00274AF7">
        <w:rPr>
          <w:rStyle w:val="StyleUnderline"/>
        </w:rPr>
        <w:t>sought a small number of their arms elsewhere</w:t>
      </w:r>
      <w:r>
        <w:t>. When the Americans didn't sell them drones, Riyadh bought Chinese-made ones, which were clear replicas of the kind of drones Washington had refused to sell them.</w:t>
      </w:r>
    </w:p>
    <w:p w:rsidR="00562F3F" w:rsidRDefault="00562F3F" w:rsidP="00562F3F">
      <w:r w:rsidRPr="00274AF7">
        <w:rPr>
          <w:rStyle w:val="StyleUnderline"/>
        </w:rPr>
        <w:t>It's probably true that in the long-term a Western arms embargo</w:t>
      </w:r>
      <w:r>
        <w:t xml:space="preserve"> on Riyadh </w:t>
      </w:r>
      <w:r w:rsidRPr="00274AF7">
        <w:rPr>
          <w:rStyle w:val="StyleUnderline"/>
        </w:rPr>
        <w:t xml:space="preserve">will likely result in it seeking arms elsewhere. But in </w:t>
      </w:r>
      <w:r w:rsidRPr="00F67A55">
        <w:rPr>
          <w:rStyle w:val="Emphasis"/>
        </w:rPr>
        <w:t>the short-term</w:t>
      </w:r>
      <w:r w:rsidRPr="00274AF7">
        <w:rPr>
          <w:rStyle w:val="StyleUnderline"/>
        </w:rPr>
        <w:t xml:space="preserve">, </w:t>
      </w:r>
      <w:r w:rsidRPr="00F67A55">
        <w:rPr>
          <w:rStyle w:val="StyleUnderline"/>
          <w:highlight w:val="yellow"/>
        </w:rPr>
        <w:t>the</w:t>
      </w:r>
      <w:r w:rsidRPr="00274AF7">
        <w:rPr>
          <w:rStyle w:val="StyleUnderline"/>
        </w:rPr>
        <w:t xml:space="preserve"> Saudi </w:t>
      </w:r>
      <w:r w:rsidRPr="00F67A55">
        <w:rPr>
          <w:rStyle w:val="StyleUnderline"/>
          <w:highlight w:val="yellow"/>
        </w:rPr>
        <w:t xml:space="preserve">military is </w:t>
      </w:r>
      <w:r w:rsidRPr="00F67A55">
        <w:rPr>
          <w:rStyle w:val="Emphasis"/>
          <w:highlight w:val="yellow"/>
        </w:rPr>
        <w:t>heavily dependent</w:t>
      </w:r>
      <w:r w:rsidRPr="00274AF7">
        <w:rPr>
          <w:rStyle w:val="StyleUnderline"/>
        </w:rPr>
        <w:t xml:space="preserve"> on American and British support </w:t>
      </w:r>
      <w:r w:rsidRPr="00F67A55">
        <w:rPr>
          <w:rStyle w:val="StyleUnderline"/>
          <w:highlight w:val="yellow"/>
        </w:rPr>
        <w:t xml:space="preserve">to operate </w:t>
      </w:r>
      <w:r w:rsidRPr="00F67A55">
        <w:rPr>
          <w:rStyle w:val="Emphasis"/>
          <w:highlight w:val="yellow"/>
        </w:rPr>
        <w:t>the majority of</w:t>
      </w:r>
      <w:r w:rsidRPr="00F67A55">
        <w:rPr>
          <w:rStyle w:val="Emphasis"/>
        </w:rPr>
        <w:t xml:space="preserve"> weapons currently in </w:t>
      </w:r>
      <w:r w:rsidRPr="00F67A55">
        <w:rPr>
          <w:rStyle w:val="Emphasis"/>
          <w:highlight w:val="yellow"/>
        </w:rPr>
        <w:t>its arsenal</w:t>
      </w:r>
      <w:r>
        <w:t>.</w:t>
      </w:r>
    </w:p>
    <w:p w:rsidR="00562F3F" w:rsidRDefault="00562F3F" w:rsidP="00562F3F">
      <w:r w:rsidRPr="00F67A55">
        <w:rPr>
          <w:rStyle w:val="StyleUnderline"/>
          <w:highlight w:val="yellow"/>
        </w:rPr>
        <w:t>Without</w:t>
      </w:r>
      <w:r w:rsidRPr="00274AF7">
        <w:rPr>
          <w:rStyle w:val="StyleUnderline"/>
        </w:rPr>
        <w:t xml:space="preserve"> this support, </w:t>
      </w:r>
      <w:r w:rsidRPr="00F67A55">
        <w:rPr>
          <w:rStyle w:val="StyleUnderline"/>
          <w:highlight w:val="yellow"/>
        </w:rPr>
        <w:t>they would</w:t>
      </w:r>
      <w:r>
        <w:t xml:space="preserve"> doubtlessly </w:t>
      </w:r>
      <w:r w:rsidRPr="00F67A55">
        <w:rPr>
          <w:rStyle w:val="StyleUnderline"/>
          <w:highlight w:val="yellow"/>
        </w:rPr>
        <w:t>find it</w:t>
      </w:r>
      <w:r w:rsidRPr="00274AF7">
        <w:rPr>
          <w:rStyle w:val="StyleUnderline"/>
        </w:rPr>
        <w:t xml:space="preserve"> </w:t>
      </w:r>
      <w:r w:rsidRPr="00F67A55">
        <w:rPr>
          <w:rStyle w:val="Emphasis"/>
        </w:rPr>
        <w:t xml:space="preserve">far more </w:t>
      </w:r>
      <w:r w:rsidRPr="00F67A55">
        <w:rPr>
          <w:rStyle w:val="Emphasis"/>
          <w:highlight w:val="yellow"/>
        </w:rPr>
        <w:t>difficult</w:t>
      </w:r>
      <w:r w:rsidRPr="00F67A55">
        <w:rPr>
          <w:rStyle w:val="StyleUnderline"/>
          <w:highlight w:val="yellow"/>
        </w:rPr>
        <w:t xml:space="preserve"> to wage war</w:t>
      </w:r>
      <w:r>
        <w:t xml:space="preserve"> in Yemen, </w:t>
      </w:r>
      <w:r w:rsidRPr="00F67A55">
        <w:rPr>
          <w:rStyle w:val="StyleUnderline"/>
          <w:highlight w:val="yellow"/>
        </w:rPr>
        <w:t>or maintain</w:t>
      </w:r>
      <w:r w:rsidRPr="00274AF7">
        <w:rPr>
          <w:rStyle w:val="StyleUnderline"/>
        </w:rPr>
        <w:t xml:space="preserve"> a fleet of sophisticated American </w:t>
      </w:r>
      <w:r w:rsidRPr="00F67A55">
        <w:rPr>
          <w:rStyle w:val="Emphasis"/>
          <w:highlight w:val="yellow"/>
        </w:rPr>
        <w:t>jet fighters, bombers and tanks</w:t>
      </w:r>
      <w:r w:rsidRPr="00274AF7">
        <w:rPr>
          <w:rStyle w:val="StyleUnderline"/>
        </w:rPr>
        <w:t xml:space="preserve">, all of </w:t>
      </w:r>
      <w:r w:rsidRPr="00F67A55">
        <w:rPr>
          <w:rStyle w:val="StyleUnderline"/>
          <w:highlight w:val="yellow"/>
        </w:rPr>
        <w:t>which require</w:t>
      </w:r>
      <w:r w:rsidRPr="00274AF7">
        <w:rPr>
          <w:rStyle w:val="StyleUnderline"/>
        </w:rPr>
        <w:t xml:space="preserve"> </w:t>
      </w:r>
      <w:r w:rsidRPr="00F67A55">
        <w:rPr>
          <w:rStyle w:val="Emphasis"/>
        </w:rPr>
        <w:t xml:space="preserve">significant </w:t>
      </w:r>
      <w:r w:rsidRPr="00F67A55">
        <w:rPr>
          <w:rStyle w:val="Emphasis"/>
          <w:highlight w:val="yellow"/>
        </w:rPr>
        <w:t>maintenance and</w:t>
      </w:r>
      <w:r w:rsidRPr="00F67A55">
        <w:rPr>
          <w:rStyle w:val="Emphasis"/>
        </w:rPr>
        <w:t xml:space="preserve"> supply of </w:t>
      </w:r>
      <w:r w:rsidRPr="00F67A55">
        <w:rPr>
          <w:rStyle w:val="Emphasis"/>
          <w:highlight w:val="yellow"/>
        </w:rPr>
        <w:t>spare parts</w:t>
      </w:r>
      <w:r w:rsidRPr="00274AF7">
        <w:rPr>
          <w:rStyle w:val="StyleUnderline"/>
        </w:rPr>
        <w:t xml:space="preserve"> to operate, </w:t>
      </w:r>
      <w:r w:rsidRPr="00F67A55">
        <w:rPr>
          <w:rStyle w:val="Emphasis"/>
        </w:rPr>
        <w:t>especially during military action.</w:t>
      </w:r>
    </w:p>
    <w:p w:rsidR="00562F3F" w:rsidRDefault="00562F3F" w:rsidP="00562F3F">
      <w:r>
        <w:t xml:space="preserve">Consequently, </w:t>
      </w:r>
      <w:r w:rsidRPr="00274AF7">
        <w:rPr>
          <w:rStyle w:val="StyleUnderline"/>
        </w:rPr>
        <w:t>if a serious arms embargo were imposed</w:t>
      </w:r>
      <w:r>
        <w:t xml:space="preserve"> on Saudi Arabia, </w:t>
      </w:r>
      <w:r w:rsidRPr="00F67A55">
        <w:rPr>
          <w:rStyle w:val="StyleUnderline"/>
          <w:highlight w:val="yellow"/>
        </w:rPr>
        <w:t>it would</w:t>
      </w:r>
      <w:r w:rsidRPr="00274AF7">
        <w:rPr>
          <w:rStyle w:val="StyleUnderline"/>
        </w:rPr>
        <w:t xml:space="preserve"> likely </w:t>
      </w:r>
      <w:r w:rsidRPr="00F67A55">
        <w:rPr>
          <w:rStyle w:val="StyleUnderline"/>
          <w:highlight w:val="yellow"/>
        </w:rPr>
        <w:t xml:space="preserve">take </w:t>
      </w:r>
      <w:r w:rsidRPr="00F67A55">
        <w:rPr>
          <w:rStyle w:val="Emphasis"/>
          <w:highlight w:val="yellow"/>
        </w:rPr>
        <w:t>years</w:t>
      </w:r>
      <w:r>
        <w:t xml:space="preserve">, </w:t>
      </w:r>
      <w:r w:rsidRPr="00F67A55">
        <w:rPr>
          <w:rStyle w:val="StyleUnderline"/>
          <w:highlight w:val="yellow"/>
        </w:rPr>
        <w:t xml:space="preserve">and </w:t>
      </w:r>
      <w:r w:rsidRPr="00F67A55">
        <w:rPr>
          <w:rStyle w:val="Emphasis"/>
          <w:highlight w:val="yellow"/>
        </w:rPr>
        <w:t>billions</w:t>
      </w:r>
      <w:r w:rsidRPr="00274AF7">
        <w:rPr>
          <w:rStyle w:val="StyleUnderline"/>
        </w:rPr>
        <w:t xml:space="preserve"> of additional dollars</w:t>
      </w:r>
      <w:r>
        <w:t xml:space="preserve">, for Riyadh </w:t>
      </w:r>
      <w:r w:rsidRPr="00274AF7">
        <w:rPr>
          <w:rStyle w:val="StyleUnderline"/>
        </w:rPr>
        <w:t>to supplement its military equipment through other sources</w:t>
      </w:r>
      <w:r>
        <w:t>.</w:t>
      </w:r>
    </w:p>
    <w:p w:rsidR="00562F3F" w:rsidRDefault="00562F3F" w:rsidP="00562F3F">
      <w:r w:rsidRPr="0009284E">
        <w:rPr>
          <w:rStyle w:val="StyleUnderline"/>
          <w:highlight w:val="yellow"/>
        </w:rPr>
        <w:t>To wage its air campaign</w:t>
      </w:r>
      <w:r>
        <w:t xml:space="preserve"> on Yemen </w:t>
      </w:r>
      <w:r w:rsidRPr="00274AF7">
        <w:rPr>
          <w:rStyle w:val="StyleUnderline"/>
        </w:rPr>
        <w:t xml:space="preserve">the </w:t>
      </w:r>
      <w:r w:rsidRPr="00F67A55">
        <w:rPr>
          <w:rStyle w:val="StyleUnderline"/>
          <w:highlight w:val="yellow"/>
        </w:rPr>
        <w:t xml:space="preserve">Saudis rely </w:t>
      </w:r>
      <w:r w:rsidRPr="00F67A55">
        <w:rPr>
          <w:rStyle w:val="Emphasis"/>
          <w:highlight w:val="yellow"/>
        </w:rPr>
        <w:t>overwhelmingly</w:t>
      </w:r>
      <w:r w:rsidRPr="00F67A55">
        <w:rPr>
          <w:rStyle w:val="StyleUnderline"/>
          <w:highlight w:val="yellow"/>
        </w:rPr>
        <w:t xml:space="preserve"> on</w:t>
      </w:r>
      <w:r w:rsidRPr="00274AF7">
        <w:rPr>
          <w:rStyle w:val="StyleUnderline"/>
        </w:rPr>
        <w:t xml:space="preserve"> American- and British-made weapon systems and munitions. Since the</w:t>
      </w:r>
      <w:r>
        <w:t xml:space="preserve"> 19</w:t>
      </w:r>
      <w:r w:rsidRPr="00274AF7">
        <w:rPr>
          <w:rStyle w:val="StyleUnderline"/>
        </w:rPr>
        <w:t xml:space="preserve">80s Riyadh has not only relied on Western-made weapon systems but also heavily on </w:t>
      </w:r>
      <w:r w:rsidRPr="00F67A55">
        <w:rPr>
          <w:rStyle w:val="Emphasis"/>
          <w:highlight w:val="yellow"/>
        </w:rPr>
        <w:t>technical</w:t>
      </w:r>
      <w:r w:rsidRPr="00274AF7">
        <w:rPr>
          <w:rStyle w:val="Emphasis"/>
        </w:rPr>
        <w:t xml:space="preserve"> help and </w:t>
      </w:r>
      <w:r w:rsidRPr="00F67A55">
        <w:rPr>
          <w:rStyle w:val="Emphasis"/>
          <w:highlight w:val="yellow"/>
        </w:rPr>
        <w:t>know-how</w:t>
      </w:r>
      <w:r>
        <w:t>. The Saudi air campaign is largely made possible by American mid-air refuelling, something Riyadh cannot adequately do itself.</w:t>
      </w:r>
    </w:p>
    <w:p w:rsidR="00562F3F" w:rsidRDefault="00562F3F" w:rsidP="00AF510B"/>
    <w:p w:rsidR="00A03F1E" w:rsidRDefault="00562F3F" w:rsidP="00AF510B">
      <w:pPr>
        <w:pStyle w:val="Heading4"/>
      </w:pPr>
      <w:r>
        <w:t xml:space="preserve">Threats won’t work. </w:t>
      </w:r>
      <w:r w:rsidR="00A03F1E">
        <w:t xml:space="preserve">The plan’s </w:t>
      </w:r>
      <w:r w:rsidR="00A03F1E" w:rsidRPr="00A03F1E">
        <w:rPr>
          <w:u w:val="single"/>
        </w:rPr>
        <w:t>embargo</w:t>
      </w:r>
      <w:r w:rsidR="00A03F1E">
        <w:t xml:space="preserve"> is the only signal they’ll </w:t>
      </w:r>
      <w:r w:rsidR="00A03F1E" w:rsidRPr="00A03F1E">
        <w:rPr>
          <w:u w:val="single"/>
        </w:rPr>
        <w:t>take seriously enough</w:t>
      </w:r>
      <w:r w:rsidR="00A03F1E">
        <w:t xml:space="preserve"> to change their behavior. </w:t>
      </w:r>
    </w:p>
    <w:p w:rsidR="00AF510B" w:rsidRDefault="00AF510B" w:rsidP="00AF510B">
      <w:r w:rsidRPr="00A913AB">
        <w:rPr>
          <w:rStyle w:val="Style13ptBold"/>
        </w:rPr>
        <w:t>Spindel 19</w:t>
      </w:r>
      <w:r>
        <w:t xml:space="preserve"> — Jennifer Spindel, </w:t>
      </w:r>
      <w:r w:rsidRPr="00E9067E">
        <w:t xml:space="preserve">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w:t>
      </w:r>
      <w:r>
        <w:t xml:space="preserve">2019 (“The Case For Suspending American Arms Sales To Saudi Arabia,” </w:t>
      </w:r>
      <w:r>
        <w:rPr>
          <w:i/>
        </w:rPr>
        <w:t>War on the Rocks</w:t>
      </w:r>
      <w:r>
        <w:t>, May 14</w:t>
      </w:r>
      <w:r w:rsidRPr="00A913AB">
        <w:rPr>
          <w:vertAlign w:val="superscript"/>
        </w:rPr>
        <w:t>th</w:t>
      </w:r>
      <w:r>
        <w:t xml:space="preserve">, Available Online at </w:t>
      </w:r>
      <w:hyperlink r:id="rId20" w:history="1">
        <w:r w:rsidRPr="00AB3C81">
          <w:rPr>
            <w:rStyle w:val="Hyperlink"/>
          </w:rPr>
          <w:t>https://warontherocks.com/2019/05/the-case-for-suspending-american-arms-sales-to-saudi-arabia/</w:t>
        </w:r>
      </w:hyperlink>
      <w:r>
        <w:t>, Accessed 06-07-2019)</w:t>
      </w:r>
    </w:p>
    <w:p w:rsidR="00AF510B" w:rsidRDefault="00AF510B" w:rsidP="00AF510B">
      <w:r>
        <w:t>Arms Embargos Are Signals and Can Build Coalitions</w:t>
      </w:r>
    </w:p>
    <w:p w:rsidR="00AF510B" w:rsidRPr="0056604C" w:rsidRDefault="00AF510B" w:rsidP="00AF510B">
      <w:r>
        <w:t xml:space="preserve">Policymakers and scholars agree that arms embargoes are not effective “sticks” in international politics. Rarely do states cave when faced with punishment in the form of an embargo. But </w:t>
      </w:r>
      <w:r w:rsidRPr="00042DF5">
        <w:rPr>
          <w:rStyle w:val="StyleUnderline"/>
        </w:rPr>
        <w:t xml:space="preserve">even if an arms embargo isn’t a </w:t>
      </w:r>
      <w:r w:rsidRPr="00042DF5">
        <w:rPr>
          <w:rStyle w:val="Emphasis"/>
        </w:rPr>
        <w:t>direct</w:t>
      </w:r>
      <w:r w:rsidRPr="00042DF5">
        <w:rPr>
          <w:rStyle w:val="StyleUnderline"/>
        </w:rPr>
        <w:t xml:space="preserve"> tool of coercion, </w:t>
      </w:r>
      <w:r w:rsidRPr="00806511">
        <w:rPr>
          <w:rStyle w:val="StyleUnderline"/>
          <w:highlight w:val="yellow"/>
        </w:rPr>
        <w:t>an embargo would</w:t>
      </w:r>
      <w:r w:rsidRPr="0056604C">
        <w:rPr>
          <w:rStyle w:val="StyleUnderline"/>
        </w:rPr>
        <w:t xml:space="preserve"> be </w:t>
      </w:r>
      <w:r w:rsidRPr="0056604C">
        <w:rPr>
          <w:rStyle w:val="Emphasis"/>
        </w:rPr>
        <w:t>an important political signal</w:t>
      </w:r>
      <w:r w:rsidRPr="0056604C">
        <w:t>. There are at least two reasons for the United States to seriously consider an arms embargo against Saudi Arabia.</w:t>
      </w:r>
    </w:p>
    <w:p w:rsidR="00AF510B" w:rsidRDefault="00AF510B" w:rsidP="00AF510B">
      <w:r w:rsidRPr="0056604C">
        <w:t xml:space="preserve">First, </w:t>
      </w:r>
      <w:r w:rsidRPr="0056604C">
        <w:rPr>
          <w:rStyle w:val="StyleUnderline"/>
        </w:rPr>
        <w:t xml:space="preserve">arms sales are signals that </w:t>
      </w:r>
      <w:r w:rsidRPr="00806511">
        <w:rPr>
          <w:rStyle w:val="Emphasis"/>
          <w:highlight w:val="yellow"/>
        </w:rPr>
        <w:t>cut through the noise</w:t>
      </w:r>
      <w:r w:rsidRPr="00042DF5">
        <w:rPr>
          <w:rStyle w:val="StyleUnderline"/>
        </w:rPr>
        <w:t xml:space="preserve"> of the international system. Cutting off arms transfers is a common way that states express their dissatisfaction with others and try to </w:t>
      </w:r>
      <w:r w:rsidRPr="0056604C">
        <w:rPr>
          <w:rStyle w:val="StyleUnderline"/>
        </w:rPr>
        <w:t>influence behavior</w:t>
      </w:r>
      <w:r w:rsidRPr="0056604C">
        <w:t>. As Lawrence Freedman observed in 1978, “</w:t>
      </w:r>
      <w:r w:rsidRPr="0056604C">
        <w:rPr>
          <w:rStyle w:val="StyleUnderline"/>
        </w:rPr>
        <w:t xml:space="preserve">refusing to sell arms is </w:t>
      </w:r>
      <w:r w:rsidRPr="0056604C">
        <w:rPr>
          <w:rStyle w:val="Emphasis"/>
        </w:rPr>
        <w:t>a major political act</w:t>
      </w:r>
      <w:r w:rsidRPr="0056604C">
        <w:rPr>
          <w:rStyle w:val="StyleUnderline"/>
        </w:rPr>
        <w:t>. It appears as a calculated insult, reflecting on the stability, trust, and credit-worthiness</w:t>
      </w:r>
      <w:r w:rsidRPr="00042DF5">
        <w:rPr>
          <w:rStyle w:val="StyleUnderline"/>
        </w:rPr>
        <w:t>, or technical competence of the would-be recipient</w:t>
      </w:r>
      <w:r>
        <w:t xml:space="preserve">.” Yet this crucial point seems to have been lost in the current policy debate about whether or not the United States should continue selling arms to Saudi Arabia. </w:t>
      </w:r>
      <w:r w:rsidRPr="00042DF5">
        <w:rPr>
          <w:rStyle w:val="StyleUnderline"/>
        </w:rPr>
        <w:t xml:space="preserve">My research shows that </w:t>
      </w:r>
      <w:r w:rsidRPr="00806511">
        <w:rPr>
          <w:rStyle w:val="StyleUnderline"/>
          <w:highlight w:val="yellow"/>
        </w:rPr>
        <w:t>stopping</w:t>
      </w:r>
      <w:r w:rsidRPr="00042DF5">
        <w:rPr>
          <w:rStyle w:val="StyleUnderline"/>
        </w:rPr>
        <w:t xml:space="preserve"> arms </w:t>
      </w:r>
      <w:r w:rsidRPr="00806511">
        <w:rPr>
          <w:rStyle w:val="StyleUnderline"/>
          <w:highlight w:val="yellow"/>
        </w:rPr>
        <w:t>transfers</w:t>
      </w:r>
      <w:r w:rsidRPr="00042DF5">
        <w:rPr>
          <w:rStyle w:val="StyleUnderline"/>
        </w:rPr>
        <w:t xml:space="preserve"> or denying </w:t>
      </w:r>
      <w:r w:rsidRPr="00042DF5">
        <w:rPr>
          <w:rStyle w:val="StyleUnderline"/>
        </w:rPr>
        <w:lastRenderedPageBreak/>
        <w:t xml:space="preserve">requests </w:t>
      </w:r>
      <w:r w:rsidRPr="00806511">
        <w:rPr>
          <w:rStyle w:val="StyleUnderline"/>
          <w:highlight w:val="yellow"/>
        </w:rPr>
        <w:t xml:space="preserve">is </w:t>
      </w:r>
      <w:r w:rsidRPr="00806511">
        <w:rPr>
          <w:rStyle w:val="Emphasis"/>
          <w:highlight w:val="yellow"/>
        </w:rPr>
        <w:t>an effective way to signal dissatisfaction</w:t>
      </w:r>
      <w:r w:rsidRPr="00806511">
        <w:rPr>
          <w:rStyle w:val="StyleUnderline"/>
          <w:highlight w:val="yellow"/>
        </w:rPr>
        <w:t xml:space="preserve"> and </w:t>
      </w:r>
      <w:r w:rsidRPr="00806511">
        <w:rPr>
          <w:rStyle w:val="Emphasis"/>
          <w:highlight w:val="yellow"/>
        </w:rPr>
        <w:t>causes the</w:t>
      </w:r>
      <w:r w:rsidRPr="00042DF5">
        <w:rPr>
          <w:rStyle w:val="Emphasis"/>
        </w:rPr>
        <w:t xml:space="preserve"> would-be </w:t>
      </w:r>
      <w:r w:rsidRPr="00806511">
        <w:rPr>
          <w:rStyle w:val="Emphasis"/>
          <w:highlight w:val="yellow"/>
        </w:rPr>
        <w:t>recipient to re-think their behavior</w:t>
      </w:r>
      <w:r>
        <w:t>.</w:t>
      </w:r>
    </w:p>
    <w:p w:rsidR="00AF510B" w:rsidRDefault="00AF510B" w:rsidP="00AF510B">
      <w:r w:rsidRPr="00806511">
        <w:rPr>
          <w:rStyle w:val="StyleUnderline"/>
          <w:highlight w:val="yellow"/>
        </w:rPr>
        <w:t>Take</w:t>
      </w:r>
      <w:r>
        <w:t xml:space="preserve">, for example, </w:t>
      </w:r>
      <w:r w:rsidRPr="00042DF5">
        <w:rPr>
          <w:rStyle w:val="StyleUnderline"/>
        </w:rPr>
        <w:t xml:space="preserve">the U.S. relationship with </w:t>
      </w:r>
      <w:r w:rsidRPr="00806511">
        <w:rPr>
          <w:rStyle w:val="StyleUnderline"/>
          <w:highlight w:val="yellow"/>
        </w:rPr>
        <w:t>Israel in the</w:t>
      </w:r>
      <w:r>
        <w:t xml:space="preserve"> 19</w:t>
      </w:r>
      <w:r w:rsidRPr="00806511">
        <w:rPr>
          <w:rStyle w:val="StyleUnderline"/>
          <w:highlight w:val="yellow"/>
        </w:rPr>
        <w:t>60s</w:t>
      </w:r>
      <w:r w:rsidRPr="00806511">
        <w:rPr>
          <w:rStyle w:val="StyleUnderline"/>
        </w:rPr>
        <w:t>. The U</w:t>
      </w:r>
      <w:r>
        <w:t xml:space="preserve">nited </w:t>
      </w:r>
      <w:r w:rsidRPr="00806511">
        <w:rPr>
          <w:rStyle w:val="StyleUnderline"/>
        </w:rPr>
        <w:t>S</w:t>
      </w:r>
      <w:r>
        <w:t xml:space="preserve">tates </w:t>
      </w:r>
      <w:r w:rsidRPr="00806511">
        <w:rPr>
          <w:rStyle w:val="StyleUnderline"/>
        </w:rPr>
        <w:t>sold Israel Hawk surface-to-surface missiles</w:t>
      </w:r>
      <w:r>
        <w:t xml:space="preserve"> in 1962, </w:t>
      </w:r>
      <w:r w:rsidRPr="00806511">
        <w:rPr>
          <w:rStyle w:val="StyleUnderline"/>
        </w:rPr>
        <w:t>M-48 Patton tanks</w:t>
      </w:r>
      <w:r>
        <w:t xml:space="preserve"> in 1964 and 1965, </w:t>
      </w:r>
      <w:r w:rsidRPr="00806511">
        <w:rPr>
          <w:rStyle w:val="StyleUnderline"/>
        </w:rPr>
        <w:t>and A-4E Skyhawk bombers</w:t>
      </w:r>
      <w:r>
        <w:t xml:space="preserve"> in 1966. </w:t>
      </w:r>
      <w:r w:rsidRPr="00806511">
        <w:rPr>
          <w:rStyle w:val="StyleUnderline"/>
        </w:rPr>
        <w:t>Israeli leaders understood that these transfers signaled a close U.S.-Israeli relationship</w:t>
      </w:r>
      <w:r>
        <w:t xml:space="preserve">. As diplomat Abba Eban wrote, </w:t>
      </w:r>
      <w:r w:rsidRPr="00806511">
        <w:rPr>
          <w:rStyle w:val="StyleUnderline"/>
        </w:rPr>
        <w:t>the arms transfers were “a development of tremendous political value.” Even against this backdrop of close ties and significant arms sales, Israeli leaders were extremely sensitive to arms transfer denials. In</w:t>
      </w:r>
      <w:r>
        <w:t xml:space="preserve"> April and May 19</w:t>
      </w:r>
      <w:r w:rsidRPr="00806511">
        <w:rPr>
          <w:rStyle w:val="StyleUnderline"/>
        </w:rPr>
        <w:t>67, the U</w:t>
      </w:r>
      <w:r>
        <w:t xml:space="preserve">nited </w:t>
      </w:r>
      <w:r w:rsidRPr="00806511">
        <w:rPr>
          <w:rStyle w:val="StyleUnderline"/>
        </w:rPr>
        <w:t>S</w:t>
      </w:r>
      <w:r>
        <w:t xml:space="preserve">tates </w:t>
      </w:r>
      <w:r w:rsidRPr="00806511">
        <w:rPr>
          <w:rStyle w:val="StyleUnderline"/>
        </w:rPr>
        <w:t>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w:t>
      </w:r>
      <w:r>
        <w:t xml:space="preserve">nited </w:t>
      </w:r>
      <w:r w:rsidRPr="00806511">
        <w:rPr>
          <w:rStyle w:val="StyleUnderline"/>
        </w:rPr>
        <w:t>S</w:t>
      </w:r>
      <w:r>
        <w:t xml:space="preserve">tates </w:t>
      </w:r>
      <w:r w:rsidRPr="00806511">
        <w:rPr>
          <w:rStyle w:val="StyleUnderline"/>
        </w:rPr>
        <w:t>was not willing to be a close political ally for Israel</w:t>
      </w:r>
      <w:r>
        <w:t xml:space="preserve">. Eban described Israel as “isolated,” and </w:t>
      </w:r>
      <w:r w:rsidRPr="00806511">
        <w:rPr>
          <w:rStyle w:val="StyleUnderline"/>
        </w:rPr>
        <w:t>the head of Israel’s intelligence service said that the arms transfer denials made it clear that “in Israe</w:t>
      </w:r>
      <w:r w:rsidRPr="0056604C">
        <w:rPr>
          <w:rStyle w:val="StyleUnderline"/>
        </w:rPr>
        <w:t>l, there existed certain misperceptions [about the U</w:t>
      </w:r>
      <w:r w:rsidRPr="0056604C">
        <w:t xml:space="preserve">nited </w:t>
      </w:r>
      <w:r w:rsidRPr="0056604C">
        <w:rPr>
          <w:rStyle w:val="StyleUnderline"/>
        </w:rPr>
        <w:t>S</w:t>
      </w:r>
      <w:r w:rsidRPr="0056604C">
        <w:t>tates</w:t>
      </w:r>
      <w:r w:rsidRPr="0056604C">
        <w:rPr>
          <w:rStyle w:val="StyleUnderline"/>
        </w:rPr>
        <w:t xml:space="preserve">].” If arms transfer denials could have such a significant effect on Israeli thinking — keeping in mind that there was a close and significant political relationship between the US and Israel — imagine what </w:t>
      </w:r>
      <w:r w:rsidRPr="00806511">
        <w:rPr>
          <w:rStyle w:val="StyleUnderline"/>
          <w:highlight w:val="yellow"/>
        </w:rPr>
        <w:t>a</w:t>
      </w:r>
      <w:r w:rsidRPr="00806511">
        <w:rPr>
          <w:rStyle w:val="StyleUnderline"/>
        </w:rPr>
        <w:t xml:space="preserve"> transfer </w:t>
      </w:r>
      <w:r w:rsidRPr="00806511">
        <w:rPr>
          <w:rStyle w:val="StyleUnderline"/>
          <w:highlight w:val="yellow"/>
        </w:rPr>
        <w:t>denial would mean</w:t>
      </w:r>
      <w:r w:rsidRPr="0056604C">
        <w:rPr>
          <w:rStyle w:val="StyleUnderline"/>
        </w:rPr>
        <w:t xml:space="preserve"> for U.S.-Saudi relations. Like Israel,</w:t>
      </w:r>
      <w:r w:rsidRPr="00806511">
        <w:rPr>
          <w:rStyle w:val="StyleUnderline"/>
        </w:rPr>
        <w:t xml:space="preserve"> </w:t>
      </w:r>
      <w:r w:rsidRPr="00806511">
        <w:rPr>
          <w:rStyle w:val="StyleUnderline"/>
          <w:highlight w:val="yellow"/>
        </w:rPr>
        <w:t>Saudi Arabia would have to re-think</w:t>
      </w:r>
      <w:r w:rsidRPr="00CB5E17">
        <w:rPr>
          <w:rStyle w:val="StyleUnderline"/>
        </w:rPr>
        <w:t xml:space="preserve"> its impression </w:t>
      </w:r>
      <w:r w:rsidRPr="00806511">
        <w:rPr>
          <w:rStyle w:val="StyleUnderline"/>
          <w:highlight w:val="yellow"/>
        </w:rPr>
        <w:t>that it has political support and approval</w:t>
      </w:r>
      <w:r w:rsidRPr="00806511">
        <w:rPr>
          <w:rStyle w:val="StyleUnderline"/>
        </w:rPr>
        <w:t xml:space="preserve"> from the U</w:t>
      </w:r>
      <w:r>
        <w:t xml:space="preserve">nited </w:t>
      </w:r>
      <w:r w:rsidRPr="00806511">
        <w:rPr>
          <w:rStyle w:val="StyleUnderline"/>
        </w:rPr>
        <w:t>S</w:t>
      </w:r>
      <w:r>
        <w:t>tates. We can, and should, ask whether or not withdrawal of U.S. support would affect Saudi behavior, but it’s important that this question not get overlooked in the current debate.</w:t>
      </w:r>
    </w:p>
    <w:p w:rsidR="00AF510B" w:rsidRDefault="00AF510B" w:rsidP="00AF510B">
      <w:r w:rsidRPr="00B2324C">
        <w:rPr>
          <w:rStyle w:val="StyleUnderline"/>
        </w:rPr>
        <w:t xml:space="preserve">Because arms transfers (and </w:t>
      </w:r>
      <w:r w:rsidRPr="00806511">
        <w:rPr>
          <w:rStyle w:val="StyleUnderline"/>
          <w:highlight w:val="yellow"/>
        </w:rPr>
        <w:t>denials</w:t>
      </w:r>
      <w:r w:rsidRPr="00B2324C">
        <w:rPr>
          <w:rStyle w:val="StyleUnderline"/>
        </w:rPr>
        <w:t xml:space="preserve">) are powerful signals, they can </w:t>
      </w:r>
      <w:r w:rsidRPr="00806511">
        <w:rPr>
          <w:rStyle w:val="StyleUnderline"/>
          <w:highlight w:val="yellow"/>
        </w:rPr>
        <w:t xml:space="preserve">have an effect </w:t>
      </w:r>
      <w:r w:rsidRPr="00806511">
        <w:rPr>
          <w:rStyle w:val="Emphasis"/>
          <w:highlight w:val="yellow"/>
        </w:rPr>
        <w:t>even before a transfer is</w:t>
      </w:r>
      <w:r w:rsidRPr="00CB5E17">
        <w:rPr>
          <w:rStyle w:val="Emphasis"/>
        </w:rPr>
        <w:t xml:space="preserve"> actually </w:t>
      </w:r>
      <w:r w:rsidRPr="00806511">
        <w:rPr>
          <w:rStyle w:val="Emphasis"/>
          <w:highlight w:val="yellow"/>
        </w:rPr>
        <w:t>completed</w:t>
      </w:r>
      <w:r>
        <w:t xml:space="preserve">. This suggests that </w:t>
      </w:r>
      <w:r w:rsidRPr="00806511">
        <w:rPr>
          <w:rStyle w:val="StyleUnderline"/>
          <w:highlight w:val="yellow"/>
        </w:rPr>
        <w:t xml:space="preserve">even </w:t>
      </w:r>
      <w:r w:rsidRPr="00806511">
        <w:rPr>
          <w:rStyle w:val="Emphasis"/>
          <w:highlight w:val="yellow"/>
        </w:rPr>
        <w:t>the announcement</w:t>
      </w:r>
      <w:r w:rsidRPr="00806511">
        <w:rPr>
          <w:rStyle w:val="StyleUnderline"/>
          <w:highlight w:val="yellow"/>
        </w:rPr>
        <w:t xml:space="preserve"> </w:t>
      </w:r>
      <w:r w:rsidRPr="00CB5E17">
        <w:rPr>
          <w:rStyle w:val="StyleUnderline"/>
        </w:rPr>
        <w:t>of an embargo against</w:t>
      </w:r>
      <w:r w:rsidRPr="00B2324C">
        <w:rPr>
          <w:rStyle w:val="StyleUnderline"/>
        </w:rPr>
        <w:t xml:space="preserve"> Saudi Arabia </w:t>
      </w:r>
      <w:r w:rsidRPr="00806511">
        <w:rPr>
          <w:rStyle w:val="StyleUnderline"/>
          <w:highlight w:val="yellow"/>
        </w:rPr>
        <w:t>could have an effect</w:t>
      </w:r>
      <w:r w:rsidRPr="00B2324C">
        <w:rPr>
          <w:rStyle w:val="StyleUnderline"/>
        </w:rPr>
        <w:t>. Take</w:t>
      </w:r>
      <w:r>
        <w:t xml:space="preserve">, for example, </w:t>
      </w:r>
      <w:r w:rsidRPr="00B2324C">
        <w:rPr>
          <w:rStyle w:val="StyleUnderline"/>
        </w:rPr>
        <w:t>Taiwan’s recent request for a fleet of new fighter jets</w:t>
      </w:r>
      <w:r>
        <w:t xml:space="preserve">.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w:t>
      </w:r>
      <w:r w:rsidRPr="00B2324C">
        <w:rPr>
          <w:rStyle w:val="StyleUnderline"/>
        </w:rPr>
        <w:t>China’s immediate, negative reaction to even the announcement of a potential deal shows how powerful arms transfer signals can be</w:t>
      </w:r>
      <w:r>
        <w:t>.</w:t>
      </w:r>
    </w:p>
    <w:p w:rsidR="00AF510B" w:rsidRDefault="00AF510B" w:rsidP="00AF510B">
      <w:r w:rsidRPr="00B2324C">
        <w:rPr>
          <w:rStyle w:val="StyleUnderline"/>
        </w:rPr>
        <w:t>If this same logic is applied to an arms embargo against Saudi Arabia, an arms embargo would signal that Saudi Arabia does not have the support of the U</w:t>
      </w:r>
      <w:r>
        <w:t xml:space="preserve">nited </w:t>
      </w:r>
      <w:r w:rsidRPr="00B2324C">
        <w:rPr>
          <w:rStyle w:val="StyleUnderline"/>
        </w:rPr>
        <w:t>S</w:t>
      </w:r>
      <w:r>
        <w:t xml:space="preserve">tates. </w:t>
      </w:r>
      <w:r w:rsidRPr="003B14BE">
        <w:rPr>
          <w:rStyle w:val="StyleUnderline"/>
          <w:highlight w:val="yellow"/>
        </w:rPr>
        <w:t>This</w:t>
      </w:r>
      <w:r w:rsidRPr="00CB5E17">
        <w:rPr>
          <w:rStyle w:val="StyleUnderline"/>
        </w:rPr>
        <w:t xml:space="preserve"> signal </w:t>
      </w:r>
      <w:r w:rsidRPr="003B14BE">
        <w:rPr>
          <w:rStyle w:val="StyleUnderline"/>
          <w:highlight w:val="yellow"/>
        </w:rPr>
        <w:t xml:space="preserve">would be </w:t>
      </w:r>
      <w:r w:rsidRPr="003B14BE">
        <w:rPr>
          <w:rStyle w:val="Emphasis"/>
          <w:highlight w:val="yellow"/>
        </w:rPr>
        <w:t>an important first step</w:t>
      </w:r>
      <w:r w:rsidRPr="003B14BE">
        <w:rPr>
          <w:rStyle w:val="StyleUnderline"/>
          <w:highlight w:val="yellow"/>
        </w:rPr>
        <w:t xml:space="preserve"> in changing</w:t>
      </w:r>
      <w:r w:rsidRPr="00B2324C">
        <w:rPr>
          <w:rStyle w:val="StyleUnderline"/>
        </w:rPr>
        <w:t xml:space="preserve"> Saudi </w:t>
      </w:r>
      <w:r w:rsidRPr="003B14BE">
        <w:rPr>
          <w:rStyle w:val="StyleUnderline"/>
          <w:highlight w:val="yellow"/>
        </w:rPr>
        <w:t xml:space="preserve">behavior because it would </w:t>
      </w:r>
      <w:r w:rsidRPr="003B14BE">
        <w:rPr>
          <w:rStyle w:val="Emphasis"/>
          <w:highlight w:val="yellow"/>
        </w:rPr>
        <w:t>override other statements and actions</w:t>
      </w:r>
      <w:r w:rsidRPr="00B2324C">
        <w:rPr>
          <w:rStyle w:val="StyleUnderline"/>
        </w:rPr>
        <w:t xml:space="preserve"> the U</w:t>
      </w:r>
      <w:r>
        <w:t xml:space="preserve">nited </w:t>
      </w:r>
      <w:r w:rsidRPr="00B2324C">
        <w:rPr>
          <w:rStyle w:val="StyleUnderline"/>
        </w:rPr>
        <w:t>S</w:t>
      </w:r>
      <w:r>
        <w:t xml:space="preserve">tates </w:t>
      </w:r>
      <w:r w:rsidRPr="00B2324C">
        <w:rPr>
          <w:rStyle w:val="StyleUnderline"/>
        </w:rPr>
        <w:t xml:space="preserve">has </w:t>
      </w:r>
      <w:r w:rsidRPr="00CB5E17">
        <w:rPr>
          <w:rStyle w:val="StyleUnderline"/>
        </w:rPr>
        <w:t>sent that indicate support. And Trump has given Saudi Arabia a number of positive signals: He</w:t>
      </w:r>
      <w:r w:rsidRPr="00B2324C">
        <w:rPr>
          <w:rStyle w:val="StyleUnderline"/>
        </w:rPr>
        <w:t xml:space="preserve"> called Saudi Arabia a “great ally” and dismissed reports that that the Saudi government was involved in the murder of</w:t>
      </w:r>
      <w:r>
        <w:t xml:space="preserve"> journalist Jamal </w:t>
      </w:r>
      <w:r w:rsidRPr="00B2324C">
        <w:rPr>
          <w:rStyle w:val="StyleUnderline"/>
        </w:rPr>
        <w:t>Khashoggi. He has expressed interested in selling nuclear power plants and tech</w:t>
      </w:r>
      <w:r>
        <w:t xml:space="preserve">nology </w:t>
      </w:r>
      <w:r w:rsidRPr="00B2324C">
        <w:rPr>
          <w:rStyle w:val="StyleUnderline"/>
        </w:rPr>
        <w:t xml:space="preserve">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3B14BE">
        <w:rPr>
          <w:rStyle w:val="StyleUnderline"/>
          <w:highlight w:val="yellow"/>
        </w:rPr>
        <w:t>An</w:t>
      </w:r>
      <w:r w:rsidRPr="00B2324C">
        <w:rPr>
          <w:rStyle w:val="StyleUnderline"/>
        </w:rPr>
        <w:t xml:space="preserve"> arms </w:t>
      </w:r>
      <w:r w:rsidRPr="003B14BE">
        <w:rPr>
          <w:rStyle w:val="StyleUnderline"/>
          <w:highlight w:val="yellow"/>
        </w:rPr>
        <w:t xml:space="preserve">embargo would be </w:t>
      </w:r>
      <w:r w:rsidRPr="003B14BE">
        <w:rPr>
          <w:rStyle w:val="Emphasis"/>
          <w:highlight w:val="yellow"/>
        </w:rPr>
        <w:t>a clear and unambiguous signal</w:t>
      </w:r>
      <w:r w:rsidRPr="003B14BE">
        <w:rPr>
          <w:rStyle w:val="StyleUnderline"/>
          <w:highlight w:val="yellow"/>
        </w:rPr>
        <w:t xml:space="preserve"> </w:t>
      </w:r>
      <w:r w:rsidRPr="00CB5E17">
        <w:rPr>
          <w:rStyle w:val="StyleUnderline"/>
        </w:rPr>
        <w:t>that the U</w:t>
      </w:r>
      <w:r w:rsidRPr="00CB5E17">
        <w:t xml:space="preserve">nited </w:t>
      </w:r>
      <w:r w:rsidRPr="00CB5E17">
        <w:rPr>
          <w:rStyle w:val="StyleUnderline"/>
        </w:rPr>
        <w:t>S</w:t>
      </w:r>
      <w:r w:rsidRPr="00CB5E17">
        <w:t xml:space="preserve">tates </w:t>
      </w:r>
      <w:r w:rsidRPr="00CB5E17">
        <w:rPr>
          <w:rStyle w:val="StyleUnderline"/>
        </w:rPr>
        <w:t>disproves of Saudi actions in Yemen</w:t>
      </w:r>
      <w:r w:rsidRPr="00CB5E17">
        <w:t>.</w:t>
      </w:r>
    </w:p>
    <w:p w:rsidR="00AF510B" w:rsidRDefault="00AF510B" w:rsidP="00AF510B"/>
    <w:p w:rsidR="00A35FE5" w:rsidRPr="00E40BAE" w:rsidRDefault="00A35FE5" w:rsidP="00A35FE5">
      <w:pPr>
        <w:pStyle w:val="Heading4"/>
      </w:pPr>
      <w:r>
        <w:lastRenderedPageBreak/>
        <w:t xml:space="preserve">The plan is particularly effective </w:t>
      </w:r>
      <w:r w:rsidRPr="00E40BAE">
        <w:rPr>
          <w:u w:val="single"/>
        </w:rPr>
        <w:t>after UAE withdrawal</w:t>
      </w:r>
      <w:r>
        <w:t xml:space="preserve"> — it prevents </w:t>
      </w:r>
      <w:r w:rsidRPr="00E40BAE">
        <w:rPr>
          <w:u w:val="single"/>
        </w:rPr>
        <w:t>further U.S. entanglement</w:t>
      </w:r>
      <w:r>
        <w:t xml:space="preserve"> and </w:t>
      </w:r>
      <w:r w:rsidRPr="00E40BAE">
        <w:rPr>
          <w:u w:val="single"/>
        </w:rPr>
        <w:t>forces</w:t>
      </w:r>
      <w:r>
        <w:t xml:space="preserve"> the Saudis to </w:t>
      </w:r>
      <w:r w:rsidRPr="00E40BAE">
        <w:rPr>
          <w:u w:val="single"/>
        </w:rPr>
        <w:t>negotiate</w:t>
      </w:r>
      <w:r>
        <w:t xml:space="preserve">. </w:t>
      </w:r>
    </w:p>
    <w:p w:rsidR="00A35FE5" w:rsidRDefault="00A35FE5" w:rsidP="00A35FE5">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1B0719">
        <w:t>The Saudi Coalition Continues to Falter in Yemen</w:t>
      </w:r>
      <w:r>
        <w:t xml:space="preserve">,” </w:t>
      </w:r>
      <w:r>
        <w:rPr>
          <w:i/>
        </w:rPr>
        <w:t>The American Conservative</w:t>
      </w:r>
      <w:r>
        <w:t>, July 19</w:t>
      </w:r>
      <w:r w:rsidRPr="001B0719">
        <w:rPr>
          <w:vertAlign w:val="superscript"/>
        </w:rPr>
        <w:t>th</w:t>
      </w:r>
      <w:r>
        <w:t xml:space="preserve">, Available Online at </w:t>
      </w:r>
      <w:r w:rsidRPr="001B0719">
        <w:t>https://www.theamericanconservative.com/larison/the-saudi-coalition-continues-to-falter-in-yemen/</w:t>
      </w:r>
      <w:r>
        <w:t>, Accessed 07-28-2019)</w:t>
      </w:r>
    </w:p>
    <w:p w:rsidR="00A35FE5" w:rsidRDefault="00A35FE5" w:rsidP="00A35FE5">
      <w:r w:rsidRPr="00C00867">
        <w:rPr>
          <w:rStyle w:val="StyleUnderline"/>
        </w:rPr>
        <w:t xml:space="preserve">The </w:t>
      </w:r>
      <w:r w:rsidRPr="0039740A">
        <w:rPr>
          <w:rStyle w:val="StyleUnderline"/>
          <w:highlight w:val="yellow"/>
        </w:rPr>
        <w:t>UAE</w:t>
      </w:r>
      <w:r w:rsidRPr="00C00867">
        <w:rPr>
          <w:rStyle w:val="StyleUnderline"/>
        </w:rPr>
        <w:t xml:space="preserve"> has been </w:t>
      </w:r>
      <w:r w:rsidRPr="0039740A">
        <w:rPr>
          <w:rStyle w:val="StyleUnderline"/>
          <w:highlight w:val="yellow"/>
        </w:rPr>
        <w:t>withdrawing</w:t>
      </w:r>
      <w:r w:rsidRPr="00C00867">
        <w:rPr>
          <w:rStyle w:val="StyleUnderline"/>
        </w:rPr>
        <w:t xml:space="preserve"> some forces</w:t>
      </w:r>
      <w:r>
        <w:t xml:space="preserve"> from the war on Yemen. </w:t>
      </w:r>
      <w:r w:rsidRPr="00C00867">
        <w:rPr>
          <w:rStyle w:val="StyleUnderline"/>
        </w:rPr>
        <w:t xml:space="preserve">That </w:t>
      </w:r>
      <w:r w:rsidRPr="00E36D59">
        <w:rPr>
          <w:rStyle w:val="StyleUnderline"/>
        </w:rPr>
        <w:t>has not put an end to their interference</w:t>
      </w:r>
      <w:r w:rsidRPr="00E36D59">
        <w:t xml:space="preserve"> in Yemen </w:t>
      </w:r>
      <w:r w:rsidRPr="00E36D59">
        <w:rPr>
          <w:rStyle w:val="StyleUnderline"/>
        </w:rPr>
        <w:t>by</w:t>
      </w:r>
      <w:r w:rsidRPr="00C00867">
        <w:rPr>
          <w:rStyle w:val="StyleUnderline"/>
        </w:rPr>
        <w:t xml:space="preserve"> any stretch of the imagination, but it </w:t>
      </w:r>
      <w:r w:rsidRPr="00E36D59">
        <w:rPr>
          <w:rStyle w:val="StyleUnderline"/>
          <w:highlight w:val="yellow"/>
        </w:rPr>
        <w:t>represents another setback</w:t>
      </w:r>
      <w:r w:rsidRPr="00C00867">
        <w:rPr>
          <w:rStyle w:val="StyleUnderline"/>
        </w:rPr>
        <w:t xml:space="preserve"> for the Saudi coalition. </w:t>
      </w:r>
      <w:r w:rsidRPr="00E36D59">
        <w:rPr>
          <w:rStyle w:val="StyleUnderline"/>
          <w:highlight w:val="yellow"/>
        </w:rPr>
        <w:t>The failed</w:t>
      </w:r>
      <w:r>
        <w:t xml:space="preserve"> Saudi-led </w:t>
      </w:r>
      <w:r w:rsidRPr="00E36D59">
        <w:rPr>
          <w:rStyle w:val="StyleUnderline"/>
          <w:highlight w:val="yellow"/>
        </w:rPr>
        <w:t>war</w:t>
      </w:r>
      <w:r>
        <w:t xml:space="preserve"> on Yemen </w:t>
      </w:r>
      <w:r w:rsidRPr="00E36D59">
        <w:rPr>
          <w:rStyle w:val="Emphasis"/>
          <w:highlight w:val="yellow"/>
        </w:rPr>
        <w:t>continues to falter</w:t>
      </w:r>
      <w:r>
        <w:t xml:space="preserve">. The New York Times reports that </w:t>
      </w:r>
      <w:r w:rsidRPr="0039740A">
        <w:rPr>
          <w:rStyle w:val="StyleUnderline"/>
          <w:highlight w:val="yellow"/>
        </w:rPr>
        <w:t>M</w:t>
      </w:r>
      <w:r>
        <w:t xml:space="preserve">ohammed </w:t>
      </w:r>
      <w:r w:rsidRPr="0039740A">
        <w:rPr>
          <w:rStyle w:val="StyleUnderline"/>
          <w:highlight w:val="yellow"/>
        </w:rPr>
        <w:t>b</w:t>
      </w:r>
      <w:r>
        <w:t xml:space="preserve">in </w:t>
      </w:r>
      <w:r w:rsidRPr="0039740A">
        <w:rPr>
          <w:rStyle w:val="StyleUnderline"/>
          <w:highlight w:val="yellow"/>
        </w:rPr>
        <w:t>S</w:t>
      </w:r>
      <w:r>
        <w:t xml:space="preserve">alman </w:t>
      </w:r>
      <w:r w:rsidRPr="0039740A">
        <w:rPr>
          <w:rStyle w:val="StyleUnderline"/>
          <w:highlight w:val="yellow"/>
        </w:rPr>
        <w:t>wants the U.S. to</w:t>
      </w:r>
      <w:r w:rsidRPr="0039740A">
        <w:rPr>
          <w:rStyle w:val="StyleUnderline"/>
        </w:rPr>
        <w:t xml:space="preserve"> increase its involvement in the war to </w:t>
      </w:r>
      <w:r w:rsidRPr="0039740A">
        <w:rPr>
          <w:rStyle w:val="StyleUnderline"/>
          <w:highlight w:val="yellow"/>
        </w:rPr>
        <w:t>fill the gap</w:t>
      </w:r>
      <w:r w:rsidRPr="0039740A">
        <w:rPr>
          <w:rStyle w:val="StyleUnderline"/>
        </w:rPr>
        <w:t xml:space="preserve"> left by the UAE</w:t>
      </w:r>
      <w:r w:rsidRPr="0039740A">
        <w:t>:</w:t>
      </w:r>
    </w:p>
    <w:p w:rsidR="00A35FE5" w:rsidRDefault="00A35FE5" w:rsidP="00A35FE5">
      <w:pPr>
        <w:ind w:left="720"/>
      </w:pPr>
      <w:r>
        <w:t>Four years later, the war is lodged in a stalemate and Prince Mohammed’s signature fight has become a quagmire, diplomats and analysts say. A steep pullout by his key ally, the United Arab Emirates, they say, raises questions about Saudi Arabia’s ability to lead the war on its own.</w:t>
      </w:r>
    </w:p>
    <w:p w:rsidR="00A35FE5" w:rsidRDefault="00A35FE5" w:rsidP="00A35FE5">
      <w:pPr>
        <w:ind w:left="720"/>
      </w:pPr>
      <w:r w:rsidRPr="00C00867">
        <w:rPr>
          <w:rStyle w:val="StyleUnderline"/>
        </w:rPr>
        <w:t>Emboldened by the hawkish comments of Trump administration officials,</w:t>
      </w:r>
      <w:r>
        <w:t xml:space="preserve"> Prince </w:t>
      </w:r>
      <w:r w:rsidRPr="00C00867">
        <w:rPr>
          <w:rStyle w:val="StyleUnderline"/>
        </w:rPr>
        <w:t>Mohammed is now hoping Washington will help make up the difference with new American military support</w:t>
      </w:r>
      <w:r>
        <w:t>, according to diplomats with knowledge of the conversations.</w:t>
      </w:r>
    </w:p>
    <w:p w:rsidR="00A35FE5" w:rsidRPr="001B0719" w:rsidRDefault="00A35FE5" w:rsidP="00A35FE5">
      <w:pPr>
        <w:rPr>
          <w:sz w:val="26"/>
          <w:u w:val="single"/>
        </w:rPr>
      </w:pPr>
      <w:r>
        <w:t xml:space="preserve">Congress won’t support increasing U.S. involvement in a war that they have repeatedly voted to end, but the president has vetoed their resolutions and ignored their objections for more than two years. It remains to be seen whether he would try to escalate our government’s already illegal involvement in this war. </w:t>
      </w:r>
      <w:r w:rsidRPr="00C00867">
        <w:rPr>
          <w:rStyle w:val="StyleUnderline"/>
        </w:rPr>
        <w:t>To date, Trump has indulged the Saudi government on practically everything, and he has been echoing Saudi propaganda</w:t>
      </w:r>
      <w:r>
        <w:t xml:space="preserve"> on Yemen </w:t>
      </w:r>
      <w:r w:rsidRPr="001B0719">
        <w:rPr>
          <w:rStyle w:val="StyleUnderline"/>
        </w:rPr>
        <w:t>for so many years that he may actually think that this has something to do with fighting Iran. It would be difficult to sell deeper U.S. involvement when even the UAE has decided that the war in northern Yemen isn’t worth fighting. If it isn’t important enough for the UAE, how could it possibly be important enough for the U.S.?</w:t>
      </w:r>
    </w:p>
    <w:p w:rsidR="00A35FE5" w:rsidRDefault="00A35FE5" w:rsidP="00A35FE5">
      <w:r w:rsidRPr="00E36D59">
        <w:rPr>
          <w:rStyle w:val="StyleUnderline"/>
          <w:highlight w:val="yellow"/>
        </w:rPr>
        <w:t>The war</w:t>
      </w:r>
      <w:r>
        <w:t xml:space="preserve"> on Yemen </w:t>
      </w:r>
      <w:r w:rsidRPr="00E36D59">
        <w:rPr>
          <w:rStyle w:val="StyleUnderline"/>
          <w:highlight w:val="yellow"/>
        </w:rPr>
        <w:t>wasn’t winnable</w:t>
      </w:r>
      <w:r w:rsidRPr="001B0719">
        <w:rPr>
          <w:rStyle w:val="StyleUnderline"/>
        </w:rPr>
        <w:t xml:space="preserve"> for the Saudi coalition </w:t>
      </w:r>
      <w:r w:rsidRPr="00E36D59">
        <w:rPr>
          <w:rStyle w:val="StyleUnderline"/>
          <w:highlight w:val="yellow"/>
        </w:rPr>
        <w:t>before</w:t>
      </w:r>
      <w:r w:rsidRPr="001B0719">
        <w:rPr>
          <w:rStyle w:val="StyleUnderline"/>
        </w:rPr>
        <w:t xml:space="preserve">, </w:t>
      </w:r>
      <w:r w:rsidRPr="00E36D59">
        <w:rPr>
          <w:rStyle w:val="StyleUnderline"/>
          <w:highlight w:val="yellow"/>
        </w:rPr>
        <w:t>and now</w:t>
      </w:r>
      <w:r w:rsidRPr="001B0719">
        <w:rPr>
          <w:rStyle w:val="StyleUnderline"/>
        </w:rPr>
        <w:t xml:space="preserve"> with the UAE’s pullback </w:t>
      </w:r>
      <w:r w:rsidRPr="00E36D59">
        <w:rPr>
          <w:rStyle w:val="StyleUnderline"/>
          <w:highlight w:val="yellow"/>
        </w:rPr>
        <w:t xml:space="preserve">it is </w:t>
      </w:r>
      <w:r w:rsidRPr="00E36D59">
        <w:rPr>
          <w:rStyle w:val="Emphasis"/>
          <w:highlight w:val="yellow"/>
        </w:rPr>
        <w:t>certain</w:t>
      </w:r>
      <w:r w:rsidRPr="001B0719">
        <w:rPr>
          <w:rStyle w:val="StyleUnderline"/>
        </w:rPr>
        <w:t xml:space="preserve"> that </w:t>
      </w:r>
      <w:r w:rsidRPr="00E36D59">
        <w:rPr>
          <w:rStyle w:val="StyleUnderline"/>
          <w:highlight w:val="yellow"/>
        </w:rPr>
        <w:t>the coalition can’t prevail</w:t>
      </w:r>
      <w:r w:rsidRPr="001B0719">
        <w:rPr>
          <w:rStyle w:val="StyleUnderline"/>
        </w:rPr>
        <w:t>:</w:t>
      </w:r>
    </w:p>
    <w:p w:rsidR="00A35FE5" w:rsidRDefault="00A35FE5" w:rsidP="00A35FE5">
      <w:pPr>
        <w:ind w:left="720"/>
      </w:pPr>
      <w:r>
        <w:t>“</w:t>
      </w:r>
      <w:r w:rsidRPr="001B0719">
        <w:rPr>
          <w:rStyle w:val="StyleUnderline"/>
        </w:rPr>
        <w:t>Saudi Arabia can prevent peace from breaking out and can bleed the Houthis on a never-ending northern front</w:t>
      </w:r>
      <w:r>
        <w:t xml:space="preserve">,” Michael </w:t>
      </w:r>
      <w:r w:rsidRPr="00E36D59">
        <w:rPr>
          <w:rStyle w:val="Emphasis"/>
        </w:rPr>
        <w:t>Knights</w:t>
      </w:r>
      <w:r>
        <w:t xml:space="preserve">, a researcher at the Washington Institute for Near East Policy, </w:t>
      </w:r>
      <w:r w:rsidRPr="00E36D59">
        <w:rPr>
          <w:rStyle w:val="Emphasis"/>
        </w:rPr>
        <w:t>argued</w:t>
      </w:r>
      <w:r>
        <w:t xml:space="preserve"> in a report this week. “</w:t>
      </w:r>
      <w:r w:rsidRPr="001B0719">
        <w:rPr>
          <w:rStyle w:val="StyleUnderline"/>
        </w:rPr>
        <w:t xml:space="preserve">But </w:t>
      </w:r>
      <w:r w:rsidRPr="00E36D59">
        <w:rPr>
          <w:rStyle w:val="Emphasis"/>
          <w:highlight w:val="yellow"/>
        </w:rPr>
        <w:t>only the U.A.E.</w:t>
      </w:r>
      <w:r w:rsidRPr="00E36D59">
        <w:rPr>
          <w:rStyle w:val="StyleUnderline"/>
          <w:highlight w:val="yellow"/>
        </w:rPr>
        <w:t xml:space="preserve"> had the</w:t>
      </w:r>
      <w:r w:rsidRPr="001B0719">
        <w:rPr>
          <w:rStyle w:val="StyleUnderline"/>
        </w:rPr>
        <w:t xml:space="preserve"> military </w:t>
      </w:r>
      <w:r w:rsidRPr="00E36D59">
        <w:rPr>
          <w:rStyle w:val="StyleUnderline"/>
          <w:highlight w:val="yellow"/>
        </w:rPr>
        <w:t>potency and local</w:t>
      </w:r>
      <w:r w:rsidRPr="001B0719">
        <w:rPr>
          <w:rStyle w:val="StyleUnderline"/>
        </w:rPr>
        <w:t xml:space="preserve"> allied </w:t>
      </w:r>
      <w:r w:rsidRPr="00E36D59">
        <w:rPr>
          <w:rStyle w:val="StyleUnderline"/>
          <w:highlight w:val="yellow"/>
        </w:rPr>
        <w:t>forces to credibly threaten defeat</w:t>
      </w:r>
      <w:r w:rsidRPr="001B0719">
        <w:rPr>
          <w:rStyle w:val="StyleUnderline"/>
        </w:rPr>
        <w:t xml:space="preserve"> for the Houthis</w:t>
      </w:r>
      <w:r>
        <w:t>.”</w:t>
      </w:r>
    </w:p>
    <w:p w:rsidR="00A35FE5" w:rsidRDefault="00A35FE5" w:rsidP="00A35FE5">
      <w:r w:rsidRPr="00E36D59">
        <w:rPr>
          <w:rStyle w:val="StyleUnderline"/>
          <w:highlight w:val="yellow"/>
        </w:rPr>
        <w:t>The</w:t>
      </w:r>
      <w:r w:rsidRPr="001B0719">
        <w:rPr>
          <w:rStyle w:val="StyleUnderline"/>
        </w:rPr>
        <w:t xml:space="preserve"> responsible </w:t>
      </w:r>
      <w:r w:rsidRPr="00E36D59">
        <w:rPr>
          <w:rStyle w:val="StyleUnderline"/>
          <w:highlight w:val="yellow"/>
        </w:rPr>
        <w:t>thing for the U.S. to do is</w:t>
      </w:r>
      <w:r w:rsidRPr="001B0719">
        <w:rPr>
          <w:rStyle w:val="StyleUnderline"/>
        </w:rPr>
        <w:t xml:space="preserve"> to </w:t>
      </w:r>
      <w:r w:rsidRPr="00E36D59">
        <w:rPr>
          <w:rStyle w:val="StyleUnderline"/>
          <w:highlight w:val="yellow"/>
        </w:rPr>
        <w:t>take advantage</w:t>
      </w:r>
      <w:r w:rsidRPr="001B0719">
        <w:rPr>
          <w:rStyle w:val="StyleUnderline"/>
        </w:rPr>
        <w:t xml:space="preserve"> of the Saudi coalition’s weakness </w:t>
      </w:r>
      <w:r w:rsidRPr="00E36D59">
        <w:rPr>
          <w:rStyle w:val="StyleUnderline"/>
          <w:highlight w:val="yellow"/>
        </w:rPr>
        <w:t>and use</w:t>
      </w:r>
      <w:r w:rsidRPr="001B0719">
        <w:rPr>
          <w:rStyle w:val="StyleUnderline"/>
        </w:rPr>
        <w:t xml:space="preserve"> our </w:t>
      </w:r>
      <w:r w:rsidRPr="00E36D59">
        <w:rPr>
          <w:rStyle w:val="StyleUnderline"/>
          <w:highlight w:val="yellow"/>
        </w:rPr>
        <w:t>leverage</w:t>
      </w:r>
      <w:r w:rsidRPr="001B0719">
        <w:rPr>
          <w:rStyle w:val="StyleUnderline"/>
        </w:rPr>
        <w:t xml:space="preserve"> with Saudi Arabia </w:t>
      </w:r>
      <w:r w:rsidRPr="00E36D59">
        <w:rPr>
          <w:rStyle w:val="StyleUnderline"/>
          <w:highlight w:val="yellow"/>
        </w:rPr>
        <w:t>to get</w:t>
      </w:r>
      <w:r w:rsidRPr="001B0719">
        <w:rPr>
          <w:rStyle w:val="StyleUnderline"/>
        </w:rPr>
        <w:t xml:space="preserve"> a general ceasefire and peace </w:t>
      </w:r>
      <w:r w:rsidRPr="00E36D59">
        <w:rPr>
          <w:rStyle w:val="StyleUnderline"/>
          <w:highlight w:val="yellow"/>
        </w:rPr>
        <w:t>negotiations</w:t>
      </w:r>
      <w:r>
        <w:t xml:space="preserve">. We know the Trump administration won’t do that, but </w:t>
      </w:r>
      <w:r w:rsidRPr="00E36D59">
        <w:rPr>
          <w:rStyle w:val="StyleUnderline"/>
          <w:highlight w:val="yellow"/>
        </w:rPr>
        <w:t>that</w:t>
      </w:r>
      <w:r w:rsidRPr="001B0719">
        <w:rPr>
          <w:rStyle w:val="StyleUnderline"/>
        </w:rPr>
        <w:t xml:space="preserve"> is what </w:t>
      </w:r>
      <w:r w:rsidRPr="00E36D59">
        <w:rPr>
          <w:rStyle w:val="StyleUnderline"/>
          <w:highlight w:val="yellow"/>
        </w:rPr>
        <w:t xml:space="preserve">would bring </w:t>
      </w:r>
      <w:r w:rsidRPr="00E36D59">
        <w:rPr>
          <w:rStyle w:val="Emphasis"/>
          <w:highlight w:val="yellow"/>
        </w:rPr>
        <w:t>the biggest part of the war</w:t>
      </w:r>
      <w:r w:rsidRPr="00E36D59">
        <w:rPr>
          <w:rStyle w:val="StyleUnderline"/>
          <w:highlight w:val="yellow"/>
        </w:rPr>
        <w:t xml:space="preserve"> to a close</w:t>
      </w:r>
      <w:r>
        <w:t xml:space="preserve">. The war has a catastrophe for Yemen, but it has also been terrible for Saudi Arabia’s security. Halting their campaign is the best way for them to put an end to missile and drone attacks inside their country. </w:t>
      </w:r>
      <w:r w:rsidRPr="001B0719">
        <w:rPr>
          <w:rStyle w:val="StyleUnderline"/>
        </w:rPr>
        <w:t>The longer the Saudis take to extricate themselves from the mess they created, the worse it is going to be for them. The U.S. should do everything it can to urge and push them to get out at once</w:t>
      </w:r>
      <w:r>
        <w:t>.</w:t>
      </w:r>
    </w:p>
    <w:p w:rsidR="00A35FE5" w:rsidRDefault="00A35FE5" w:rsidP="00A35FE5">
      <w:r>
        <w:t xml:space="preserve">Unfortunately, </w:t>
      </w:r>
      <w:r w:rsidRPr="001B0719">
        <w:rPr>
          <w:rStyle w:val="StyleUnderline"/>
        </w:rPr>
        <w:t>the administration has been sending Saudi Arabia the wrong signals</w:t>
      </w:r>
      <w:r>
        <w:t>. The article mentions that Pompeo was encouraging the Saudis to press on with the war just a few months ago:</w:t>
      </w:r>
    </w:p>
    <w:p w:rsidR="00A35FE5" w:rsidRDefault="00A35FE5" w:rsidP="00A35FE5">
      <w:pPr>
        <w:ind w:left="720"/>
      </w:pPr>
      <w:r>
        <w:t xml:space="preserve">At an American-sponsored conference in Warsaw in February, Mr. </w:t>
      </w:r>
      <w:r w:rsidRPr="001B0719">
        <w:rPr>
          <w:rStyle w:val="StyleUnderline"/>
        </w:rPr>
        <w:t>Pompeo bluntly told the Saudis</w:t>
      </w:r>
      <w:r>
        <w:t xml:space="preserve"> and others </w:t>
      </w:r>
      <w:r w:rsidRPr="001B0719">
        <w:rPr>
          <w:rStyle w:val="StyleUnderline"/>
        </w:rPr>
        <w:t>that the coalition</w:t>
      </w:r>
      <w:r>
        <w:t xml:space="preserve"> fighting in Yemen </w:t>
      </w:r>
      <w:r w:rsidRPr="001B0719">
        <w:rPr>
          <w:rStyle w:val="StyleUnderline"/>
        </w:rPr>
        <w:t>should kick the stuffing out of the Houthis</w:t>
      </w:r>
      <w:r>
        <w:t xml:space="preserve">, one diplomat present said, </w:t>
      </w:r>
      <w:r w:rsidRPr="001B0719">
        <w:rPr>
          <w:rStyle w:val="StyleUnderline"/>
        </w:rPr>
        <w:t>although</w:t>
      </w:r>
      <w:r>
        <w:t xml:space="preserve"> he said Mr. </w:t>
      </w:r>
      <w:r w:rsidRPr="001B0719">
        <w:rPr>
          <w:rStyle w:val="StyleUnderline"/>
        </w:rPr>
        <w:t>Pompeo used an earthier noun than stuffing</w:t>
      </w:r>
      <w:r>
        <w:t>. The diplomat spoke on condition of anonymity to describe a private meeting.</w:t>
      </w:r>
    </w:p>
    <w:p w:rsidR="00A35FE5" w:rsidRDefault="00A35FE5" w:rsidP="00A35FE5">
      <w:r>
        <w:t xml:space="preserve">That certainly sounds like Pompeo: gruff, stupid, and bombastic. </w:t>
      </w:r>
      <w:r w:rsidRPr="001B0719">
        <w:rPr>
          <w:rStyle w:val="StyleUnderline"/>
        </w:rPr>
        <w:t xml:space="preserve">If that is representative of how the </w:t>
      </w:r>
      <w:r w:rsidRPr="00E36D59">
        <w:rPr>
          <w:rStyle w:val="StyleUnderline"/>
          <w:highlight w:val="yellow"/>
        </w:rPr>
        <w:t>Trump</w:t>
      </w:r>
      <w:r w:rsidRPr="001B0719">
        <w:rPr>
          <w:rStyle w:val="StyleUnderline"/>
        </w:rPr>
        <w:t xml:space="preserve"> administration sees the war, we have to assume that they </w:t>
      </w:r>
      <w:r w:rsidRPr="00E36D59">
        <w:rPr>
          <w:rStyle w:val="StyleUnderline"/>
          <w:highlight w:val="yellow"/>
        </w:rPr>
        <w:t>will put no pressure</w:t>
      </w:r>
      <w:r w:rsidRPr="001B0719">
        <w:rPr>
          <w:rStyle w:val="StyleUnderline"/>
        </w:rPr>
        <w:t xml:space="preserve"> on Saudi Arabia to end the war </w:t>
      </w:r>
      <w:r w:rsidRPr="00E36D59">
        <w:rPr>
          <w:rStyle w:val="StyleUnderline"/>
          <w:highlight w:val="yellow"/>
        </w:rPr>
        <w:t>and</w:t>
      </w:r>
      <w:r w:rsidRPr="001B0719">
        <w:rPr>
          <w:rStyle w:val="StyleUnderline"/>
        </w:rPr>
        <w:t xml:space="preserve"> they </w:t>
      </w:r>
      <w:r w:rsidRPr="00E36D59">
        <w:rPr>
          <w:rStyle w:val="StyleUnderline"/>
          <w:highlight w:val="yellow"/>
        </w:rPr>
        <w:t>may</w:t>
      </w:r>
      <w:r w:rsidRPr="001B0719">
        <w:rPr>
          <w:rStyle w:val="StyleUnderline"/>
        </w:rPr>
        <w:t xml:space="preserve"> even try to </w:t>
      </w:r>
      <w:r w:rsidRPr="00E36D59">
        <w:rPr>
          <w:rStyle w:val="StyleUnderline"/>
          <w:highlight w:val="yellow"/>
        </w:rPr>
        <w:t>increase the U.S. role</w:t>
      </w:r>
      <w:r>
        <w:t>.</w:t>
      </w:r>
    </w:p>
    <w:p w:rsidR="00A35FE5" w:rsidRPr="00C00867" w:rsidRDefault="00A35FE5" w:rsidP="00A35FE5">
      <w:r w:rsidRPr="001B0719">
        <w:rPr>
          <w:rStyle w:val="StyleUnderline"/>
        </w:rPr>
        <w:lastRenderedPageBreak/>
        <w:t>More than four years after the Saudi coalition intervened</w:t>
      </w:r>
      <w:r>
        <w:t xml:space="preserve"> in Yemen, </w:t>
      </w:r>
      <w:r w:rsidRPr="001B0719">
        <w:rPr>
          <w:rStyle w:val="StyleUnderline"/>
        </w:rPr>
        <w:t xml:space="preserve">they have achieved none of their stated goals, and they have failed to compel the Houthis to cede the capital. </w:t>
      </w:r>
      <w:r w:rsidRPr="00E36D59">
        <w:rPr>
          <w:rStyle w:val="StyleUnderline"/>
          <w:highlight w:val="yellow"/>
        </w:rPr>
        <w:t>Abandoning a failed war will be embarrassing</w:t>
      </w:r>
      <w:r w:rsidRPr="001B0719">
        <w:rPr>
          <w:rStyle w:val="StyleUnderline"/>
        </w:rPr>
        <w:t xml:space="preserve"> for M</w:t>
      </w:r>
      <w:r>
        <w:t xml:space="preserve">ohammed </w:t>
      </w:r>
      <w:r w:rsidRPr="001B0719">
        <w:rPr>
          <w:rStyle w:val="StyleUnderline"/>
        </w:rPr>
        <w:t>b</w:t>
      </w:r>
      <w:r>
        <w:t xml:space="preserve">in </w:t>
      </w:r>
      <w:r w:rsidRPr="001B0719">
        <w:rPr>
          <w:rStyle w:val="StyleUnderline"/>
        </w:rPr>
        <w:t>S</w:t>
      </w:r>
      <w:r>
        <w:t>alman</w:t>
      </w:r>
      <w:r w:rsidRPr="001B0719">
        <w:rPr>
          <w:rStyle w:val="StyleUnderline"/>
        </w:rPr>
        <w:t xml:space="preserve">, </w:t>
      </w:r>
      <w:r w:rsidRPr="00E36D59">
        <w:rPr>
          <w:rStyle w:val="StyleUnderline"/>
          <w:highlight w:val="yellow"/>
        </w:rPr>
        <w:t>but persisting in an unwinnable quagmire</w:t>
      </w:r>
      <w:r w:rsidRPr="001B0719">
        <w:rPr>
          <w:rStyle w:val="StyleUnderline"/>
        </w:rPr>
        <w:t xml:space="preserve"> out of misguided pride </w:t>
      </w:r>
      <w:r w:rsidRPr="00E36D59">
        <w:rPr>
          <w:rStyle w:val="StyleUnderline"/>
          <w:highlight w:val="yellow"/>
        </w:rPr>
        <w:t xml:space="preserve">is </w:t>
      </w:r>
      <w:r w:rsidRPr="00E36D59">
        <w:rPr>
          <w:rStyle w:val="Emphasis"/>
          <w:highlight w:val="yellow"/>
        </w:rPr>
        <w:t>even more</w:t>
      </w:r>
      <w:r w:rsidRPr="00E36D59">
        <w:rPr>
          <w:rStyle w:val="Emphasis"/>
        </w:rPr>
        <w:t xml:space="preserve"> humiliating and </w:t>
      </w:r>
      <w:r w:rsidRPr="00E36D59">
        <w:rPr>
          <w:rStyle w:val="Emphasis"/>
          <w:highlight w:val="yellow"/>
        </w:rPr>
        <w:t>destructive</w:t>
      </w:r>
      <w:r>
        <w:t>.</w:t>
      </w:r>
    </w:p>
    <w:p w:rsidR="00AF510B" w:rsidRDefault="00AF510B" w:rsidP="00AF510B"/>
    <w:p w:rsidR="00AF510B" w:rsidRPr="0037775B" w:rsidRDefault="00AF510B" w:rsidP="00AF510B">
      <w:pPr>
        <w:pStyle w:val="Heading4"/>
      </w:pPr>
      <w:r>
        <w:t xml:space="preserve">The plan provides </w:t>
      </w:r>
      <w:r w:rsidRPr="002F4270">
        <w:rPr>
          <w:u w:val="single"/>
        </w:rPr>
        <w:t>political cover</w:t>
      </w:r>
      <w:r>
        <w:t xml:space="preserve"> for allies like </w:t>
      </w:r>
      <w:r w:rsidRPr="002F4270">
        <w:rPr>
          <w:u w:val="single"/>
        </w:rPr>
        <w:t>France</w:t>
      </w:r>
      <w:r>
        <w:t xml:space="preserve"> and </w:t>
      </w:r>
      <w:r w:rsidRPr="002F4270">
        <w:rPr>
          <w:u w:val="single"/>
        </w:rPr>
        <w:t>the UK</w:t>
      </w:r>
      <w:r>
        <w:t xml:space="preserve"> to join the embargo. This </w:t>
      </w:r>
      <w:r w:rsidRPr="00EB1B9A">
        <w:rPr>
          <w:u w:val="single"/>
        </w:rPr>
        <w:t>increases pressure</w:t>
      </w:r>
      <w:r>
        <w:t xml:space="preserve"> on the coalition.</w:t>
      </w:r>
    </w:p>
    <w:p w:rsidR="00AF510B" w:rsidRDefault="00AF510B" w:rsidP="00AF510B">
      <w:r w:rsidRPr="00A913AB">
        <w:rPr>
          <w:rStyle w:val="Style13ptBold"/>
        </w:rPr>
        <w:t>Spindel 19</w:t>
      </w:r>
      <w:r>
        <w:t xml:space="preserve"> — Jennifer Spindel, </w:t>
      </w:r>
      <w:r w:rsidRPr="00E9067E">
        <w:t xml:space="preserve">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w:t>
      </w:r>
      <w:r>
        <w:t xml:space="preserve">2019 (“The Case For Suspending American Arms Sales To Saudi Arabia,” </w:t>
      </w:r>
      <w:r>
        <w:rPr>
          <w:i/>
        </w:rPr>
        <w:t>War on the Rocks</w:t>
      </w:r>
      <w:r>
        <w:t>, May 14</w:t>
      </w:r>
      <w:r w:rsidRPr="00A913AB">
        <w:rPr>
          <w:vertAlign w:val="superscript"/>
        </w:rPr>
        <w:t>th</w:t>
      </w:r>
      <w:r>
        <w:t xml:space="preserve">, Available Online at </w:t>
      </w:r>
      <w:hyperlink r:id="rId21" w:history="1">
        <w:r w:rsidRPr="00AB3C81">
          <w:rPr>
            <w:rStyle w:val="Hyperlink"/>
          </w:rPr>
          <w:t>https://warontherocks.com/2019/05/the-case-for-suspending-american-arms-sales-to-saudi-arabia/</w:t>
        </w:r>
      </w:hyperlink>
      <w:r>
        <w:t>, Accessed 06-07-2019)</w:t>
      </w:r>
    </w:p>
    <w:p w:rsidR="00AF510B" w:rsidRDefault="00AF510B" w:rsidP="00AF510B">
      <w:r>
        <w:t xml:space="preserve">The second reason for supporting an embargo concerns U.S. allies and the logistical difficulties of making an embargo have an effect. </w:t>
      </w:r>
      <w:r w:rsidRPr="00B2324C">
        <w:rPr>
          <w:rStyle w:val="StyleUnderline"/>
        </w:rPr>
        <w:t xml:space="preserve">One of the reasons embargoes have little material impact is because they require cooperation among weapons exporting states. A ban on sales from one country will have little effect if the target of the embargo can seek arms elsewhere. </w:t>
      </w:r>
      <w:r w:rsidRPr="002F4270">
        <w:rPr>
          <w:rStyle w:val="StyleUnderline"/>
          <w:highlight w:val="yellow"/>
        </w:rPr>
        <w:t>Germany</w:t>
      </w:r>
      <w:r>
        <w:t xml:space="preserve">, </w:t>
      </w:r>
      <w:r w:rsidRPr="002F4270">
        <w:rPr>
          <w:rStyle w:val="StyleUnderline"/>
          <w:highlight w:val="yellow"/>
        </w:rPr>
        <w:t>instituted an arms ban</w:t>
      </w:r>
      <w:r w:rsidRPr="00B2324C">
        <w:rPr>
          <w:rStyle w:val="StyleUnderline"/>
        </w:rPr>
        <w:t xml:space="preserve"> against Riyadh</w:t>
      </w:r>
      <w:r>
        <w:t xml:space="preserve"> in November 2018, </w:t>
      </w:r>
      <w:r w:rsidRPr="00B2324C">
        <w:rPr>
          <w:rStyle w:val="StyleUnderline"/>
        </w:rPr>
        <w:t>and German leaders have pressured other European states to stop selling arms to the Saudis. Germany understands the importance of the embargo as a political signal:</w:t>
      </w:r>
      <w:r>
        <w:t xml:space="preserve"> as a representative of the German Green Party explained, “</w:t>
      </w:r>
      <w:r w:rsidRPr="00B2324C">
        <w:rPr>
          <w:rStyle w:val="StyleUnderline"/>
        </w:rPr>
        <w:t>The re-start of arms exports to Saudi Arabia would be a fatal foreign policy signal and would contribute to the continued destabilization of the Middle East</w:t>
      </w:r>
      <w:r>
        <w:t xml:space="preserve">.” </w:t>
      </w:r>
      <w:r w:rsidRPr="002F4270">
        <w:rPr>
          <w:rStyle w:val="StyleUnderline"/>
          <w:highlight w:val="yellow"/>
        </w:rPr>
        <w:t>But the</w:t>
      </w:r>
      <w:r w:rsidRPr="00B2324C">
        <w:rPr>
          <w:rStyle w:val="StyleUnderline"/>
        </w:rPr>
        <w:t xml:space="preserve"> German </w:t>
      </w:r>
      <w:r w:rsidRPr="002F4270">
        <w:rPr>
          <w:rStyle w:val="StyleUnderline"/>
          <w:highlight w:val="yellow"/>
        </w:rPr>
        <w:t>embargo has had minimal effect</w:t>
      </w:r>
      <w:r w:rsidRPr="00CB5E17">
        <w:rPr>
          <w:rStyle w:val="StyleUnderline"/>
        </w:rPr>
        <w:t xml:space="preserve"> because Saudi Arabia can get arms elsewhere</w:t>
      </w:r>
      <w:r w:rsidRPr="00CB5E17">
        <w:t>.</w:t>
      </w:r>
    </w:p>
    <w:p w:rsidR="00AF510B" w:rsidRDefault="00AF510B" w:rsidP="00AF510B">
      <w:r>
        <w:t xml:space="preserve">According to the 2019 Military Balance, </w:t>
      </w:r>
      <w:r w:rsidRPr="002F4270">
        <w:rPr>
          <w:rStyle w:val="StyleUnderline"/>
          <w:highlight w:val="yellow"/>
        </w:rPr>
        <w:t>most</w:t>
      </w:r>
      <w:r w:rsidRPr="00B2324C">
        <w:rPr>
          <w:rStyle w:val="StyleUnderline"/>
        </w:rPr>
        <w:t xml:space="preserve"> of </w:t>
      </w:r>
      <w:r w:rsidRPr="002F4270">
        <w:rPr>
          <w:rStyle w:val="StyleUnderline"/>
          <w:highlight w:val="yellow"/>
        </w:rPr>
        <w:t>Saudi</w:t>
      </w:r>
      <w:r w:rsidRPr="00B2324C">
        <w:rPr>
          <w:rStyle w:val="StyleUnderline"/>
        </w:rPr>
        <w:t xml:space="preserve"> Arabia’s </w:t>
      </w:r>
      <w:r w:rsidRPr="002F4270">
        <w:rPr>
          <w:rStyle w:val="StyleUnderline"/>
          <w:highlight w:val="yellow"/>
        </w:rPr>
        <w:t xml:space="preserve">equipment is </w:t>
      </w:r>
      <w:r w:rsidRPr="002F4270">
        <w:rPr>
          <w:rStyle w:val="Emphasis"/>
          <w:highlight w:val="yellow"/>
        </w:rPr>
        <w:t>American or French</w:t>
      </w:r>
      <w:r>
        <w:t xml:space="preserve"> in origin, such as the M1A2 Abrams and AMX-30 tanks, Apache and Dauphin helicopters, and F-15C/D fighter jets. </w:t>
      </w:r>
      <w:r w:rsidRPr="00B2324C">
        <w:rPr>
          <w:rStyle w:val="StyleUnderline"/>
        </w:rPr>
        <w:t>Saudi Arabia has some equipment manufactured wholly or in part in Germany,</w:t>
      </w:r>
      <w:r>
        <w:t xml:space="preserve"> such as the Eurofighter Typhoon and the Tornado ground attack craft, </w:t>
      </w:r>
      <w:r w:rsidRPr="00B2324C">
        <w:rPr>
          <w:rStyle w:val="StyleUnderline"/>
        </w:rPr>
        <w:t xml:space="preserve">but these weapons are a small portion of its complete arsenal. </w:t>
      </w:r>
      <w:r w:rsidRPr="004638F5">
        <w:rPr>
          <w:rStyle w:val="StyleUnderline"/>
          <w:highlight w:val="yellow"/>
        </w:rPr>
        <w:t xml:space="preserve">A U.S. embargo would </w:t>
      </w:r>
      <w:r w:rsidRPr="004638F5">
        <w:rPr>
          <w:rStyle w:val="Emphasis"/>
          <w:highlight w:val="yellow"/>
        </w:rPr>
        <w:t>send an important signal to</w:t>
      </w:r>
      <w:r w:rsidRPr="00B2324C">
        <w:rPr>
          <w:rStyle w:val="Emphasis"/>
        </w:rPr>
        <w:t xml:space="preserve"> the </w:t>
      </w:r>
      <w:r w:rsidRPr="004638F5">
        <w:rPr>
          <w:rStyle w:val="Emphasis"/>
          <w:highlight w:val="yellow"/>
        </w:rPr>
        <w:t>allies</w:t>
      </w:r>
      <w:r w:rsidRPr="00B2324C">
        <w:rPr>
          <w:rStyle w:val="StyleUnderline"/>
        </w:rPr>
        <w:t xml:space="preserve"> who also supply Saudi Arabia, </w:t>
      </w:r>
      <w:r w:rsidRPr="004638F5">
        <w:rPr>
          <w:rStyle w:val="StyleUnderline"/>
          <w:highlight w:val="yellow"/>
        </w:rPr>
        <w:t xml:space="preserve">allowing them to </w:t>
      </w:r>
      <w:r w:rsidRPr="004638F5">
        <w:rPr>
          <w:rStyle w:val="Emphasis"/>
          <w:highlight w:val="yellow"/>
        </w:rPr>
        <w:t>explain participation</w:t>
      </w:r>
      <w:r w:rsidRPr="00CB5E17">
        <w:rPr>
          <w:rStyle w:val="Emphasis"/>
        </w:rPr>
        <w:t xml:space="preserve"> in the embargo to </w:t>
      </w:r>
      <w:r w:rsidRPr="004638F5">
        <w:rPr>
          <w:rStyle w:val="Emphasis"/>
          <w:highlight w:val="yellow"/>
        </w:rPr>
        <w:t>their</w:t>
      </w:r>
      <w:r w:rsidRPr="00B2324C">
        <w:rPr>
          <w:rStyle w:val="Emphasis"/>
        </w:rPr>
        <w:t xml:space="preserve"> own domestic </w:t>
      </w:r>
      <w:r w:rsidRPr="004638F5">
        <w:rPr>
          <w:rStyle w:val="Emphasis"/>
          <w:highlight w:val="yellow"/>
        </w:rPr>
        <w:t>constituencies</w:t>
      </w:r>
      <w:r w:rsidRPr="004638F5">
        <w:rPr>
          <w:rStyle w:val="StyleUnderline"/>
          <w:highlight w:val="yellow"/>
        </w:rPr>
        <w:t xml:space="preserve">. This is </w:t>
      </w:r>
      <w:r w:rsidRPr="002F4270">
        <w:rPr>
          <w:rStyle w:val="Emphasis"/>
          <w:highlight w:val="yellow"/>
        </w:rPr>
        <w:t>especially important</w:t>
      </w:r>
      <w:r w:rsidRPr="004638F5">
        <w:rPr>
          <w:rStyle w:val="StyleUnderline"/>
          <w:highlight w:val="yellow"/>
        </w:rPr>
        <w:t xml:space="preserve"> for</w:t>
      </w:r>
      <w:r w:rsidRPr="00B2324C">
        <w:rPr>
          <w:rStyle w:val="StyleUnderline"/>
        </w:rPr>
        <w:t xml:space="preserve"> countries like </w:t>
      </w:r>
      <w:r w:rsidRPr="004638F5">
        <w:rPr>
          <w:rStyle w:val="StyleUnderline"/>
          <w:highlight w:val="yellow"/>
        </w:rPr>
        <w:t>France, Germany, and the U</w:t>
      </w:r>
      <w:r>
        <w:t xml:space="preserve">nited </w:t>
      </w:r>
      <w:r w:rsidRPr="004638F5">
        <w:rPr>
          <w:rStyle w:val="StyleUnderline"/>
          <w:highlight w:val="yellow"/>
        </w:rPr>
        <w:t>K</w:t>
      </w:r>
      <w:r>
        <w:t xml:space="preserve">ingdom, </w:t>
      </w:r>
      <w:r w:rsidRPr="00B2324C">
        <w:rPr>
          <w:rStyle w:val="StyleUnderline"/>
        </w:rPr>
        <w:t xml:space="preserve">that need to export arms to keep their own production lines running. While the research shows that sustaining an arms embargo is often the most difficult step, embargoes can restrain sending states’ arms exports. </w:t>
      </w:r>
      <w:r w:rsidRPr="004638F5">
        <w:rPr>
          <w:rStyle w:val="StyleUnderline"/>
          <w:highlight w:val="yellow"/>
        </w:rPr>
        <w:t>Even if a U.S. embargo won’t have a direct effect</w:t>
      </w:r>
      <w:r w:rsidRPr="00B2324C">
        <w:rPr>
          <w:rStyle w:val="StyleUnderline"/>
        </w:rPr>
        <w:t xml:space="preserve"> on Saudi Arabia </w:t>
      </w:r>
      <w:r w:rsidRPr="002F4270">
        <w:rPr>
          <w:rStyle w:val="Emphasis"/>
          <w:highlight w:val="yellow"/>
        </w:rPr>
        <w:t>on its own</w:t>
      </w:r>
      <w:r w:rsidRPr="004638F5">
        <w:rPr>
          <w:rStyle w:val="StyleUnderline"/>
          <w:highlight w:val="yellow"/>
        </w:rPr>
        <w:t xml:space="preserve">, an embargo is important for </w:t>
      </w:r>
      <w:r w:rsidRPr="004638F5">
        <w:rPr>
          <w:rStyle w:val="Emphasis"/>
          <w:highlight w:val="yellow"/>
        </w:rPr>
        <w:t>building coalitions</w:t>
      </w:r>
      <w:r w:rsidRPr="00CB5E17">
        <w:rPr>
          <w:rStyle w:val="Emphasis"/>
        </w:rPr>
        <w:t xml:space="preserve"> for a more expansive embargo</w:t>
      </w:r>
      <w:r w:rsidRPr="00CB5E17">
        <w:rPr>
          <w:rStyle w:val="StyleUnderline"/>
        </w:rPr>
        <w:t xml:space="preserve"> that could affect Saudi</w:t>
      </w:r>
      <w:r w:rsidRPr="00B2324C">
        <w:rPr>
          <w:rStyle w:val="StyleUnderline"/>
        </w:rPr>
        <w:t xml:space="preserve"> behavior</w:t>
      </w:r>
      <w:r>
        <w:t>.</w:t>
      </w:r>
    </w:p>
    <w:p w:rsidR="00AF510B" w:rsidRDefault="00AF510B" w:rsidP="00AF510B"/>
    <w:p w:rsidR="00AF510B" w:rsidRDefault="00AF510B" w:rsidP="00AF510B">
      <w:pPr>
        <w:pStyle w:val="Heading4"/>
      </w:pPr>
      <w:r w:rsidRPr="002165DA">
        <w:rPr>
          <w:u w:val="single"/>
        </w:rPr>
        <w:t>Immediate action</w:t>
      </w:r>
      <w:r>
        <w:t xml:space="preserve"> is vital to prevent Trump’s emergency sales. </w:t>
      </w:r>
    </w:p>
    <w:p w:rsidR="00AF510B" w:rsidRDefault="00AF510B" w:rsidP="00AF510B">
      <w:r w:rsidRPr="008A2C19">
        <w:rPr>
          <w:rStyle w:val="Style13ptBold"/>
        </w:rPr>
        <w:t>Abramson 19</w:t>
      </w:r>
      <w:r>
        <w:t xml:space="preserve"> — </w:t>
      </w:r>
      <w:r w:rsidRPr="00B52F51">
        <w:t>Jeff Abramson</w:t>
      </w:r>
      <w:r>
        <w:t xml:space="preserve">, </w:t>
      </w:r>
      <w:r w:rsidRPr="008A2C19">
        <w:t>Non-Resident Senior Fellow for Arms Control and Conventional Arms Transfers at the Arms Control Association, Manager of the Landmine and Cluster Munition Monitor—the de facto monitoring regime for the Mine Ban Treaty and Convention on Cluster Munitions, Organizer of the Forum on the Arms Trade—a network of civil society experts, former Policy Advisor and Director to the Secretariat of Control Arms—the global civil society alliance that championed the adoption of the Arms Trade Treaty, holds an M.P.P. from the University of California-Berkeley</w:t>
      </w:r>
      <w:r>
        <w:t>, 2019 (“</w:t>
      </w:r>
      <w:r w:rsidRPr="00B52F51">
        <w:t>U.S. "Emergency" Arms Sales to Saudi Arabia and United Arab Emirates</w:t>
      </w:r>
      <w:r>
        <w:t>,” Forum on the Arms Trade, May 23</w:t>
      </w:r>
      <w:r w:rsidRPr="008A2C19">
        <w:rPr>
          <w:vertAlign w:val="superscript"/>
        </w:rPr>
        <w:t>rd</w:t>
      </w:r>
      <w:r>
        <w:t xml:space="preserve">, Available Online at </w:t>
      </w:r>
      <w:hyperlink r:id="rId22" w:history="1">
        <w:r w:rsidRPr="00063DE4">
          <w:rPr>
            <w:rStyle w:val="Hyperlink"/>
          </w:rPr>
          <w:t>https://www.forumarmstrade.org/ussaudimay2019.html</w:t>
        </w:r>
      </w:hyperlink>
      <w:r>
        <w:t>, Accessed 06-11-2019)</w:t>
      </w:r>
    </w:p>
    <w:p w:rsidR="00AF510B" w:rsidRDefault="00AF510B" w:rsidP="00AF510B">
      <w:r w:rsidRPr="00B52F51">
        <w:rPr>
          <w:rStyle w:val="StyleUnderline"/>
        </w:rPr>
        <w:lastRenderedPageBreak/>
        <w:t>In his dealings with Riyadh, and more broadly in his revised conventional arms transfer policy,</w:t>
      </w:r>
      <w:r>
        <w:t xml:space="preserve"> President </w:t>
      </w:r>
      <w:r w:rsidRPr="00B52F51">
        <w:rPr>
          <w:rStyle w:val="StyleUnderline"/>
        </w:rPr>
        <w:t xml:space="preserve">Trump has made clear his desire to sell more weapons, more quickly, often without proper concern for human rights or wise restraint. His </w:t>
      </w:r>
      <w:r w:rsidRPr="00CB5E17">
        <w:rPr>
          <w:rStyle w:val="StyleUnderline"/>
        </w:rPr>
        <w:t>expected use of emergency powers to sell weapons to Saudi Arabia without Congressional approval is dangerous,</w:t>
      </w:r>
      <w:r w:rsidRPr="00B52F51">
        <w:rPr>
          <w:rStyle w:val="StyleUnderline"/>
        </w:rPr>
        <w:t xml:space="preserve"> but not surprising. All parties to the conflict in Yemen have abused weapons to the detriment of civilians there. </w:t>
      </w:r>
      <w:r w:rsidRPr="0057048A">
        <w:rPr>
          <w:rStyle w:val="StyleUnderline"/>
          <w:highlight w:val="yellow"/>
        </w:rPr>
        <w:t>Adding more</w:t>
      </w:r>
      <w:r w:rsidRPr="00CB5E17">
        <w:rPr>
          <w:rStyle w:val="StyleUnderline"/>
        </w:rPr>
        <w:t xml:space="preserve"> U.S. </w:t>
      </w:r>
      <w:r w:rsidRPr="0057048A">
        <w:rPr>
          <w:rStyle w:val="StyleUnderline"/>
          <w:highlight w:val="yellow"/>
        </w:rPr>
        <w:t>weapons</w:t>
      </w:r>
      <w:r w:rsidRPr="00B52F51">
        <w:rPr>
          <w:rStyle w:val="StyleUnderline"/>
        </w:rPr>
        <w:t xml:space="preserve"> into the mix </w:t>
      </w:r>
      <w:r w:rsidRPr="0057048A">
        <w:rPr>
          <w:rStyle w:val="StyleUnderline"/>
          <w:highlight w:val="yellow"/>
        </w:rPr>
        <w:t xml:space="preserve">promises to </w:t>
      </w:r>
      <w:r w:rsidRPr="0057048A">
        <w:rPr>
          <w:rStyle w:val="Emphasis"/>
          <w:highlight w:val="yellow"/>
        </w:rPr>
        <w:t>further the</w:t>
      </w:r>
      <w:r w:rsidRPr="00CB5E17">
        <w:rPr>
          <w:rStyle w:val="Emphasis"/>
        </w:rPr>
        <w:t xml:space="preserve"> humanitarian </w:t>
      </w:r>
      <w:r w:rsidRPr="0057048A">
        <w:rPr>
          <w:rStyle w:val="Emphasis"/>
          <w:highlight w:val="yellow"/>
        </w:rPr>
        <w:t>crisis</w:t>
      </w:r>
      <w:r w:rsidRPr="00B52F51">
        <w:rPr>
          <w:rStyle w:val="StyleUnderline"/>
        </w:rPr>
        <w:t xml:space="preserve"> in Yemen </w:t>
      </w:r>
      <w:r w:rsidRPr="0057048A">
        <w:rPr>
          <w:rStyle w:val="StyleUnderline"/>
          <w:highlight w:val="yellow"/>
        </w:rPr>
        <w:t xml:space="preserve">and </w:t>
      </w:r>
      <w:r w:rsidRPr="0057048A">
        <w:rPr>
          <w:rStyle w:val="Emphasis"/>
          <w:highlight w:val="yellow"/>
        </w:rPr>
        <w:t>undermines</w:t>
      </w:r>
      <w:r w:rsidRPr="00CB5E17">
        <w:rPr>
          <w:rStyle w:val="Emphasis"/>
        </w:rPr>
        <w:t xml:space="preserve"> U.S. </w:t>
      </w:r>
      <w:r w:rsidRPr="0057048A">
        <w:rPr>
          <w:rStyle w:val="Emphasis"/>
          <w:highlight w:val="yellow"/>
        </w:rPr>
        <w:t>leverage to promote peace</w:t>
      </w:r>
      <w:r w:rsidRPr="00B52F51">
        <w:rPr>
          <w:rStyle w:val="StyleUnderline"/>
        </w:rPr>
        <w:t>. Trump should not take this step</w:t>
      </w:r>
      <w:r>
        <w:t>.</w:t>
      </w:r>
    </w:p>
    <w:p w:rsidR="00AF510B" w:rsidRDefault="00AF510B" w:rsidP="00AF510B">
      <w:r>
        <w:rPr>
          <w:rFonts w:ascii="Cambria Math" w:hAnsi="Cambria Math" w:cs="Cambria Math"/>
        </w:rPr>
        <w:t>​</w:t>
      </w:r>
      <w:r w:rsidRPr="0057048A">
        <w:rPr>
          <w:rStyle w:val="StyleUnderline"/>
        </w:rPr>
        <w:t>Congress can</w:t>
      </w:r>
      <w:r w:rsidRPr="00B52F51">
        <w:rPr>
          <w:rStyle w:val="StyleUnderline"/>
        </w:rPr>
        <w:t xml:space="preserve"> and should act on U.S. involvement in the war in Yemen, as it is increasingly doing by passing War Powers resolutions and taking other steps</w:t>
      </w:r>
      <w:r>
        <w:t xml:space="preserve">. In this case, the chair and ranking members of the Senate Foreign Relations Committee or House Foreign Affairs Committee can invoke their seldom used authority to demand a pre-delivery notification before any weapons are transferred to Saudi Arabia. </w:t>
      </w:r>
      <w:r w:rsidRPr="0057048A">
        <w:rPr>
          <w:rStyle w:val="StyleUnderline"/>
          <w:highlight w:val="yellow"/>
        </w:rPr>
        <w:t>Congress should</w:t>
      </w:r>
      <w:r>
        <w:t xml:space="preserve"> also </w:t>
      </w:r>
      <w:r w:rsidRPr="0057048A">
        <w:rPr>
          <w:rStyle w:val="StyleUnderline"/>
          <w:highlight w:val="yellow"/>
        </w:rPr>
        <w:t>immediately</w:t>
      </w:r>
      <w:r w:rsidRPr="00B52F51">
        <w:rPr>
          <w:rStyle w:val="StyleUnderline"/>
        </w:rPr>
        <w:t xml:space="preserve"> consider measures to </w:t>
      </w:r>
      <w:r w:rsidRPr="0057048A">
        <w:rPr>
          <w:rStyle w:val="Emphasis"/>
          <w:highlight w:val="yellow"/>
        </w:rPr>
        <w:t>halt arms deliveries to Saudi Arabia and other countries</w:t>
      </w:r>
      <w:r w:rsidRPr="0057048A">
        <w:rPr>
          <w:rStyle w:val="StyleUnderline"/>
          <w:highlight w:val="yellow"/>
        </w:rPr>
        <w:t xml:space="preserve"> that have</w:t>
      </w:r>
      <w:r w:rsidRPr="00B52F51">
        <w:rPr>
          <w:rStyle w:val="StyleUnderline"/>
        </w:rPr>
        <w:t xml:space="preserve"> already demonstrated </w:t>
      </w:r>
      <w:r w:rsidRPr="0057048A">
        <w:rPr>
          <w:rStyle w:val="StyleUnderline"/>
          <w:highlight w:val="yellow"/>
        </w:rPr>
        <w:t>a record of misusing them in Yemen</w:t>
      </w:r>
      <w:r>
        <w:t>.</w:t>
      </w:r>
    </w:p>
    <w:p w:rsidR="00AF510B" w:rsidRDefault="00AF510B" w:rsidP="00AF510B"/>
    <w:p w:rsidR="00AF510B" w:rsidRPr="00A64EED" w:rsidRDefault="00AF510B" w:rsidP="00AF510B">
      <w:pPr>
        <w:pStyle w:val="Heading4"/>
      </w:pPr>
      <w:r>
        <w:t xml:space="preserve">The plan blocks sales </w:t>
      </w:r>
      <w:r>
        <w:rPr>
          <w:u w:val="single"/>
        </w:rPr>
        <w:t>already in the pipeline</w:t>
      </w:r>
      <w:r>
        <w:t>.</w:t>
      </w:r>
    </w:p>
    <w:p w:rsidR="00AF510B" w:rsidRDefault="00AF510B" w:rsidP="00AF510B">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B3508D">
        <w:t xml:space="preserve">Trump’s </w:t>
      </w:r>
      <w:r>
        <w:t>‘</w:t>
      </w:r>
      <w:r w:rsidRPr="00B3508D">
        <w:t>Emergency</w:t>
      </w:r>
      <w:r>
        <w:t xml:space="preserve">’ </w:t>
      </w:r>
      <w:r w:rsidRPr="00B3508D">
        <w:t>Sale To Saudi Arabia Must Not Stand</w:t>
      </w:r>
      <w:r>
        <w:t xml:space="preserve">,” </w:t>
      </w:r>
      <w:r w:rsidRPr="00D642C1">
        <w:rPr>
          <w:i/>
        </w:rPr>
        <w:t>LobeLog</w:t>
      </w:r>
      <w:r w:rsidRPr="00D642C1">
        <w:t>—the Inter Press Service</w:t>
      </w:r>
      <w:r>
        <w:t>’</w:t>
      </w:r>
      <w:r w:rsidRPr="00D642C1">
        <w:t>s blog,</w:t>
      </w:r>
      <w:r>
        <w:t xml:space="preserve"> May 24</w:t>
      </w:r>
      <w:r w:rsidRPr="00B3508D">
        <w:rPr>
          <w:vertAlign w:val="superscript"/>
        </w:rPr>
        <w:t>th</w:t>
      </w:r>
      <w:r>
        <w:t xml:space="preserve">, Available Online at </w:t>
      </w:r>
      <w:r w:rsidRPr="00B3508D">
        <w:t>https://lobelog.com/trumps-emergency-sale-to-saudi-arabia-must-not-stand/</w:t>
      </w:r>
      <w:r>
        <w:t>, Accessed 06-07-2019)</w:t>
      </w:r>
    </w:p>
    <w:p w:rsidR="00AF510B" w:rsidRDefault="00AF510B" w:rsidP="00AF510B">
      <w:r w:rsidRPr="00D869DE">
        <w:rPr>
          <w:rStyle w:val="StyleUnderline"/>
        </w:rPr>
        <w:t xml:space="preserve">The problem with </w:t>
      </w:r>
      <w:r w:rsidRPr="007636E7">
        <w:rPr>
          <w:rStyle w:val="StyleUnderline"/>
          <w:highlight w:val="yellow"/>
        </w:rPr>
        <w:t>Trump</w:t>
      </w:r>
      <w:r w:rsidRPr="00D869DE">
        <w:rPr>
          <w:rStyle w:val="StyleUnderline"/>
        </w:rPr>
        <w:t>’s arms sales policy towards Saudi Arabia isn’t how much he’s been selling, but the nature of the deals</w:t>
      </w:r>
      <w:r>
        <w:t xml:space="preserve">. Early in his term </w:t>
      </w:r>
      <w:r w:rsidRPr="00D869DE">
        <w:rPr>
          <w:rStyle w:val="StyleUnderline"/>
        </w:rPr>
        <w:t xml:space="preserve">he </w:t>
      </w:r>
      <w:r w:rsidRPr="007636E7">
        <w:rPr>
          <w:rStyle w:val="StyleUnderline"/>
          <w:highlight w:val="yellow"/>
        </w:rPr>
        <w:t>reversed</w:t>
      </w:r>
      <w:r w:rsidRPr="00D869DE">
        <w:rPr>
          <w:rStyle w:val="StyleUnderline"/>
        </w:rPr>
        <w:t xml:space="preserve"> an Obama</w:t>
      </w:r>
      <w:r>
        <w:t xml:space="preserve"> administration </w:t>
      </w:r>
      <w:r w:rsidRPr="00B95AA3">
        <w:rPr>
          <w:rStyle w:val="StyleUnderline"/>
        </w:rPr>
        <w:t>suspension of a deal for</w:t>
      </w:r>
      <w:r w:rsidRPr="00CB5E17">
        <w:rPr>
          <w:rStyle w:val="StyleUnderline"/>
        </w:rPr>
        <w:t xml:space="preserve"> </w:t>
      </w:r>
      <w:r w:rsidRPr="007636E7">
        <w:rPr>
          <w:rStyle w:val="StyleUnderline"/>
          <w:highlight w:val="yellow"/>
        </w:rPr>
        <w:t>precision-guided bombs</w:t>
      </w:r>
      <w:r>
        <w:t xml:space="preserve"> to Saudi Arabia, </w:t>
      </w:r>
      <w:r w:rsidRPr="00CB5E17">
        <w:rPr>
          <w:rStyle w:val="StyleUnderline"/>
        </w:rPr>
        <w:t>and now</w:t>
      </w:r>
      <w:r w:rsidRPr="00CB5E17">
        <w:t xml:space="preserve"> he </w:t>
      </w:r>
      <w:r w:rsidRPr="00CB5E17">
        <w:rPr>
          <w:rStyle w:val="StyleUnderline"/>
        </w:rPr>
        <w:t>is trying to push through another sale by undermining the right of Congress to</w:t>
      </w:r>
      <w:r w:rsidRPr="00D869DE">
        <w:rPr>
          <w:rStyle w:val="StyleUnderline"/>
        </w:rPr>
        <w:t xml:space="preserve"> scrutinize such sales</w:t>
      </w:r>
      <w:r>
        <w:t>.</w:t>
      </w:r>
    </w:p>
    <w:p w:rsidR="00AF510B" w:rsidRDefault="00AF510B" w:rsidP="00AF510B">
      <w:r>
        <w:t xml:space="preserve">Sen. </w:t>
      </w:r>
      <w:r w:rsidRPr="00D869DE">
        <w:rPr>
          <w:rStyle w:val="StyleUnderline"/>
        </w:rPr>
        <w:t>Menendez has pledged to use “legislative and other means to nullify these and any planned ongoing sales.”</w:t>
      </w:r>
      <w:r>
        <w:t xml:space="preserve"> Sen. Marco </w:t>
      </w:r>
      <w:r w:rsidRPr="00D869DE">
        <w:rPr>
          <w:rStyle w:val="StyleUnderline"/>
        </w:rPr>
        <w:t>Rubio</w:t>
      </w:r>
      <w:r>
        <w:t xml:space="preserve"> (R-FL) </w:t>
      </w:r>
      <w:r w:rsidRPr="00D869DE">
        <w:rPr>
          <w:rStyle w:val="StyleUnderline"/>
        </w:rPr>
        <w:t>has called the emergency maneuver “a big mistake,” and</w:t>
      </w:r>
      <w:r>
        <w:t xml:space="preserve"> Sen. Lindsey </w:t>
      </w:r>
      <w:r w:rsidRPr="00D869DE">
        <w:rPr>
          <w:rStyle w:val="StyleUnderline"/>
        </w:rPr>
        <w:t>Graham</w:t>
      </w:r>
      <w:r>
        <w:t xml:space="preserve"> (R-SC) </w:t>
      </w:r>
      <w:r w:rsidRPr="00D869DE">
        <w:rPr>
          <w:rStyle w:val="StyleUnderline"/>
        </w:rPr>
        <w:t>has said he would “not do business with Saudi Arabia until we have a better reckoning” of the role of</w:t>
      </w:r>
      <w:r>
        <w:t xml:space="preserve"> Saudi </w:t>
      </w:r>
      <w:r w:rsidRPr="00D869DE">
        <w:rPr>
          <w:rStyle w:val="StyleUnderline"/>
        </w:rPr>
        <w:t>Crown Prince</w:t>
      </w:r>
      <w:r>
        <w:t xml:space="preserve"> Mohammed bin </w:t>
      </w:r>
      <w:r w:rsidRPr="00D869DE">
        <w:rPr>
          <w:rStyle w:val="StyleUnderline"/>
        </w:rPr>
        <w:t>Salman in the murder of</w:t>
      </w:r>
      <w:r>
        <w:t xml:space="preserve"> journalist </w:t>
      </w:r>
      <w:r w:rsidRPr="00CB5E17">
        <w:t xml:space="preserve">Jamal </w:t>
      </w:r>
      <w:r w:rsidRPr="00CB5E17">
        <w:rPr>
          <w:rStyle w:val="StyleUnderline"/>
        </w:rPr>
        <w:t xml:space="preserve">Khashoggi. Congressional opponents are mulling the best way to block the deal, and </w:t>
      </w:r>
      <w:r w:rsidRPr="007636E7">
        <w:rPr>
          <w:rStyle w:val="Emphasis"/>
          <w:highlight w:val="yellow"/>
        </w:rPr>
        <w:t>time is of the essence</w:t>
      </w:r>
      <w:r>
        <w:t>.</w:t>
      </w:r>
    </w:p>
    <w:p w:rsidR="00AF510B" w:rsidRDefault="00AF510B" w:rsidP="00AF510B">
      <w:r w:rsidRPr="00CB5E17">
        <w:rPr>
          <w:rStyle w:val="StyleUnderline"/>
        </w:rPr>
        <w:t xml:space="preserve">One option would be to push </w:t>
      </w:r>
      <w:r w:rsidRPr="007636E7">
        <w:rPr>
          <w:rStyle w:val="StyleUnderline"/>
          <w:highlight w:val="yellow"/>
        </w:rPr>
        <w:t>legislation to block the transfer, sale, or authorization for</w:t>
      </w:r>
      <w:r w:rsidRPr="00CB5E17">
        <w:rPr>
          <w:rStyle w:val="StyleUnderline"/>
        </w:rPr>
        <w:t xml:space="preserve"> license of bombs and other </w:t>
      </w:r>
      <w:r w:rsidRPr="007636E7">
        <w:rPr>
          <w:rStyle w:val="StyleUnderline"/>
          <w:highlight w:val="yellow"/>
        </w:rPr>
        <w:t>offensive weapons</w:t>
      </w:r>
      <w:r w:rsidRPr="00CB5E17">
        <w:rPr>
          <w:rStyle w:val="StyleUnderline"/>
        </w:rPr>
        <w:t xml:space="preserve"> to the Saudi regime</w:t>
      </w:r>
      <w:r w:rsidRPr="00CB5E17">
        <w:t xml:space="preserve">. Crucially, </w:t>
      </w:r>
      <w:r w:rsidRPr="00CB5E17">
        <w:rPr>
          <w:rStyle w:val="StyleUnderline"/>
        </w:rPr>
        <w:t xml:space="preserve">such a measure </w:t>
      </w:r>
      <w:r w:rsidRPr="007636E7">
        <w:rPr>
          <w:rStyle w:val="StyleUnderline"/>
          <w:highlight w:val="yellow"/>
        </w:rPr>
        <w:t xml:space="preserve">would </w:t>
      </w:r>
      <w:r w:rsidRPr="007636E7">
        <w:rPr>
          <w:rStyle w:val="Emphasis"/>
          <w:highlight w:val="yellow"/>
        </w:rPr>
        <w:t>stop bomb sales already in the pipeline</w:t>
      </w:r>
      <w:r w:rsidRPr="00CB5E17">
        <w:rPr>
          <w:rStyle w:val="StyleUnderline"/>
        </w:rPr>
        <w:t xml:space="preserve">. The time to act is </w:t>
      </w:r>
      <w:r w:rsidRPr="00CB5E17">
        <w:rPr>
          <w:rStyle w:val="Emphasis"/>
        </w:rPr>
        <w:t>now</w:t>
      </w:r>
      <w:r>
        <w:t>.</w:t>
      </w:r>
    </w:p>
    <w:p w:rsidR="002D4890" w:rsidRPr="002D4890" w:rsidRDefault="002D4890" w:rsidP="002D4890"/>
    <w:p w:rsidR="00AF510B" w:rsidRDefault="00AF510B" w:rsidP="00AF510B">
      <w:pPr>
        <w:pStyle w:val="Heading3"/>
      </w:pPr>
      <w:r>
        <w:lastRenderedPageBreak/>
        <w:t>1AC — Iran Advantage</w:t>
      </w:r>
    </w:p>
    <w:p w:rsidR="00AF510B" w:rsidRPr="00D3496F" w:rsidRDefault="00AF510B" w:rsidP="00AF510B">
      <w:pPr>
        <w:pStyle w:val="Heading4"/>
        <w:rPr>
          <w:u w:val="single"/>
        </w:rPr>
      </w:pPr>
      <w:r>
        <w:rPr>
          <w:u w:val="single"/>
        </w:rPr>
        <w:t>Contention</w:t>
      </w:r>
      <w:r w:rsidRPr="00D3496F">
        <w:rPr>
          <w:u w:val="single"/>
        </w:rPr>
        <w:t xml:space="preserve"> </w:t>
      </w:r>
      <w:r w:rsidR="001D5F13">
        <w:rPr>
          <w:u w:val="single"/>
        </w:rPr>
        <w:t>(  )</w:t>
      </w:r>
      <w:r w:rsidRPr="00D3496F">
        <w:rPr>
          <w:u w:val="single"/>
        </w:rPr>
        <w:t xml:space="preserve"> is Iran</w:t>
      </w:r>
    </w:p>
    <w:p w:rsidR="00AF510B" w:rsidRDefault="00AF510B" w:rsidP="00AF510B"/>
    <w:p w:rsidR="00AF510B" w:rsidRDefault="00AF510B" w:rsidP="00AF510B">
      <w:pPr>
        <w:pStyle w:val="Heading4"/>
      </w:pPr>
      <w:r>
        <w:t xml:space="preserve">U.S. arms sales to Saudi Arabia increase the risk of </w:t>
      </w:r>
      <w:r w:rsidRPr="00C33228">
        <w:rPr>
          <w:u w:val="single"/>
        </w:rPr>
        <w:t>U.S.-Iran war</w:t>
      </w:r>
      <w:r>
        <w:t xml:space="preserve">. </w:t>
      </w:r>
    </w:p>
    <w:p w:rsidR="00AF510B" w:rsidRDefault="00AF510B" w:rsidP="00AF510B">
      <w:r w:rsidRPr="00DD06B3">
        <w:rPr>
          <w:rStyle w:val="Style13ptBold"/>
        </w:rPr>
        <w:t>DePetris 19</w:t>
      </w:r>
      <w:r>
        <w:t xml:space="preserve"> — </w:t>
      </w:r>
      <w:r w:rsidRPr="008554A0">
        <w:t>Daniel R. DePetris</w:t>
      </w:r>
      <w:r>
        <w:t>, F</w:t>
      </w:r>
      <w:r w:rsidRPr="008554A0">
        <w:t>ellow at Defense Priorities</w:t>
      </w:r>
      <w:r>
        <w:t>,</w:t>
      </w:r>
      <w:r w:rsidRPr="008554A0">
        <w:t xml:space="preserve"> Middle East and </w:t>
      </w:r>
      <w:r>
        <w:t>F</w:t>
      </w:r>
      <w:r w:rsidRPr="008554A0">
        <w:t xml:space="preserve">oreign </w:t>
      </w:r>
      <w:r>
        <w:t>P</w:t>
      </w:r>
      <w:r w:rsidRPr="008554A0">
        <w:t xml:space="preserve">olicy </w:t>
      </w:r>
      <w:r>
        <w:t>A</w:t>
      </w:r>
      <w:r w:rsidRPr="008554A0">
        <w:t>nalyst at Wikistrat, Inc</w:t>
      </w:r>
      <w:r>
        <w:t xml:space="preserve">., </w:t>
      </w:r>
      <w:r w:rsidRPr="008416D6">
        <w:t>Researcher at the Southwest Initiative for the Study of Middle East Conflicts</w:t>
      </w:r>
      <w:r>
        <w:t>, C</w:t>
      </w:r>
      <w:r w:rsidRPr="008554A0">
        <w:t xml:space="preserve">olumnist </w:t>
      </w:r>
      <w:r>
        <w:t>at</w:t>
      </w:r>
      <w:r w:rsidRPr="008554A0">
        <w:t xml:space="preserve"> the </w:t>
      </w:r>
      <w:r w:rsidRPr="008554A0">
        <w:rPr>
          <w:i/>
        </w:rPr>
        <w:t>National Interest</w:t>
      </w:r>
      <w:r w:rsidRPr="008554A0">
        <w:t xml:space="preserve">, </w:t>
      </w:r>
      <w:r>
        <w:rPr>
          <w:i/>
        </w:rPr>
        <w:t xml:space="preserve">The </w:t>
      </w:r>
      <w:r w:rsidRPr="008554A0">
        <w:rPr>
          <w:i/>
        </w:rPr>
        <w:t>American Conservative</w:t>
      </w:r>
      <w:r w:rsidRPr="008554A0">
        <w:t xml:space="preserve">, </w:t>
      </w:r>
      <w:r w:rsidRPr="008554A0">
        <w:rPr>
          <w:i/>
        </w:rPr>
        <w:t>The Huffington Post</w:t>
      </w:r>
      <w:r>
        <w:t xml:space="preserve">, and </w:t>
      </w:r>
      <w:r>
        <w:rPr>
          <w:i/>
        </w:rPr>
        <w:t>The Washington Examiner</w:t>
      </w:r>
      <w:r>
        <w:t xml:space="preserve">, </w:t>
      </w:r>
      <w:r w:rsidRPr="008416D6">
        <w:t>holds an M.A. in Political Science from the Maxwell School of Citizenship and Public Affairs at Syracuse University,</w:t>
      </w:r>
      <w:r>
        <w:t xml:space="preserve"> 2019 (“</w:t>
      </w:r>
      <w:r w:rsidRPr="00DD06B3">
        <w:t>Trump’s Decision to Arm the Saudis Against Iran Will End in Disaster</w:t>
      </w:r>
      <w:r>
        <w:t xml:space="preserve">,” </w:t>
      </w:r>
      <w:r>
        <w:rPr>
          <w:i/>
        </w:rPr>
        <w:t>The American Conservative</w:t>
      </w:r>
      <w:r>
        <w:t>, May 28</w:t>
      </w:r>
      <w:r w:rsidRPr="00DD06B3">
        <w:rPr>
          <w:vertAlign w:val="superscript"/>
        </w:rPr>
        <w:t>th</w:t>
      </w:r>
      <w:r>
        <w:t xml:space="preserve">, Available Online at </w:t>
      </w:r>
      <w:hyperlink r:id="rId23" w:history="1">
        <w:r w:rsidRPr="00063DE4">
          <w:rPr>
            <w:rStyle w:val="Hyperlink"/>
          </w:rPr>
          <w:t>https://www.theamericanconservative.com/articles/trumps-decision-to-arm-the-saudis-against-iran-will-end-in-disaster/</w:t>
        </w:r>
      </w:hyperlink>
      <w:r>
        <w:t>, Accessed 06-11-2019)</w:t>
      </w:r>
    </w:p>
    <w:p w:rsidR="00AF510B" w:rsidRPr="0019732B" w:rsidRDefault="00AF510B" w:rsidP="00AF510B">
      <w:r w:rsidRPr="0019732B">
        <w:rPr>
          <w:rStyle w:val="StyleUnderline"/>
        </w:rPr>
        <w:t>Developments in the Persian Gulf are heating up</w:t>
      </w:r>
      <w:r w:rsidRPr="0019732B">
        <w:t xml:space="preserve">, and they are heating up </w:t>
      </w:r>
      <w:r w:rsidRPr="0019732B">
        <w:rPr>
          <w:rStyle w:val="StyleUnderline"/>
        </w:rPr>
        <w:t>fast</w:t>
      </w:r>
      <w:r w:rsidRPr="0019732B">
        <w:t>.</w:t>
      </w:r>
    </w:p>
    <w:p w:rsidR="00AF510B" w:rsidRDefault="00AF510B" w:rsidP="00AF510B">
      <w:r w:rsidRPr="0019732B">
        <w:rPr>
          <w:rStyle w:val="StyleUnderline"/>
        </w:rPr>
        <w:t>An additional 1,500 U.S. troops are packing their bags for the region</w:t>
      </w:r>
      <w:r w:rsidRPr="0019732B">
        <w:t xml:space="preserve">—this </w:t>
      </w:r>
      <w:r w:rsidRPr="0019732B">
        <w:rPr>
          <w:rStyle w:val="StyleUnderline"/>
        </w:rPr>
        <w:t>on top of an accelerated deployment of an American aircraft carrier battle group and B-52 bombers. Add to that pledges of steadfast</w:t>
      </w:r>
      <w:r w:rsidRPr="00DD06B3">
        <w:rPr>
          <w:rStyle w:val="StyleUnderline"/>
        </w:rPr>
        <w:t xml:space="preserve"> resistance from Iranian President</w:t>
      </w:r>
      <w:r>
        <w:t xml:space="preserve"> Hassan </w:t>
      </w:r>
      <w:r w:rsidRPr="00DD06B3">
        <w:rPr>
          <w:rStyle w:val="StyleUnderline"/>
        </w:rPr>
        <w:t xml:space="preserve">Rouhani and personal animus between American and Iranian officials, and you’ve got a very real possibility that </w:t>
      </w:r>
      <w:r w:rsidRPr="0019732B">
        <w:rPr>
          <w:rStyle w:val="StyleUnderline"/>
        </w:rPr>
        <w:t xml:space="preserve">an </w:t>
      </w:r>
      <w:r w:rsidRPr="00C33228">
        <w:rPr>
          <w:rStyle w:val="Emphasis"/>
          <w:highlight w:val="yellow"/>
        </w:rPr>
        <w:t>abrupt miscalculation</w:t>
      </w:r>
      <w:r w:rsidRPr="00E92E52">
        <w:rPr>
          <w:rStyle w:val="StyleUnderline"/>
          <w:highlight w:val="yellow"/>
        </w:rPr>
        <w:t xml:space="preserve"> could become</w:t>
      </w:r>
      <w:r w:rsidRPr="0019732B">
        <w:rPr>
          <w:rStyle w:val="StyleUnderline"/>
        </w:rPr>
        <w:t xml:space="preserve"> a </w:t>
      </w:r>
      <w:r w:rsidRPr="00E92E52">
        <w:rPr>
          <w:rStyle w:val="StyleUnderline"/>
          <w:highlight w:val="yellow"/>
        </w:rPr>
        <w:t>war</w:t>
      </w:r>
      <w:r w:rsidRPr="00DD06B3">
        <w:rPr>
          <w:rStyle w:val="StyleUnderline"/>
        </w:rPr>
        <w:t xml:space="preserve"> that almost no one wants</w:t>
      </w:r>
      <w:r>
        <w:t>.</w:t>
      </w:r>
    </w:p>
    <w:p w:rsidR="00AF510B" w:rsidRDefault="00AF510B" w:rsidP="00AF510B">
      <w:r w:rsidRPr="00DD06B3">
        <w:rPr>
          <w:rStyle w:val="StyleUnderline"/>
        </w:rPr>
        <w:t>It’s obvious what this situation calls for: a direct line of communication between Washington and Tehran with the express purpose of calming the waters and preventing a conflagration</w:t>
      </w:r>
      <w:r>
        <w:t xml:space="preserve">. And </w:t>
      </w:r>
      <w:r w:rsidRPr="00C33228">
        <w:rPr>
          <w:rStyle w:val="StyleUnderline"/>
        </w:rPr>
        <w:t xml:space="preserve">yet </w:t>
      </w:r>
      <w:r w:rsidRPr="0019732B">
        <w:rPr>
          <w:rStyle w:val="StyleUnderline"/>
        </w:rPr>
        <w:t>the Trump administration seems to be gunning for the opposite—more bellicose threats, more military assets, and more sanctions</w:t>
      </w:r>
      <w:r w:rsidRPr="0019732B">
        <w:t>.</w:t>
      </w:r>
    </w:p>
    <w:p w:rsidR="00AF510B" w:rsidRPr="0019732B" w:rsidRDefault="00AF510B" w:rsidP="00AF510B">
      <w:r w:rsidRPr="00E92E52">
        <w:rPr>
          <w:rStyle w:val="Emphasis"/>
          <w:highlight w:val="yellow"/>
        </w:rPr>
        <w:t>More weapons sales</w:t>
      </w:r>
      <w:r w:rsidRPr="00E92E52">
        <w:rPr>
          <w:rStyle w:val="StyleUnderline"/>
          <w:highlight w:val="yellow"/>
        </w:rPr>
        <w:t xml:space="preserve"> are</w:t>
      </w:r>
      <w:r>
        <w:t xml:space="preserve"> also evidently </w:t>
      </w:r>
      <w:r w:rsidRPr="00E92E52">
        <w:rPr>
          <w:rStyle w:val="StyleUnderline"/>
          <w:highlight w:val="yellow"/>
        </w:rPr>
        <w:t>part of the picture</w:t>
      </w:r>
      <w:r>
        <w:t xml:space="preserve">. Last Friday, </w:t>
      </w:r>
      <w:r w:rsidRPr="00DD06B3">
        <w:rPr>
          <w:rStyle w:val="StyleUnderline"/>
        </w:rPr>
        <w:t>the administration officially informed</w:t>
      </w:r>
      <w:r>
        <w:t xml:space="preserve"> Senator Robert </w:t>
      </w:r>
      <w:r w:rsidRPr="00DD06B3">
        <w:rPr>
          <w:rStyle w:val="StyleUnderline"/>
        </w:rPr>
        <w:t>Menendez</w:t>
      </w:r>
      <w:r>
        <w:t xml:space="preserve">, the top Democrat on the Foreign Relations Committee, </w:t>
      </w:r>
      <w:r w:rsidRPr="00DD06B3">
        <w:rPr>
          <w:rStyle w:val="StyleUnderline"/>
        </w:rPr>
        <w:t>that it would leverage a little-used loophole</w:t>
      </w:r>
      <w:r>
        <w:t xml:space="preserve"> in the Arms Export Control Act </w:t>
      </w:r>
      <w:r w:rsidRPr="00DD06B3">
        <w:rPr>
          <w:rStyle w:val="StyleUnderline"/>
        </w:rPr>
        <w:t xml:space="preserve">to expedite the sale of arms to Saudi Arabia, Iran’s chief regional </w:t>
      </w:r>
      <w:r w:rsidRPr="0019732B">
        <w:rPr>
          <w:rStyle w:val="StyleUnderline"/>
        </w:rPr>
        <w:t>adversary</w:t>
      </w:r>
      <w:r w:rsidRPr="0019732B">
        <w:t xml:space="preserve">. President </w:t>
      </w:r>
      <w:r w:rsidRPr="0019732B">
        <w:rPr>
          <w:rStyle w:val="StyleUnderline"/>
        </w:rPr>
        <w:t>Trump has declared that</w:t>
      </w:r>
      <w:r w:rsidRPr="0019732B">
        <w:t xml:space="preserve"> “</w:t>
      </w:r>
      <w:r w:rsidRPr="0019732B">
        <w:rPr>
          <w:rStyle w:val="StyleUnderline"/>
        </w:rPr>
        <w:t>an emergency exists</w:t>
      </w:r>
      <w:r w:rsidRPr="0019732B">
        <w:t xml:space="preserve"> which requires the proposed sale in the national security interest of the United States.” </w:t>
      </w:r>
      <w:r w:rsidRPr="0019732B">
        <w:rPr>
          <w:rStyle w:val="StyleUnderline"/>
        </w:rPr>
        <w:t>That allows him to completely bypass Congress and finalize the sale on his own</w:t>
      </w:r>
      <w:r w:rsidRPr="0019732B">
        <w:t>.</w:t>
      </w:r>
    </w:p>
    <w:p w:rsidR="00AF510B" w:rsidRDefault="00AF510B" w:rsidP="00AF510B">
      <w:r w:rsidRPr="0019732B">
        <w:rPr>
          <w:rStyle w:val="StyleUnderline"/>
        </w:rPr>
        <w:t>The provision</w:t>
      </w:r>
      <w:r w:rsidRPr="0019732B">
        <w:t xml:space="preserve">, meant to be used in only the most dire emergencies, essentially </w:t>
      </w:r>
      <w:r w:rsidRPr="0019732B">
        <w:rPr>
          <w:rStyle w:val="StyleUnderline"/>
        </w:rPr>
        <w:t>eviscerates the congressional review process and steals power away from lawmakers</w:t>
      </w:r>
      <w:r w:rsidRPr="00DD06B3">
        <w:rPr>
          <w:rStyle w:val="StyleUnderline"/>
        </w:rPr>
        <w:t xml:space="preserve"> who would ordinarily need to sign off on such a move</w:t>
      </w:r>
      <w:r>
        <w:t>.</w:t>
      </w:r>
    </w:p>
    <w:p w:rsidR="00AF510B" w:rsidRDefault="00AF510B" w:rsidP="00AF510B">
      <w:r w:rsidRPr="00FB7702">
        <w:rPr>
          <w:rStyle w:val="StyleUnderline"/>
          <w:highlight w:val="yellow"/>
        </w:rPr>
        <w:t>One envisions</w:t>
      </w:r>
      <w:r>
        <w:t xml:space="preserve"> National Security Advisor John </w:t>
      </w:r>
      <w:r w:rsidRPr="00FB7702">
        <w:rPr>
          <w:rStyle w:val="StyleUnderline"/>
          <w:highlight w:val="yellow"/>
        </w:rPr>
        <w:t>Bolton and</w:t>
      </w:r>
      <w:r>
        <w:t xml:space="preserve"> Secretary of State Mike </w:t>
      </w:r>
      <w:r w:rsidRPr="00FB7702">
        <w:rPr>
          <w:rStyle w:val="StyleUnderline"/>
          <w:highlight w:val="yellow"/>
        </w:rPr>
        <w:t>Pompeo whispering</w:t>
      </w:r>
      <w:r w:rsidRPr="00DD06B3">
        <w:rPr>
          <w:rStyle w:val="StyleUnderline"/>
        </w:rPr>
        <w:t xml:space="preserve"> in Trump’s ear as he sits behind the big desk in the Oval </w:t>
      </w:r>
      <w:r w:rsidRPr="00FB7702">
        <w:rPr>
          <w:rStyle w:val="StyleUnderline"/>
          <w:highlight w:val="yellow"/>
        </w:rPr>
        <w:t>that sending more</w:t>
      </w:r>
      <w:r w:rsidRPr="00DD06B3">
        <w:rPr>
          <w:rStyle w:val="StyleUnderline"/>
        </w:rPr>
        <w:t xml:space="preserve"> weapons to Riyadh </w:t>
      </w:r>
      <w:r w:rsidRPr="00FB7702">
        <w:rPr>
          <w:rStyle w:val="StyleUnderline"/>
          <w:highlight w:val="yellow"/>
        </w:rPr>
        <w:t>will deliver a message of resolve</w:t>
      </w:r>
      <w:r>
        <w:t xml:space="preserve"> (a favorite Beltway buzzword) </w:t>
      </w:r>
      <w:r w:rsidRPr="0019732B">
        <w:rPr>
          <w:rStyle w:val="StyleUnderline"/>
        </w:rPr>
        <w:t>to the Iranians</w:t>
      </w:r>
      <w:r>
        <w:t>.</w:t>
      </w:r>
    </w:p>
    <w:p w:rsidR="00AF510B" w:rsidRDefault="00AF510B" w:rsidP="00AF510B">
      <w:r w:rsidRPr="00DD06B3">
        <w:rPr>
          <w:rStyle w:val="StyleUnderline"/>
        </w:rPr>
        <w:t>But there aren’t enough adjectives in Webster’s dictionary to describe just how counterproductive</w:t>
      </w:r>
      <w:r>
        <w:t xml:space="preserve">, and, well, plain dumb </w:t>
      </w:r>
      <w:r w:rsidRPr="00DD06B3">
        <w:rPr>
          <w:rStyle w:val="StyleUnderline"/>
        </w:rPr>
        <w:t>this would be</w:t>
      </w:r>
      <w:r>
        <w:t>.</w:t>
      </w:r>
    </w:p>
    <w:p w:rsidR="00AF510B" w:rsidRDefault="00AF510B" w:rsidP="00AF510B">
      <w:r>
        <w:t xml:space="preserve">First, </w:t>
      </w:r>
      <w:r w:rsidRPr="00DD06B3">
        <w:rPr>
          <w:rStyle w:val="StyleUnderline"/>
        </w:rPr>
        <w:t>such a decision would demonstrate total and complete contempt for a bipartisan majority in</w:t>
      </w:r>
      <w:r>
        <w:t xml:space="preserve"> both houses of </w:t>
      </w:r>
      <w:r w:rsidRPr="00DD06B3">
        <w:rPr>
          <w:rStyle w:val="StyleUnderline"/>
        </w:rPr>
        <w:t>Congress that</w:t>
      </w:r>
      <w:r>
        <w:t xml:space="preserve"> just two months ago </w:t>
      </w:r>
      <w:r w:rsidRPr="00DD06B3">
        <w:rPr>
          <w:rStyle w:val="StyleUnderline"/>
        </w:rPr>
        <w:t>voted to pull U.S. military support for the Saudi-led coalition in Yemen</w:t>
      </w:r>
      <w:r>
        <w:t xml:space="preserve">. President Trump went on to veto the resolution shortly thereafter, rendering the effort moot. Yet </w:t>
      </w:r>
      <w:r w:rsidRPr="00DD06B3">
        <w:rPr>
          <w:rStyle w:val="StyleUnderline"/>
        </w:rPr>
        <w:t>the fact that the measure passed was a clear-cut expression of congressional intent</w:t>
      </w:r>
      <w:r>
        <w:t xml:space="preserve">—the first time in history that the 1973 War Powers Act was used successfully in an attempt to withdraw the United States from an overseas conflict that wasn’t authorized by Congress. </w:t>
      </w:r>
      <w:r w:rsidRPr="00DD06B3">
        <w:rPr>
          <w:rStyle w:val="StyleUnderline"/>
        </w:rPr>
        <w:t>Trump would be spitting in the face of the legislative branch were he to continue this aggressive stance towards Iran</w:t>
      </w:r>
      <w:r>
        <w:t>.</w:t>
      </w:r>
    </w:p>
    <w:p w:rsidR="00AF510B" w:rsidRDefault="00AF510B" w:rsidP="00AF510B">
      <w:r>
        <w:t xml:space="preserve">Trump, of course, has shown that he doesn’t particularly care much about Congress’s concerns. But presumably, he does care about getting the United States out of the Middle East’s proxy conflicts and sectarianism-infected rivalries. This is one of the main reasons more weapons to the Saudis is such a colossal mistake. </w:t>
      </w:r>
      <w:r w:rsidRPr="00DD06B3">
        <w:rPr>
          <w:rStyle w:val="StyleUnderline"/>
        </w:rPr>
        <w:t xml:space="preserve">By tying Washington to the Kingdom so closely, it </w:t>
      </w:r>
      <w:r w:rsidRPr="00DD06B3">
        <w:rPr>
          <w:rStyle w:val="StyleUnderline"/>
        </w:rPr>
        <w:lastRenderedPageBreak/>
        <w:t>reinforces a narrative already prevalent among the Gulf monarchies that Trump is a man who can not only be bought but used</w:t>
      </w:r>
      <w:r>
        <w:t>.</w:t>
      </w:r>
    </w:p>
    <w:p w:rsidR="00AF510B" w:rsidRDefault="00AF510B" w:rsidP="00AF510B">
      <w:r w:rsidRPr="00DD06B3">
        <w:rPr>
          <w:rStyle w:val="StyleUnderline"/>
        </w:rPr>
        <w:t>The fact that Washington is selling these weapons to Riyadh rather than giving them away doesn’t make this ordeal any less pathetic</w:t>
      </w:r>
      <w:r>
        <w:t xml:space="preserve">. The president may not grasp the connection, but </w:t>
      </w:r>
      <w:r w:rsidRPr="00FB7702">
        <w:rPr>
          <w:rStyle w:val="StyleUnderline"/>
          <w:highlight w:val="yellow"/>
        </w:rPr>
        <w:t>by opening</w:t>
      </w:r>
      <w:r w:rsidRPr="00DD06B3">
        <w:rPr>
          <w:rStyle w:val="StyleUnderline"/>
        </w:rPr>
        <w:t xml:space="preserve"> up </w:t>
      </w:r>
      <w:r w:rsidRPr="00FB7702">
        <w:rPr>
          <w:rStyle w:val="StyleUnderline"/>
          <w:highlight w:val="yellow"/>
        </w:rPr>
        <w:t xml:space="preserve">America’s arsenal to the Saudis, he is </w:t>
      </w:r>
      <w:r w:rsidRPr="00FB7702">
        <w:rPr>
          <w:rStyle w:val="Emphasis"/>
          <w:highlight w:val="yellow"/>
        </w:rPr>
        <w:t>indirectly deepening America’s role as a combatant in a</w:t>
      </w:r>
      <w:r w:rsidRPr="0019732B">
        <w:rPr>
          <w:rStyle w:val="Emphasis"/>
        </w:rPr>
        <w:t xml:space="preserve"> Saudi-Iranian </w:t>
      </w:r>
      <w:r w:rsidRPr="00FB7702">
        <w:rPr>
          <w:rStyle w:val="Emphasis"/>
          <w:highlight w:val="yellow"/>
        </w:rPr>
        <w:t>rivalry that has torn the Middle East apart</w:t>
      </w:r>
      <w:r>
        <w:t xml:space="preserve"> and done next to nothing to make the American people safer. At a time when the United States should be rebalancing its force posture and taking a hard look at where and how it allocates its limited military resources, </w:t>
      </w:r>
      <w:r w:rsidRPr="00DD06B3">
        <w:rPr>
          <w:rStyle w:val="StyleUnderline"/>
        </w:rPr>
        <w:t>Trump is bringing us deeper into a region of diminishing geopolitical importance</w:t>
      </w:r>
      <w:r>
        <w:t>.</w:t>
      </w:r>
    </w:p>
    <w:p w:rsidR="00AF510B" w:rsidRDefault="00AF510B" w:rsidP="00AF510B">
      <w:r>
        <w:t xml:space="preserve">Finally, we need to evaluate this latest arms sale through the prism of today’s events. </w:t>
      </w:r>
      <w:r w:rsidRPr="00DD06B3">
        <w:rPr>
          <w:rStyle w:val="StyleUnderline"/>
        </w:rPr>
        <w:t>American-Iranian relations are in the pits. Direct communication between the two nations is likely nonexistent. Washington is passing messages and warnings to Tehran through intermediaries</w:t>
      </w:r>
      <w:r>
        <w:t xml:space="preserve"> like the Iraqis, Omanis, and Swiss. </w:t>
      </w:r>
      <w:r w:rsidRPr="00DD06B3">
        <w:rPr>
          <w:rStyle w:val="StyleUnderline"/>
        </w:rPr>
        <w:t>And the Islamic Revolutionary Guard Corps remains on high alert status, monitoring moves by U.S. forces in the Persian Gulf that could be construed as aggressive or preparations for an attack</w:t>
      </w:r>
      <w:r>
        <w:t>.</w:t>
      </w:r>
    </w:p>
    <w:p w:rsidR="00AF510B" w:rsidRDefault="00AF510B" w:rsidP="00AF510B">
      <w:r w:rsidRPr="00FB7702">
        <w:rPr>
          <w:rStyle w:val="StyleUnderline"/>
          <w:highlight w:val="yellow"/>
        </w:rPr>
        <w:t>Trump has talked</w:t>
      </w:r>
      <w:r w:rsidRPr="0019732B">
        <w:rPr>
          <w:rStyle w:val="StyleUnderline"/>
        </w:rPr>
        <w:t xml:space="preserve"> rightly </w:t>
      </w:r>
      <w:r w:rsidRPr="00FB7702">
        <w:rPr>
          <w:rStyle w:val="StyleUnderline"/>
          <w:highlight w:val="yellow"/>
        </w:rPr>
        <w:t>about war being the last thing he wants</w:t>
      </w:r>
      <w:r w:rsidRPr="0019732B">
        <w:rPr>
          <w:rStyle w:val="StyleUnderline"/>
        </w:rPr>
        <w:t xml:space="preserve"> and has broached the idea of a bilateral negotiation with Tehran on issues of concern</w:t>
      </w:r>
      <w:r w:rsidRPr="00DD06B3">
        <w:rPr>
          <w:rStyle w:val="StyleUnderline"/>
        </w:rPr>
        <w:t>. Establishing more communication nodes with the Iranians is the correct approach</w:t>
      </w:r>
      <w:r>
        <w:t>.</w:t>
      </w:r>
    </w:p>
    <w:p w:rsidR="00AF510B" w:rsidRDefault="00AF510B" w:rsidP="00AF510B">
      <w:r w:rsidRPr="00FB7702">
        <w:rPr>
          <w:rStyle w:val="StyleUnderline"/>
          <w:highlight w:val="yellow"/>
        </w:rPr>
        <w:t>More weapons</w:t>
      </w:r>
      <w:r w:rsidRPr="00DD06B3">
        <w:rPr>
          <w:rStyle w:val="StyleUnderline"/>
        </w:rPr>
        <w:t xml:space="preserve"> in the hands of the Saudis</w:t>
      </w:r>
      <w:r>
        <w:t xml:space="preserve">, however, </w:t>
      </w:r>
      <w:r w:rsidRPr="00FB7702">
        <w:rPr>
          <w:rStyle w:val="StyleUnderline"/>
          <w:highlight w:val="yellow"/>
        </w:rPr>
        <w:t xml:space="preserve">sends Iran </w:t>
      </w:r>
      <w:r w:rsidRPr="00FB7702">
        <w:rPr>
          <w:rStyle w:val="Emphasis"/>
          <w:highlight w:val="yellow"/>
        </w:rPr>
        <w:t>the</w:t>
      </w:r>
      <w:r w:rsidRPr="00B95AA3">
        <w:rPr>
          <w:rStyle w:val="Emphasis"/>
        </w:rPr>
        <w:t xml:space="preserve"> opposite </w:t>
      </w:r>
      <w:r w:rsidRPr="00FB7702">
        <w:rPr>
          <w:rStyle w:val="Emphasis"/>
          <w:highlight w:val="yellow"/>
        </w:rPr>
        <w:t>message</w:t>
      </w:r>
      <w:r w:rsidRPr="00B95AA3">
        <w:rPr>
          <w:rStyle w:val="StyleUnderline"/>
        </w:rPr>
        <w:t>—</w:t>
      </w:r>
      <w:r w:rsidRPr="00B95AA3">
        <w:rPr>
          <w:rStyle w:val="StyleUnderline"/>
          <w:highlight w:val="yellow"/>
        </w:rPr>
        <w:t>that t</w:t>
      </w:r>
      <w:r w:rsidRPr="00FB7702">
        <w:rPr>
          <w:rStyle w:val="StyleUnderline"/>
          <w:highlight w:val="yellow"/>
        </w:rPr>
        <w:t>he U</w:t>
      </w:r>
      <w:r>
        <w:t xml:space="preserve">nited </w:t>
      </w:r>
      <w:r w:rsidRPr="00FB7702">
        <w:rPr>
          <w:rStyle w:val="StyleUnderline"/>
          <w:highlight w:val="yellow"/>
        </w:rPr>
        <w:t>S</w:t>
      </w:r>
      <w:r>
        <w:t xml:space="preserve">tates </w:t>
      </w:r>
      <w:r w:rsidRPr="00FB7702">
        <w:rPr>
          <w:rStyle w:val="StyleUnderline"/>
          <w:highlight w:val="yellow"/>
        </w:rPr>
        <w:t>is only interested in</w:t>
      </w:r>
      <w:r w:rsidRPr="00B95AA3">
        <w:rPr>
          <w:rStyle w:val="StyleUnderline"/>
        </w:rPr>
        <w:t xml:space="preserve"> talking if the topic is </w:t>
      </w:r>
      <w:r w:rsidRPr="00FB7702">
        <w:rPr>
          <w:rStyle w:val="Emphasis"/>
          <w:highlight w:val="yellow"/>
        </w:rPr>
        <w:t>full surrender</w:t>
      </w:r>
      <w:r w:rsidRPr="00FB7702">
        <w:rPr>
          <w:rStyle w:val="StyleUnderline"/>
          <w:highlight w:val="yellow"/>
        </w:rPr>
        <w:t>. And if Iran remains resistant</w:t>
      </w:r>
      <w:r w:rsidRPr="00DD06B3">
        <w:rPr>
          <w:rStyle w:val="StyleUnderline"/>
        </w:rPr>
        <w:t xml:space="preserve"> to the idea, </w:t>
      </w:r>
      <w:r w:rsidRPr="00FB7702">
        <w:rPr>
          <w:rStyle w:val="StyleUnderline"/>
          <w:highlight w:val="yellow"/>
        </w:rPr>
        <w:t>Washington will sell munitions to</w:t>
      </w:r>
      <w:r w:rsidRPr="00B95AA3">
        <w:rPr>
          <w:rStyle w:val="StyleUnderline"/>
        </w:rPr>
        <w:t xml:space="preserve"> its </w:t>
      </w:r>
      <w:r w:rsidRPr="00FB7702">
        <w:rPr>
          <w:rStyle w:val="StyleUnderline"/>
          <w:highlight w:val="yellow"/>
        </w:rPr>
        <w:t xml:space="preserve">adversaries </w:t>
      </w:r>
      <w:r w:rsidRPr="00FB7702">
        <w:rPr>
          <w:rStyle w:val="Emphasis"/>
          <w:highlight w:val="yellow"/>
        </w:rPr>
        <w:t>until it’s ready to sign off like the Japanese in 1945</w:t>
      </w:r>
      <w:r>
        <w:t>.</w:t>
      </w:r>
    </w:p>
    <w:p w:rsidR="00AF510B" w:rsidRPr="0019732B" w:rsidRDefault="00AF510B" w:rsidP="00AF510B">
      <w:r>
        <w:t xml:space="preserve">It should go without saying that </w:t>
      </w:r>
      <w:r w:rsidRPr="00FB7702">
        <w:rPr>
          <w:rStyle w:val="Emphasis"/>
          <w:highlight w:val="yellow"/>
        </w:rPr>
        <w:t>this is not something</w:t>
      </w:r>
      <w:r w:rsidRPr="0019732B">
        <w:rPr>
          <w:rStyle w:val="Emphasis"/>
        </w:rPr>
        <w:t xml:space="preserve"> the </w:t>
      </w:r>
      <w:r w:rsidRPr="00FB7702">
        <w:rPr>
          <w:rStyle w:val="Emphasis"/>
          <w:highlight w:val="yellow"/>
        </w:rPr>
        <w:t>Iranians will respond kindly to</w:t>
      </w:r>
      <w:r w:rsidRPr="00FB7702">
        <w:rPr>
          <w:rStyle w:val="StyleUnderline"/>
          <w:highlight w:val="yellow"/>
        </w:rPr>
        <w:t xml:space="preserve">. </w:t>
      </w:r>
      <w:r w:rsidRPr="00FB7702">
        <w:rPr>
          <w:rStyle w:val="StyleUnderline"/>
        </w:rPr>
        <w:t xml:space="preserve">The administration is confident that maximum pressure will eventually frighten Iran to the table where it will give up everything. More likely is the </w:t>
      </w:r>
      <w:r w:rsidRPr="0019732B">
        <w:rPr>
          <w:rStyle w:val="StyleUnderline"/>
        </w:rPr>
        <w:t>opposite—</w:t>
      </w:r>
      <w:r w:rsidRPr="0019732B">
        <w:rPr>
          <w:rStyle w:val="Emphasis"/>
        </w:rPr>
        <w:t>the Iranians will stiffen their spines</w:t>
      </w:r>
      <w:r w:rsidRPr="0019732B">
        <w:t>.</w:t>
      </w:r>
    </w:p>
    <w:p w:rsidR="00AF510B" w:rsidRDefault="00AF510B" w:rsidP="00AF510B">
      <w:r w:rsidRPr="0019732B">
        <w:rPr>
          <w:rStyle w:val="StyleUnderline"/>
        </w:rPr>
        <w:t>It’s not too late for</w:t>
      </w:r>
      <w:r w:rsidRPr="0019732B">
        <w:t xml:space="preserve"> President </w:t>
      </w:r>
      <w:r w:rsidRPr="0019732B">
        <w:rPr>
          <w:rStyle w:val="StyleUnderline"/>
        </w:rPr>
        <w:t xml:space="preserve">Trump to reverse a </w:t>
      </w:r>
      <w:r w:rsidRPr="0019732B">
        <w:rPr>
          <w:rStyle w:val="Emphasis"/>
        </w:rPr>
        <w:t>potentially calamitous decision</w:t>
      </w:r>
      <w:r w:rsidRPr="0019732B">
        <w:rPr>
          <w:rStyle w:val="StyleUnderline"/>
        </w:rPr>
        <w:t>. For</w:t>
      </w:r>
      <w:r w:rsidRPr="00DD06B3">
        <w:rPr>
          <w:rStyle w:val="StyleUnderline"/>
        </w:rPr>
        <w:t xml:space="preserve"> the good of America’s security, one hopes he has second thoughts and recognizes that the U.S. and Saudi Arabia don’t always align</w:t>
      </w:r>
      <w:r>
        <w:t>.</w:t>
      </w:r>
    </w:p>
    <w:p w:rsidR="00AF510B" w:rsidRDefault="00AF510B" w:rsidP="00AF510B"/>
    <w:p w:rsidR="00AF510B" w:rsidRDefault="00AF510B" w:rsidP="00AF510B">
      <w:pPr>
        <w:pStyle w:val="Heading4"/>
      </w:pPr>
      <w:r>
        <w:t xml:space="preserve">The Saudis are </w:t>
      </w:r>
      <w:r w:rsidRPr="00FD2A6B">
        <w:rPr>
          <w:u w:val="single"/>
        </w:rPr>
        <w:t>intentionally pushing</w:t>
      </w:r>
      <w:r>
        <w:t xml:space="preserve"> the U.S. into a war with Iran to </w:t>
      </w:r>
      <w:r w:rsidRPr="00C474F5">
        <w:t>distract from their quagmire</w:t>
      </w:r>
      <w:r>
        <w:t xml:space="preserve"> in Yemen.</w:t>
      </w:r>
    </w:p>
    <w:p w:rsidR="00AF510B" w:rsidRDefault="00AF510B" w:rsidP="00AF510B">
      <w:r w:rsidRPr="00373630">
        <w:rPr>
          <w:rStyle w:val="Style13ptBold"/>
        </w:rPr>
        <w:t>Riedel 19</w:t>
      </w:r>
      <w:r>
        <w:t xml:space="preserve"> — Bruce Riedel, </w:t>
      </w:r>
      <w:r w:rsidRPr="003146A3">
        <w:t xml:space="preserve">Senior Fellow and Director of the Brookings Intelligence Project and Senior Fellow in the Center for Middle East Policy at The Brookings Institution, former Senior Advisor on South Asia and the Middle East on the National Security Council at the White House during the H.W. Bush, Clinton, W. Bush, and Obama Administrations, former Professor at the School of Foreign Service at Georgetown University, holds an M.A. in Medieval Islamic History from Harvard University, </w:t>
      </w:r>
      <w:r>
        <w:t xml:space="preserve">2019 (“Why Saudi Arabia is focused on tensions with Iran,” </w:t>
      </w:r>
      <w:r>
        <w:rPr>
          <w:i/>
        </w:rPr>
        <w:t>Al-Monitor</w:t>
      </w:r>
      <w:r>
        <w:t>, May 20</w:t>
      </w:r>
      <w:r w:rsidRPr="00373630">
        <w:rPr>
          <w:vertAlign w:val="superscript"/>
        </w:rPr>
        <w:t>th</w:t>
      </w:r>
      <w:r>
        <w:t xml:space="preserve">, Available Online at </w:t>
      </w:r>
      <w:hyperlink r:id="rId24" w:history="1">
        <w:r w:rsidRPr="006F3AF6">
          <w:rPr>
            <w:rStyle w:val="Hyperlink"/>
          </w:rPr>
          <w:t>https://www.al-monitor.com/pulse/originals/2019/05/saudi-arabia-mohammed-bin-salman-military-action-iran.html</w:t>
        </w:r>
      </w:hyperlink>
      <w:r>
        <w:t>, Accessed 07-02-2019)</w:t>
      </w:r>
    </w:p>
    <w:p w:rsidR="00AF510B" w:rsidRDefault="00AF510B" w:rsidP="00AF510B">
      <w:r w:rsidRPr="00151AA6">
        <w:rPr>
          <w:rStyle w:val="StyleUnderline"/>
          <w:highlight w:val="yellow"/>
        </w:rPr>
        <w:t xml:space="preserve">Saudi Arabia is </w:t>
      </w:r>
      <w:r w:rsidRPr="00151AA6">
        <w:rPr>
          <w:rStyle w:val="Emphasis"/>
          <w:highlight w:val="yellow"/>
        </w:rPr>
        <w:t>eager</w:t>
      </w:r>
      <w:r w:rsidRPr="00151AA6">
        <w:rPr>
          <w:rStyle w:val="StyleUnderline"/>
          <w:highlight w:val="yellow"/>
        </w:rPr>
        <w:t xml:space="preserve"> for</w:t>
      </w:r>
      <w:r w:rsidRPr="001A0613">
        <w:rPr>
          <w:rStyle w:val="StyleUnderline"/>
        </w:rPr>
        <w:t xml:space="preserve"> the </w:t>
      </w:r>
      <w:r w:rsidRPr="00151AA6">
        <w:rPr>
          <w:rStyle w:val="StyleUnderline"/>
          <w:highlight w:val="yellow"/>
        </w:rPr>
        <w:t>U</w:t>
      </w:r>
      <w:r>
        <w:t xml:space="preserve">nited </w:t>
      </w:r>
      <w:r w:rsidRPr="00151AA6">
        <w:rPr>
          <w:rStyle w:val="StyleUnderline"/>
          <w:highlight w:val="yellow"/>
        </w:rPr>
        <w:t>S</w:t>
      </w:r>
      <w:r>
        <w:t xml:space="preserve">tates </w:t>
      </w:r>
      <w:r w:rsidRPr="001A0613">
        <w:rPr>
          <w:rStyle w:val="StyleUnderline"/>
        </w:rPr>
        <w:t xml:space="preserve">to take </w:t>
      </w:r>
      <w:r w:rsidRPr="00151AA6">
        <w:rPr>
          <w:rStyle w:val="StyleUnderline"/>
          <w:highlight w:val="yellow"/>
        </w:rPr>
        <w:t>military action against Iran</w:t>
      </w:r>
      <w:r w:rsidRPr="001A0613">
        <w:rPr>
          <w:rStyle w:val="StyleUnderline"/>
        </w:rPr>
        <w:t xml:space="preserve"> in the expectation that it will lead to regime change in Tehran. Crown Prince M</w:t>
      </w:r>
      <w:r>
        <w:t xml:space="preserve">ohammed </w:t>
      </w:r>
      <w:r w:rsidRPr="001A0613">
        <w:rPr>
          <w:rStyle w:val="StyleUnderline"/>
        </w:rPr>
        <w:t>b</w:t>
      </w:r>
      <w:r>
        <w:t xml:space="preserve">in </w:t>
      </w:r>
      <w:r w:rsidRPr="001A0613">
        <w:rPr>
          <w:rStyle w:val="StyleUnderline"/>
        </w:rPr>
        <w:t>S</w:t>
      </w:r>
      <w:r>
        <w:t xml:space="preserve">alman, </w:t>
      </w:r>
      <w:r w:rsidRPr="001A0613">
        <w:rPr>
          <w:rStyle w:val="StyleUnderline"/>
        </w:rPr>
        <w:t>who is the leading hawk</w:t>
      </w:r>
      <w:r>
        <w:t xml:space="preserve">, </w:t>
      </w:r>
      <w:r w:rsidRPr="001A0613">
        <w:rPr>
          <w:rStyle w:val="StyleUnderline"/>
        </w:rPr>
        <w:t>has a disastrous track record in military affairs. The Saudis have called for an Arab summit</w:t>
      </w:r>
      <w:r>
        <w:t xml:space="preserve"> in Mecca on May 30 </w:t>
      </w:r>
      <w:r w:rsidRPr="001A0613">
        <w:rPr>
          <w:rStyle w:val="StyleUnderline"/>
        </w:rPr>
        <w:t>to rally support against Iran</w:t>
      </w:r>
      <w:r>
        <w:t>.</w:t>
      </w:r>
    </w:p>
    <w:p w:rsidR="00AF510B" w:rsidRDefault="00AF510B" w:rsidP="00AF510B">
      <w:r w:rsidRPr="00373630">
        <w:rPr>
          <w:rStyle w:val="StyleUnderline"/>
        </w:rPr>
        <w:t>The Saudi government-controlled and -directed press is openly pushing for “surgical strikes” by the U</w:t>
      </w:r>
      <w:r>
        <w:t xml:space="preserve">nited </w:t>
      </w:r>
      <w:r w:rsidRPr="00373630">
        <w:rPr>
          <w:rStyle w:val="StyleUnderline"/>
        </w:rPr>
        <w:t>S</w:t>
      </w:r>
      <w:r>
        <w:t xml:space="preserve">tates </w:t>
      </w:r>
      <w:r w:rsidRPr="00373630">
        <w:rPr>
          <w:rStyle w:val="StyleUnderline"/>
        </w:rPr>
        <w:t>against targets in Iran. One editorial said</w:t>
      </w:r>
      <w:r>
        <w:t xml:space="preserve"> that such </w:t>
      </w:r>
      <w:r w:rsidRPr="00373630">
        <w:rPr>
          <w:rStyle w:val="StyleUnderline"/>
        </w:rPr>
        <w:t>strikes are necessary because of the sabotage of Saudi</w:t>
      </w:r>
      <w:r>
        <w:t xml:space="preserve"> oil </w:t>
      </w:r>
      <w:r w:rsidRPr="00373630">
        <w:rPr>
          <w:rStyle w:val="StyleUnderline"/>
        </w:rPr>
        <w:t>tankers off Fujairah in the U</w:t>
      </w:r>
      <w:r>
        <w:t xml:space="preserve">nited </w:t>
      </w:r>
      <w:r w:rsidRPr="00373630">
        <w:rPr>
          <w:rStyle w:val="StyleUnderline"/>
        </w:rPr>
        <w:t>A</w:t>
      </w:r>
      <w:r>
        <w:t xml:space="preserve">rab </w:t>
      </w:r>
      <w:r w:rsidRPr="00373630">
        <w:rPr>
          <w:rStyle w:val="StyleUnderline"/>
        </w:rPr>
        <w:lastRenderedPageBreak/>
        <w:t>E</w:t>
      </w:r>
      <w:r>
        <w:t xml:space="preserve">mirates </w:t>
      </w:r>
      <w:r w:rsidRPr="00373630">
        <w:rPr>
          <w:rStyle w:val="StyleUnderline"/>
        </w:rPr>
        <w:t>and the Houthis' drone attacks on the east-west oil pipeline in Saudi Arabia. Both attacks are blamed on Iran; the Saudi leadership has publicly blamed Iran for the drones' attack, saying the Houthis are Tehran's puppets</w:t>
      </w:r>
      <w:r>
        <w:t>.</w:t>
      </w:r>
    </w:p>
    <w:p w:rsidR="00AF510B" w:rsidRDefault="00AF510B" w:rsidP="00AF510B">
      <w:r>
        <w:t>Other opinion pieces argue that the Iranians have a weak military that would be easily defeated by America’s forces, and that a military humiliation would lead to popular demonstrations and the end of the clerical regime. Under this theory, the Iranians' allies, including Hezbollah, would also be destroyed in a war, although they would impose unprecedented damage on Israel in the process. The damage Iran and its allies would do to the Saudis and other gulf states is left unstated.</w:t>
      </w:r>
    </w:p>
    <w:p w:rsidR="00AF510B" w:rsidRDefault="00AF510B" w:rsidP="00AF510B">
      <w:r w:rsidRPr="00151AA6">
        <w:rPr>
          <w:rStyle w:val="StyleUnderline"/>
          <w:highlight w:val="yellow"/>
        </w:rPr>
        <w:t xml:space="preserve">The crown prince was </w:t>
      </w:r>
      <w:r w:rsidRPr="00151AA6">
        <w:rPr>
          <w:rStyle w:val="Emphasis"/>
          <w:highlight w:val="yellow"/>
        </w:rPr>
        <w:t>the driver</w:t>
      </w:r>
      <w:r w:rsidRPr="00151AA6">
        <w:rPr>
          <w:rStyle w:val="StyleUnderline"/>
          <w:highlight w:val="yellow"/>
        </w:rPr>
        <w:t xml:space="preserve"> behind the</w:t>
      </w:r>
      <w:r w:rsidRPr="001A0613">
        <w:rPr>
          <w:rStyle w:val="StyleUnderline"/>
        </w:rPr>
        <w:t xml:space="preserve"> kingdom’s </w:t>
      </w:r>
      <w:r w:rsidRPr="00151AA6">
        <w:rPr>
          <w:rStyle w:val="StyleUnderline"/>
          <w:highlight w:val="yellow"/>
        </w:rPr>
        <w:t>disastrous</w:t>
      </w:r>
      <w:r w:rsidRPr="001A0613">
        <w:rPr>
          <w:rStyle w:val="StyleUnderline"/>
        </w:rPr>
        <w:t xml:space="preserve"> decision to go to </w:t>
      </w:r>
      <w:r w:rsidRPr="00151AA6">
        <w:rPr>
          <w:rStyle w:val="StyleUnderline"/>
          <w:highlight w:val="yellow"/>
        </w:rPr>
        <w:t>war</w:t>
      </w:r>
      <w:r w:rsidRPr="001A0613">
        <w:rPr>
          <w:rStyle w:val="StyleUnderline"/>
        </w:rPr>
        <w:t xml:space="preserve"> in Yemen</w:t>
      </w:r>
      <w:r>
        <w:t xml:space="preserve"> over four years ago as defense minister. </w:t>
      </w:r>
      <w:r w:rsidRPr="001A0613">
        <w:rPr>
          <w:rStyle w:val="StyleUnderline"/>
        </w:rPr>
        <w:t>Then Saudi Foreign Minister</w:t>
      </w:r>
      <w:r>
        <w:t xml:space="preserve"> Prince Saud </w:t>
      </w:r>
      <w:r w:rsidRPr="001A0613">
        <w:rPr>
          <w:rStyle w:val="StyleUnderline"/>
        </w:rPr>
        <w:t>al-Faisal was skeptical about the decision but he was in poor health and was ignored by the king, who backed his son</w:t>
      </w:r>
      <w:r>
        <w:t>. The head of the Saudi National Guard was not consulted.</w:t>
      </w:r>
    </w:p>
    <w:p w:rsidR="00AF510B" w:rsidRDefault="00AF510B" w:rsidP="00AF510B">
      <w:r w:rsidRPr="00151AA6">
        <w:rPr>
          <w:rStyle w:val="StyleUnderline"/>
          <w:highlight w:val="yellow"/>
        </w:rPr>
        <w:t xml:space="preserve">The result is </w:t>
      </w:r>
      <w:r w:rsidRPr="00151AA6">
        <w:rPr>
          <w:rStyle w:val="Emphasis"/>
          <w:highlight w:val="yellow"/>
        </w:rPr>
        <w:t>an expensive quagmire</w:t>
      </w:r>
      <w:r w:rsidRPr="001A0613">
        <w:rPr>
          <w:rStyle w:val="StyleUnderline"/>
        </w:rPr>
        <w:t xml:space="preserve"> for the kingdom and a humanitarian catastrophe for Yemen</w:t>
      </w:r>
      <w:r>
        <w:t>. A recent study commissioned by the United Nations estimates a quarter million Yemenis have died due to the war. The Houthis have brought Saudi cities and oil installations under fire. The drones used last week demonstrated a significant improvement in Houthi capabilities. The Iranians and Hezbollah have provided expertise and equipment to help the Zaydi Shiite rebels. But the Houthis are not Iranian pawns and make their own strategic decisions. Support for the Houthis is cheap for Iran.</w:t>
      </w:r>
    </w:p>
    <w:p w:rsidR="00AF510B" w:rsidRDefault="00AF510B" w:rsidP="00AF510B">
      <w:r w:rsidRPr="00151AA6">
        <w:rPr>
          <w:rStyle w:val="StyleUnderline"/>
          <w:highlight w:val="yellow"/>
        </w:rPr>
        <w:t xml:space="preserve">The crown prince is </w:t>
      </w:r>
      <w:r w:rsidRPr="00151AA6">
        <w:rPr>
          <w:rStyle w:val="Emphasis"/>
          <w:highlight w:val="yellow"/>
        </w:rPr>
        <w:t>eager to draw attention away from</w:t>
      </w:r>
      <w:r w:rsidRPr="00373630">
        <w:rPr>
          <w:rStyle w:val="Emphasis"/>
        </w:rPr>
        <w:t xml:space="preserve"> the </w:t>
      </w:r>
      <w:r w:rsidRPr="00151AA6">
        <w:rPr>
          <w:rStyle w:val="Emphasis"/>
        </w:rPr>
        <w:t>Yemen imbroglio</w:t>
      </w:r>
      <w:r w:rsidRPr="00373630">
        <w:rPr>
          <w:rStyle w:val="Emphasis"/>
        </w:rPr>
        <w:t xml:space="preserve"> and </w:t>
      </w:r>
      <w:r w:rsidRPr="00151AA6">
        <w:rPr>
          <w:rStyle w:val="Emphasis"/>
          <w:highlight w:val="yellow"/>
        </w:rPr>
        <w:t>his reckless decisions</w:t>
      </w:r>
      <w:r w:rsidRPr="00373630">
        <w:rPr>
          <w:rStyle w:val="Emphasis"/>
        </w:rPr>
        <w:t xml:space="preserve"> there</w:t>
      </w:r>
      <w:r w:rsidRPr="001A0613">
        <w:rPr>
          <w:rStyle w:val="StyleUnderline"/>
        </w:rPr>
        <w:t>. The war has become a public relations disaster for the Saudi prince in Europe and the U</w:t>
      </w:r>
      <w:r>
        <w:t xml:space="preserve">nited </w:t>
      </w:r>
      <w:r w:rsidRPr="001A0613">
        <w:rPr>
          <w:rStyle w:val="StyleUnderline"/>
        </w:rPr>
        <w:t>S</w:t>
      </w:r>
      <w:r>
        <w:t>tates. The Democrats are using it as a campaign issue in the 2020 elections.</w:t>
      </w:r>
    </w:p>
    <w:p w:rsidR="00AF510B" w:rsidRDefault="00AF510B" w:rsidP="00AF510B">
      <w:r w:rsidRPr="001A0613">
        <w:rPr>
          <w:rStyle w:val="StyleUnderline"/>
        </w:rPr>
        <w:t>Mohammed also wants to distract attention away from the premeditated murder of</w:t>
      </w:r>
      <w:r>
        <w:t xml:space="preserve"> Jamal </w:t>
      </w:r>
      <w:r w:rsidRPr="001A0613">
        <w:rPr>
          <w:rStyle w:val="StyleUnderline"/>
        </w:rPr>
        <w:t>Khashoggi. The prince's</w:t>
      </w:r>
      <w:r>
        <w:t xml:space="preserve"> lame </w:t>
      </w:r>
      <w:r w:rsidRPr="001A0613">
        <w:rPr>
          <w:rStyle w:val="StyleUnderline"/>
        </w:rPr>
        <w:t>cover-up</w:t>
      </w:r>
      <w:r>
        <w:t xml:space="preserve"> of his role in allegedly ordering the execution of the Washington Post columnist </w:t>
      </w:r>
      <w:r w:rsidRPr="001A0613">
        <w:rPr>
          <w:rStyle w:val="StyleUnderline"/>
        </w:rPr>
        <w:t>has collapsed</w:t>
      </w:r>
      <w:r>
        <w:t>. The US Congress is considering a bill to prevent those involved in the murder to be prohibited from getting a visa to come to the United States, an effective way to punish the mastermind.</w:t>
      </w:r>
    </w:p>
    <w:p w:rsidR="00AF510B" w:rsidRDefault="00AF510B" w:rsidP="00AF510B">
      <w:r w:rsidRPr="00151AA6">
        <w:rPr>
          <w:rStyle w:val="StyleUnderline"/>
          <w:highlight w:val="yellow"/>
        </w:rPr>
        <w:t>The prince wants</w:t>
      </w:r>
      <w:r w:rsidRPr="001A0613">
        <w:rPr>
          <w:rStyle w:val="StyleUnderline"/>
        </w:rPr>
        <w:t xml:space="preserve"> public and congressional </w:t>
      </w:r>
      <w:r w:rsidRPr="00151AA6">
        <w:rPr>
          <w:rStyle w:val="StyleUnderline"/>
          <w:highlight w:val="yellow"/>
        </w:rPr>
        <w:t xml:space="preserve">attention to </w:t>
      </w:r>
      <w:r w:rsidRPr="00151AA6">
        <w:rPr>
          <w:rStyle w:val="Emphasis"/>
          <w:highlight w:val="yellow"/>
        </w:rPr>
        <w:t>focus on Iran</w:t>
      </w:r>
      <w:r w:rsidRPr="00373630">
        <w:rPr>
          <w:rStyle w:val="Emphasis"/>
        </w:rPr>
        <w:t xml:space="preserve"> instead</w:t>
      </w:r>
      <w:r w:rsidRPr="001A0613">
        <w:rPr>
          <w:rStyle w:val="StyleUnderline"/>
        </w:rPr>
        <w:t>. But that seems unlikely. The press and the Hill are deeply skeptical about another war in the Middle East with a foe four times bigger than Iraq</w:t>
      </w:r>
      <w:r>
        <w:t>.</w:t>
      </w:r>
    </w:p>
    <w:p w:rsidR="00AF510B" w:rsidRDefault="00AF510B" w:rsidP="00AF510B">
      <w:r w:rsidRPr="00373630">
        <w:rPr>
          <w:rStyle w:val="StyleUnderline"/>
        </w:rPr>
        <w:t>Traditionally</w:t>
      </w:r>
      <w:r w:rsidRPr="001A0613">
        <w:rPr>
          <w:rStyle w:val="StyleUnderline"/>
        </w:rPr>
        <w:t xml:space="preserve"> Saudi Arabia has been risk averse and sought conflict avoidance</w:t>
      </w:r>
      <w:r>
        <w:t xml:space="preserve">. King </w:t>
      </w:r>
      <w:r w:rsidRPr="001A0613">
        <w:rPr>
          <w:rStyle w:val="StyleUnderline"/>
        </w:rPr>
        <w:t>Abdullah was very critical of Iran but was not supportive of military action. He deliberately obscured the Iranians' role in the Khobar Towers terrorist attack to avoid war. He was against the Bush administration war with Iraq</w:t>
      </w:r>
      <w:r>
        <w:t>.</w:t>
      </w:r>
    </w:p>
    <w:p w:rsidR="00AF510B" w:rsidRDefault="00AF510B" w:rsidP="00AF510B">
      <w:r w:rsidRPr="00151AA6">
        <w:rPr>
          <w:rStyle w:val="StyleUnderline"/>
          <w:highlight w:val="yellow"/>
        </w:rPr>
        <w:t>The Saudis</w:t>
      </w:r>
      <w:r w:rsidRPr="001A0613">
        <w:rPr>
          <w:rStyle w:val="StyleUnderline"/>
        </w:rPr>
        <w:t xml:space="preserve"> are making pro forma statements against a regional war but it appears </w:t>
      </w:r>
      <w:r w:rsidRPr="00373630">
        <w:rPr>
          <w:rStyle w:val="Emphasis"/>
        </w:rPr>
        <w:t xml:space="preserve">the palace </w:t>
      </w:r>
      <w:r w:rsidRPr="00151AA6">
        <w:rPr>
          <w:rStyle w:val="Emphasis"/>
          <w:highlight w:val="yellow"/>
        </w:rPr>
        <w:t>want</w:t>
      </w:r>
      <w:r w:rsidRPr="00373630">
        <w:rPr>
          <w:rStyle w:val="Emphasis"/>
        </w:rPr>
        <w:t xml:space="preserve">s </w:t>
      </w:r>
      <w:r w:rsidRPr="00151AA6">
        <w:rPr>
          <w:rStyle w:val="Emphasis"/>
          <w:highlight w:val="yellow"/>
        </w:rPr>
        <w:t>a limited</w:t>
      </w:r>
      <w:r w:rsidRPr="00373630">
        <w:rPr>
          <w:rStyle w:val="Emphasis"/>
        </w:rPr>
        <w:t xml:space="preserve"> US </w:t>
      </w:r>
      <w:r w:rsidRPr="00151AA6">
        <w:rPr>
          <w:rStyle w:val="Emphasis"/>
          <w:highlight w:val="yellow"/>
        </w:rPr>
        <w:t>military operation</w:t>
      </w:r>
      <w:r w:rsidRPr="001A0613">
        <w:rPr>
          <w:rStyle w:val="StyleUnderline"/>
        </w:rPr>
        <w:t>. The Mecca summit is likely to brand Iran as a terrorist state. Washington should be cooling tensions and talking sense to Riyadh. Instead, the president is threatening Iran with tweets which only encourage the Saudis' reckless behavior</w:t>
      </w:r>
      <w:r>
        <w:t>.</w:t>
      </w:r>
    </w:p>
    <w:p w:rsidR="00AF510B" w:rsidRDefault="00AF510B" w:rsidP="00AF510B"/>
    <w:p w:rsidR="00AF510B" w:rsidRDefault="00AF510B" w:rsidP="00AF510B">
      <w:pPr>
        <w:pStyle w:val="Heading4"/>
      </w:pPr>
      <w:r>
        <w:t xml:space="preserve">They’re also pushing U.S.-Iran war to compensate for their </w:t>
      </w:r>
      <w:r w:rsidRPr="00BD64CC">
        <w:rPr>
          <w:u w:val="single"/>
        </w:rPr>
        <w:t>weakening coalition</w:t>
      </w:r>
      <w:r>
        <w:t xml:space="preserve">. </w:t>
      </w:r>
    </w:p>
    <w:p w:rsidR="00AF510B" w:rsidRDefault="00AF510B" w:rsidP="00AF510B">
      <w:r w:rsidRPr="00EC5C26">
        <w:rPr>
          <w:rStyle w:val="Style13ptBold"/>
        </w:rPr>
        <w:t>Ayoob 1</w:t>
      </w:r>
      <w:r>
        <w:rPr>
          <w:rStyle w:val="Style13ptBold"/>
        </w:rPr>
        <w:t>7</w:t>
      </w:r>
      <w:r>
        <w:t xml:space="preserve"> — </w:t>
      </w:r>
      <w:r w:rsidRPr="00385CD2">
        <w:t>Mohammed Ayoob</w:t>
      </w:r>
      <w:r>
        <w:t xml:space="preserve">, </w:t>
      </w:r>
      <w:r w:rsidRPr="00EC5C26">
        <w:t>University Distinguished Professor Emeritus of International Relations and Coordinator of the Muslim Studies Program at Michigan State University, Senior Fellow at the Center for Global Policy,</w:t>
      </w:r>
      <w:r>
        <w:t xml:space="preserve"> 2017 (“</w:t>
      </w:r>
      <w:r w:rsidRPr="007F17F6">
        <w:t>Saudi Arabia's Great Gamble</w:t>
      </w:r>
      <w:r>
        <w:t xml:space="preserve">,” </w:t>
      </w:r>
      <w:r>
        <w:rPr>
          <w:i/>
        </w:rPr>
        <w:t>The National Interest</w:t>
      </w:r>
      <w:r>
        <w:t>, November 25</w:t>
      </w:r>
      <w:r w:rsidRPr="007F17F6">
        <w:rPr>
          <w:vertAlign w:val="superscript"/>
        </w:rPr>
        <w:t>th</w:t>
      </w:r>
      <w:r>
        <w:t xml:space="preserve">, Available Online at </w:t>
      </w:r>
      <w:r w:rsidRPr="007F17F6">
        <w:t>https://nationalinterest.org/print/feature/saudi-arabias-great-gamble-23348</w:t>
      </w:r>
      <w:r>
        <w:t>, Accessed 06-24-2019)</w:t>
      </w:r>
    </w:p>
    <w:p w:rsidR="00AF510B" w:rsidRDefault="00AF510B" w:rsidP="00AF510B">
      <w:r>
        <w:t xml:space="preserve">Given this constellation of forces, </w:t>
      </w:r>
      <w:r w:rsidRPr="00CD6F91">
        <w:rPr>
          <w:rStyle w:val="StyleUnderline"/>
          <w:highlight w:val="yellow"/>
        </w:rPr>
        <w:t>it</w:t>
      </w:r>
      <w:r w:rsidRPr="00CD6F91">
        <w:rPr>
          <w:rStyle w:val="StyleUnderline"/>
        </w:rPr>
        <w:t xml:space="preserve"> is extremely </w:t>
      </w:r>
      <w:r w:rsidRPr="00CD6F91">
        <w:rPr>
          <w:rStyle w:val="StyleUnderline"/>
          <w:highlight w:val="yellow"/>
        </w:rPr>
        <w:t>unrealistic for MbS</w:t>
      </w:r>
      <w:r>
        <w:t xml:space="preserve"> and his courtiers </w:t>
      </w:r>
      <w:r w:rsidRPr="00CD6F91">
        <w:rPr>
          <w:rStyle w:val="StyleUnderline"/>
          <w:highlight w:val="yellow"/>
        </w:rPr>
        <w:t>to expect Iran to give in</w:t>
      </w:r>
      <w:r w:rsidRPr="0019732B">
        <w:rPr>
          <w:rStyle w:val="StyleUnderline"/>
        </w:rPr>
        <w:t xml:space="preserve"> to Saudi ambitions</w:t>
      </w:r>
      <w:r w:rsidRPr="00CD6F91">
        <w:rPr>
          <w:rStyle w:val="StyleUnderline"/>
        </w:rPr>
        <w:t xml:space="preserve"> in relation to the Persian Gulf and the wider Middle East. </w:t>
      </w:r>
      <w:r w:rsidRPr="00CD6F91">
        <w:rPr>
          <w:rStyle w:val="StyleUnderline"/>
          <w:highlight w:val="yellow"/>
        </w:rPr>
        <w:t>The attempt</w:t>
      </w:r>
      <w:r w:rsidRPr="0019732B">
        <w:rPr>
          <w:rStyle w:val="StyleUnderline"/>
        </w:rPr>
        <w:t xml:space="preserve"> by the Saudi regime </w:t>
      </w:r>
      <w:r w:rsidRPr="00CD6F91">
        <w:rPr>
          <w:rStyle w:val="StyleUnderline"/>
          <w:highlight w:val="yellow"/>
        </w:rPr>
        <w:t>to portray its rivalry</w:t>
      </w:r>
      <w:r w:rsidRPr="00CD6F91">
        <w:rPr>
          <w:rStyle w:val="StyleUnderline"/>
        </w:rPr>
        <w:t xml:space="preserve"> with Iran </w:t>
      </w:r>
      <w:r w:rsidRPr="00CD6F91">
        <w:rPr>
          <w:rStyle w:val="StyleUnderline"/>
          <w:highlight w:val="yellow"/>
        </w:rPr>
        <w:t>in Sunni-Shia terms can</w:t>
      </w:r>
      <w:r>
        <w:t xml:space="preserve"> also </w:t>
      </w:r>
      <w:r w:rsidRPr="00CD6F91">
        <w:rPr>
          <w:rStyle w:val="StyleUnderline"/>
        </w:rPr>
        <w:t xml:space="preserve">be expected to </w:t>
      </w:r>
      <w:r w:rsidRPr="00CD6F91">
        <w:rPr>
          <w:rStyle w:val="StyleUnderline"/>
          <w:highlight w:val="yellow"/>
        </w:rPr>
        <w:t>backfire</w:t>
      </w:r>
      <w:r>
        <w:t xml:space="preserve">. The most important non-Arab Sunni country, </w:t>
      </w:r>
      <w:r w:rsidRPr="00CD6F91">
        <w:rPr>
          <w:rStyle w:val="StyleUnderline"/>
          <w:highlight w:val="yellow"/>
        </w:rPr>
        <w:t>Turkey</w:t>
      </w:r>
      <w:r>
        <w:t xml:space="preserve">, </w:t>
      </w:r>
      <w:r w:rsidRPr="00CD6F91">
        <w:rPr>
          <w:rStyle w:val="StyleUnderline"/>
          <w:highlight w:val="yellow"/>
        </w:rPr>
        <w:t>has</w:t>
      </w:r>
      <w:r w:rsidRPr="00CD6F91">
        <w:rPr>
          <w:rStyle w:val="StyleUnderline"/>
        </w:rPr>
        <w:t xml:space="preserve"> already </w:t>
      </w:r>
      <w:r w:rsidRPr="00CD6F91">
        <w:rPr>
          <w:rStyle w:val="StyleUnderline"/>
          <w:highlight w:val="yellow"/>
        </w:rPr>
        <w:t>moved</w:t>
      </w:r>
      <w:r w:rsidRPr="00CD6F91">
        <w:rPr>
          <w:rStyle w:val="StyleUnderline"/>
        </w:rPr>
        <w:t xml:space="preserve"> considerably </w:t>
      </w:r>
      <w:r w:rsidRPr="00CD6F91">
        <w:rPr>
          <w:rStyle w:val="StyleUnderline"/>
          <w:highlight w:val="yellow"/>
        </w:rPr>
        <w:t>closer to Iran</w:t>
      </w:r>
      <w:r>
        <w:t xml:space="preserve"> than it was before the Qatar crisis erupted. Sunni </w:t>
      </w:r>
      <w:r w:rsidRPr="00CD6F91">
        <w:rPr>
          <w:rStyle w:val="StyleUnderline"/>
          <w:highlight w:val="yellow"/>
        </w:rPr>
        <w:t>Qatar’s</w:t>
      </w:r>
      <w:r w:rsidRPr="00CD6F91">
        <w:rPr>
          <w:rStyle w:val="StyleUnderline"/>
        </w:rPr>
        <w:t xml:space="preserve"> recent </w:t>
      </w:r>
      <w:r w:rsidRPr="00CD6F91">
        <w:rPr>
          <w:rStyle w:val="StyleUnderline"/>
          <w:highlight w:val="yellow"/>
        </w:rPr>
        <w:t>defection</w:t>
      </w:r>
      <w:r w:rsidRPr="00CD6F91">
        <w:rPr>
          <w:rStyle w:val="StyleUnderline"/>
        </w:rPr>
        <w:t xml:space="preserve"> </w:t>
      </w:r>
      <w:r w:rsidRPr="00CD6F91">
        <w:rPr>
          <w:rStyle w:val="StyleUnderline"/>
        </w:rPr>
        <w:lastRenderedPageBreak/>
        <w:t xml:space="preserve">from the Saudi camp and into Iran’s arms </w:t>
      </w:r>
      <w:r w:rsidRPr="00CD6F91">
        <w:rPr>
          <w:rStyle w:val="StyleUnderline"/>
          <w:highlight w:val="yellow"/>
        </w:rPr>
        <w:t>can be</w:t>
      </w:r>
      <w:r>
        <w:t xml:space="preserve"> read as </w:t>
      </w:r>
      <w:r w:rsidRPr="00CD6F91">
        <w:rPr>
          <w:rStyle w:val="StyleUnderline"/>
          <w:highlight w:val="yellow"/>
        </w:rPr>
        <w:t>a sign of things to come</w:t>
      </w:r>
      <w:r>
        <w:t xml:space="preserve"> in the Gulf region. It is worth noting in this context that Qatar is the only Wahhabi state other than Saudi Arabia and thus would have been expected to demonstrate greater ideological affinity with its larger neighbor. </w:t>
      </w:r>
      <w:r w:rsidRPr="00CD6F91">
        <w:rPr>
          <w:rStyle w:val="StyleUnderline"/>
          <w:highlight w:val="yellow"/>
        </w:rPr>
        <w:t>Oman</w:t>
      </w:r>
      <w:r w:rsidRPr="00CD6F91">
        <w:rPr>
          <w:rStyle w:val="StyleUnderline"/>
        </w:rPr>
        <w:t xml:space="preserve">, which already has good relations with Tehran, </w:t>
      </w:r>
      <w:r w:rsidRPr="00CD6F91">
        <w:rPr>
          <w:rStyle w:val="StyleUnderline"/>
          <w:highlight w:val="yellow"/>
        </w:rPr>
        <w:t>looks like the next</w:t>
      </w:r>
      <w:r w:rsidRPr="00CD6F91">
        <w:rPr>
          <w:rStyle w:val="StyleUnderline"/>
        </w:rPr>
        <w:t xml:space="preserve"> potential defector from the Saudi orbit </w:t>
      </w:r>
      <w:r w:rsidRPr="00CD6F91">
        <w:rPr>
          <w:rStyle w:val="StyleUnderline"/>
          <w:highlight w:val="yellow"/>
        </w:rPr>
        <w:t>with Kuwait</w:t>
      </w:r>
      <w:r>
        <w:t>, which has a 30–40 percent Shia population.</w:t>
      </w:r>
    </w:p>
    <w:p w:rsidR="00AF510B" w:rsidRDefault="00AF510B" w:rsidP="00AF510B">
      <w:r w:rsidRPr="00CD6F91">
        <w:rPr>
          <w:rStyle w:val="StyleUnderline"/>
          <w:highlight w:val="yellow"/>
        </w:rPr>
        <w:t>MbS’s aggressiveness</w:t>
      </w:r>
      <w:r w:rsidRPr="0019732B">
        <w:rPr>
          <w:rStyle w:val="StyleUnderline"/>
        </w:rPr>
        <w:t xml:space="preserve"> toward Iran and his deliberately provocative religio-political rhetoric</w:t>
      </w:r>
      <w:r w:rsidRPr="0019732B">
        <w:t xml:space="preserve"> vis-à-vis Tehran </w:t>
      </w:r>
      <w:r w:rsidRPr="0019732B">
        <w:rPr>
          <w:rStyle w:val="StyleUnderline"/>
        </w:rPr>
        <w:t xml:space="preserve">are only likely to </w:t>
      </w:r>
      <w:r w:rsidRPr="00CD6F91">
        <w:rPr>
          <w:rStyle w:val="StyleUnderline"/>
          <w:highlight w:val="yellow"/>
        </w:rPr>
        <w:t>hasten this process</w:t>
      </w:r>
      <w:r>
        <w:t xml:space="preserve">. </w:t>
      </w:r>
      <w:r w:rsidRPr="0019732B">
        <w:t xml:space="preserve">And, </w:t>
      </w:r>
      <w:r w:rsidRPr="0019732B">
        <w:rPr>
          <w:rStyle w:val="StyleUnderline"/>
        </w:rPr>
        <w:t>if it comes to a military showdown, the Saudi forces, despite the top-of-the-line military equipment</w:t>
      </w:r>
      <w:r w:rsidRPr="0019732B">
        <w:t xml:space="preserve"> Riyadh has </w:t>
      </w:r>
      <w:r w:rsidRPr="0019732B">
        <w:rPr>
          <w:rStyle w:val="StyleUnderline"/>
        </w:rPr>
        <w:t>acquired from the U</w:t>
      </w:r>
      <w:r w:rsidRPr="0019732B">
        <w:t xml:space="preserve">nited </w:t>
      </w:r>
      <w:r w:rsidRPr="0019732B">
        <w:rPr>
          <w:rStyle w:val="StyleUnderline"/>
        </w:rPr>
        <w:t>S</w:t>
      </w:r>
      <w:r w:rsidRPr="0019732B">
        <w:t xml:space="preserve">tates and its allies, </w:t>
      </w:r>
      <w:r w:rsidRPr="0019732B">
        <w:rPr>
          <w:rStyle w:val="StyleUnderline"/>
        </w:rPr>
        <w:t>will likely be unable to match the battle-hardened Iranian military and the IRGC</w:t>
      </w:r>
      <w:r w:rsidRPr="0019732B">
        <w:t>, which are well</w:t>
      </w:r>
      <w:r>
        <w:t xml:space="preserve">-known for their capacity to improvise in times of conflict. </w:t>
      </w:r>
      <w:r w:rsidRPr="0019732B">
        <w:rPr>
          <w:rStyle w:val="StyleUnderline"/>
        </w:rPr>
        <w:t xml:space="preserve">This is why </w:t>
      </w:r>
      <w:r w:rsidRPr="00CD6F91">
        <w:rPr>
          <w:rStyle w:val="StyleUnderline"/>
          <w:highlight w:val="yellow"/>
        </w:rPr>
        <w:t>Riyadh is itching to sell its conflict</w:t>
      </w:r>
      <w:r w:rsidRPr="00CD6F91">
        <w:rPr>
          <w:rStyle w:val="StyleUnderline"/>
        </w:rPr>
        <w:t xml:space="preserve"> with Hezbollah and</w:t>
      </w:r>
      <w:r>
        <w:t xml:space="preserve"> with </w:t>
      </w:r>
      <w:r w:rsidRPr="00CD6F91">
        <w:rPr>
          <w:rStyle w:val="StyleUnderline"/>
        </w:rPr>
        <w:t xml:space="preserve">Iran </w:t>
      </w:r>
      <w:r w:rsidRPr="00CD6F91">
        <w:rPr>
          <w:rStyle w:val="StyleUnderline"/>
          <w:highlight w:val="yellow"/>
        </w:rPr>
        <w:t>to the U</w:t>
      </w:r>
      <w:r>
        <w:t xml:space="preserve">nited </w:t>
      </w:r>
      <w:r w:rsidRPr="00CD6F91">
        <w:rPr>
          <w:rStyle w:val="StyleUnderline"/>
          <w:highlight w:val="yellow"/>
        </w:rPr>
        <w:t>S</w:t>
      </w:r>
      <w:r>
        <w:t xml:space="preserve">tates </w:t>
      </w:r>
      <w:r w:rsidRPr="00CD6F91">
        <w:rPr>
          <w:rStyle w:val="StyleUnderline"/>
          <w:highlight w:val="yellow"/>
        </w:rPr>
        <w:t>as</w:t>
      </w:r>
      <w:r w:rsidRPr="00CD6F91">
        <w:rPr>
          <w:rStyle w:val="StyleUnderline"/>
        </w:rPr>
        <w:t xml:space="preserve"> a </w:t>
      </w:r>
      <w:r w:rsidRPr="00CD6F91">
        <w:rPr>
          <w:rStyle w:val="StyleUnderline"/>
          <w:highlight w:val="yellow"/>
        </w:rPr>
        <w:t>part of the</w:t>
      </w:r>
      <w:r w:rsidRPr="00CD6F91">
        <w:rPr>
          <w:rStyle w:val="StyleUnderline"/>
        </w:rPr>
        <w:t xml:space="preserve"> continuing </w:t>
      </w:r>
      <w:r w:rsidRPr="00CD6F91">
        <w:rPr>
          <w:rStyle w:val="StyleUnderline"/>
          <w:highlight w:val="yellow"/>
        </w:rPr>
        <w:t>confrontation between</w:t>
      </w:r>
      <w:r>
        <w:t xml:space="preserve"> the </w:t>
      </w:r>
      <w:r w:rsidRPr="00CD6F91">
        <w:rPr>
          <w:rStyle w:val="StyleUnderline"/>
          <w:highlight w:val="yellow"/>
        </w:rPr>
        <w:t>Trump</w:t>
      </w:r>
      <w:r>
        <w:t xml:space="preserve"> administration </w:t>
      </w:r>
      <w:r w:rsidRPr="00CD6F91">
        <w:rPr>
          <w:rStyle w:val="StyleUnderline"/>
          <w:highlight w:val="yellow"/>
        </w:rPr>
        <w:t xml:space="preserve">and Tehran, thus </w:t>
      </w:r>
      <w:r w:rsidRPr="00CD6F91">
        <w:rPr>
          <w:rStyle w:val="Emphasis"/>
          <w:highlight w:val="yellow"/>
        </w:rPr>
        <w:t>enticing Washington into a shooting war</w:t>
      </w:r>
      <w:r w:rsidRPr="00CD6F91">
        <w:rPr>
          <w:rStyle w:val="Emphasis"/>
        </w:rPr>
        <w:t xml:space="preserve"> with Tehran</w:t>
      </w:r>
      <w:r>
        <w:t xml:space="preserve">. In other words, as one analyst suggests, </w:t>
      </w:r>
      <w:r w:rsidRPr="00CD6F91">
        <w:rPr>
          <w:rStyle w:val="StyleUnderline"/>
        </w:rPr>
        <w:t>Riyadh wants to fight Tehran to the last American</w:t>
      </w:r>
      <w:r>
        <w:t>.</w:t>
      </w:r>
    </w:p>
    <w:p w:rsidR="00B55678" w:rsidRDefault="00B55678" w:rsidP="00AF510B"/>
    <w:p w:rsidR="00AF510B" w:rsidRDefault="00AF510B" w:rsidP="00AF510B">
      <w:pPr>
        <w:pStyle w:val="Heading4"/>
      </w:pPr>
      <w:r>
        <w:t xml:space="preserve">Even in </w:t>
      </w:r>
      <w:r w:rsidRPr="00D04F65">
        <w:rPr>
          <w:u w:val="single"/>
        </w:rPr>
        <w:t>the best case</w:t>
      </w:r>
      <w:r>
        <w:t xml:space="preserve">, a U.S. war with Iran would escalate into a </w:t>
      </w:r>
      <w:r w:rsidRPr="00475309">
        <w:rPr>
          <w:u w:val="single"/>
        </w:rPr>
        <w:t>massive Middle East war</w:t>
      </w:r>
      <w:r>
        <w:t xml:space="preserve">. </w:t>
      </w:r>
    </w:p>
    <w:p w:rsidR="00AF510B" w:rsidRPr="00842CD1" w:rsidRDefault="00AF510B" w:rsidP="00AF510B">
      <w:r w:rsidRPr="00E3709F">
        <w:rPr>
          <w:rStyle w:val="Style13ptBold"/>
        </w:rPr>
        <w:t>Goldenberg 19</w:t>
      </w:r>
      <w:r>
        <w:t xml:space="preserve"> — Ilan Goldenberg, Senior Fellow and </w:t>
      </w:r>
      <w:r w:rsidRPr="00E3709F">
        <w:t>Director of the Middle East Security Program at the Center for a New American Security</w:t>
      </w:r>
      <w:r>
        <w:t xml:space="preserve">, </w:t>
      </w:r>
      <w:r w:rsidRPr="00E3709F">
        <w:t>Adjunct Professor in the Security Studies Program at Georgetown University, former Chief of Staff to the Special Envoy for Israeli-Palestinian Negotiations at the U.S. Department of State, former Senior Professional Staff Member covering Middle East issues on the Senate Foreign Relations Committee, former Special Advisor on the Middle East and Iran Team Chief in the Office of the Under-Secretary of Defense for Policy at the U.S. Department of Defense, holds an M.A. in International Affairs from Columbia University</w:t>
      </w:r>
      <w:r>
        <w:t xml:space="preserve">, 2019 (“What a War With Iran Would Look Like,” </w:t>
      </w:r>
      <w:r>
        <w:rPr>
          <w:i/>
        </w:rPr>
        <w:t>Foreign Affairs</w:t>
      </w:r>
      <w:r>
        <w:t>, June 4</w:t>
      </w:r>
      <w:r w:rsidRPr="00E3709F">
        <w:rPr>
          <w:vertAlign w:val="superscript"/>
        </w:rPr>
        <w:t>th</w:t>
      </w:r>
      <w:r>
        <w:t xml:space="preserve">, Available Online at </w:t>
      </w:r>
      <w:hyperlink r:id="rId25" w:history="1">
        <w:r w:rsidRPr="00A272A5">
          <w:rPr>
            <w:rStyle w:val="Hyperlink"/>
          </w:rPr>
          <w:t>https://www.foreignaffairs.com/articles/iran/2019-06-04/what-war-iran-would-look</w:t>
        </w:r>
      </w:hyperlink>
      <w:r>
        <w:t>, Accessed 06-13-2019)</w:t>
      </w:r>
    </w:p>
    <w:p w:rsidR="00AF510B" w:rsidRDefault="00AF510B" w:rsidP="00AF510B">
      <w:r w:rsidRPr="0019732B">
        <w:rPr>
          <w:rStyle w:val="StyleUnderline"/>
        </w:rPr>
        <w:t>Tensions between Iran and the U</w:t>
      </w:r>
      <w:r w:rsidRPr="0019732B">
        <w:t xml:space="preserve">nited </w:t>
      </w:r>
      <w:r w:rsidRPr="0019732B">
        <w:rPr>
          <w:rStyle w:val="StyleUnderline"/>
        </w:rPr>
        <w:t>S</w:t>
      </w:r>
      <w:r w:rsidRPr="0019732B">
        <w:t xml:space="preserve">tates </w:t>
      </w:r>
      <w:r w:rsidRPr="0019732B">
        <w:rPr>
          <w:rStyle w:val="StyleUnderline"/>
        </w:rPr>
        <w:t>are at their highest point in years</w:t>
      </w:r>
      <w:r w:rsidRPr="0019732B">
        <w:t>. The 2015 Iran nuclear agreement is teetering. The Trump administration is using sanctions to strangle the Iranian economy and in May deployed an aircraft carrier, a missile defense battery, and four bombers to the Middle East. Washington has evacuated nonessential personnel from its embassy in Baghdad, citing intelligence</w:t>
      </w:r>
      <w:r>
        <w:t xml:space="preserve"> suggesting that Iran is increasingly willing to hit U.S. targets through its military proxies abroad.</w:t>
      </w:r>
    </w:p>
    <w:p w:rsidR="00AF510B" w:rsidRDefault="00AF510B" w:rsidP="00AF510B">
      <w:r>
        <w:t>The United States also stated that Iran almost certainly perpetrated the recent damage to oil tankers flagged by Saudi Arabia, Norway, and the United Arab Emirates (UAE) and claimed that Iran had temporarily loaded missiles onto small boats in the Persian Gulf. In early May, U.S. National Security Adviser John Bolton publicly threatened a response to any Iranian attacks, “whether by proxy, the Islamic Revolutionary Guards [sic] Corps or regular Iranian forces.”</w:t>
      </w:r>
    </w:p>
    <w:p w:rsidR="00AF510B" w:rsidRDefault="00AF510B" w:rsidP="00AF510B">
      <w:r w:rsidRPr="0016645D">
        <w:rPr>
          <w:rStyle w:val="StyleUnderline"/>
        </w:rPr>
        <w:t>The good news is that the situation is not as bad as it appears. None of the players</w:t>
      </w:r>
      <w:r>
        <w:t>—with the possible exception of Bolton—</w:t>
      </w:r>
      <w:r w:rsidRPr="0016645D">
        <w:rPr>
          <w:rStyle w:val="StyleUnderline"/>
        </w:rPr>
        <w:t>seem to really want a war</w:t>
      </w:r>
      <w:r>
        <w:t>. Iran’s military strategy is to keep tensions at a low boil and avoid a direct confrontation with the United States. Washington struck a tough public posture with its recent troop deployment, but the move was neither consequential nor terribly unusual. If the United States were truly preparing for a war, the flow of military assets into the region would be much more dramatic.</w:t>
      </w:r>
    </w:p>
    <w:p w:rsidR="00AF510B" w:rsidRDefault="00AF510B" w:rsidP="00AF510B">
      <w:r w:rsidRPr="0016645D">
        <w:rPr>
          <w:rStyle w:val="StyleUnderline"/>
        </w:rPr>
        <w:t xml:space="preserve">The bad news is that </w:t>
      </w:r>
      <w:r w:rsidRPr="0016645D">
        <w:rPr>
          <w:rStyle w:val="Emphasis"/>
        </w:rPr>
        <w:t>a war could still happen</w:t>
      </w:r>
      <w:r w:rsidRPr="0016645D">
        <w:rPr>
          <w:rStyle w:val="StyleUnderline"/>
        </w:rPr>
        <w:t xml:space="preserve">. Even if neither side wants to fight, </w:t>
      </w:r>
      <w:r w:rsidRPr="00475309">
        <w:rPr>
          <w:rStyle w:val="Emphasis"/>
          <w:highlight w:val="yellow"/>
        </w:rPr>
        <w:t>miscalculation</w:t>
      </w:r>
      <w:r w:rsidRPr="00475309">
        <w:rPr>
          <w:rStyle w:val="StyleUnderline"/>
          <w:highlight w:val="yellow"/>
        </w:rPr>
        <w:t xml:space="preserve">, </w:t>
      </w:r>
      <w:r w:rsidRPr="00475309">
        <w:rPr>
          <w:rStyle w:val="Emphasis"/>
          <w:highlight w:val="yellow"/>
        </w:rPr>
        <w:t>missed signals</w:t>
      </w:r>
      <w:r w:rsidRPr="00475309">
        <w:rPr>
          <w:rStyle w:val="StyleUnderline"/>
          <w:highlight w:val="yellow"/>
        </w:rPr>
        <w:t xml:space="preserve">, and </w:t>
      </w:r>
      <w:r w:rsidRPr="00475309">
        <w:rPr>
          <w:rStyle w:val="Emphasis"/>
          <w:highlight w:val="yellow"/>
        </w:rPr>
        <w:t>the logic of escalation</w:t>
      </w:r>
      <w:r w:rsidRPr="00475309">
        <w:rPr>
          <w:rStyle w:val="StyleUnderline"/>
          <w:highlight w:val="yellow"/>
        </w:rPr>
        <w:t xml:space="preserve"> could</w:t>
      </w:r>
      <w:r w:rsidRPr="0016645D">
        <w:rPr>
          <w:rStyle w:val="StyleUnderline"/>
        </w:rPr>
        <w:t xml:space="preserve"> conspire to </w:t>
      </w:r>
      <w:r w:rsidRPr="00475309">
        <w:rPr>
          <w:rStyle w:val="StyleUnderline"/>
          <w:highlight w:val="yellow"/>
        </w:rPr>
        <w:t>turn</w:t>
      </w:r>
      <w:r w:rsidRPr="0016645D">
        <w:rPr>
          <w:rStyle w:val="StyleUnderline"/>
        </w:rPr>
        <w:t xml:space="preserve"> even </w:t>
      </w:r>
      <w:r w:rsidRPr="00475309">
        <w:rPr>
          <w:rStyle w:val="StyleUnderline"/>
          <w:highlight w:val="yellow"/>
        </w:rPr>
        <w:t xml:space="preserve">a minor clash into </w:t>
      </w:r>
      <w:r w:rsidRPr="00475309">
        <w:rPr>
          <w:rStyle w:val="Emphasis"/>
          <w:highlight w:val="yellow"/>
        </w:rPr>
        <w:t>a regional conflagration</w:t>
      </w:r>
      <w:r w:rsidRPr="0016645D">
        <w:rPr>
          <w:rStyle w:val="StyleUnderline"/>
        </w:rPr>
        <w:t>—with devastating effects for Iran, the U</w:t>
      </w:r>
      <w:r>
        <w:t xml:space="preserve">nited </w:t>
      </w:r>
      <w:r w:rsidRPr="0016645D">
        <w:rPr>
          <w:rStyle w:val="StyleUnderline"/>
        </w:rPr>
        <w:t>S</w:t>
      </w:r>
      <w:r>
        <w:t>tates</w:t>
      </w:r>
      <w:r w:rsidRPr="0016645D">
        <w:rPr>
          <w:rStyle w:val="StyleUnderline"/>
        </w:rPr>
        <w:t>, and the Middle East</w:t>
      </w:r>
      <w:r>
        <w:t>.</w:t>
      </w:r>
    </w:p>
    <w:p w:rsidR="00AF510B" w:rsidRDefault="00AF510B" w:rsidP="00AF510B">
      <w:r w:rsidRPr="006B777E">
        <w:rPr>
          <w:rStyle w:val="StyleUnderline"/>
        </w:rPr>
        <w:t>A conflict would most likely start with a small, deniable attack by Iran on a U.S.-related target</w:t>
      </w:r>
      <w:r>
        <w:t>. Iran’s leaders, in this scenario, decide that it is time to stand up to U.S. President Donald Trump. Shiite militias in Iraq with ties to Iran hit a U.S. military convoy in Iraq, killing a number of soldiers, or Iranian operatives attack another oil tanker in the Persian Gulf, this time causing an oil spill. Tehran knows from past experience that such attacks do not result in direct retaliation from Washington, provided they are somewhat deniable. Iranian proxies in Iraq, for example, killed roughly 600 American soldiers from 2003 to 2011, with few consequences for Iran.</w:t>
      </w:r>
    </w:p>
    <w:p w:rsidR="00AF510B" w:rsidRDefault="00AF510B" w:rsidP="00AF510B">
      <w:r>
        <w:t>But this time is different. Following the Iranian attack, the Trump administration decides to strike at several military sites in Iran, just as it hit Syrian targets in 2017 and 2018 after the regime of President Bashar al-Assad used chemical weapons. Using air and naval assets already stationed in the Middle East, the United States strikes an Iranian port or hits a training camp for Iraqi Shiite fighters in Iran. Through public and private channels, the U.S. government communicates that it conducted a one-time strike to “reestablish deterrence” and that if Iran backs off, it will face no further consequences. Ideally, the Iranian leadership pulls back, and things end there.</w:t>
      </w:r>
    </w:p>
    <w:p w:rsidR="00AF510B" w:rsidRDefault="00AF510B" w:rsidP="00AF510B">
      <w:r>
        <w:t xml:space="preserve">But what if Iran does not respond the way Assad did? After all, Assad was fighting for his very survival in a years-long civil war and knew better than to pull the United States any further into that fight. Iran’s leader has many more options than the beleaguered Syrian president did. The Islamic Republic can use proxy forces in Afghanistan, Iraq, Lebanon, Syria, and Yemen to attack the United States and its </w:t>
      </w:r>
      <w:r>
        <w:lastRenderedPageBreak/>
        <w:t>partners. It has an arsenal of ballistic missiles that can target U.S. bases in Bahrain, Kuwait, Qatar, Saudi Arabia, and the UAE. Its mines and land-based antiship missiles can wreak havoc in the Strait of Hormuz and drive up global oil prices. Iran has the capacity to shut down a significant portion of Saudi oil production with aggressive sabotage or cyberattacks, and with its paramilitary unit known as the Quds Force, Iran can attack U.S. targets around the globe.</w:t>
      </w:r>
    </w:p>
    <w:p w:rsidR="00AF510B" w:rsidRDefault="00AF510B" w:rsidP="00AF510B">
      <w:r w:rsidRPr="0016645D">
        <w:rPr>
          <w:rStyle w:val="StyleUnderline"/>
        </w:rPr>
        <w:t>Between the U</w:t>
      </w:r>
      <w:r>
        <w:t xml:space="preserve">nited </w:t>
      </w:r>
      <w:r w:rsidRPr="0016645D">
        <w:rPr>
          <w:rStyle w:val="StyleUnderline"/>
        </w:rPr>
        <w:t>S</w:t>
      </w:r>
      <w:r>
        <w:t xml:space="preserve">tates </w:t>
      </w:r>
      <w:r w:rsidRPr="0016645D">
        <w:rPr>
          <w:rStyle w:val="StyleUnderline"/>
        </w:rPr>
        <w:t xml:space="preserve">and Iran there is a distinct potential for misunderstanding, not least when both actors are making decisions under time pressure, on the basis of uncertain information, and in a climate of deep mutual distrust. </w:t>
      </w:r>
      <w:r w:rsidRPr="00475309">
        <w:rPr>
          <w:rStyle w:val="StyleUnderline"/>
          <w:highlight w:val="yellow"/>
        </w:rPr>
        <w:t>Iran may mistake a one-off strike</w:t>
      </w:r>
      <w:r w:rsidRPr="0016645D">
        <w:rPr>
          <w:rStyle w:val="StyleUnderline"/>
        </w:rPr>
        <w:t xml:space="preserve"> by the U</w:t>
      </w:r>
      <w:r>
        <w:t xml:space="preserve">nited </w:t>
      </w:r>
      <w:r w:rsidRPr="0016645D">
        <w:rPr>
          <w:rStyle w:val="StyleUnderline"/>
        </w:rPr>
        <w:t>S</w:t>
      </w:r>
      <w:r>
        <w:t xml:space="preserve">tates </w:t>
      </w:r>
      <w:r w:rsidRPr="00475309">
        <w:rPr>
          <w:rStyle w:val="StyleUnderline"/>
          <w:highlight w:val="yellow"/>
        </w:rPr>
        <w:t>as the beginning of a significant</w:t>
      </w:r>
      <w:r w:rsidRPr="0019732B">
        <w:rPr>
          <w:rStyle w:val="StyleUnderline"/>
        </w:rPr>
        <w:t xml:space="preserve"> military </w:t>
      </w:r>
      <w:r w:rsidRPr="00475309">
        <w:rPr>
          <w:rStyle w:val="StyleUnderline"/>
          <w:highlight w:val="yellow"/>
        </w:rPr>
        <w:t>campaign</w:t>
      </w:r>
      <w:r w:rsidRPr="0016645D">
        <w:rPr>
          <w:rStyle w:val="StyleUnderline"/>
        </w:rPr>
        <w:t xml:space="preserve"> that requires an immediate and harsh response. </w:t>
      </w:r>
      <w:r w:rsidRPr="00475309">
        <w:rPr>
          <w:rStyle w:val="StyleUnderline"/>
          <w:highlight w:val="yellow"/>
        </w:rPr>
        <w:t>The danger that the U</w:t>
      </w:r>
      <w:r>
        <w:t xml:space="preserve">nited </w:t>
      </w:r>
      <w:r w:rsidRPr="00475309">
        <w:rPr>
          <w:rStyle w:val="StyleUnderline"/>
          <w:highlight w:val="yellow"/>
        </w:rPr>
        <w:t>S</w:t>
      </w:r>
      <w:r>
        <w:t xml:space="preserve">tates </w:t>
      </w:r>
      <w:r w:rsidRPr="00475309">
        <w:rPr>
          <w:rStyle w:val="StyleUnderline"/>
          <w:highlight w:val="yellow"/>
        </w:rPr>
        <w:t>will send confusing signals</w:t>
      </w:r>
      <w:r w:rsidRPr="0016645D">
        <w:rPr>
          <w:rStyle w:val="StyleUnderline"/>
        </w:rPr>
        <w:t xml:space="preserve"> to the Iranians </w:t>
      </w:r>
      <w:r w:rsidRPr="00475309">
        <w:rPr>
          <w:rStyle w:val="StyleUnderline"/>
          <w:highlight w:val="yellow"/>
        </w:rPr>
        <w:t>is especially high given Trump</w:t>
      </w:r>
      <w:r w:rsidRPr="0019732B">
        <w:rPr>
          <w:rStyle w:val="StyleUnderline"/>
        </w:rPr>
        <w:t>’s tendency to go off on Twitter and the fact that his national security adviser</w:t>
      </w:r>
      <w:r w:rsidRPr="0016645D">
        <w:rPr>
          <w:rStyle w:val="StyleUnderline"/>
        </w:rPr>
        <w:t xml:space="preserve"> has articulated a more hawkish agenda than his own</w:t>
      </w:r>
      <w:r>
        <w:t>.</w:t>
      </w:r>
    </w:p>
    <w:p w:rsidR="00AF510B" w:rsidRDefault="00AF510B" w:rsidP="00AF510B">
      <w:r w:rsidRPr="00475309">
        <w:rPr>
          <w:rStyle w:val="StyleUnderline"/>
          <w:highlight w:val="yellow"/>
        </w:rPr>
        <w:t>The</w:t>
      </w:r>
      <w:r w:rsidRPr="0016645D">
        <w:rPr>
          <w:rStyle w:val="StyleUnderline"/>
        </w:rPr>
        <w:t xml:space="preserve"> two </w:t>
      </w:r>
      <w:r w:rsidRPr="00475309">
        <w:rPr>
          <w:rStyle w:val="StyleUnderline"/>
          <w:highlight w:val="yellow"/>
        </w:rPr>
        <w:t xml:space="preserve">sides will also face an </w:t>
      </w:r>
      <w:r w:rsidRPr="00475309">
        <w:rPr>
          <w:rStyle w:val="Emphasis"/>
          <w:highlight w:val="yellow"/>
        </w:rPr>
        <w:t>intense security dilemma</w:t>
      </w:r>
      <w:r w:rsidRPr="0016645D">
        <w:rPr>
          <w:rStyle w:val="StyleUnderline"/>
        </w:rPr>
        <w:t>, with each side’s defensive measures appearing aggressive to the other side</w:t>
      </w:r>
      <w:r>
        <w:t>. Suppose that during the crisis the United States decides to send aircraft carriers, battleships, bombers, and fighters to the region to defend itself and its allies. Iran’s military leaders might infer that Washington is gearing up for a bigger attack. Similarly, imagine that Iran decides to protect its missiles and mines from a preemptive U.S. strike by moving them out of storage and dispersing them. The United States might interpret such defensive measures as preparation for a dramatic escalation—and respond by carrying out the very preemptive strike that Iran sought to avoid.</w:t>
      </w:r>
    </w:p>
    <w:p w:rsidR="00AF510B" w:rsidRDefault="00AF510B" w:rsidP="00AF510B">
      <w:r w:rsidRPr="00475309">
        <w:rPr>
          <w:rStyle w:val="StyleUnderline"/>
          <w:highlight w:val="yellow"/>
        </w:rPr>
        <w:t>In one scenario, all these escalatory pressures set off a larger conflict</w:t>
      </w:r>
      <w:r>
        <w:t xml:space="preserve">. The United States sinks several Iranian ships and attacks a port and military training facilities. Iran drops mines and attacks U.S. ships in the Persian Gulf. Iranian proxies kill dozens of U.S. troops, aid workers, and diplomats in the region, and Iranian missiles strike U.S. bases in Bahrain, Saudi Arabia, and the UAE, causing limited damage. </w:t>
      </w:r>
      <w:r w:rsidRPr="0016645D">
        <w:rPr>
          <w:rStyle w:val="StyleUnderline"/>
        </w:rPr>
        <w:t xml:space="preserve">At every turn, Iran tries to save face by showing resolve but stopping short of all-out war; Washington, intent on “reestablishing deterrence,” retaliates a little more aggressively each time. </w:t>
      </w:r>
      <w:r w:rsidRPr="00475309">
        <w:rPr>
          <w:rStyle w:val="StyleUnderline"/>
          <w:highlight w:val="yellow"/>
        </w:rPr>
        <w:t>Before long,</w:t>
      </w:r>
      <w:r w:rsidRPr="0016645D">
        <w:rPr>
          <w:rStyle w:val="StyleUnderline"/>
        </w:rPr>
        <w:t xml:space="preserve"> the two have tumbled into </w:t>
      </w:r>
      <w:r w:rsidRPr="00475309">
        <w:rPr>
          <w:rStyle w:val="Emphasis"/>
          <w:highlight w:val="yellow"/>
        </w:rPr>
        <w:t>full-scale hostilities</w:t>
      </w:r>
      <w:r>
        <w:t xml:space="preserve">. </w:t>
      </w:r>
    </w:p>
    <w:p w:rsidR="00AF510B" w:rsidRDefault="00AF510B" w:rsidP="00AF510B">
      <w:r w:rsidRPr="00475309">
        <w:t>At this point, the United States faces a choice: continue the tit-for-tat escalation or overwhelm the enemy and destroy as much of its military capabilities as possible, as the United States did during Operation Desert Storm against Iraq in 1991. The Pentagon recommends “going big” so as not to leave U.S. forces vulnerable to further Iranian attacks. Bolton and U.S. Secretary of State Mike Pompeo support the plan. Trump agrees, seeing a large-scale assault as the only way to prevent humiliation.</w:t>
      </w:r>
    </w:p>
    <w:p w:rsidR="00AF510B" w:rsidRDefault="00AF510B" w:rsidP="00AF510B">
      <w:r>
        <w:t xml:space="preserve">The United States sends some 120,000 troops to its bases in the Middle East, a figure approaching the 150,000 to 180,000 troops deployed to Iraq at any given point from 2003 to 2008. American aircraft attack conventional Iranian targets and much of Iran’s nuclear infrastructure in Natanz, Fordow, Arak, and Esfahan. For now, the military does not start a ground invasion or seek to topple the regime in Tehran, but ground forces are sent to the region, ready to invade if necessary. </w:t>
      </w:r>
    </w:p>
    <w:p w:rsidR="00AF510B" w:rsidRDefault="00AF510B" w:rsidP="00AF510B">
      <w:r w:rsidRPr="00475309">
        <w:rPr>
          <w:rStyle w:val="StyleUnderline"/>
        </w:rPr>
        <w:t>Iran’s military is soon overwhelmed, but not before mounting a powerful, all-out counterattack. It steps up mining and swarming small-boat attacks on U.S. forces in the Persian Gulf. Missile attacks, cyberattacks, and other acts of sabotage against Gulf oil facilities send global oil prices skyrocketing</w:t>
      </w:r>
      <w:r>
        <w:t xml:space="preserve"> for weeks or months, perhaps to $150 or more per barrel. </w:t>
      </w:r>
      <w:r w:rsidRPr="00475309">
        <w:rPr>
          <w:rStyle w:val="StyleUnderline"/>
        </w:rPr>
        <w:t>Iran launches as many missiles as it can at U.S. military bases. Many of the missiles miss, but some do not. Iran’s proxies target U.S. troops in Afghanistan, Iraq, and Syria, and Iranian-backed Houthi rebels in Yemen increase their rocket attacks against Saudi Arabia</w:t>
      </w:r>
      <w:r>
        <w:t>. Iran may even attempt terrorist attacks on U.S. embassies or military facilities around the globe—but will likely fail, as such attacks are difficult to execute successfully.</w:t>
      </w:r>
    </w:p>
    <w:p w:rsidR="00AF510B" w:rsidRDefault="00AF510B" w:rsidP="00AF510B">
      <w:r w:rsidRPr="00475309">
        <w:rPr>
          <w:rStyle w:val="StyleUnderline"/>
          <w:highlight w:val="yellow"/>
        </w:rPr>
        <w:t>Israel might get drawn in</w:t>
      </w:r>
      <w:r w:rsidRPr="00475309">
        <w:rPr>
          <w:rStyle w:val="StyleUnderline"/>
        </w:rPr>
        <w:t>to the conflict through clashes with Hezbollah</w:t>
      </w:r>
      <w:r>
        <w:t xml:space="preserve">, the Shiite militant group and political party in Lebanon. Iran has tremendous influence over Hezbollah and could potentially push the group to attack Israel using its arsenal of 130,000 rockets in an attempt to raise the costs of the conflict for the United States and one of its closest allies. </w:t>
      </w:r>
      <w:r w:rsidRPr="00475309">
        <w:rPr>
          <w:rStyle w:val="StyleUnderline"/>
        </w:rPr>
        <w:t xml:space="preserve">Such an attack will likely overwhelm Israel’s Iron Dome missile defense system, leaving the Israelis with no choice but to invade Hezbollah’s strongholds in southern Lebanon and possibly southern Syria. </w:t>
      </w:r>
      <w:r w:rsidRPr="00475309">
        <w:rPr>
          <w:rStyle w:val="StyleUnderline"/>
          <w:highlight w:val="yellow"/>
        </w:rPr>
        <w:t>What began as a</w:t>
      </w:r>
      <w:r w:rsidRPr="0019732B">
        <w:rPr>
          <w:rStyle w:val="StyleUnderline"/>
        </w:rPr>
        <w:t xml:space="preserve"> U.S.-Iranian </w:t>
      </w:r>
      <w:r w:rsidRPr="00475309">
        <w:rPr>
          <w:rStyle w:val="StyleUnderline"/>
          <w:highlight w:val="yellow"/>
        </w:rPr>
        <w:t>skirmish</w:t>
      </w:r>
      <w:r w:rsidRPr="0019732B">
        <w:rPr>
          <w:rStyle w:val="StyleUnderline"/>
        </w:rPr>
        <w:t xml:space="preserve"> now </w:t>
      </w:r>
      <w:r w:rsidRPr="00475309">
        <w:rPr>
          <w:rStyle w:val="Emphasis"/>
          <w:highlight w:val="yellow"/>
        </w:rPr>
        <w:t>engulfs the entire region</w:t>
      </w:r>
      <w:r w:rsidRPr="00475309">
        <w:rPr>
          <w:rStyle w:val="StyleUnderline"/>
        </w:rPr>
        <w:t>, imposing not only devastating losses on Iran’s leadership and people but serious costs in blood and treasure for the U</w:t>
      </w:r>
      <w:r>
        <w:t xml:space="preserve">nited </w:t>
      </w:r>
      <w:r w:rsidRPr="00475309">
        <w:rPr>
          <w:rStyle w:val="StyleUnderline"/>
        </w:rPr>
        <w:t>S</w:t>
      </w:r>
      <w:r>
        <w:t xml:space="preserve">tates, </w:t>
      </w:r>
      <w:r w:rsidRPr="00475309">
        <w:rPr>
          <w:rStyle w:val="StyleUnderline"/>
        </w:rPr>
        <w:t>Israel, Lebanon, the Gulf states, and other regional players</w:t>
      </w:r>
      <w:r>
        <w:t>.</w:t>
      </w:r>
    </w:p>
    <w:p w:rsidR="00AF510B" w:rsidRDefault="00AF510B" w:rsidP="00AF510B">
      <w:r w:rsidRPr="00475309">
        <w:rPr>
          <w:rStyle w:val="StyleUnderline"/>
        </w:rPr>
        <w:lastRenderedPageBreak/>
        <w:t>Even once major military operations cease, the conflict will not be over. Iranian proxies are hard to eradicate through conventional battlefield tactics and will target U.S. forces and partners in the Middle East for years</w:t>
      </w:r>
      <w:r>
        <w:t xml:space="preserve"> to come. </w:t>
      </w:r>
      <w:r w:rsidRPr="00475309">
        <w:rPr>
          <w:rStyle w:val="StyleUnderline"/>
        </w:rPr>
        <w:t>U.S. air strikes would set back the Iranian nuclear program</w:t>
      </w:r>
      <w:r>
        <w:t xml:space="preserve"> anywhere from 18 months to three years. </w:t>
      </w:r>
      <w:r w:rsidRPr="00475309">
        <w:rPr>
          <w:rStyle w:val="StyleUnderline"/>
        </w:rPr>
        <w:t xml:space="preserve">But air strikes cannot destroy scientific know-how, and </w:t>
      </w:r>
      <w:r w:rsidRPr="00475309">
        <w:rPr>
          <w:rStyle w:val="StyleUnderline"/>
          <w:highlight w:val="yellow"/>
        </w:rPr>
        <w:t>the conflict may push Iran to</w:t>
      </w:r>
      <w:r w:rsidRPr="00475309">
        <w:rPr>
          <w:rStyle w:val="StyleUnderline"/>
        </w:rPr>
        <w:t xml:space="preserve"> take the program further underground and </w:t>
      </w:r>
      <w:r w:rsidRPr="0019732B">
        <w:rPr>
          <w:rStyle w:val="Emphasis"/>
          <w:highlight w:val="yellow"/>
        </w:rPr>
        <w:t>build a</w:t>
      </w:r>
      <w:r w:rsidRPr="0019732B">
        <w:rPr>
          <w:rStyle w:val="Emphasis"/>
        </w:rPr>
        <w:t xml:space="preserve">n actual </w:t>
      </w:r>
      <w:r w:rsidRPr="0019732B">
        <w:rPr>
          <w:rStyle w:val="Emphasis"/>
          <w:highlight w:val="yellow"/>
        </w:rPr>
        <w:t>nuclear weapon</w:t>
      </w:r>
      <w:r>
        <w:t xml:space="preserve">—a goal it has refrained from achieving thus far. </w:t>
      </w:r>
    </w:p>
    <w:p w:rsidR="00AF510B" w:rsidRDefault="00AF510B" w:rsidP="00AF510B">
      <w:r>
        <w:t xml:space="preserve">Moreover, even if the United States goes into the conflict hoping only to weaken Iran militarily, it will soon face calls at home and from Jerusalem, Riyadh, and Abu Dhabi to overthrow the Islamic Republic. As a result, </w:t>
      </w:r>
      <w:r w:rsidRPr="00475309">
        <w:rPr>
          <w:rStyle w:val="StyleUnderline"/>
        </w:rPr>
        <w:t>the U</w:t>
      </w:r>
      <w:r>
        <w:t xml:space="preserve">nited </w:t>
      </w:r>
      <w:r w:rsidRPr="00475309">
        <w:rPr>
          <w:rStyle w:val="StyleUnderline"/>
        </w:rPr>
        <w:t>S</w:t>
      </w:r>
      <w:r>
        <w:t xml:space="preserve">tates </w:t>
      </w:r>
      <w:r w:rsidRPr="00475309">
        <w:rPr>
          <w:rStyle w:val="StyleUnderline"/>
        </w:rPr>
        <w:t>may stumble into the kind of regime change operation it carried out in Iraq</w:t>
      </w:r>
      <w:r>
        <w:t xml:space="preserve"> in 2003 </w:t>
      </w:r>
      <w:r w:rsidRPr="00475309">
        <w:rPr>
          <w:rStyle w:val="StyleUnderline"/>
        </w:rPr>
        <w:t>and Libya</w:t>
      </w:r>
      <w:r>
        <w:t xml:space="preserve"> in 2011</w:t>
      </w:r>
      <w:r w:rsidRPr="00475309">
        <w:rPr>
          <w:rStyle w:val="StyleUnderline"/>
        </w:rPr>
        <w:t>—but</w:t>
      </w:r>
      <w:r>
        <w:t xml:space="preserve"> this time </w:t>
      </w:r>
      <w:r w:rsidRPr="00475309">
        <w:rPr>
          <w:rStyle w:val="StyleUnderline"/>
        </w:rPr>
        <w:t>on a much larger scale</w:t>
      </w:r>
      <w:r>
        <w:t xml:space="preserve">. Iran today has a population of 80 million, more than three times that of Iraq at the beginning of the Iraq war. The country’s topography is much more challenging than Iraq’s. </w:t>
      </w:r>
      <w:r w:rsidRPr="00475309">
        <w:rPr>
          <w:rStyle w:val="StyleUnderline"/>
        </w:rPr>
        <w:t>The cost</w:t>
      </w:r>
      <w:r>
        <w:t xml:space="preserve"> of an invasion </w:t>
      </w:r>
      <w:r w:rsidRPr="00475309">
        <w:rPr>
          <w:rStyle w:val="StyleUnderline"/>
        </w:rPr>
        <w:t>would</w:t>
      </w:r>
      <w:r>
        <w:t xml:space="preserve"> over time </w:t>
      </w:r>
      <w:r w:rsidRPr="00475309">
        <w:rPr>
          <w:rStyle w:val="StyleUnderline"/>
        </w:rPr>
        <w:t>reach into the trillions</w:t>
      </w:r>
      <w:r>
        <w:t xml:space="preserve"> of dollars. </w:t>
      </w:r>
      <w:r w:rsidRPr="00475309">
        <w:rPr>
          <w:rStyle w:val="StyleUnderline"/>
        </w:rPr>
        <w:t>And consider</w:t>
      </w:r>
      <w:r>
        <w:t xml:space="preserve"> for a moment </w:t>
      </w:r>
      <w:r w:rsidRPr="00475309">
        <w:rPr>
          <w:rStyle w:val="StyleUnderline"/>
        </w:rPr>
        <w:t>the destabilizing effects of a refugee crisis stemming from a country with a population the size of Afghanistan, Iraq, and Syria combined</w:t>
      </w:r>
      <w:r>
        <w:t xml:space="preserve">. </w:t>
      </w:r>
    </w:p>
    <w:p w:rsidR="00AF510B" w:rsidRDefault="00AF510B" w:rsidP="00AF510B">
      <w:r>
        <w:t xml:space="preserve">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Iranians are not likely to respond to a major war with the United States by blaming their own leadership and trying to overthrow it. Even if they did, the most likely result would be a transition from clerical rule to a military dictatorship headed by the powerful Islamic Revolutionary Guard Corps. </w:t>
      </w:r>
      <w:r w:rsidRPr="00475309">
        <w:rPr>
          <w:rStyle w:val="StyleUnderline"/>
        </w:rPr>
        <w:t>In the worst case, internal collapse would lead to civil war,</w:t>
      </w:r>
      <w:r>
        <w:t xml:space="preserve"> just as it has with several of Iran’s neighbors, </w:t>
      </w:r>
      <w:r w:rsidRPr="00475309">
        <w:rPr>
          <w:rStyle w:val="StyleUnderline"/>
        </w:rPr>
        <w:t>potentially creating terrorist safe havens and enormous refugee flows</w:t>
      </w:r>
      <w:r>
        <w:t>.</w:t>
      </w:r>
    </w:p>
    <w:p w:rsidR="00AF510B" w:rsidRDefault="00AF510B" w:rsidP="00AF510B">
      <w:r w:rsidRPr="00475309">
        <w:rPr>
          <w:rStyle w:val="Emphasis"/>
          <w:highlight w:val="yellow"/>
        </w:rPr>
        <w:t>Even short of</w:t>
      </w:r>
      <w:r w:rsidRPr="00475309">
        <w:rPr>
          <w:rStyle w:val="Emphasis"/>
        </w:rPr>
        <w:t xml:space="preserve"> such </w:t>
      </w:r>
      <w:r w:rsidRPr="00475309">
        <w:rPr>
          <w:rStyle w:val="Emphasis"/>
          <w:highlight w:val="yellow"/>
        </w:rPr>
        <w:t>worst-case scenarios</w:t>
      </w:r>
      <w:r w:rsidRPr="00475309">
        <w:rPr>
          <w:rStyle w:val="StyleUnderline"/>
          <w:highlight w:val="yellow"/>
        </w:rPr>
        <w:t>, any war</w:t>
      </w:r>
      <w:r w:rsidRPr="005B4BD8">
        <w:rPr>
          <w:rStyle w:val="StyleUnderline"/>
        </w:rPr>
        <w:t xml:space="preserve"> with Iran </w:t>
      </w:r>
      <w:r w:rsidRPr="00475309">
        <w:rPr>
          <w:rStyle w:val="StyleUnderline"/>
          <w:highlight w:val="yellow"/>
        </w:rPr>
        <w:t>would tie down the U</w:t>
      </w:r>
      <w:r>
        <w:t xml:space="preserve">nited </w:t>
      </w:r>
      <w:r w:rsidRPr="00475309">
        <w:rPr>
          <w:rStyle w:val="StyleUnderline"/>
          <w:highlight w:val="yellow"/>
        </w:rPr>
        <w:t>S</w:t>
      </w:r>
      <w:r>
        <w:t xml:space="preserve">tates </w:t>
      </w:r>
      <w:r w:rsidRPr="00475309">
        <w:rPr>
          <w:rStyle w:val="StyleUnderline"/>
          <w:highlight w:val="yellow"/>
        </w:rPr>
        <w:t>in</w:t>
      </w:r>
      <w:r w:rsidRPr="005B4BD8">
        <w:rPr>
          <w:rStyle w:val="StyleUnderline"/>
        </w:rPr>
        <w:t xml:space="preserve"> yet another Middle Eastern </w:t>
      </w:r>
      <w:r w:rsidRPr="00475309">
        <w:rPr>
          <w:rStyle w:val="StyleUnderline"/>
          <w:highlight w:val="yellow"/>
        </w:rPr>
        <w:t>conflict for years</w:t>
      </w:r>
      <w:r>
        <w:t xml:space="preserve"> to come. </w:t>
      </w:r>
      <w:r w:rsidRPr="005B4BD8">
        <w:rPr>
          <w:rStyle w:val="StyleUnderline"/>
        </w:rPr>
        <w:t>The war and its aftermath would likely cost hundreds of billions of dollars and hobble not just Trump but future U.S. presidents</w:t>
      </w:r>
      <w:r>
        <w:t>. Such a commitment would mean the end of the United States’ purported shift to great-power competition with Russia and China.</w:t>
      </w:r>
    </w:p>
    <w:p w:rsidR="00AF510B" w:rsidRDefault="00AF510B" w:rsidP="00AF510B">
      <w:r>
        <w:t xml:space="preserve">Most likely, </w:t>
      </w:r>
      <w:r w:rsidRPr="005B4BD8">
        <w:rPr>
          <w:rStyle w:val="StyleUnderline"/>
        </w:rPr>
        <w:t>all parties understand these dangers</w:t>
      </w:r>
      <w:r>
        <w:t xml:space="preserve">—not least the Iranian government, for which a war with the United States would be particularly catastrophic. </w:t>
      </w:r>
      <w:r w:rsidRPr="005B4BD8">
        <w:rPr>
          <w:rStyle w:val="StyleUnderline"/>
        </w:rPr>
        <w:t>And</w:t>
      </w:r>
      <w:r>
        <w:t xml:space="preserve"> for this reason, </w:t>
      </w:r>
      <w:r w:rsidRPr="005B4BD8">
        <w:rPr>
          <w:rStyle w:val="StyleUnderline"/>
        </w:rPr>
        <w:t xml:space="preserve">both sides will continue to try to avoid an all-out war. </w:t>
      </w:r>
      <w:r w:rsidRPr="005B4BD8">
        <w:rPr>
          <w:rStyle w:val="Emphasis"/>
        </w:rPr>
        <w:t xml:space="preserve">But </w:t>
      </w:r>
      <w:r w:rsidRPr="00475309">
        <w:rPr>
          <w:rStyle w:val="Emphasis"/>
          <w:highlight w:val="yellow"/>
        </w:rPr>
        <w:t>sometimes</w:t>
      </w:r>
      <w:r w:rsidRPr="005B4BD8">
        <w:rPr>
          <w:rStyle w:val="Emphasis"/>
        </w:rPr>
        <w:t xml:space="preserve"> even </w:t>
      </w:r>
      <w:r w:rsidRPr="00475309">
        <w:rPr>
          <w:rStyle w:val="Emphasis"/>
          <w:highlight w:val="yellow"/>
        </w:rPr>
        <w:t>wars</w:t>
      </w:r>
      <w:r w:rsidRPr="005B4BD8">
        <w:rPr>
          <w:rStyle w:val="Emphasis"/>
        </w:rPr>
        <w:t xml:space="preserve"> that </w:t>
      </w:r>
      <w:r w:rsidRPr="00475309">
        <w:rPr>
          <w:rStyle w:val="Emphasis"/>
          <w:highlight w:val="yellow"/>
        </w:rPr>
        <w:t>nobody wants still happen</w:t>
      </w:r>
      <w:r w:rsidRPr="005B4BD8">
        <w:rPr>
          <w:rStyle w:val="StyleUnderline"/>
        </w:rPr>
        <w:t xml:space="preserve">. The </w:t>
      </w:r>
      <w:r w:rsidRPr="007754D8">
        <w:rPr>
          <w:rStyle w:val="StyleUnderline"/>
        </w:rPr>
        <w:t xml:space="preserve">Trump administration and the Islamic Republic should tread much more carefully, lest they send their countries down </w:t>
      </w:r>
      <w:r w:rsidRPr="007754D8">
        <w:rPr>
          <w:rStyle w:val="Emphasis"/>
        </w:rPr>
        <w:t>a dangerous and costly spiral that will quickly spin out of control</w:t>
      </w:r>
      <w:r w:rsidRPr="007754D8">
        <w:t>.</w:t>
      </w:r>
    </w:p>
    <w:p w:rsidR="00AF510B" w:rsidRDefault="00AF510B" w:rsidP="00AF510B"/>
    <w:p w:rsidR="00AF510B" w:rsidRDefault="00AF510B" w:rsidP="00AF510B">
      <w:pPr>
        <w:pStyle w:val="Heading4"/>
      </w:pPr>
      <w:r w:rsidRPr="00B947CF">
        <w:rPr>
          <w:u w:val="single"/>
        </w:rPr>
        <w:t>Nuclear escalation</w:t>
      </w:r>
      <w:r>
        <w:t xml:space="preserve"> is likely — especially under </w:t>
      </w:r>
      <w:r w:rsidRPr="00CA1A78">
        <w:rPr>
          <w:u w:val="single"/>
        </w:rPr>
        <w:t>Trump</w:t>
      </w:r>
      <w:r>
        <w:t>.</w:t>
      </w:r>
    </w:p>
    <w:p w:rsidR="00AF510B" w:rsidRPr="00495CA0" w:rsidRDefault="00AF510B" w:rsidP="00AF510B">
      <w:r w:rsidRPr="00495CA0">
        <w:rPr>
          <w:rStyle w:val="Style13ptBold"/>
        </w:rPr>
        <w:t>Afrasiabi and Entessar 19</w:t>
      </w:r>
      <w:r>
        <w:t xml:space="preserve"> — </w:t>
      </w:r>
      <w:r w:rsidRPr="008C4A2A">
        <w:rPr>
          <w:u w:val="single"/>
        </w:rPr>
        <w:t>Kaveh L. Afrasiabi</w:t>
      </w:r>
      <w:r>
        <w:t xml:space="preserve">, </w:t>
      </w:r>
      <w:r w:rsidRPr="008C4A2A">
        <w:t xml:space="preserve">former Professor of Political Science at Tehran University, former Advisor to Iran's Nuclear Negotiating Team, former Visiting Scholar at Harvard University, the University of California-Berkeley, Binghamton University, and the Center for Strategic Research (Iran), holds a Ph.D. in Political Science from Boston University, </w:t>
      </w:r>
      <w:r>
        <w:t xml:space="preserve">and </w:t>
      </w:r>
      <w:r w:rsidRPr="008C4A2A">
        <w:rPr>
          <w:u w:val="single"/>
        </w:rPr>
        <w:t>Nader Entessar</w:t>
      </w:r>
      <w:r>
        <w:t xml:space="preserve">, </w:t>
      </w:r>
      <w:r w:rsidRPr="00AB65C6">
        <w:t xml:space="preserve">Professor and Chair of the Department of Political Science and Criminal Justice at the University of South Alabama, former Senior Research Fellow at the Institute for International Political and Economic Studies (Iran), holds a Ph.D. in Political Science from Saint Louis University, </w:t>
      </w:r>
      <w:r>
        <w:t>2019 (“</w:t>
      </w:r>
      <w:r w:rsidRPr="00495CA0">
        <w:t>A nuclear war in the Persian Gulf?</w:t>
      </w:r>
      <w:r>
        <w:t xml:space="preserve">,” </w:t>
      </w:r>
      <w:r>
        <w:rPr>
          <w:i/>
        </w:rPr>
        <w:t>Bulletin of the Atomic Scientists</w:t>
      </w:r>
      <w:r>
        <w:t>, July 2</w:t>
      </w:r>
      <w:r w:rsidRPr="00495CA0">
        <w:rPr>
          <w:vertAlign w:val="superscript"/>
        </w:rPr>
        <w:t>nd</w:t>
      </w:r>
      <w:r>
        <w:t xml:space="preserve">, Available Online at </w:t>
      </w:r>
      <w:hyperlink r:id="rId26" w:history="1">
        <w:r w:rsidRPr="006F3AF6">
          <w:rPr>
            <w:rStyle w:val="Hyperlink"/>
          </w:rPr>
          <w:t>https://thebulletin.org/2019/07/a-nuclear-war-in-the-persian-gulf/</w:t>
        </w:r>
      </w:hyperlink>
      <w:r>
        <w:t>, Accessed 07-02-2019)</w:t>
      </w:r>
    </w:p>
    <w:p w:rsidR="00AF510B" w:rsidRDefault="00AF510B" w:rsidP="00AF510B">
      <w:r w:rsidRPr="00AB4364">
        <w:rPr>
          <w:rStyle w:val="StyleUnderline"/>
          <w:highlight w:val="yellow"/>
        </w:rPr>
        <w:t>Tensions</w:t>
      </w:r>
      <w:r w:rsidRPr="008F4268">
        <w:rPr>
          <w:rStyle w:val="StyleUnderline"/>
        </w:rPr>
        <w:t xml:space="preserve"> between the U</w:t>
      </w:r>
      <w:r>
        <w:t xml:space="preserve">nited </w:t>
      </w:r>
      <w:r w:rsidRPr="008F4268">
        <w:rPr>
          <w:rStyle w:val="StyleUnderline"/>
        </w:rPr>
        <w:t>S</w:t>
      </w:r>
      <w:r>
        <w:t xml:space="preserve">tates </w:t>
      </w:r>
      <w:r w:rsidRPr="008F4268">
        <w:rPr>
          <w:rStyle w:val="StyleUnderline"/>
        </w:rPr>
        <w:t xml:space="preserve">and Iran </w:t>
      </w:r>
      <w:r w:rsidRPr="00AB4364">
        <w:rPr>
          <w:rStyle w:val="StyleUnderline"/>
          <w:highlight w:val="yellow"/>
        </w:rPr>
        <w:t>are spiraling toward a</w:t>
      </w:r>
      <w:r w:rsidRPr="008F4268">
        <w:rPr>
          <w:rStyle w:val="StyleUnderline"/>
        </w:rPr>
        <w:t xml:space="preserve"> military </w:t>
      </w:r>
      <w:r w:rsidRPr="00AB4364">
        <w:rPr>
          <w:rStyle w:val="StyleUnderline"/>
          <w:highlight w:val="yellow"/>
        </w:rPr>
        <w:t>confrontation that</w:t>
      </w:r>
      <w:r w:rsidRPr="008F4268">
        <w:rPr>
          <w:rStyle w:val="StyleUnderline"/>
        </w:rPr>
        <w:t xml:space="preserve"> carries a real possibility that the U</w:t>
      </w:r>
      <w:r>
        <w:t xml:space="preserve">nited </w:t>
      </w:r>
      <w:r w:rsidRPr="008F4268">
        <w:rPr>
          <w:rStyle w:val="StyleUnderline"/>
        </w:rPr>
        <w:t>S</w:t>
      </w:r>
      <w:r>
        <w:t xml:space="preserve">tates </w:t>
      </w:r>
      <w:r w:rsidRPr="00AB4364">
        <w:rPr>
          <w:rStyle w:val="StyleUnderline"/>
          <w:highlight w:val="yellow"/>
        </w:rPr>
        <w:t xml:space="preserve">will use </w:t>
      </w:r>
      <w:r w:rsidRPr="00AB4364">
        <w:rPr>
          <w:rStyle w:val="Emphasis"/>
          <w:highlight w:val="yellow"/>
        </w:rPr>
        <w:t>nuclear weapons</w:t>
      </w:r>
      <w:r w:rsidRPr="008F4268">
        <w:rPr>
          <w:rStyle w:val="StyleUnderline"/>
        </w:rPr>
        <w:t>. Iran’s assortment of asymmetrical capabilities—all constructed to be effective against the U</w:t>
      </w:r>
      <w:r>
        <w:t xml:space="preserve">nited </w:t>
      </w:r>
      <w:r w:rsidRPr="008F4268">
        <w:rPr>
          <w:rStyle w:val="StyleUnderline"/>
        </w:rPr>
        <w:t>S</w:t>
      </w:r>
      <w:r>
        <w:t>tates</w:t>
      </w:r>
      <w:r w:rsidRPr="008F4268">
        <w:rPr>
          <w:rStyle w:val="StyleUnderline"/>
        </w:rPr>
        <w:t>—nearly assures such a confrontation. The current US nuclear posture leaves the Trump administration at least open to the use of tactical nuclear weapons in conventional theaters. Some in the</w:t>
      </w:r>
      <w:r>
        <w:t xml:space="preserve"> current </w:t>
      </w:r>
      <w:r w:rsidRPr="008F4268">
        <w:rPr>
          <w:rStyle w:val="StyleUnderline"/>
        </w:rPr>
        <w:t>administration may</w:t>
      </w:r>
      <w:r>
        <w:t xml:space="preserve"> well </w:t>
      </w:r>
      <w:r w:rsidRPr="008F4268">
        <w:rPr>
          <w:rStyle w:val="StyleUnderline"/>
        </w:rPr>
        <w:t>think it</w:t>
      </w:r>
      <w:r>
        <w:t xml:space="preserve"> to be in the </w:t>
      </w:r>
      <w:r w:rsidRPr="008F4268">
        <w:rPr>
          <w:rStyle w:val="StyleUnderline"/>
        </w:rPr>
        <w:t>best</w:t>
      </w:r>
      <w:r>
        <w:t xml:space="preserve"> </w:t>
      </w:r>
      <w:r>
        <w:lastRenderedPageBreak/>
        <w:t xml:space="preserve">interest of the United States </w:t>
      </w:r>
      <w:r w:rsidRPr="008F4268">
        <w:rPr>
          <w:rStyle w:val="StyleUnderline"/>
        </w:rPr>
        <w:t>to seek</w:t>
      </w:r>
      <w:r>
        <w:t xml:space="preserve"> a </w:t>
      </w:r>
      <w:r w:rsidRPr="008F4268">
        <w:rPr>
          <w:rStyle w:val="StyleUnderline"/>
        </w:rPr>
        <w:t>quick and decisive victory</w:t>
      </w:r>
      <w:r>
        <w:t xml:space="preserve"> in the oil hub of the Persian Gulf—and to do so </w:t>
      </w:r>
      <w:r w:rsidRPr="008F4268">
        <w:rPr>
          <w:rStyle w:val="StyleUnderline"/>
        </w:rPr>
        <w:t>by using its nuclear arsenal</w:t>
      </w:r>
      <w:r>
        <w:t>.</w:t>
      </w:r>
    </w:p>
    <w:p w:rsidR="00AF510B" w:rsidRDefault="00AF510B" w:rsidP="00AF510B">
      <w:r>
        <w:t xml:space="preserve">We believe </w:t>
      </w:r>
      <w:r w:rsidRPr="008F4268">
        <w:rPr>
          <w:rStyle w:val="StyleUnderline"/>
        </w:rPr>
        <w:t>there is a heightened possibility of a US-Iran war triggering a US nuclear strike for the following reasons:</w:t>
      </w:r>
    </w:p>
    <w:p w:rsidR="00AF510B" w:rsidRDefault="00AF510B" w:rsidP="00AF510B">
      <w:r w:rsidRPr="00AB4364">
        <w:rPr>
          <w:rStyle w:val="StyleUnderline"/>
        </w:rPr>
        <w:t>The sanction regime</w:t>
      </w:r>
      <w:r w:rsidRPr="00AB4364">
        <w:t xml:space="preserve"> set against the Iranian economy </w:t>
      </w:r>
      <w:r w:rsidRPr="00AB4364">
        <w:rPr>
          <w:rStyle w:val="StyleUnderline"/>
        </w:rPr>
        <w:t>is so brutal that it is likely to force Iran to take an action that will require a US military response. Unless the U</w:t>
      </w:r>
      <w:r w:rsidRPr="00AB4364">
        <w:t xml:space="preserve">nited </w:t>
      </w:r>
      <w:r w:rsidRPr="00AB4364">
        <w:rPr>
          <w:rStyle w:val="StyleUnderline"/>
        </w:rPr>
        <w:t>S</w:t>
      </w:r>
      <w:r w:rsidRPr="00AB4364">
        <w:t xml:space="preserve">tates </w:t>
      </w:r>
      <w:r w:rsidRPr="00AB4364">
        <w:rPr>
          <w:rStyle w:val="StyleUnderline"/>
        </w:rPr>
        <w:t>backs down</w:t>
      </w:r>
      <w:r w:rsidRPr="00AB4364">
        <w:t xml:space="preserve"> from its present self-declared “economic warfare” against Iran, </w:t>
      </w:r>
      <w:r w:rsidRPr="00AB4364">
        <w:rPr>
          <w:rStyle w:val="StyleUnderline"/>
        </w:rPr>
        <w:t>this will likely escalate to an open warfare</w:t>
      </w:r>
      <w:r w:rsidRPr="00AB4364">
        <w:t xml:space="preserve"> between the two countries.</w:t>
      </w:r>
    </w:p>
    <w:p w:rsidR="00AF510B" w:rsidRDefault="00AF510B" w:rsidP="00AF510B">
      <w:r>
        <w:t xml:space="preserve">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w:t>
      </w:r>
      <w:r w:rsidRPr="00AB4364">
        <w:rPr>
          <w:rStyle w:val="StyleUnderline"/>
          <w:highlight w:val="yellow"/>
        </w:rPr>
        <w:t>Defeating</w:t>
      </w:r>
      <w:r w:rsidRPr="008F4268">
        <w:rPr>
          <w:rStyle w:val="StyleUnderline"/>
        </w:rPr>
        <w:t xml:space="preserve"> Iran through conventional military means </w:t>
      </w:r>
      <w:r w:rsidRPr="00AB4364">
        <w:rPr>
          <w:rStyle w:val="StyleUnderline"/>
          <w:highlight w:val="yellow"/>
        </w:rPr>
        <w:t>would</w:t>
      </w:r>
      <w:r w:rsidRPr="008F4268">
        <w:rPr>
          <w:rStyle w:val="StyleUnderline"/>
        </w:rPr>
        <w:t xml:space="preserve"> likely </w:t>
      </w:r>
      <w:r w:rsidRPr="00AB4364">
        <w:rPr>
          <w:rStyle w:val="StyleUnderline"/>
          <w:highlight w:val="yellow"/>
        </w:rPr>
        <w:t xml:space="preserve">require </w:t>
      </w:r>
      <w:r w:rsidRPr="00CA1A78">
        <w:rPr>
          <w:rStyle w:val="Emphasis"/>
          <w:highlight w:val="yellow"/>
        </w:rPr>
        <w:t>a half million</w:t>
      </w:r>
      <w:r w:rsidRPr="00CA1A78">
        <w:rPr>
          <w:rStyle w:val="Emphasis"/>
        </w:rPr>
        <w:t xml:space="preserve"> US </w:t>
      </w:r>
      <w:r w:rsidRPr="00CA1A78">
        <w:rPr>
          <w:rStyle w:val="Emphasis"/>
          <w:highlight w:val="yellow"/>
        </w:rPr>
        <w:t>forces</w:t>
      </w:r>
      <w:r w:rsidRPr="00AB4364">
        <w:rPr>
          <w:rStyle w:val="StyleUnderline"/>
          <w:highlight w:val="yellow"/>
        </w:rPr>
        <w:t xml:space="preserve"> and</w:t>
      </w:r>
      <w:r w:rsidRPr="008F4268">
        <w:rPr>
          <w:rStyle w:val="StyleUnderline"/>
        </w:rPr>
        <w:t xml:space="preserve"> US preparedness for </w:t>
      </w:r>
      <w:r w:rsidRPr="00CA1A78">
        <w:rPr>
          <w:rStyle w:val="Emphasis"/>
          <w:highlight w:val="yellow"/>
        </w:rPr>
        <w:t>many casualties</w:t>
      </w:r>
      <w:r>
        <w:t xml:space="preserve">. The US nuclear posture review is worded in such a way that the use of tactical nuclear weapons in conventional theaters is envisaged, foreshadowing the concern that in a showdown with a menacing foe like Iran, the nuclear option is on the table. </w:t>
      </w:r>
      <w:r w:rsidRPr="00AB4364">
        <w:rPr>
          <w:rStyle w:val="StyleUnderline"/>
          <w:highlight w:val="yellow"/>
        </w:rPr>
        <w:t>The U</w:t>
      </w:r>
      <w:r>
        <w:t xml:space="preserve">nited </w:t>
      </w:r>
      <w:r w:rsidRPr="00AB4364">
        <w:rPr>
          <w:rStyle w:val="StyleUnderline"/>
          <w:highlight w:val="yellow"/>
        </w:rPr>
        <w:t>S</w:t>
      </w:r>
      <w:r>
        <w:t xml:space="preserve">tates </w:t>
      </w:r>
      <w:r w:rsidRPr="00AB4364">
        <w:rPr>
          <w:rStyle w:val="StyleUnderline"/>
          <w:highlight w:val="yellow"/>
        </w:rPr>
        <w:t>could</w:t>
      </w:r>
      <w:r>
        <w:t xml:space="preserve"> once again </w:t>
      </w:r>
      <w:r w:rsidRPr="00AB4364">
        <w:rPr>
          <w:rStyle w:val="StyleUnderline"/>
          <w:highlight w:val="yellow"/>
        </w:rPr>
        <w:t>justify using nuclear</w:t>
      </w:r>
      <w:r w:rsidRPr="008F4268">
        <w:rPr>
          <w:rStyle w:val="StyleUnderline"/>
        </w:rPr>
        <w:t xml:space="preserve"> force </w:t>
      </w:r>
      <w:r w:rsidRPr="00AB4364">
        <w:rPr>
          <w:rStyle w:val="StyleUnderline"/>
          <w:highlight w:val="yellow"/>
        </w:rPr>
        <w:t>for the sake of</w:t>
      </w:r>
      <w:r w:rsidRPr="008F4268">
        <w:rPr>
          <w:rStyle w:val="StyleUnderline"/>
        </w:rPr>
        <w:t xml:space="preserve"> a decisive victory and </w:t>
      </w:r>
      <w:r w:rsidRPr="00CA1A78">
        <w:rPr>
          <w:rStyle w:val="Emphasis"/>
          <w:highlight w:val="yellow"/>
        </w:rPr>
        <w:t>casualty-prevention</w:t>
      </w:r>
      <w:r w:rsidRPr="00AB4364">
        <w:rPr>
          <w:rStyle w:val="StyleUnderline"/>
          <w:highlight w:val="yellow"/>
        </w:rPr>
        <w:t>, the logic</w:t>
      </w:r>
      <w:r w:rsidRPr="008F4268">
        <w:rPr>
          <w:rStyle w:val="StyleUnderline"/>
        </w:rPr>
        <w:t xml:space="preserve"> used </w:t>
      </w:r>
      <w:r w:rsidRPr="00AB4364">
        <w:rPr>
          <w:rStyle w:val="StyleUnderline"/>
          <w:highlight w:val="yellow"/>
        </w:rPr>
        <w:t xml:space="preserve">in </w:t>
      </w:r>
      <w:r w:rsidRPr="00CA1A78">
        <w:rPr>
          <w:rStyle w:val="Emphasis"/>
          <w:highlight w:val="yellow"/>
        </w:rPr>
        <w:t>Hiroshima</w:t>
      </w:r>
      <w:r w:rsidRPr="00CA1A78">
        <w:rPr>
          <w:rStyle w:val="Emphasis"/>
        </w:rPr>
        <w:t xml:space="preserve"> and Nagasaki</w:t>
      </w:r>
      <w:r>
        <w:t>.</w:t>
      </w:r>
    </w:p>
    <w:p w:rsidR="00AF510B" w:rsidRDefault="00AF510B" w:rsidP="00AF510B">
      <w:r w:rsidRPr="00CA1A78">
        <w:rPr>
          <w:rStyle w:val="StyleUnderline"/>
          <w:highlight w:val="yellow"/>
        </w:rPr>
        <w:t>Trump’s cavalier attitude</w:t>
      </w:r>
      <w:r w:rsidRPr="008F4268">
        <w:rPr>
          <w:rStyle w:val="StyleUnderline"/>
        </w:rPr>
        <w:t xml:space="preserve"> toward nuclear weapons, trigger-happy penchant, </w:t>
      </w:r>
      <w:r w:rsidRPr="00CA1A78">
        <w:rPr>
          <w:rStyle w:val="StyleUnderline"/>
          <w:highlight w:val="yellow"/>
        </w:rPr>
        <w:t>and</w:t>
      </w:r>
      <w:r w:rsidRPr="008F4268">
        <w:rPr>
          <w:rStyle w:val="StyleUnderline"/>
        </w:rPr>
        <w:t xml:space="preserve"> utter </w:t>
      </w:r>
      <w:r w:rsidRPr="00CA1A78">
        <w:rPr>
          <w:rStyle w:val="StyleUnderline"/>
          <w:highlight w:val="yellow"/>
        </w:rPr>
        <w:t>disdain</w:t>
      </w:r>
      <w:r w:rsidRPr="008F4268">
        <w:rPr>
          <w:rStyle w:val="StyleUnderline"/>
        </w:rPr>
        <w:t xml:space="preserve"> for Iran, </w:t>
      </w:r>
      <w:r w:rsidRPr="00CA1A78">
        <w:rPr>
          <w:rStyle w:val="StyleUnderline"/>
          <w:highlight w:val="yellow"/>
        </w:rPr>
        <w:t>show</w:t>
      </w:r>
      <w:r w:rsidRPr="008F4268">
        <w:rPr>
          <w:rStyle w:val="StyleUnderline"/>
        </w:rPr>
        <w:t xml:space="preserve"> that </w:t>
      </w:r>
      <w:r w:rsidRPr="00CA1A78">
        <w:rPr>
          <w:rStyle w:val="StyleUnderline"/>
          <w:highlight w:val="yellow"/>
        </w:rPr>
        <w:t>he would</w:t>
      </w:r>
      <w:r w:rsidRPr="008F4268">
        <w:rPr>
          <w:rStyle w:val="StyleUnderline"/>
        </w:rPr>
        <w:t xml:space="preserve"> likely </w:t>
      </w:r>
      <w:r w:rsidRPr="00CA1A78">
        <w:rPr>
          <w:rStyle w:val="StyleUnderline"/>
          <w:highlight w:val="yellow"/>
        </w:rPr>
        <w:t xml:space="preserve">have </w:t>
      </w:r>
      <w:r w:rsidRPr="00CA1A78">
        <w:rPr>
          <w:rStyle w:val="Emphasis"/>
          <w:highlight w:val="yellow"/>
        </w:rPr>
        <w:t>no</w:t>
      </w:r>
      <w:r w:rsidRPr="00CA1A78">
        <w:rPr>
          <w:rStyle w:val="Emphasis"/>
        </w:rPr>
        <w:t xml:space="preserve"> moral </w:t>
      </w:r>
      <w:r w:rsidRPr="00CA1A78">
        <w:rPr>
          <w:rStyle w:val="Emphasis"/>
          <w:highlight w:val="yellow"/>
        </w:rPr>
        <w:t>qualm</w:t>
      </w:r>
      <w:r w:rsidRPr="00CA1A78">
        <w:rPr>
          <w:rStyle w:val="StyleUnderline"/>
          <w:highlight w:val="yellow"/>
        </w:rPr>
        <w:t xml:space="preserve"> about</w:t>
      </w:r>
      <w:r w:rsidRPr="008F4268">
        <w:rPr>
          <w:rStyle w:val="StyleUnderline"/>
        </w:rPr>
        <w:t xml:space="preserve"> issuing an order to launch </w:t>
      </w:r>
      <w:r w:rsidRPr="00CA1A78">
        <w:rPr>
          <w:rStyle w:val="StyleUnderline"/>
          <w:highlight w:val="yellow"/>
        </w:rPr>
        <w:t>a</w:t>
      </w:r>
      <w:r w:rsidRPr="008F4268">
        <w:rPr>
          <w:rStyle w:val="StyleUnderline"/>
        </w:rPr>
        <w:t xml:space="preserve"> limited nuclear </w:t>
      </w:r>
      <w:r w:rsidRPr="00CA1A78">
        <w:rPr>
          <w:rStyle w:val="StyleUnderline"/>
          <w:highlight w:val="yellow"/>
        </w:rPr>
        <w:t>strike</w:t>
      </w:r>
      <w:r w:rsidRPr="008F4268">
        <w:rPr>
          <w:rStyle w:val="StyleUnderline"/>
        </w:rPr>
        <w:t>, especially in a US-Iran showdown</w:t>
      </w:r>
      <w:r>
        <w:t>, one in which the oil transit from the Gulf would be imperiled, impacting the global economy and necessitating a speedy end to such a war.</w:t>
      </w:r>
    </w:p>
    <w:p w:rsidR="00AF510B" w:rsidRDefault="00AF510B" w:rsidP="00AF510B">
      <w:r w:rsidRPr="008F4268">
        <w:rPr>
          <w:rStyle w:val="StyleUnderline"/>
        </w:rPr>
        <w:t>If the U</w:t>
      </w:r>
      <w:r>
        <w:t xml:space="preserve">nited </w:t>
      </w:r>
      <w:r w:rsidRPr="008F4268">
        <w:rPr>
          <w:rStyle w:val="StyleUnderline"/>
        </w:rPr>
        <w:t>S</w:t>
      </w:r>
      <w:r>
        <w:t xml:space="preserve">tates </w:t>
      </w:r>
      <w:r w:rsidRPr="008F4268">
        <w:rPr>
          <w:rStyle w:val="StyleUnderline"/>
        </w:rPr>
        <w:t>were to commit a limited nuclear strike</w:t>
      </w:r>
      <w:r>
        <w:t xml:space="preserve"> against Iran, </w:t>
      </w:r>
      <w:r w:rsidRPr="008F4268">
        <w:rPr>
          <w:rStyle w:val="StyleUnderline"/>
        </w:rPr>
        <w:t>it would minimize risks to its forces in the region, defang the Iranian military, divest</w:t>
      </w:r>
      <w:r>
        <w:t xml:space="preserve"> the latter of </w:t>
      </w:r>
      <w:r w:rsidRPr="008F4268">
        <w:rPr>
          <w:rStyle w:val="StyleUnderline"/>
        </w:rPr>
        <w:t>preeminence in</w:t>
      </w:r>
      <w:r>
        <w:t xml:space="preserve"> the Strait of </w:t>
      </w:r>
      <w:r w:rsidRPr="008F4268">
        <w:rPr>
          <w:rStyle w:val="StyleUnderline"/>
        </w:rPr>
        <w:t>Hormuz, and</w:t>
      </w:r>
      <w:r>
        <w:t xml:space="preserve"> thus </w:t>
      </w:r>
      <w:r w:rsidRPr="008F4268">
        <w:rPr>
          <w:rStyle w:val="StyleUnderline"/>
        </w:rPr>
        <w:t>reassert US power</w:t>
      </w:r>
      <w:r>
        <w:t xml:space="preserve"> in the oil hub of the Persian Gulf. Oil flowing through the Strait of Hormuz is critical to a rising China. US control over this merchant waterway would grant the United States significant leverage in negotiations. </w:t>
      </w:r>
      <w:r w:rsidRPr="008F4268">
        <w:rPr>
          <w:rStyle w:val="StyleUnderline"/>
        </w:rPr>
        <w:t>A limited</w:t>
      </w:r>
      <w:r>
        <w:t xml:space="preserve"> US </w:t>
      </w:r>
      <w:r w:rsidRPr="00AB4364">
        <w:rPr>
          <w:rStyle w:val="StyleUnderline"/>
        </w:rPr>
        <w:t>nuclear strike could cause a ‘regime change’</w:t>
      </w:r>
      <w:r>
        <w:t xml:space="preserve"> among Iranian leadership, representing a strategic setback for Russia, in light of their recent foray in the Middle East with Iranian backing.</w:t>
      </w:r>
    </w:p>
    <w:p w:rsidR="00AF510B" w:rsidRDefault="00AF510B" w:rsidP="00AF510B">
      <w:r>
        <w:t xml:space="preserve">Undoubtedly, </w:t>
      </w:r>
      <w:r w:rsidRPr="00AB4364">
        <w:rPr>
          <w:rStyle w:val="StyleUnderline"/>
        </w:rPr>
        <w:t>there are several significant negative consequences to a US use of nuclear weapons, opening the way for other nuclear-armed states to emulate US behavior, and for many other non-nuclear weapons states to seek their own nuclear deterrent shields</w:t>
      </w:r>
      <w:r>
        <w:t>. There would also be a huge outcry in the international community causing the US global image to suffer.</w:t>
      </w:r>
    </w:p>
    <w:p w:rsidR="00AF510B" w:rsidRDefault="00AF510B" w:rsidP="00AF510B">
      <w:r>
        <w:t xml:space="preserve">Will such anticipated consequences represent sufficient obstacles to prevent a limited U.S. nuclear strike on Iran? </w:t>
      </w:r>
      <w:r w:rsidRPr="00CA1A78">
        <w:rPr>
          <w:rStyle w:val="StyleUnderline"/>
          <w:highlight w:val="yellow"/>
        </w:rPr>
        <w:t>With</w:t>
      </w:r>
      <w:r>
        <w:t xml:space="preserve"> President </w:t>
      </w:r>
      <w:r w:rsidRPr="00CA1A78">
        <w:rPr>
          <w:rStyle w:val="StyleUnderline"/>
          <w:highlight w:val="yellow"/>
        </w:rPr>
        <w:t>Trump</w:t>
      </w:r>
      <w:r>
        <w:t xml:space="preserve">, who counts on “bomb Iran” billionaire Sheldon Adelson as one of his main campaign contributors, </w:t>
      </w:r>
      <w:r w:rsidRPr="00CA1A78">
        <w:rPr>
          <w:rStyle w:val="StyleUnderline"/>
          <w:highlight w:val="yellow"/>
        </w:rPr>
        <w:t>the threshold</w:t>
      </w:r>
      <w:r w:rsidRPr="00AB4364">
        <w:rPr>
          <w:rStyle w:val="StyleUnderline"/>
        </w:rPr>
        <w:t xml:space="preserve"> for using nukes</w:t>
      </w:r>
      <w:r>
        <w:t xml:space="preserve"> certainly </w:t>
      </w:r>
      <w:r w:rsidRPr="00CA1A78">
        <w:rPr>
          <w:rStyle w:val="StyleUnderline"/>
          <w:highlight w:val="yellow"/>
        </w:rPr>
        <w:t>seems</w:t>
      </w:r>
      <w:r w:rsidRPr="00AB4364">
        <w:rPr>
          <w:rStyle w:val="StyleUnderline"/>
        </w:rPr>
        <w:t xml:space="preserve"> to have been </w:t>
      </w:r>
      <w:r w:rsidRPr="00CA1A78">
        <w:rPr>
          <w:rStyle w:val="Emphasis"/>
          <w:highlight w:val="yellow"/>
        </w:rPr>
        <w:t>lowered</w:t>
      </w:r>
      <w:r>
        <w:t>.</w:t>
      </w:r>
    </w:p>
    <w:p w:rsidR="00AF510B" w:rsidRDefault="00AF510B" w:rsidP="00AF510B"/>
    <w:p w:rsidR="00203CE4" w:rsidRPr="004502C0" w:rsidRDefault="00203CE4" w:rsidP="00203CE4">
      <w:pPr>
        <w:pStyle w:val="Heading4"/>
      </w:pPr>
      <w:r>
        <w:t xml:space="preserve">Ending Saudi Arabia’s </w:t>
      </w:r>
      <w:r>
        <w:rPr>
          <w:u w:val="single"/>
        </w:rPr>
        <w:t>de facto veto power</w:t>
      </w:r>
      <w:r>
        <w:t xml:space="preserve"> over U.S. Iran policy is vital to prevent </w:t>
      </w:r>
      <w:r>
        <w:rPr>
          <w:u w:val="single"/>
        </w:rPr>
        <w:t>miscalculation</w:t>
      </w:r>
      <w:r>
        <w:t xml:space="preserve"> and </w:t>
      </w:r>
      <w:r>
        <w:rPr>
          <w:u w:val="single"/>
        </w:rPr>
        <w:t>global nuclear war</w:t>
      </w:r>
      <w:r>
        <w:t xml:space="preserve">.  </w:t>
      </w:r>
    </w:p>
    <w:p w:rsidR="00203CE4" w:rsidRPr="00AE084D" w:rsidRDefault="00203CE4" w:rsidP="00203CE4">
      <w:r w:rsidRPr="00AE084D">
        <w:rPr>
          <w:rStyle w:val="Style13ptBold"/>
        </w:rPr>
        <w:t>Bacevich 19</w:t>
      </w:r>
      <w:r>
        <w:t xml:space="preserve"> — </w:t>
      </w:r>
      <w:r w:rsidRPr="006C40F2">
        <w:t>Andrew J. Bacevich</w:t>
      </w:r>
      <w:r>
        <w:t xml:space="preserve">, </w:t>
      </w:r>
      <w:r w:rsidRPr="006C40F2">
        <w:t>Jr.</w:t>
      </w:r>
      <w:r>
        <w:t xml:space="preserve">, </w:t>
      </w:r>
      <w:r w:rsidRPr="0097239E">
        <w:t>Professor Emeritus of International Relations and History at Boston University</w:t>
      </w:r>
      <w:r>
        <w:t xml:space="preserve">, </w:t>
      </w:r>
      <w:r w:rsidRPr="0097239E">
        <w:t>Co-Director of the Quincy Institute for Responsible Statecraft—a think tank,</w:t>
      </w:r>
      <w:r>
        <w:t xml:space="preserve"> </w:t>
      </w:r>
      <w:r w:rsidRPr="0097239E">
        <w:t xml:space="preserve">former Professorial Lecturer and Executive Director </w:t>
      </w:r>
      <w:r>
        <w:t>of</w:t>
      </w:r>
      <w:r w:rsidRPr="0097239E">
        <w:t xml:space="preserve"> the Foreign Policy Institute at the School of Advanced International Studies at Johns Hopkins University, </w:t>
      </w:r>
      <w:r w:rsidRPr="00AE084D">
        <w:t xml:space="preserve">former Colonel in the U.S. Army, </w:t>
      </w:r>
      <w:r>
        <w:t xml:space="preserve">holds a </w:t>
      </w:r>
      <w:r w:rsidRPr="0097239E">
        <w:t>Ph</w:t>
      </w:r>
      <w:r>
        <w:t>.</w:t>
      </w:r>
      <w:r w:rsidRPr="0097239E">
        <w:t>D</w:t>
      </w:r>
      <w:r>
        <w:t>.</w:t>
      </w:r>
      <w:r w:rsidRPr="0097239E">
        <w:t xml:space="preserve"> in American Diplomatic History from Princeton University</w:t>
      </w:r>
      <w:r>
        <w:t>, 2019 (“</w:t>
      </w:r>
      <w:r w:rsidRPr="00AE084D">
        <w:t>How America’s Iran policy is shaped in Riyadh and Jerusalem</w:t>
      </w:r>
      <w:r>
        <w:t xml:space="preserve">,” </w:t>
      </w:r>
      <w:r>
        <w:rPr>
          <w:i/>
        </w:rPr>
        <w:t>The Spectator (UK)</w:t>
      </w:r>
      <w:r>
        <w:t>, July 27</w:t>
      </w:r>
      <w:r w:rsidRPr="00AE084D">
        <w:rPr>
          <w:vertAlign w:val="superscript"/>
        </w:rPr>
        <w:t>th</w:t>
      </w:r>
      <w:r>
        <w:t xml:space="preserve">, Available Online at </w:t>
      </w:r>
      <w:hyperlink r:id="rId27" w:history="1">
        <w:r w:rsidRPr="007A570D">
          <w:rPr>
            <w:rStyle w:val="Hyperlink"/>
          </w:rPr>
          <w:t>https://www.spectator.co.uk/2019/07/how-americas-iran-policy-is-shaped-in-riyadh-and-jerusalem/</w:t>
        </w:r>
      </w:hyperlink>
      <w:r>
        <w:t>, Accessed 07-27-2019)</w:t>
      </w:r>
    </w:p>
    <w:p w:rsidR="00203CE4" w:rsidRDefault="00203CE4" w:rsidP="00203CE4">
      <w:r>
        <w:t>Iran’s seizure of a British-owned oil tanker transiting the Persian Gulf has let loose a fresh round of media war chatter. Yet should another Persian Gulf War actually occur, who would benefit? Not America, that’s for sure.</w:t>
      </w:r>
    </w:p>
    <w:p w:rsidR="00203CE4" w:rsidRDefault="00203CE4" w:rsidP="00203CE4">
      <w:r w:rsidRPr="00542422">
        <w:rPr>
          <w:rStyle w:val="StyleUnderline"/>
        </w:rPr>
        <w:t>The central theme of present-day US policy regarding Iran is deference. Nominally, US policy is made in Washington. Substantively, it is framed in Riyadh</w:t>
      </w:r>
      <w:r>
        <w:t xml:space="preserve"> and Jerusalem, </w:t>
      </w:r>
      <w:r w:rsidRPr="00542422">
        <w:rPr>
          <w:rStyle w:val="StyleUnderline"/>
        </w:rPr>
        <w:t>with the interests of the U</w:t>
      </w:r>
      <w:r>
        <w:t xml:space="preserve">nited </w:t>
      </w:r>
      <w:r w:rsidRPr="00542422">
        <w:rPr>
          <w:rStyle w:val="StyleUnderline"/>
        </w:rPr>
        <w:t>S</w:t>
      </w:r>
      <w:r>
        <w:t xml:space="preserve">tates </w:t>
      </w:r>
      <w:r w:rsidRPr="00542422">
        <w:rPr>
          <w:rStyle w:val="StyleUnderline"/>
        </w:rPr>
        <w:t>figuring only minimally in determining the result</w:t>
      </w:r>
      <w:r>
        <w:t>.</w:t>
      </w:r>
    </w:p>
    <w:p w:rsidR="00203CE4" w:rsidRDefault="00203CE4" w:rsidP="00203CE4">
      <w:r w:rsidRPr="00542422">
        <w:rPr>
          <w:rStyle w:val="StyleUnderline"/>
        </w:rPr>
        <w:t>I am not suggesting that</w:t>
      </w:r>
      <w:r>
        <w:t xml:space="preserve"> President Donald </w:t>
      </w:r>
      <w:r w:rsidRPr="00542422">
        <w:rPr>
          <w:rStyle w:val="StyleUnderline"/>
        </w:rPr>
        <w:t>Trump supinely complies with secret marching orders from</w:t>
      </w:r>
      <w:r>
        <w:t xml:space="preserve"> Saudi Crown Prince </w:t>
      </w:r>
      <w:r w:rsidRPr="00542422">
        <w:rPr>
          <w:rStyle w:val="StyleUnderline"/>
        </w:rPr>
        <w:t>M</w:t>
      </w:r>
      <w:r>
        <w:t xml:space="preserve">ohammad </w:t>
      </w:r>
      <w:r w:rsidRPr="00542422">
        <w:rPr>
          <w:rStyle w:val="StyleUnderline"/>
        </w:rPr>
        <w:t>b</w:t>
      </w:r>
      <w:r>
        <w:t xml:space="preserve">in </w:t>
      </w:r>
      <w:r w:rsidRPr="00542422">
        <w:rPr>
          <w:rStyle w:val="StyleUnderline"/>
        </w:rPr>
        <w:t>S</w:t>
      </w:r>
      <w:r>
        <w:t xml:space="preserve">alman and Israeli Prime Minister Benjamin Netanyahu. Indeed, MBS and </w:t>
      </w:r>
      <w:r>
        <w:lastRenderedPageBreak/>
        <w:t xml:space="preserve">Netanyahu are both careful to uphold the pretence that the United States is the senior partner in their respective bilateral relationships. </w:t>
      </w:r>
      <w:r w:rsidRPr="00542422">
        <w:rPr>
          <w:rStyle w:val="StyleUnderline"/>
        </w:rPr>
        <w:t>Yet it is manifestly the case that the U</w:t>
      </w:r>
      <w:r>
        <w:t xml:space="preserve">nited </w:t>
      </w:r>
      <w:r w:rsidRPr="00542422">
        <w:rPr>
          <w:rStyle w:val="StyleUnderline"/>
        </w:rPr>
        <w:t>S</w:t>
      </w:r>
      <w:r>
        <w:t xml:space="preserve">tates </w:t>
      </w:r>
      <w:r w:rsidRPr="00542422">
        <w:rPr>
          <w:rStyle w:val="StyleUnderline"/>
        </w:rPr>
        <w:t>today will undertake no action regarding Iran that Saudi</w:t>
      </w:r>
      <w:r>
        <w:t xml:space="preserve"> and Israeli </w:t>
      </w:r>
      <w:r w:rsidRPr="00542422">
        <w:rPr>
          <w:rStyle w:val="StyleUnderline"/>
        </w:rPr>
        <w:t>leaders find objectionable</w:t>
      </w:r>
      <w:r>
        <w:t>.</w:t>
      </w:r>
    </w:p>
    <w:p w:rsidR="00203CE4" w:rsidRDefault="00203CE4" w:rsidP="00203CE4">
      <w:r>
        <w:t>Trump’s predecessor was the exception who affirmed this rule. The Iran nuclear deal represented Barack Obama’s effort to reclaim a measure of autonomy in the formulation of US policy. Saudi Arabia and Israel fiercely objected to his initiative. Ever so briefly, Obama seemed to prevail. Yet his victory proved more apparent than real. Trump’s repudiation of that Joint Comprehensive Plan of Action (JCPOA) showed who the real victors were.</w:t>
      </w:r>
    </w:p>
    <w:p w:rsidR="00203CE4" w:rsidRDefault="00203CE4" w:rsidP="00203CE4">
      <w:r w:rsidRPr="00542422">
        <w:rPr>
          <w:rStyle w:val="StyleUnderline"/>
        </w:rPr>
        <w:t>By most measures, the U</w:t>
      </w:r>
      <w:r>
        <w:t xml:space="preserve">nited </w:t>
      </w:r>
      <w:r w:rsidRPr="00542422">
        <w:rPr>
          <w:rStyle w:val="StyleUnderline"/>
        </w:rPr>
        <w:t>S</w:t>
      </w:r>
      <w:r>
        <w:t xml:space="preserve">tates </w:t>
      </w:r>
      <w:r w:rsidRPr="00542422">
        <w:rPr>
          <w:rStyle w:val="StyleUnderline"/>
        </w:rPr>
        <w:t>is the most powerful nation on the planet, certainly wielding more power than Iran or Saudi Arabia</w:t>
      </w:r>
      <w:r>
        <w:t xml:space="preserve"> or Israel. </w:t>
      </w:r>
      <w:r w:rsidRPr="00542422">
        <w:rPr>
          <w:rStyle w:val="StyleUnderline"/>
        </w:rPr>
        <w:t xml:space="preserve">Yet in this circumstance, </w:t>
      </w:r>
      <w:r w:rsidRPr="00910354">
        <w:rPr>
          <w:rStyle w:val="StyleUnderline"/>
          <w:highlight w:val="yellow"/>
        </w:rPr>
        <w:t xml:space="preserve">power does not translate into </w:t>
      </w:r>
      <w:r w:rsidRPr="00910354">
        <w:rPr>
          <w:rStyle w:val="Emphasis"/>
          <w:highlight w:val="yellow"/>
        </w:rPr>
        <w:t>freedom of action</w:t>
      </w:r>
      <w:r w:rsidRPr="00542422">
        <w:rPr>
          <w:rStyle w:val="StyleUnderline"/>
        </w:rPr>
        <w:t xml:space="preserve">. As a practical matter, the </w:t>
      </w:r>
      <w:r w:rsidRPr="00910354">
        <w:rPr>
          <w:rStyle w:val="StyleUnderline"/>
          <w:highlight w:val="yellow"/>
        </w:rPr>
        <w:t>policy options</w:t>
      </w:r>
      <w:r w:rsidRPr="00542422">
        <w:rPr>
          <w:rStyle w:val="StyleUnderline"/>
        </w:rPr>
        <w:t xml:space="preserve"> available to the U</w:t>
      </w:r>
      <w:r>
        <w:t xml:space="preserve">nited </w:t>
      </w:r>
      <w:r w:rsidRPr="00542422">
        <w:rPr>
          <w:rStyle w:val="StyleUnderline"/>
        </w:rPr>
        <w:t>S</w:t>
      </w:r>
      <w:r>
        <w:t xml:space="preserve">tates </w:t>
      </w:r>
      <w:r w:rsidRPr="00542422">
        <w:rPr>
          <w:rStyle w:val="StyleUnderline"/>
        </w:rPr>
        <w:t xml:space="preserve">in the Persian Gulf and more broadly in the Middle East </w:t>
      </w:r>
      <w:r w:rsidRPr="00910354">
        <w:rPr>
          <w:rStyle w:val="StyleUnderline"/>
          <w:highlight w:val="yellow"/>
        </w:rPr>
        <w:t>are constrained by what Saudi</w:t>
      </w:r>
      <w:r>
        <w:t xml:space="preserve"> and Israeli </w:t>
      </w:r>
      <w:r w:rsidRPr="00910354">
        <w:rPr>
          <w:rStyle w:val="StyleUnderline"/>
          <w:highlight w:val="yellow"/>
        </w:rPr>
        <w:t>leaders</w:t>
      </w:r>
      <w:r w:rsidRPr="00542422">
        <w:rPr>
          <w:rStyle w:val="StyleUnderline"/>
        </w:rPr>
        <w:t xml:space="preserve"> are willing to </w:t>
      </w:r>
      <w:r w:rsidRPr="00910354">
        <w:rPr>
          <w:rStyle w:val="StyleUnderline"/>
          <w:highlight w:val="yellow"/>
        </w:rPr>
        <w:t>tolerate</w:t>
      </w:r>
      <w:r>
        <w:t>.</w:t>
      </w:r>
    </w:p>
    <w:p w:rsidR="00203CE4" w:rsidRDefault="00203CE4" w:rsidP="00203CE4">
      <w:r>
        <w:t xml:space="preserve">This is by no means a recent development. </w:t>
      </w:r>
      <w:r w:rsidRPr="00542422">
        <w:rPr>
          <w:rStyle w:val="StyleUnderline"/>
        </w:rPr>
        <w:t xml:space="preserve">Well before Trump, </w:t>
      </w:r>
      <w:r w:rsidRPr="00910354">
        <w:rPr>
          <w:rStyle w:val="StyleUnderline"/>
          <w:highlight w:val="yellow"/>
        </w:rPr>
        <w:t>Washington had fallen into the habit of allowing Riyadh</w:t>
      </w:r>
      <w:r>
        <w:t xml:space="preserve"> and Jerusalem each </w:t>
      </w:r>
      <w:r w:rsidRPr="00910354">
        <w:rPr>
          <w:rStyle w:val="StyleUnderline"/>
          <w:highlight w:val="yellow"/>
        </w:rPr>
        <w:t xml:space="preserve">to exercise </w:t>
      </w:r>
      <w:r w:rsidRPr="00910354">
        <w:rPr>
          <w:rStyle w:val="Emphasis"/>
          <w:highlight w:val="yellow"/>
        </w:rPr>
        <w:t>a de facto veto</w:t>
      </w:r>
      <w:r w:rsidRPr="00542422">
        <w:rPr>
          <w:rStyle w:val="StyleUnderline"/>
        </w:rPr>
        <w:t xml:space="preserve"> on matters that touched on what they conceived to be their own vital interests. </w:t>
      </w:r>
      <w:r w:rsidRPr="00910354">
        <w:rPr>
          <w:rStyle w:val="StyleUnderline"/>
          <w:highlight w:val="yellow"/>
        </w:rPr>
        <w:t>As evidenced by</w:t>
      </w:r>
      <w:r w:rsidRPr="00542422">
        <w:rPr>
          <w:rStyle w:val="StyleUnderline"/>
        </w:rPr>
        <w:t xml:space="preserve"> US support for MBS’s senseless and unsuccessful war in </w:t>
      </w:r>
      <w:r w:rsidRPr="00910354">
        <w:rPr>
          <w:rStyle w:val="StyleUnderline"/>
          <w:highlight w:val="yellow"/>
        </w:rPr>
        <w:t>Yemen</w:t>
      </w:r>
      <w:r>
        <w:t xml:space="preserve"> and by the Trump administration’s effective abandonment of the two-state solution, </w:t>
      </w:r>
      <w:r w:rsidRPr="00910354">
        <w:rPr>
          <w:rStyle w:val="StyleUnderline"/>
          <w:highlight w:val="yellow"/>
        </w:rPr>
        <w:t>that</w:t>
      </w:r>
      <w:r w:rsidRPr="00542422">
        <w:rPr>
          <w:rStyle w:val="StyleUnderline"/>
        </w:rPr>
        <w:t xml:space="preserve"> inclination </w:t>
      </w:r>
      <w:r w:rsidRPr="00910354">
        <w:rPr>
          <w:rStyle w:val="StyleUnderline"/>
          <w:highlight w:val="yellow"/>
        </w:rPr>
        <w:t>remains</w:t>
      </w:r>
      <w:r w:rsidRPr="00542422">
        <w:rPr>
          <w:rStyle w:val="StyleUnderline"/>
        </w:rPr>
        <w:t xml:space="preserve"> firmly in place </w:t>
      </w:r>
      <w:r w:rsidRPr="00910354">
        <w:rPr>
          <w:rStyle w:val="StyleUnderline"/>
          <w:highlight w:val="yellow"/>
        </w:rPr>
        <w:t>today</w:t>
      </w:r>
      <w:r>
        <w:t xml:space="preserve">. Put simply, </w:t>
      </w:r>
      <w:r w:rsidRPr="00542422">
        <w:rPr>
          <w:rStyle w:val="StyleUnderline"/>
        </w:rPr>
        <w:t>with MBS</w:t>
      </w:r>
      <w:r>
        <w:t xml:space="preserve"> and Netanyahu each </w:t>
      </w:r>
      <w:r w:rsidRPr="00542422">
        <w:rPr>
          <w:rStyle w:val="StyleUnderline"/>
        </w:rPr>
        <w:t>classifying Iran as an existential threat, it has become incumbent upon Washington to do likewise</w:t>
      </w:r>
      <w:r>
        <w:t>.</w:t>
      </w:r>
    </w:p>
    <w:p w:rsidR="00203CE4" w:rsidRDefault="00203CE4" w:rsidP="00203CE4">
      <w:r w:rsidRPr="00D72814">
        <w:rPr>
          <w:rStyle w:val="StyleUnderline"/>
          <w:highlight w:val="yellow"/>
        </w:rPr>
        <w:t>We’ve seen this</w:t>
      </w:r>
      <w:r w:rsidRPr="00542422">
        <w:rPr>
          <w:rStyle w:val="StyleUnderline"/>
        </w:rPr>
        <w:t xml:space="preserve"> movie before, </w:t>
      </w:r>
      <w:r w:rsidRPr="00D72814">
        <w:rPr>
          <w:rStyle w:val="StyleUnderline"/>
          <w:highlight w:val="yellow"/>
        </w:rPr>
        <w:t>with</w:t>
      </w:r>
      <w:r>
        <w:t xml:space="preserve"> Fidel </w:t>
      </w:r>
      <w:r w:rsidRPr="00D72814">
        <w:rPr>
          <w:rStyle w:val="StyleUnderline"/>
          <w:highlight w:val="yellow"/>
        </w:rPr>
        <w:t>Castro</w:t>
      </w:r>
      <w:r w:rsidRPr="00542422">
        <w:rPr>
          <w:rStyle w:val="StyleUnderline"/>
        </w:rPr>
        <w:t xml:space="preserve"> premiering the role currently assigned to the Ayatollah</w:t>
      </w:r>
      <w:r>
        <w:t xml:space="preserve"> Khomeini. </w:t>
      </w:r>
      <w:r w:rsidRPr="00542422">
        <w:rPr>
          <w:rStyle w:val="StyleUnderline"/>
        </w:rPr>
        <w:t>When Castro overthrew the corrupt but agreeably compliant regime of</w:t>
      </w:r>
      <w:r>
        <w:t xml:space="preserve"> Fulgencio </w:t>
      </w:r>
      <w:r w:rsidRPr="00542422">
        <w:rPr>
          <w:rStyle w:val="StyleUnderline"/>
        </w:rPr>
        <w:t>Batista</w:t>
      </w:r>
      <w:r>
        <w:t xml:space="preserve"> in 1959, </w:t>
      </w:r>
      <w:r w:rsidRPr="00542422">
        <w:rPr>
          <w:rStyle w:val="StyleUnderline"/>
        </w:rPr>
        <w:t>he transformed Cuba from an American protectorate and playground into a problem. Succumbing to</w:t>
      </w:r>
      <w:r>
        <w:t xml:space="preserve"> perfervid Cold War </w:t>
      </w:r>
      <w:r w:rsidRPr="00542422">
        <w:rPr>
          <w:rStyle w:val="StyleUnderline"/>
        </w:rPr>
        <w:t>anti-communism, the administrations of</w:t>
      </w:r>
      <w:r>
        <w:t xml:space="preserve"> Dwight D. </w:t>
      </w:r>
      <w:r w:rsidRPr="00542422">
        <w:rPr>
          <w:rStyle w:val="StyleUnderline"/>
        </w:rPr>
        <w:t>Eisenhower and</w:t>
      </w:r>
      <w:r>
        <w:t xml:space="preserve"> John F. </w:t>
      </w:r>
      <w:r w:rsidRPr="00542422">
        <w:rPr>
          <w:rStyle w:val="StyleUnderline"/>
        </w:rPr>
        <w:t>Kennedy insisted on treating revolutionary Cuba as a dire threat to the security of the U</w:t>
      </w:r>
      <w:r>
        <w:t xml:space="preserve">nited </w:t>
      </w:r>
      <w:r w:rsidRPr="00542422">
        <w:rPr>
          <w:rStyle w:val="StyleUnderline"/>
        </w:rPr>
        <w:t>S</w:t>
      </w:r>
      <w:r>
        <w:t xml:space="preserve">tates </w:t>
      </w:r>
      <w:r w:rsidRPr="00542422">
        <w:rPr>
          <w:rStyle w:val="StyleUnderline"/>
        </w:rPr>
        <w:t>and</w:t>
      </w:r>
      <w:r>
        <w:t xml:space="preserve"> the entire </w:t>
      </w:r>
      <w:r w:rsidRPr="00542422">
        <w:rPr>
          <w:rStyle w:val="StyleUnderline"/>
        </w:rPr>
        <w:t>western hemisphere. Nothing would suffice but to bring about regime change in Havana, ‘liberated’ Cuba thereby reverting to its de facto colonial status</w:t>
      </w:r>
      <w:r>
        <w:t>.</w:t>
      </w:r>
    </w:p>
    <w:p w:rsidR="00203CE4" w:rsidRDefault="00203CE4" w:rsidP="00203CE4">
      <w:r w:rsidRPr="00D72814">
        <w:rPr>
          <w:rStyle w:val="StyleUnderline"/>
          <w:highlight w:val="yellow"/>
        </w:rPr>
        <w:t>This</w:t>
      </w:r>
      <w:r w:rsidRPr="00542422">
        <w:rPr>
          <w:rStyle w:val="StyleUnderline"/>
        </w:rPr>
        <w:t xml:space="preserve"> impulse </w:t>
      </w:r>
      <w:r w:rsidRPr="00D72814">
        <w:rPr>
          <w:rStyle w:val="StyleUnderline"/>
          <w:highlight w:val="yellow"/>
        </w:rPr>
        <w:t>led</w:t>
      </w:r>
      <w:r w:rsidRPr="00542422">
        <w:rPr>
          <w:rStyle w:val="StyleUnderline"/>
        </w:rPr>
        <w:t xml:space="preserve"> in short order </w:t>
      </w:r>
      <w:r w:rsidRPr="00D72814">
        <w:rPr>
          <w:rStyle w:val="StyleUnderline"/>
          <w:highlight w:val="yellow"/>
        </w:rPr>
        <w:t>to the</w:t>
      </w:r>
      <w:r w:rsidRPr="00542422">
        <w:rPr>
          <w:rStyle w:val="StyleUnderline"/>
        </w:rPr>
        <w:t xml:space="preserve"> humiliating debacle at the </w:t>
      </w:r>
      <w:r w:rsidRPr="00D72814">
        <w:rPr>
          <w:rStyle w:val="StyleUnderline"/>
          <w:highlight w:val="yellow"/>
        </w:rPr>
        <w:t>Bay of Pigs</w:t>
      </w:r>
      <w:r w:rsidRPr="00542422">
        <w:rPr>
          <w:rStyle w:val="StyleUnderline"/>
        </w:rPr>
        <w:t xml:space="preserve">, to reckless and unsuccessful CIA attempts to assassinate Castro, </w:t>
      </w:r>
      <w:r w:rsidRPr="00D72814">
        <w:rPr>
          <w:rStyle w:val="StyleUnderline"/>
          <w:highlight w:val="yellow"/>
        </w:rPr>
        <w:t>and</w:t>
      </w:r>
      <w:r w:rsidRPr="00542422">
        <w:rPr>
          <w:rStyle w:val="StyleUnderline"/>
        </w:rPr>
        <w:t xml:space="preserve"> finally to the </w:t>
      </w:r>
      <w:r w:rsidRPr="00D72814">
        <w:rPr>
          <w:rStyle w:val="StyleUnderline"/>
          <w:highlight w:val="yellow"/>
        </w:rPr>
        <w:t>Missile Crisis</w:t>
      </w:r>
      <w:r>
        <w:t xml:space="preserve"> of October 1962. </w:t>
      </w:r>
      <w:r w:rsidRPr="00542422">
        <w:rPr>
          <w:rStyle w:val="StyleUnderline"/>
        </w:rPr>
        <w:t>Staring into the abyss, JFK decided in the nick of time that the U</w:t>
      </w:r>
      <w:r>
        <w:t xml:space="preserve">nited </w:t>
      </w:r>
      <w:r w:rsidRPr="00542422">
        <w:rPr>
          <w:rStyle w:val="StyleUnderline"/>
        </w:rPr>
        <w:t>S</w:t>
      </w:r>
      <w:r>
        <w:t xml:space="preserve">tates </w:t>
      </w:r>
      <w:r w:rsidRPr="00542422">
        <w:rPr>
          <w:rStyle w:val="StyleUnderline"/>
        </w:rPr>
        <w:t>could</w:t>
      </w:r>
      <w:r>
        <w:t xml:space="preserve"> after all </w:t>
      </w:r>
      <w:r w:rsidRPr="00542422">
        <w:rPr>
          <w:rStyle w:val="StyleUnderline"/>
        </w:rPr>
        <w:t>tolerate the existence of the Castro regime. Cuba became and remained for decades thereafter a mere annoyance</w:t>
      </w:r>
      <w:r>
        <w:t>.</w:t>
      </w:r>
    </w:p>
    <w:p w:rsidR="00203CE4" w:rsidRDefault="00203CE4" w:rsidP="00203CE4">
      <w:r w:rsidRPr="008234F4">
        <w:rPr>
          <w:rStyle w:val="StyleUnderline"/>
        </w:rPr>
        <w:t xml:space="preserve">That Washington’s current </w:t>
      </w:r>
      <w:r w:rsidRPr="00D72814">
        <w:rPr>
          <w:rStyle w:val="StyleUnderline"/>
          <w:highlight w:val="yellow"/>
        </w:rPr>
        <w:t>obsession with Iran</w:t>
      </w:r>
      <w:r w:rsidRPr="008234F4">
        <w:rPr>
          <w:rStyle w:val="StyleUnderline"/>
        </w:rPr>
        <w:t xml:space="preserve">, mirroring its obsession with Cuba six decades ago, </w:t>
      </w:r>
      <w:r w:rsidRPr="00D72814">
        <w:rPr>
          <w:rStyle w:val="StyleUnderline"/>
          <w:highlight w:val="yellow"/>
        </w:rPr>
        <w:t xml:space="preserve">could result in </w:t>
      </w:r>
      <w:r w:rsidRPr="00D72814">
        <w:rPr>
          <w:rStyle w:val="Emphasis"/>
          <w:highlight w:val="yellow"/>
        </w:rPr>
        <w:t>miscalculation comparable with that which brought the planet to the brink of nuclear war</w:t>
      </w:r>
      <w:r>
        <w:t xml:space="preserve"> in 1962 </w:t>
      </w:r>
      <w:r w:rsidRPr="008234F4">
        <w:rPr>
          <w:rStyle w:val="StyleUnderline"/>
        </w:rPr>
        <w:t>is not beyond the realm of possibility. I do not mean that Trump himself is consciously intent on overthrowing the Ayatollahs, although nothing would please the Saudi</w:t>
      </w:r>
      <w:r>
        <w:t xml:space="preserve"> and Israeli </w:t>
      </w:r>
      <w:r w:rsidRPr="008234F4">
        <w:rPr>
          <w:rStyle w:val="StyleUnderline"/>
        </w:rPr>
        <w:t>government</w:t>
      </w:r>
      <w:r>
        <w:t xml:space="preserve">s </w:t>
      </w:r>
      <w:r w:rsidRPr="008234F4">
        <w:rPr>
          <w:rStyle w:val="StyleUnderline"/>
        </w:rPr>
        <w:t xml:space="preserve">more. </w:t>
      </w:r>
      <w:r w:rsidRPr="00D72814">
        <w:rPr>
          <w:rStyle w:val="StyleUnderline"/>
          <w:highlight w:val="yellow"/>
        </w:rPr>
        <w:t>The danger</w:t>
      </w:r>
      <w:r w:rsidRPr="008234F4">
        <w:rPr>
          <w:rStyle w:val="StyleUnderline"/>
        </w:rPr>
        <w:t xml:space="preserve"> today </w:t>
      </w:r>
      <w:r w:rsidRPr="00D72814">
        <w:rPr>
          <w:rStyle w:val="StyleUnderline"/>
          <w:highlight w:val="yellow"/>
        </w:rPr>
        <w:t>is</w:t>
      </w:r>
      <w:r w:rsidRPr="008234F4">
        <w:rPr>
          <w:rStyle w:val="StyleUnderline"/>
        </w:rPr>
        <w:t xml:space="preserve"> not rashness induced by ideology, but </w:t>
      </w:r>
      <w:r w:rsidRPr="00D72814">
        <w:rPr>
          <w:rStyle w:val="Emphasis"/>
          <w:highlight w:val="yellow"/>
        </w:rPr>
        <w:t>blunders caused by gross incompetence</w:t>
      </w:r>
      <w:r>
        <w:t>.</w:t>
      </w:r>
    </w:p>
    <w:p w:rsidR="00203CE4" w:rsidRDefault="00203CE4" w:rsidP="00203CE4">
      <w:r>
        <w:t>In assessing Trump’s approach to statecraft — I use the term ‘approach’ loosely since it implies a measure of coherence and consistency — it is essential to keep three things in mind. First, action seldom matches rhetoric. Trump talks big, but rarely follows through. No sooner are threats of ‘fire and fury’ unleashed than they are forgotten. Second, the President’s limited attention span and the ease with which he is distracted make figuring out what might happen next anyone’s guess. Policy initiatives announced with great fanfare result in a step forward followed by a step (maybe two) back, with any next steps lost in a flurry of tweets. Examples of this phenomenon are legion: Nato, trade with China, the termination of the Afghanistan War, the withdrawal of US troops from Syria, border security, and, indeed, Iran itself. Follow-through is not one of this president’s strengths.</w:t>
      </w:r>
    </w:p>
    <w:p w:rsidR="00203CE4" w:rsidRDefault="00203CE4" w:rsidP="00203CE4">
      <w:r>
        <w:t>Finally, it’s difficult to know who is really in charge. Trump’s management style — again, using the term loosely — allows plenty of room for freelancing by insubordinate subordinates.</w:t>
      </w:r>
    </w:p>
    <w:p w:rsidR="00203CE4" w:rsidRDefault="00203CE4" w:rsidP="00203CE4">
      <w:r>
        <w:t xml:space="preserve">So does the United States presently have an identifiable policy toward Iran? If so, it presumably centres on imposing ‘maximum pressure’ on Tehran, thereby forcing it to comply with ‘12 demands’ laid out by Secretary of State Mike Pompeo in May last year. But this was an </w:t>
      </w:r>
      <w:r>
        <w:lastRenderedPageBreak/>
        <w:t>exercise in grandstanding rather than serious diplomacy. Submitting to Pompeo’s ultimatum would be tantamount to surrendering Iranian sovereignty. It won’t happen.</w:t>
      </w:r>
    </w:p>
    <w:p w:rsidR="00203CE4" w:rsidRDefault="00203CE4" w:rsidP="00203CE4">
      <w:r>
        <w:t>In effect, the Trump administration has surrendered the diplomatic initiative to Iran. After a period during which it stuck to the terms of the JCPOA despite America abrogating it, Tehran has now embarked upon a calculated campaign of provocative acts. The apparent purpose of these provocations is to persuade Europe that it makes more sense to end Iran’s economic isolation than to see it resume its inevitably destabilising efforts to acquire nuclear weapons. Britain and the other European powers quite obviously don’t want war, something that cannot be said with any assurance of the Trump administration’s hawkish Bolton wing. For Tehran, aggravating Washington carries considerably greater risk than annoying London, with the British government more likely than the Americans to offer sanctions relief. That hawks in the Trump administration and in the American foreign policy establishment, egged on by the likes of MBS and Netanyahu, will use the restoration of an Iranian nuclear programme as a pretext for war helps concentrate diplomatic minds in London, Paris and Berlin, not to mention Tokyo, Moscow and Beijing.</w:t>
      </w:r>
    </w:p>
    <w:p w:rsidR="00203CE4" w:rsidRDefault="00203CE4" w:rsidP="00203CE4">
      <w:r>
        <w:t xml:space="preserve">So the situation is a dangerous one. To repurpose the title of a bestselling American book from a few years back, </w:t>
      </w:r>
      <w:r w:rsidRPr="008234F4">
        <w:rPr>
          <w:rStyle w:val="StyleUnderline"/>
        </w:rPr>
        <w:t xml:space="preserve">the time to appreciate the art of the deal is at hand. </w:t>
      </w:r>
      <w:r w:rsidRPr="00D72814">
        <w:rPr>
          <w:rStyle w:val="StyleUnderline"/>
          <w:highlight w:val="yellow"/>
        </w:rPr>
        <w:t>Avoiding</w:t>
      </w:r>
      <w:r w:rsidRPr="008234F4">
        <w:rPr>
          <w:rStyle w:val="StyleUnderline"/>
        </w:rPr>
        <w:t xml:space="preserve"> yet another </w:t>
      </w:r>
      <w:r w:rsidRPr="00D72814">
        <w:rPr>
          <w:rStyle w:val="StyleUnderline"/>
          <w:highlight w:val="yellow"/>
        </w:rPr>
        <w:t>war</w:t>
      </w:r>
      <w:r w:rsidRPr="008234F4">
        <w:rPr>
          <w:rStyle w:val="StyleUnderline"/>
        </w:rPr>
        <w:t xml:space="preserve"> in the Persian Gulf </w:t>
      </w:r>
      <w:r w:rsidRPr="00D72814">
        <w:rPr>
          <w:rStyle w:val="StyleUnderline"/>
          <w:highlight w:val="yellow"/>
        </w:rPr>
        <w:t>will require negotiating arrangements</w:t>
      </w:r>
      <w:r w:rsidRPr="008234F4">
        <w:rPr>
          <w:rStyle w:val="StyleUnderline"/>
        </w:rPr>
        <w:t xml:space="preserve"> that will satisfy the minimal requirements of all interested parties</w:t>
      </w:r>
      <w:r>
        <w:t>. Of course, the JCPOA did just that, as far as the world’s principal powers were concerned, Saudi Arabia, Israel, and hardcore American right-wingers alone dissenting.</w:t>
      </w:r>
    </w:p>
    <w:p w:rsidR="00203CE4" w:rsidRPr="003E0180" w:rsidRDefault="00203CE4" w:rsidP="00203CE4">
      <w:r>
        <w:t xml:space="preserve">Resuscitating or replacing the JCPOA presents enormous challenges, made greater still by the approach of the 2020 US presidential election. But for Trump the place to begin is to recall the lesson that John Kennedy learned back in 1962: </w:t>
      </w:r>
      <w:r w:rsidRPr="00D72814">
        <w:rPr>
          <w:rStyle w:val="StyleUnderline"/>
          <w:highlight w:val="yellow"/>
        </w:rPr>
        <w:t>to mistake</w:t>
      </w:r>
      <w:r w:rsidRPr="006C40F2">
        <w:rPr>
          <w:rStyle w:val="StyleUnderline"/>
        </w:rPr>
        <w:t xml:space="preserve"> an </w:t>
      </w:r>
      <w:r w:rsidRPr="00D72814">
        <w:rPr>
          <w:rStyle w:val="StyleUnderline"/>
          <w:highlight w:val="yellow"/>
        </w:rPr>
        <w:t>annoyance for</w:t>
      </w:r>
      <w:r w:rsidRPr="006C40F2">
        <w:rPr>
          <w:rStyle w:val="StyleUnderline"/>
        </w:rPr>
        <w:t xml:space="preserve"> an </w:t>
      </w:r>
      <w:r w:rsidRPr="00D72814">
        <w:rPr>
          <w:rStyle w:val="StyleUnderline"/>
          <w:highlight w:val="yellow"/>
        </w:rPr>
        <w:t>existential threat is</w:t>
      </w:r>
      <w:r w:rsidRPr="006C40F2">
        <w:rPr>
          <w:rStyle w:val="StyleUnderline"/>
        </w:rPr>
        <w:t xml:space="preserve"> to court </w:t>
      </w:r>
      <w:r w:rsidRPr="00D72814">
        <w:rPr>
          <w:rStyle w:val="StyleUnderline"/>
          <w:highlight w:val="yellow"/>
        </w:rPr>
        <w:t>disaster. Recognising</w:t>
      </w:r>
      <w:r w:rsidRPr="006C40F2">
        <w:rPr>
          <w:rStyle w:val="StyleUnderline"/>
        </w:rPr>
        <w:t xml:space="preserve"> </w:t>
      </w:r>
      <w:r w:rsidRPr="00D72814">
        <w:rPr>
          <w:rStyle w:val="StyleUnderline"/>
        </w:rPr>
        <w:t>that Iran</w:t>
      </w:r>
      <w:r w:rsidRPr="006C40F2">
        <w:rPr>
          <w:rStyle w:val="StyleUnderline"/>
        </w:rPr>
        <w:t xml:space="preserve"> qualifies as the former rather than the latter </w:t>
      </w:r>
      <w:r w:rsidRPr="00D72814">
        <w:rPr>
          <w:rStyle w:val="StyleUnderline"/>
          <w:highlight w:val="yellow"/>
        </w:rPr>
        <w:t>is</w:t>
      </w:r>
      <w:r w:rsidRPr="006C40F2">
        <w:rPr>
          <w:rStyle w:val="StyleUnderline"/>
        </w:rPr>
        <w:t xml:space="preserve"> to take an </w:t>
      </w:r>
      <w:r w:rsidRPr="00D72814">
        <w:rPr>
          <w:rStyle w:val="StyleUnderline"/>
          <w:highlight w:val="yellow"/>
        </w:rPr>
        <w:t>important</w:t>
      </w:r>
      <w:r w:rsidRPr="006C40F2">
        <w:rPr>
          <w:rStyle w:val="StyleUnderline"/>
        </w:rPr>
        <w:t xml:space="preserve"> step toward enabling Washington </w:t>
      </w:r>
      <w:r w:rsidRPr="00D72814">
        <w:rPr>
          <w:rStyle w:val="StyleUnderline"/>
          <w:highlight w:val="yellow"/>
        </w:rPr>
        <w:t xml:space="preserve">to </w:t>
      </w:r>
      <w:r w:rsidRPr="00D72814">
        <w:rPr>
          <w:rStyle w:val="Emphasis"/>
          <w:highlight w:val="yellow"/>
        </w:rPr>
        <w:t>reassert control of</w:t>
      </w:r>
      <w:r w:rsidRPr="006C40F2">
        <w:rPr>
          <w:rStyle w:val="Emphasis"/>
        </w:rPr>
        <w:t xml:space="preserve"> US </w:t>
      </w:r>
      <w:r w:rsidRPr="00D72814">
        <w:rPr>
          <w:rStyle w:val="Emphasis"/>
          <w:highlight w:val="yellow"/>
        </w:rPr>
        <w:t>policy</w:t>
      </w:r>
      <w:r>
        <w:t>.</w:t>
      </w:r>
    </w:p>
    <w:p w:rsidR="00203CE4" w:rsidRDefault="00203CE4" w:rsidP="00AF510B"/>
    <w:p w:rsidR="00B55678" w:rsidRPr="00B55678" w:rsidRDefault="00B55678" w:rsidP="00B55678">
      <w:pPr>
        <w:pStyle w:val="Heading4"/>
      </w:pPr>
      <w:r>
        <w:t xml:space="preserve">Yemen is </w:t>
      </w:r>
      <w:r w:rsidRPr="00B55678">
        <w:rPr>
          <w:u w:val="single"/>
        </w:rPr>
        <w:t xml:space="preserve">the most likely </w:t>
      </w:r>
      <w:r w:rsidR="00FD1D0B">
        <w:rPr>
          <w:u w:val="single"/>
        </w:rPr>
        <w:t>flashpoint</w:t>
      </w:r>
      <w:r>
        <w:t xml:space="preserve"> for U.S.-Iran war. </w:t>
      </w:r>
    </w:p>
    <w:p w:rsidR="00B55678" w:rsidRDefault="00B55678" w:rsidP="00B55678">
      <w:r w:rsidRPr="00515869">
        <w:rPr>
          <w:rStyle w:val="Style13ptBold"/>
        </w:rPr>
        <w:t>ICG 19</w:t>
      </w:r>
      <w:r>
        <w:t xml:space="preserve"> — International Crisis Group, 2019 (“</w:t>
      </w:r>
      <w:r w:rsidRPr="00515869">
        <w:t>Saving the Stockholm Agreement and Averting a Regional Conflagration in Yemen</w:t>
      </w:r>
      <w:r>
        <w:t>,” July 18</w:t>
      </w:r>
      <w:r w:rsidRPr="00515869">
        <w:rPr>
          <w:vertAlign w:val="superscript"/>
        </w:rPr>
        <w:t>th</w:t>
      </w:r>
      <w:r>
        <w:t xml:space="preserve">, Available Online at </w:t>
      </w:r>
      <w:hyperlink r:id="rId28" w:history="1">
        <w:r w:rsidRPr="007A570D">
          <w:rPr>
            <w:rStyle w:val="Hyperlink"/>
          </w:rPr>
          <w:t>https://www.crisisgroup.org/middle-east-north-africa/gulf-and-arabian-peninsula/yemen/203-saving-stockholm-agreement-and-averting-regional-conflagration-yemen</w:t>
        </w:r>
      </w:hyperlink>
      <w:r>
        <w:t>, Accessed 07-28-2019)</w:t>
      </w:r>
    </w:p>
    <w:p w:rsidR="00B55678" w:rsidRDefault="00B55678" w:rsidP="00B55678">
      <w:r w:rsidRPr="003A1873">
        <w:t xml:space="preserve">At the same time, </w:t>
      </w:r>
      <w:r w:rsidRPr="00510B0D">
        <w:rPr>
          <w:rStyle w:val="StyleUnderline"/>
          <w:highlight w:val="yellow"/>
        </w:rPr>
        <w:t xml:space="preserve">Yemen is at increasing risk of becoming the trigger for a </w:t>
      </w:r>
      <w:r w:rsidRPr="00510B0D">
        <w:rPr>
          <w:rStyle w:val="Emphasis"/>
          <w:highlight w:val="yellow"/>
        </w:rPr>
        <w:t>wider regional confrontation</w:t>
      </w:r>
      <w:r w:rsidRPr="00510B0D">
        <w:rPr>
          <w:rStyle w:val="StyleUnderline"/>
        </w:rPr>
        <w:t>. Escalating Huthi drone attacks and missile strikes into Saudi Arabia</w:t>
      </w:r>
      <w:r w:rsidRPr="00510B0D">
        <w:t xml:space="preserve"> since May </w:t>
      </w:r>
      <w:r w:rsidRPr="00510B0D">
        <w:rPr>
          <w:rStyle w:val="StyleUnderline"/>
        </w:rPr>
        <w:t>have injured dozens of civilians and killed one person. Saudi airstrikes in Yemen have also intensified, routinely causing civilian</w:t>
      </w:r>
      <w:r w:rsidRPr="003A1873">
        <w:rPr>
          <w:rStyle w:val="StyleUnderline"/>
        </w:rPr>
        <w:t xml:space="preserve"> casualties. </w:t>
      </w:r>
      <w:r w:rsidRPr="00510B0D">
        <w:rPr>
          <w:rStyle w:val="StyleUnderline"/>
          <w:highlight w:val="yellow"/>
        </w:rPr>
        <w:t xml:space="preserve">The U.S. and Saudi Arabia use </w:t>
      </w:r>
      <w:r w:rsidRPr="00510B0D">
        <w:rPr>
          <w:rStyle w:val="Emphasis"/>
          <w:highlight w:val="yellow"/>
        </w:rPr>
        <w:t>increasingly black-and-white language</w:t>
      </w:r>
      <w:r w:rsidRPr="00510B0D">
        <w:rPr>
          <w:rStyle w:val="StyleUnderline"/>
          <w:highlight w:val="yellow"/>
        </w:rPr>
        <w:t xml:space="preserve"> in their portrayal of the Huthis</w:t>
      </w:r>
      <w:r w:rsidRPr="003A1873">
        <w:rPr>
          <w:rStyle w:val="StyleUnderline"/>
        </w:rPr>
        <w:t xml:space="preserve"> as an Iranian remote-control proxy </w:t>
      </w:r>
      <w:r w:rsidRPr="00510B0D">
        <w:rPr>
          <w:rStyle w:val="StyleUnderline"/>
          <w:highlight w:val="yellow"/>
        </w:rPr>
        <w:t>just as the crisis in U.S.-Iran relations has</w:t>
      </w:r>
      <w:r w:rsidRPr="003A1873">
        <w:rPr>
          <w:rStyle w:val="StyleUnderline"/>
        </w:rPr>
        <w:t xml:space="preserve"> further </w:t>
      </w:r>
      <w:r w:rsidRPr="00510B0D">
        <w:rPr>
          <w:rStyle w:val="StyleUnderline"/>
          <w:highlight w:val="yellow"/>
        </w:rPr>
        <w:t>intensified. Senior</w:t>
      </w:r>
      <w:r w:rsidRPr="003A1873">
        <w:rPr>
          <w:rStyle w:val="StyleUnderline"/>
        </w:rPr>
        <w:t xml:space="preserve"> U.S. </w:t>
      </w:r>
      <w:r w:rsidRPr="00510B0D">
        <w:rPr>
          <w:rStyle w:val="StyleUnderline"/>
          <w:highlight w:val="yellow"/>
        </w:rPr>
        <w:t>officials</w:t>
      </w:r>
      <w:r w:rsidRPr="003A1873">
        <w:rPr>
          <w:rStyle w:val="StyleUnderline"/>
        </w:rPr>
        <w:t xml:space="preserve"> now say that they </w:t>
      </w:r>
      <w:r w:rsidRPr="00510B0D">
        <w:rPr>
          <w:rStyle w:val="StyleUnderline"/>
          <w:highlight w:val="yellow"/>
        </w:rPr>
        <w:t>consider all Huthi attacks as Iran-directed, while</w:t>
      </w:r>
      <w:r w:rsidRPr="003A1873">
        <w:rPr>
          <w:rStyle w:val="StyleUnderline"/>
        </w:rPr>
        <w:t xml:space="preserve"> some </w:t>
      </w:r>
      <w:r w:rsidRPr="00510B0D">
        <w:rPr>
          <w:rStyle w:val="StyleUnderline"/>
          <w:highlight w:val="yellow"/>
        </w:rPr>
        <w:t>Huthi officials</w:t>
      </w:r>
      <w:r w:rsidRPr="003A1873">
        <w:rPr>
          <w:rStyle w:val="StyleUnderline"/>
        </w:rPr>
        <w:t xml:space="preserve"> say they </w:t>
      </w:r>
      <w:r w:rsidRPr="00510B0D">
        <w:rPr>
          <w:rStyle w:val="StyleUnderline"/>
          <w:highlight w:val="yellow"/>
        </w:rPr>
        <w:t>see a “great war” across the region as</w:t>
      </w:r>
      <w:r w:rsidRPr="003A1873">
        <w:rPr>
          <w:rStyle w:val="StyleUnderline"/>
        </w:rPr>
        <w:t xml:space="preserve"> </w:t>
      </w:r>
      <w:r w:rsidRPr="003A1873">
        <w:rPr>
          <w:rStyle w:val="Emphasis"/>
        </w:rPr>
        <w:t xml:space="preserve">all but </w:t>
      </w:r>
      <w:r w:rsidRPr="00510B0D">
        <w:rPr>
          <w:rStyle w:val="Emphasis"/>
          <w:highlight w:val="yellow"/>
        </w:rPr>
        <w:t>inevitable</w:t>
      </w:r>
      <w:r w:rsidRPr="00510B0D">
        <w:rPr>
          <w:rStyle w:val="StyleUnderline"/>
          <w:highlight w:val="yellow"/>
        </w:rPr>
        <w:t xml:space="preserve">. It is not hard to imagine </w:t>
      </w:r>
      <w:r w:rsidRPr="00510B0D">
        <w:rPr>
          <w:rStyle w:val="Emphasis"/>
          <w:highlight w:val="yellow"/>
        </w:rPr>
        <w:t>a particularly lethal Huthi attack</w:t>
      </w:r>
      <w:r w:rsidRPr="00510B0D">
        <w:rPr>
          <w:rStyle w:val="StyleUnderline"/>
          <w:highlight w:val="yellow"/>
        </w:rPr>
        <w:t xml:space="preserve"> prompting </w:t>
      </w:r>
      <w:r w:rsidRPr="00510B0D">
        <w:rPr>
          <w:rStyle w:val="Emphasis"/>
          <w:highlight w:val="yellow"/>
        </w:rPr>
        <w:t>military action by the U.S. and its allies against Iran</w:t>
      </w:r>
      <w:r w:rsidRPr="00510B0D">
        <w:rPr>
          <w:rStyle w:val="StyleUnderline"/>
          <w:highlight w:val="yellow"/>
        </w:rPr>
        <w:t xml:space="preserve">, or </w:t>
      </w:r>
      <w:r w:rsidRPr="00510B0D">
        <w:rPr>
          <w:rStyle w:val="Emphasis"/>
          <w:highlight w:val="yellow"/>
        </w:rPr>
        <w:t>drawing the U.S. deeper in to the</w:t>
      </w:r>
      <w:r w:rsidRPr="003A1873">
        <w:rPr>
          <w:rStyle w:val="Emphasis"/>
        </w:rPr>
        <w:t xml:space="preserve"> Yemen </w:t>
      </w:r>
      <w:r w:rsidRPr="00510B0D">
        <w:rPr>
          <w:rStyle w:val="Emphasis"/>
          <w:highlight w:val="yellow"/>
        </w:rPr>
        <w:t>war</w:t>
      </w:r>
      <w:r w:rsidRPr="003A1873">
        <w:t>.</w:t>
      </w:r>
    </w:p>
    <w:p w:rsidR="00B55678" w:rsidRDefault="00B55678" w:rsidP="00AF510B"/>
    <w:p w:rsidR="00203CE4" w:rsidRPr="00302D20" w:rsidRDefault="00203CE4" w:rsidP="00203CE4">
      <w:pPr>
        <w:pStyle w:val="Heading4"/>
      </w:pPr>
      <w:r w:rsidRPr="00302D20">
        <w:t xml:space="preserve">The plan </w:t>
      </w:r>
      <w:r>
        <w:t xml:space="preserve">allows the U.S. to </w:t>
      </w:r>
      <w:r w:rsidRPr="005B4924">
        <w:rPr>
          <w:u w:val="single"/>
        </w:rPr>
        <w:t>extricate itself</w:t>
      </w:r>
      <w:r>
        <w:t xml:space="preserve"> from the Saudi-Iran rivalry. Ending </w:t>
      </w:r>
      <w:r w:rsidRPr="001C3E1A">
        <w:rPr>
          <w:u w:val="single"/>
        </w:rPr>
        <w:t>arms sales</w:t>
      </w:r>
      <w:r>
        <w:t xml:space="preserve"> to the coalition is vital.</w:t>
      </w:r>
    </w:p>
    <w:p w:rsidR="00203CE4" w:rsidRPr="0052588D" w:rsidRDefault="00203CE4" w:rsidP="00203CE4">
      <w:r w:rsidRPr="00EC5C26">
        <w:rPr>
          <w:rStyle w:val="Style13ptBold"/>
        </w:rPr>
        <w:t>Ayoob 1</w:t>
      </w:r>
      <w:r>
        <w:rPr>
          <w:rStyle w:val="Style13ptBold"/>
        </w:rPr>
        <w:t>8</w:t>
      </w:r>
      <w:r>
        <w:t xml:space="preserve"> — </w:t>
      </w:r>
      <w:r w:rsidRPr="00385CD2">
        <w:t>Mohammed Ayoob</w:t>
      </w:r>
      <w:r>
        <w:t xml:space="preserve">, </w:t>
      </w:r>
      <w:r w:rsidRPr="00EC5C26">
        <w:t>University Distinguished Professor Emeritus of International Relations and Coordinator of the Muslim Studies Program at Michigan State University, Senior Fellow at the Center for Global Policy,</w:t>
      </w:r>
      <w:r>
        <w:t xml:space="preserve"> 2018 (“</w:t>
      </w:r>
      <w:r w:rsidRPr="0052588D">
        <w:t>How America Could get Pulled into a War In Yemen</w:t>
      </w:r>
      <w:r>
        <w:t xml:space="preserve">,” </w:t>
      </w:r>
      <w:r>
        <w:rPr>
          <w:i/>
        </w:rPr>
        <w:t>The National Interest</w:t>
      </w:r>
      <w:r>
        <w:t>, September 9</w:t>
      </w:r>
      <w:r w:rsidRPr="0052588D">
        <w:rPr>
          <w:vertAlign w:val="superscript"/>
        </w:rPr>
        <w:t>th</w:t>
      </w:r>
      <w:r>
        <w:t xml:space="preserve">, Available Online at </w:t>
      </w:r>
      <w:r w:rsidRPr="0052588D">
        <w:t>https://nationalinterest.org/print/feature/how-america-could-get-pulled-war-yemen-30852</w:t>
      </w:r>
      <w:r>
        <w:t>, Accessed 06-24-2019)</w:t>
      </w:r>
    </w:p>
    <w:p w:rsidR="00203CE4" w:rsidRDefault="00203CE4" w:rsidP="00203CE4">
      <w:r>
        <w:t xml:space="preserve">Now that the struggle for Syria is all but over, </w:t>
      </w:r>
      <w:r w:rsidRPr="005B4924">
        <w:rPr>
          <w:rStyle w:val="StyleUnderline"/>
          <w:highlight w:val="yellow"/>
        </w:rPr>
        <w:t>Yemen has become the focal point for the tussle</w:t>
      </w:r>
      <w:r w:rsidRPr="00D26F57">
        <w:rPr>
          <w:rStyle w:val="StyleUnderline"/>
        </w:rPr>
        <w:t xml:space="preserve"> for power and </w:t>
      </w:r>
      <w:r w:rsidRPr="007754D8">
        <w:rPr>
          <w:rStyle w:val="StyleUnderline"/>
        </w:rPr>
        <w:t>influence between Saudi Arabia and Iran</w:t>
      </w:r>
      <w:r w:rsidRPr="007754D8">
        <w:t>—the two</w:t>
      </w:r>
      <w:r>
        <w:t xml:space="preserve"> major powers competing for primacy in the Persian Gulf and the broader Middle East. </w:t>
      </w:r>
      <w:r w:rsidRPr="00D26F57">
        <w:rPr>
          <w:rStyle w:val="StyleUnderline"/>
        </w:rPr>
        <w:t xml:space="preserve">The Saudis, having lost in Syria, are doubling their effort to deny what they perceive could be another victory for Iran in Yemen next door. </w:t>
      </w:r>
      <w:r w:rsidRPr="005B4924">
        <w:rPr>
          <w:rStyle w:val="StyleUnderline"/>
          <w:highlight w:val="yellow"/>
        </w:rPr>
        <w:t>The war</w:t>
      </w:r>
      <w:r>
        <w:t xml:space="preserve"> launched by the Saudi and Emirati forces and their Yemeni allies against the Houthis, Zaidi Shias now in control of the capital Sanaa and broad swathes of northern Yemen, </w:t>
      </w:r>
      <w:r w:rsidRPr="005B4924">
        <w:rPr>
          <w:rStyle w:val="StyleUnderline"/>
          <w:highlight w:val="yellow"/>
        </w:rPr>
        <w:t>can</w:t>
      </w:r>
      <w:r>
        <w:t xml:space="preserve">, therefore, </w:t>
      </w:r>
      <w:r w:rsidRPr="005B4924">
        <w:rPr>
          <w:rStyle w:val="StyleUnderline"/>
          <w:highlight w:val="yellow"/>
        </w:rPr>
        <w:t>be expected to escalate and may</w:t>
      </w:r>
      <w:r w:rsidRPr="00D26F57">
        <w:rPr>
          <w:rStyle w:val="StyleUnderline"/>
        </w:rPr>
        <w:t xml:space="preserve"> even </w:t>
      </w:r>
      <w:r w:rsidRPr="005B4924">
        <w:rPr>
          <w:rStyle w:val="StyleUnderline"/>
          <w:highlight w:val="yellow"/>
        </w:rPr>
        <w:t xml:space="preserve">lead to </w:t>
      </w:r>
      <w:r w:rsidRPr="005B4924">
        <w:rPr>
          <w:rStyle w:val="Emphasis"/>
          <w:highlight w:val="yellow"/>
        </w:rPr>
        <w:lastRenderedPageBreak/>
        <w:t>direct confrontation between Saudi Arabia and Iran</w:t>
      </w:r>
      <w:r w:rsidRPr="00D26F57">
        <w:rPr>
          <w:rStyle w:val="StyleUnderline"/>
        </w:rPr>
        <w:t>. This sounds plausible given threats by</w:t>
      </w:r>
      <w:r>
        <w:t xml:space="preserve"> Crown Prince Muhammad bin Salman (</w:t>
      </w:r>
      <w:r w:rsidRPr="00D26F57">
        <w:rPr>
          <w:rStyle w:val="StyleUnderline"/>
        </w:rPr>
        <w:t>MBS</w:t>
      </w:r>
      <w:r>
        <w:t xml:space="preserve">) </w:t>
      </w:r>
      <w:r w:rsidRPr="00D26F57">
        <w:rPr>
          <w:rStyle w:val="StyleUnderline"/>
        </w:rPr>
        <w:t>to take the war to Iran</w:t>
      </w:r>
      <w:r>
        <w:t>.</w:t>
      </w:r>
    </w:p>
    <w:p w:rsidR="00203CE4" w:rsidRDefault="00203CE4" w:rsidP="00203CE4">
      <w:r>
        <w:t>The conflict in Yemen is portrayed in the Western press and in statements by American leaders as a sectarian battle between Sunnis and Shias. For example, President Obama, talking about conflicts in the Middle East in general, stated that they are “rooted in conflicts that date back millennia.” Leading New York Times columnist Thomas Friedman declared that in Yemen “the main issue is the 7th century struggle over who is the rightful heir to the Prophet Muhammad—Shiites or Sunnis.”</w:t>
      </w:r>
    </w:p>
    <w:p w:rsidR="00203CE4" w:rsidRDefault="00203CE4" w:rsidP="00203CE4">
      <w:r>
        <w:t>Such statements demonstrate an appalling lack of knowledge about conflicts in the Middle East in general and in Yemen in particular. The civil war in Syria became intertwined with regional and international rivalries between Saudi Arabia and Iran on the one hand and Russia and the United States on the other. But it did not begin as a conflict between Shias and Sunnis. Instead, it started as a multi-sectarian struggle for democracy and removal of the Assad dictatorship. Neither were the Saudi and Iranian interventions in Syria dictated primarily by sectarian animosities.</w:t>
      </w:r>
    </w:p>
    <w:p w:rsidR="00203CE4" w:rsidRDefault="00203CE4" w:rsidP="00203CE4">
      <w:r>
        <w:t>President Assad and his co-religionists, the Alawites, are not Shia by any definition although the Alawite religion, which is very secretive about its dogmas, is often portrayed as an offshoot of Shia Islam. In fact, the Alawitess are so heterodox that most Muslims, including most Shias, would consider them, as they would consider the Druze, as being beyond the pale of Islam. Bashar al-Assad, like his father Hafez al-Assad, has tried to pass himself off as a Muslim because it gives him greater political legitimacy as the ruler of a predominantly Muslim country.</w:t>
      </w:r>
    </w:p>
    <w:p w:rsidR="00203CE4" w:rsidRDefault="00203CE4" w:rsidP="00203CE4">
      <w:r>
        <w:t xml:space="preserve">Just as in Syria, where the Saudi-Iranian geopolitical rivalry based on realpolitik motives, was played out at the expense of the Syrian people, </w:t>
      </w:r>
      <w:r w:rsidRPr="005B4924">
        <w:rPr>
          <w:rStyle w:val="StyleUnderline"/>
        </w:rPr>
        <w:t>the Saudi-Iranian struggle for preeminence is a major factor in the Yemeni civil war</w:t>
      </w:r>
      <w:r>
        <w:t>. While the details of the two cases are not the same, Yemen, like Syria, demonstrates that it is not a sectarian fight with the Saudis supporting the Sunnis and the Iranians supporting the Shias.</w:t>
      </w:r>
    </w:p>
    <w:p w:rsidR="00203CE4" w:rsidRDefault="00203CE4" w:rsidP="00203CE4">
      <w:r>
        <w:t>The Houthis from the north are indeed Shia, but they are Zaidi Shias, which is a genuine offshoot of Shiism but very different from Iran’s Twelver Shiism and much closer to Sunni Islam. The Zaidi Imamate of Yemen was established in the ninth century and Zaidi Imams off and on ruled large tracts of North Yemen. From 1918 two powerful Imams, father and son, established their rule in almost all of North Yemen until it was overthrown in 1962 by a group of Arab nationalist officers, supported by President Gamal Abdel Nasser of Egypt, who proclaimed the Yemen Arab Republic.</w:t>
      </w:r>
    </w:p>
    <w:p w:rsidR="00203CE4" w:rsidRDefault="00203CE4" w:rsidP="00203CE4">
      <w:r>
        <w:t>A civil war ensued between the Republic and the Imam of Yemen. It is instructive to note that during this civil war that lasted five years the Sunni Wahhabi monarchy of Saudi Arabia was the principal supporter and arms supplier of the Zaidi Shia Imam of Yemen. The Saudi support for the Imamate and antipathy toward the Republic was the consequence of the rivalry between monarchical Saudi Arabia and Republican Egypt, which supported the Yemen Arab Republic. The Imamate collapsed in 1967 when Saudi Arabia withdrew its support. This episode demonstrates clearly that the Saudi role in Yemen in the earlier civil war was determined by strategic considerations, primarily the House of Saud’s fear that Nasser’s Egypt was spreading a pan-Arab and republican ideology that threatened its rule. It had nothing to do with sectarian considerations since most of the Republican side, like the Saudis, were Sunnis while the Imam of Yemen was a Zaidi Shia.</w:t>
      </w:r>
    </w:p>
    <w:p w:rsidR="00203CE4" w:rsidRDefault="00203CE4" w:rsidP="00203CE4">
      <w:r>
        <w:t xml:space="preserve">The same applies to Saudi Arabia’s policy today when it opposes the Houthis, the modern political incarnation of the Zaidi imamate that it supported not so long ago, because of their supposed association with the Saudis’ latest nemesis Iran. The difference in the two episodes is that in the 1960s Saudi involvement in the Yemeni civil war was discreet. </w:t>
      </w:r>
      <w:r w:rsidRPr="005B4924">
        <w:rPr>
          <w:rStyle w:val="StyleUnderline"/>
        </w:rPr>
        <w:t xml:space="preserve">Its current intervention in the war, the brainchild of Crown Prince MBS, is very brazen. Fighter jets belonging to Saudi Arabia and the UAE have strafed and inflicted heavy casualties on the common Yemenis killing hundreds and injuring thousands. They have also caused great damage to the already meagre infrastructure in Yemen, </w:t>
      </w:r>
      <w:r w:rsidRPr="005B4924">
        <w:rPr>
          <w:rStyle w:val="Emphasis"/>
        </w:rPr>
        <w:t>literally bombing it back to the Stone Age</w:t>
      </w:r>
      <w:r>
        <w:t>.</w:t>
      </w:r>
    </w:p>
    <w:p w:rsidR="00203CE4" w:rsidRDefault="00203CE4" w:rsidP="00203CE4">
      <w:r w:rsidRPr="005B4924">
        <w:rPr>
          <w:rStyle w:val="StyleUnderline"/>
        </w:rPr>
        <w:t xml:space="preserve">However, Saudi and allied attacks have made very little dent in the Houthi control of northern Yemen, including its capital. What </w:t>
      </w:r>
      <w:r w:rsidRPr="005B4924">
        <w:rPr>
          <w:rStyle w:val="StyleUnderline"/>
          <w:highlight w:val="yellow"/>
        </w:rPr>
        <w:t>the Saudi strategy has succeeded in</w:t>
      </w:r>
      <w:r w:rsidRPr="005B4924">
        <w:rPr>
          <w:rStyle w:val="StyleUnderline"/>
        </w:rPr>
        <w:t xml:space="preserve"> doing is to drive the Houthis into Iranian arms thus </w:t>
      </w:r>
      <w:r w:rsidRPr="005B4924">
        <w:rPr>
          <w:rStyle w:val="StyleUnderline"/>
          <w:highlight w:val="yellow"/>
        </w:rPr>
        <w:t>making Tehran’s support</w:t>
      </w:r>
      <w:r w:rsidRPr="005B4924">
        <w:rPr>
          <w:rStyle w:val="StyleUnderline"/>
        </w:rPr>
        <w:t xml:space="preserve"> for them </w:t>
      </w:r>
      <w:r w:rsidRPr="005B4924">
        <w:rPr>
          <w:rStyle w:val="Emphasis"/>
          <w:highlight w:val="yellow"/>
        </w:rPr>
        <w:t>a self-fulfilling prophecy</w:t>
      </w:r>
      <w:r w:rsidRPr="005B4924">
        <w:rPr>
          <w:rStyle w:val="StyleUnderline"/>
        </w:rPr>
        <w:t>. Saudi policy has provided Iran a God-sent opportunity to benefit from Riyadh’s callous military attacks and find a strategic foothold in Yemen</w:t>
      </w:r>
      <w:r>
        <w:t>. In response to Saudi attacks on the Houthis the Iranians have supplied arms, including short and medium range missiles, to the latter quite often through their proxy Hizbullah. This has provided the Houthis the capability to periodically fire missiles at strategic targets within the Saudi homeland.</w:t>
      </w:r>
    </w:p>
    <w:p w:rsidR="00203CE4" w:rsidRDefault="00203CE4" w:rsidP="00203CE4">
      <w:r w:rsidRPr="005B4924">
        <w:rPr>
          <w:rStyle w:val="StyleUnderline"/>
          <w:highlight w:val="yellow"/>
        </w:rPr>
        <w:t>The U</w:t>
      </w:r>
      <w:r>
        <w:t xml:space="preserve">nited </w:t>
      </w:r>
      <w:r w:rsidRPr="005B4924">
        <w:rPr>
          <w:rStyle w:val="StyleUnderline"/>
          <w:highlight w:val="yellow"/>
        </w:rPr>
        <w:t>S</w:t>
      </w:r>
      <w:r>
        <w:t xml:space="preserve">tates </w:t>
      </w:r>
      <w:r w:rsidRPr="005B4924">
        <w:rPr>
          <w:rStyle w:val="StyleUnderline"/>
          <w:highlight w:val="yellow"/>
        </w:rPr>
        <w:t>has become embroiled</w:t>
      </w:r>
      <w:r w:rsidRPr="00D26F57">
        <w:rPr>
          <w:rStyle w:val="StyleUnderline"/>
        </w:rPr>
        <w:t xml:space="preserve"> in the conflict</w:t>
      </w:r>
      <w:r>
        <w:t xml:space="preserve"> </w:t>
      </w:r>
      <w:r w:rsidRPr="007754D8">
        <w:t xml:space="preserve">for two major reasons. First, Yemen has become the last refuge of the AQAP, the most active arm of Al Qaeda, which the United States has been targeting for years. Second, </w:t>
      </w:r>
      <w:r w:rsidRPr="007754D8">
        <w:rPr>
          <w:rStyle w:val="StyleUnderline"/>
        </w:rPr>
        <w:t xml:space="preserve">American support for its ally Saudi Arabia is fueled by Washington’s antagonism toward Iran. </w:t>
      </w:r>
      <w:r w:rsidRPr="005B4924">
        <w:rPr>
          <w:rStyle w:val="StyleUnderline"/>
          <w:highlight w:val="yellow"/>
        </w:rPr>
        <w:t>Its alliance</w:t>
      </w:r>
      <w:r w:rsidRPr="00D26F57">
        <w:rPr>
          <w:rStyle w:val="StyleUnderline"/>
        </w:rPr>
        <w:t xml:space="preserve"> with Saudi Arabia is now based primarily on their common perception that Iranian influence in the region will increase if left unchecked. </w:t>
      </w:r>
      <w:r w:rsidRPr="007754D8">
        <w:rPr>
          <w:rStyle w:val="StyleUnderline"/>
        </w:rPr>
        <w:t xml:space="preserve">It </w:t>
      </w:r>
      <w:r w:rsidRPr="007754D8">
        <w:rPr>
          <w:rStyle w:val="StyleUnderline"/>
          <w:highlight w:val="yellow"/>
        </w:rPr>
        <w:t>is</w:t>
      </w:r>
      <w:r w:rsidRPr="00D26F57">
        <w:rPr>
          <w:rStyle w:val="StyleUnderline"/>
        </w:rPr>
        <w:t xml:space="preserve"> also </w:t>
      </w:r>
      <w:r w:rsidRPr="005B4924">
        <w:rPr>
          <w:rStyle w:val="StyleUnderline"/>
          <w:highlight w:val="yellow"/>
        </w:rPr>
        <w:t xml:space="preserve">driven by </w:t>
      </w:r>
      <w:r w:rsidRPr="005B4924">
        <w:rPr>
          <w:rStyle w:val="Emphasis"/>
          <w:highlight w:val="yellow"/>
        </w:rPr>
        <w:t>large</w:t>
      </w:r>
      <w:r w:rsidRPr="005B4924">
        <w:rPr>
          <w:rStyle w:val="Emphasis"/>
        </w:rPr>
        <w:t xml:space="preserve"> Saudi </w:t>
      </w:r>
      <w:r w:rsidRPr="005B4924">
        <w:rPr>
          <w:rStyle w:val="Emphasis"/>
          <w:highlight w:val="yellow"/>
        </w:rPr>
        <w:t>purchases of</w:t>
      </w:r>
      <w:r w:rsidRPr="005B4924">
        <w:rPr>
          <w:rStyle w:val="Emphasis"/>
        </w:rPr>
        <w:t xml:space="preserve"> sophisticated American </w:t>
      </w:r>
      <w:r w:rsidRPr="005B4924">
        <w:rPr>
          <w:rStyle w:val="Emphasis"/>
          <w:highlight w:val="yellow"/>
        </w:rPr>
        <w:t>weapons</w:t>
      </w:r>
      <w:r>
        <w:t xml:space="preserve"> that help keep the American arms industry afloat. </w:t>
      </w:r>
      <w:r w:rsidRPr="00D26F57">
        <w:rPr>
          <w:rStyle w:val="StyleUnderline"/>
        </w:rPr>
        <w:t>U.S. support for Saudi adventurism in Yemen has added to the humanitarian crisis in the country as the U</w:t>
      </w:r>
      <w:r>
        <w:t xml:space="preserve">nited </w:t>
      </w:r>
      <w:r w:rsidRPr="00D26F57">
        <w:rPr>
          <w:rStyle w:val="StyleUnderline"/>
        </w:rPr>
        <w:t>S</w:t>
      </w:r>
      <w:r>
        <w:t xml:space="preserve">tates </w:t>
      </w:r>
      <w:r w:rsidRPr="00D26F57">
        <w:rPr>
          <w:rStyle w:val="StyleUnderline"/>
        </w:rPr>
        <w:t xml:space="preserve">and its Western allies have turned a </w:t>
      </w:r>
      <w:r w:rsidRPr="00D26F57">
        <w:rPr>
          <w:rStyle w:val="StyleUnderline"/>
        </w:rPr>
        <w:lastRenderedPageBreak/>
        <w:t>blind eye toward Saudi excesses thus providing Riyadh with the incentive to continue its harsh bombing campaign</w:t>
      </w:r>
      <w:r>
        <w:t>.</w:t>
      </w:r>
    </w:p>
    <w:p w:rsidR="00203CE4" w:rsidRDefault="00203CE4" w:rsidP="00203CE4">
      <w:r>
        <w:t>American policy has not achieved its objective of ejecting AQAP from Yemen. In fact, by supporting Saudi Arabia’s campaign to destroy the rudimentary infrastructure of the Yemeni state and thus degrade the residual capacity of the state to control territory it has provided AQAP the opportunity to expand its presence in Yemen just as American policy of decimating Iraqi state structures helped first al-Qaeda and then ISIS expand their tentacles in that country. Failed states provide the best breeding ground for terrorists.</w:t>
      </w:r>
    </w:p>
    <w:p w:rsidR="00203CE4" w:rsidRDefault="00203CE4" w:rsidP="00203CE4">
      <w:r w:rsidRPr="002A26BB">
        <w:rPr>
          <w:rStyle w:val="StyleUnderline"/>
        </w:rPr>
        <w:t xml:space="preserve">Washington’s </w:t>
      </w:r>
      <w:r w:rsidRPr="005B4924">
        <w:rPr>
          <w:rStyle w:val="StyleUnderline"/>
          <w:highlight w:val="yellow"/>
        </w:rPr>
        <w:t>support for MBS’s aggressive policy</w:t>
      </w:r>
      <w:r w:rsidRPr="002A26BB">
        <w:rPr>
          <w:rStyle w:val="StyleUnderline"/>
        </w:rPr>
        <w:t xml:space="preserve"> toward Yemen </w:t>
      </w:r>
      <w:r w:rsidRPr="005B4924">
        <w:rPr>
          <w:rStyle w:val="StyleUnderline"/>
          <w:highlight w:val="yellow"/>
        </w:rPr>
        <w:t xml:space="preserve">will be </w:t>
      </w:r>
      <w:r w:rsidRPr="005B4924">
        <w:rPr>
          <w:rStyle w:val="Emphasis"/>
          <w:highlight w:val="yellow"/>
        </w:rPr>
        <w:t>counterproductive</w:t>
      </w:r>
      <w:r w:rsidRPr="002A26BB">
        <w:rPr>
          <w:rStyle w:val="StyleUnderline"/>
        </w:rPr>
        <w:t xml:space="preserve"> in terms of achieving American objectives in Yemen and in the region</w:t>
      </w:r>
      <w:r>
        <w:t xml:space="preserve">. It is likely to provide AQAP and possibly other jihadist organizations with </w:t>
      </w:r>
      <w:r w:rsidRPr="007754D8">
        <w:t xml:space="preserve">the territorial space to build and expand their bases. Furthermore, </w:t>
      </w:r>
      <w:r w:rsidRPr="007754D8">
        <w:rPr>
          <w:rStyle w:val="StyleUnderline"/>
        </w:rPr>
        <w:t>in the long run it will redound to the benefit of Iran and its allies once Saudi Arabia is forced to end its intervention in Yemen as</w:t>
      </w:r>
      <w:r w:rsidRPr="002A26BB">
        <w:rPr>
          <w:rStyle w:val="StyleUnderline"/>
        </w:rPr>
        <w:t xml:space="preserve"> a result of sheer exhaustion if nothing else</w:t>
      </w:r>
      <w:r>
        <w:t xml:space="preserve">. Yemen’s topography, especially in the north which is the stronghold of the Houthis, is very much like that of Afghanistan making it extremely difficult for foreign interventions to end successfully. </w:t>
      </w:r>
      <w:r w:rsidRPr="005B4924">
        <w:rPr>
          <w:rStyle w:val="StyleUnderline"/>
          <w:highlight w:val="yellow"/>
        </w:rPr>
        <w:t>It is time Washington</w:t>
      </w:r>
      <w:r w:rsidRPr="002A26BB">
        <w:rPr>
          <w:rStyle w:val="StyleUnderline"/>
        </w:rPr>
        <w:t xml:space="preserve"> reassessed its strategy toward Yemen and </w:t>
      </w:r>
      <w:r w:rsidRPr="005B4924">
        <w:rPr>
          <w:rStyle w:val="StyleUnderline"/>
          <w:highlight w:val="yellow"/>
        </w:rPr>
        <w:t>disengaged from the</w:t>
      </w:r>
      <w:r w:rsidRPr="007754D8">
        <w:rPr>
          <w:rStyle w:val="StyleUnderline"/>
        </w:rPr>
        <w:t xml:space="preserve"> Saudi-Iranian </w:t>
      </w:r>
      <w:r w:rsidRPr="005B4924">
        <w:rPr>
          <w:rStyle w:val="StyleUnderline"/>
          <w:highlight w:val="yellow"/>
        </w:rPr>
        <w:t xml:space="preserve">conflict that could </w:t>
      </w:r>
      <w:r w:rsidRPr="005B4924">
        <w:rPr>
          <w:rStyle w:val="Emphasis"/>
          <w:highlight w:val="yellow"/>
        </w:rPr>
        <w:t>drag it into another quagmire</w:t>
      </w:r>
      <w:r>
        <w:t>.</w:t>
      </w:r>
    </w:p>
    <w:p w:rsidR="00203CE4" w:rsidRDefault="00203CE4" w:rsidP="00AF510B"/>
    <w:p w:rsidR="001D5F13" w:rsidRDefault="001D5F13" w:rsidP="001D5F13">
      <w:pPr>
        <w:pStyle w:val="Heading3"/>
      </w:pPr>
      <w:r>
        <w:lastRenderedPageBreak/>
        <w:t>1AC — Emergency Powers Advantage</w:t>
      </w:r>
    </w:p>
    <w:p w:rsidR="001D5F13" w:rsidRPr="00045F42" w:rsidRDefault="001D5F13" w:rsidP="001D5F13">
      <w:pPr>
        <w:pStyle w:val="Heading4"/>
        <w:rPr>
          <w:u w:val="single"/>
        </w:rPr>
      </w:pPr>
      <w:r>
        <w:rPr>
          <w:u w:val="single"/>
        </w:rPr>
        <w:t>Contention (  ) is</w:t>
      </w:r>
      <w:r w:rsidRPr="00045F42">
        <w:rPr>
          <w:u w:val="single"/>
        </w:rPr>
        <w:t xml:space="preserve"> Emergency Powers</w:t>
      </w:r>
    </w:p>
    <w:p w:rsidR="001D5F13" w:rsidRPr="00045F42" w:rsidRDefault="001D5F13" w:rsidP="001D5F13"/>
    <w:p w:rsidR="001D5F13" w:rsidRPr="00912CB1" w:rsidRDefault="001D5F13" w:rsidP="001D5F13">
      <w:pPr>
        <w:pStyle w:val="Heading4"/>
      </w:pPr>
      <w:r>
        <w:t xml:space="preserve">Failure to challenge Trump’s emergency sales to the Saudi coalition will </w:t>
      </w:r>
      <w:r w:rsidRPr="00912CB1">
        <w:rPr>
          <w:u w:val="single"/>
        </w:rPr>
        <w:t>permanently diminish</w:t>
      </w:r>
      <w:r>
        <w:t xml:space="preserve"> Congress’s </w:t>
      </w:r>
      <w:r>
        <w:rPr>
          <w:u w:val="single"/>
        </w:rPr>
        <w:t>overall</w:t>
      </w:r>
      <w:r>
        <w:t xml:space="preserve"> power to block arms sales.  </w:t>
      </w:r>
    </w:p>
    <w:p w:rsidR="001D5F13" w:rsidRDefault="001D5F13" w:rsidP="001D5F13">
      <w:r w:rsidRPr="00A83313">
        <w:rPr>
          <w:rStyle w:val="Style13ptBold"/>
        </w:rPr>
        <w:t>Ohlbaum and Stohl 19</w:t>
      </w:r>
      <w:r>
        <w:t xml:space="preserve"> — </w:t>
      </w:r>
      <w:r w:rsidRPr="00A83313">
        <w:rPr>
          <w:u w:val="single"/>
        </w:rPr>
        <w:t>Diana Ohlbaum</w:t>
      </w:r>
      <w:r>
        <w:t xml:space="preserve">, </w:t>
      </w:r>
      <w:r w:rsidRPr="00A83313">
        <w:t xml:space="preserve">Senior Strategist and Legislative Director for Foreign Policy at the Friends Committee on National Legislation, Chair of the Board of the Center for International Policy, former Senior Professional Staff Member of the House Foreign Affairs Committee and Senate Foreign Relations Committee, holds a Ph.D. in Political Science from Johns Hopkins University, </w:t>
      </w:r>
      <w:r w:rsidRPr="009F1AB1">
        <w:t xml:space="preserve">and </w:t>
      </w:r>
      <w:r w:rsidRPr="00C80318">
        <w:rPr>
          <w:u w:val="single"/>
        </w:rPr>
        <w:t>Rachel Stohl</w:t>
      </w:r>
      <w:r>
        <w:t xml:space="preserve">, </w:t>
      </w:r>
      <w:r w:rsidRPr="00C80318">
        <w:t xml:space="preserve">Managing Director of the Conventional Defense Program at the Stimson Center, former Associate Fellow at Chatham House—the Royal Institute of International Affairs, former Senior Analyst at the Center for Defense Information, holds an M.A. in International Policy Studies from the Monterey Institute of International Studies, </w:t>
      </w:r>
      <w:r>
        <w:t>2019 (“</w:t>
      </w:r>
      <w:r w:rsidRPr="00A83313">
        <w:t xml:space="preserve">An </w:t>
      </w:r>
      <w:r>
        <w:t>‘</w:t>
      </w:r>
      <w:r w:rsidRPr="00A83313">
        <w:t>Emergency</w:t>
      </w:r>
      <w:r>
        <w:t>’</w:t>
      </w:r>
      <w:r w:rsidRPr="00A83313">
        <w:t xml:space="preserve"> Arms Deal: Will Congress Acquiesce in Another Blow to Its Authority?</w:t>
      </w:r>
      <w:r>
        <w:t xml:space="preserve">,” </w:t>
      </w:r>
      <w:r>
        <w:rPr>
          <w:i/>
        </w:rPr>
        <w:t>Just Security</w:t>
      </w:r>
      <w:r>
        <w:t>, June 6</w:t>
      </w:r>
      <w:r w:rsidRPr="00A83313">
        <w:rPr>
          <w:vertAlign w:val="superscript"/>
        </w:rPr>
        <w:t>th</w:t>
      </w:r>
      <w:r>
        <w:t xml:space="preserve">, Available Online at </w:t>
      </w:r>
      <w:hyperlink r:id="rId29" w:history="1">
        <w:r w:rsidRPr="00AB3C81">
          <w:rPr>
            <w:rStyle w:val="Hyperlink"/>
          </w:rPr>
          <w:t>https://www.justsecurity.org/64413/an-emergency-arms-deal-will-congress-acquiesce-in-another-blow-to-its-authority/</w:t>
        </w:r>
      </w:hyperlink>
      <w:r>
        <w:t>, Accessed 06-07-2019)</w:t>
      </w:r>
    </w:p>
    <w:p w:rsidR="001D5F13" w:rsidRDefault="001D5F13" w:rsidP="001D5F13">
      <w:r>
        <w:t>What Should Congress Do?</w:t>
      </w:r>
    </w:p>
    <w:p w:rsidR="001D5F13" w:rsidRDefault="001D5F13" w:rsidP="001D5F13">
      <w:r w:rsidRPr="00C80318">
        <w:rPr>
          <w:rStyle w:val="StyleUnderline"/>
        </w:rPr>
        <w:t>Congress is not without options in responding to this assault on its powers</w:t>
      </w:r>
      <w:r>
        <w:t xml:space="preserve">, however. </w:t>
      </w:r>
      <w:r w:rsidRPr="00C80318">
        <w:rPr>
          <w:rStyle w:val="StyleUnderline"/>
        </w:rPr>
        <w:t xml:space="preserve">Republican and Democratic senators are joining together to disapprove all 22 “emergency” sales proposed by the president. Even if there is insufficient time to pass resolutions of disapproval for these particular sales before the agreements are signed, </w:t>
      </w:r>
      <w:r w:rsidRPr="00912CB1">
        <w:rPr>
          <w:rStyle w:val="StyleUnderline"/>
          <w:highlight w:val="yellow"/>
        </w:rPr>
        <w:t xml:space="preserve">Congress could pass a law to </w:t>
      </w:r>
      <w:r w:rsidRPr="00912CB1">
        <w:rPr>
          <w:rStyle w:val="Emphasis"/>
          <w:highlight w:val="yellow"/>
        </w:rPr>
        <w:t>prohibit</w:t>
      </w:r>
      <w:r w:rsidRPr="00912CB1">
        <w:rPr>
          <w:rStyle w:val="Emphasis"/>
        </w:rPr>
        <w:t xml:space="preserve"> the </w:t>
      </w:r>
      <w:r w:rsidRPr="00912CB1">
        <w:rPr>
          <w:rStyle w:val="Emphasis"/>
          <w:highlight w:val="yellow"/>
        </w:rPr>
        <w:t>delivery of these</w:t>
      </w:r>
      <w:r w:rsidRPr="00912CB1">
        <w:rPr>
          <w:rStyle w:val="Emphasis"/>
        </w:rPr>
        <w:t xml:space="preserve"> weapons </w:t>
      </w:r>
      <w:r w:rsidRPr="00912CB1">
        <w:rPr>
          <w:rStyle w:val="Emphasis"/>
          <w:highlight w:val="yellow"/>
        </w:rPr>
        <w:t>systems</w:t>
      </w:r>
      <w:r w:rsidRPr="00912CB1">
        <w:rPr>
          <w:rStyle w:val="StyleUnderline"/>
          <w:highlight w:val="yellow"/>
        </w:rPr>
        <w:t>. It could</w:t>
      </w:r>
      <w:r w:rsidRPr="00C80318">
        <w:rPr>
          <w:rStyle w:val="StyleUnderline"/>
        </w:rPr>
        <w:t xml:space="preserve"> also </w:t>
      </w:r>
      <w:r w:rsidRPr="00912CB1">
        <w:rPr>
          <w:rStyle w:val="StyleUnderline"/>
          <w:highlight w:val="yellow"/>
        </w:rPr>
        <w:t>override the</w:t>
      </w:r>
      <w:r w:rsidRPr="00C80318">
        <w:rPr>
          <w:rStyle w:val="StyleUnderline"/>
        </w:rPr>
        <w:t xml:space="preserve"> president’s </w:t>
      </w:r>
      <w:r w:rsidRPr="00912CB1">
        <w:rPr>
          <w:rStyle w:val="StyleUnderline"/>
          <w:highlight w:val="yellow"/>
        </w:rPr>
        <w:t>veto</w:t>
      </w:r>
      <w:r w:rsidRPr="00C80318">
        <w:rPr>
          <w:rStyle w:val="StyleUnderline"/>
        </w:rPr>
        <w:t xml:space="preserve"> of its resolution </w:t>
      </w:r>
      <w:r w:rsidRPr="00912CB1">
        <w:rPr>
          <w:rStyle w:val="StyleUnderline"/>
          <w:highlight w:val="yellow"/>
        </w:rPr>
        <w:t>to end</w:t>
      </w:r>
      <w:r w:rsidRPr="00C80318">
        <w:rPr>
          <w:rStyle w:val="StyleUnderline"/>
        </w:rPr>
        <w:t xml:space="preserve"> U.S. </w:t>
      </w:r>
      <w:r w:rsidRPr="00912CB1">
        <w:rPr>
          <w:rStyle w:val="StyleUnderline"/>
          <w:highlight w:val="yellow"/>
        </w:rPr>
        <w:t>military participation in</w:t>
      </w:r>
      <w:r w:rsidRPr="00C80318">
        <w:rPr>
          <w:rStyle w:val="StyleUnderline"/>
        </w:rPr>
        <w:t xml:space="preserve"> the Saudi-led war in </w:t>
      </w:r>
      <w:r w:rsidRPr="00912CB1">
        <w:rPr>
          <w:rStyle w:val="StyleUnderline"/>
          <w:highlight w:val="yellow"/>
        </w:rPr>
        <w:t>Yemen</w:t>
      </w:r>
      <w:r>
        <w:t xml:space="preserve">, which would require the support of Republican senators. </w:t>
      </w:r>
      <w:r w:rsidRPr="00912CB1">
        <w:rPr>
          <w:rStyle w:val="StyleUnderline"/>
          <w:highlight w:val="yellow"/>
        </w:rPr>
        <w:t xml:space="preserve">It could impose </w:t>
      </w:r>
      <w:r w:rsidRPr="00912CB1">
        <w:rPr>
          <w:rStyle w:val="Emphasis"/>
          <w:highlight w:val="yellow"/>
        </w:rPr>
        <w:t>a ban or strict conditions on all future weapons sales</w:t>
      </w:r>
      <w:r w:rsidRPr="00912CB1">
        <w:rPr>
          <w:rStyle w:val="StyleUnderline"/>
          <w:highlight w:val="yellow"/>
        </w:rPr>
        <w:t xml:space="preserve"> to Saudi Arabia and the UAE</w:t>
      </w:r>
      <w:r w:rsidRPr="00912CB1">
        <w:t>. And it could rewrite the procedures for consideration and review of arms sales. Instead of allowing weapons to be transferred unless two-thirds of both houses vote to override the inevitable presidential veto of attempted blocking legislation, Congress could treat major arms sales with at least the seriousness it treats trade agreements, which require affirmative congressional approval to move forward.</w:t>
      </w:r>
      <w:r>
        <w:t xml:space="preserve"> In short, </w:t>
      </w:r>
      <w:r w:rsidRPr="00912CB1">
        <w:rPr>
          <w:rStyle w:val="StyleUnderline"/>
          <w:highlight w:val="yellow"/>
        </w:rPr>
        <w:t xml:space="preserve">Congress must fight to </w:t>
      </w:r>
      <w:r w:rsidRPr="00912CB1">
        <w:rPr>
          <w:rStyle w:val="Emphasis"/>
          <w:highlight w:val="yellow"/>
        </w:rPr>
        <w:t>reclaim its relevance as an active participant</w:t>
      </w:r>
      <w:r w:rsidRPr="00912CB1">
        <w:rPr>
          <w:rStyle w:val="StyleUnderline"/>
          <w:highlight w:val="yellow"/>
        </w:rPr>
        <w:t xml:space="preserve"> in foreign policy and national security decisions</w:t>
      </w:r>
      <w:r>
        <w:t>.</w:t>
      </w:r>
    </w:p>
    <w:p w:rsidR="001D5F13" w:rsidRPr="00FF1CC7" w:rsidRDefault="001D5F13" w:rsidP="001D5F13">
      <w:r>
        <w:t xml:space="preserve">Returning from its Memorial Day recess, Congress has no lack of foreign policy emergencies to respond to – walking the administration back from the brink of war with Iran chief among them. But </w:t>
      </w:r>
      <w:r w:rsidRPr="00912CB1">
        <w:rPr>
          <w:rStyle w:val="StyleUnderline"/>
          <w:highlight w:val="yellow"/>
        </w:rPr>
        <w:t>if it can’t stand up to protect its</w:t>
      </w:r>
      <w:r w:rsidRPr="00C80318">
        <w:rPr>
          <w:rStyle w:val="StyleUnderline"/>
        </w:rPr>
        <w:t xml:space="preserve"> own </w:t>
      </w:r>
      <w:r w:rsidRPr="00912CB1">
        <w:rPr>
          <w:rStyle w:val="StyleUnderline"/>
          <w:highlight w:val="yellow"/>
        </w:rPr>
        <w:t>prerogatives on arms sales,</w:t>
      </w:r>
      <w:r w:rsidRPr="00C80318">
        <w:rPr>
          <w:rStyle w:val="StyleUnderline"/>
        </w:rPr>
        <w:t xml:space="preserve"> then </w:t>
      </w:r>
      <w:r w:rsidRPr="00912CB1">
        <w:rPr>
          <w:rStyle w:val="StyleUnderline"/>
          <w:highlight w:val="yellow"/>
        </w:rPr>
        <w:t xml:space="preserve">its chances of being heard on </w:t>
      </w:r>
      <w:r w:rsidRPr="00912CB1">
        <w:rPr>
          <w:rStyle w:val="Emphasis"/>
          <w:highlight w:val="yellow"/>
        </w:rPr>
        <w:t>anything else</w:t>
      </w:r>
      <w:r w:rsidRPr="00912CB1">
        <w:rPr>
          <w:rStyle w:val="StyleUnderline"/>
          <w:highlight w:val="yellow"/>
        </w:rPr>
        <w:t xml:space="preserve"> will be </w:t>
      </w:r>
      <w:r w:rsidRPr="00912CB1">
        <w:rPr>
          <w:rStyle w:val="Emphasis"/>
          <w:highlight w:val="yellow"/>
        </w:rPr>
        <w:t>permanently diminished</w:t>
      </w:r>
      <w:r>
        <w:t>.</w:t>
      </w:r>
    </w:p>
    <w:p w:rsidR="001D5F13" w:rsidRDefault="001D5F13" w:rsidP="001D5F13"/>
    <w:p w:rsidR="001D5F13" w:rsidRDefault="001D5F13" w:rsidP="001D5F13">
      <w:pPr>
        <w:pStyle w:val="Heading4"/>
      </w:pPr>
      <w:r>
        <w:t xml:space="preserve">The plan sets a precedent that prevents the president from circumventing Congress on </w:t>
      </w:r>
      <w:r w:rsidRPr="00702971">
        <w:rPr>
          <w:u w:val="single"/>
        </w:rPr>
        <w:t xml:space="preserve">future </w:t>
      </w:r>
      <w:r>
        <w:rPr>
          <w:u w:val="single"/>
        </w:rPr>
        <w:t xml:space="preserve">high-risk </w:t>
      </w:r>
      <w:r w:rsidRPr="00702971">
        <w:rPr>
          <w:u w:val="single"/>
        </w:rPr>
        <w:t>arms sales</w:t>
      </w:r>
      <w:r>
        <w:t xml:space="preserve">. </w:t>
      </w:r>
    </w:p>
    <w:p w:rsidR="001D5F13" w:rsidRDefault="001D5F13" w:rsidP="001D5F13">
      <w:r>
        <w:rPr>
          <w:rStyle w:val="Style13ptBold"/>
        </w:rPr>
        <w:t>Mahanty</w:t>
      </w:r>
      <w:r w:rsidRPr="008A2C19">
        <w:rPr>
          <w:rStyle w:val="Style13ptBold"/>
        </w:rPr>
        <w:t xml:space="preserve"> 19</w:t>
      </w:r>
      <w:r>
        <w:t xml:space="preserve"> — Daniel Mahanty</w:t>
      </w:r>
      <w:r w:rsidRPr="00B51005">
        <w:t>,</w:t>
      </w:r>
      <w:r>
        <w:t xml:space="preserve"> </w:t>
      </w:r>
      <w:r w:rsidRPr="00644CD2">
        <w:t>Director of the U.S. Program at the Center on Civilians in Conflict, former Director of the Office of Security and Human Rights in the Bureau of Democracy, Human Rights, and Labor at the U.S. Department of State, Term Member of the Council on Foreign Relations, holds an M.A. in U.S. National Security Policy from Georgetown University,</w:t>
      </w:r>
      <w:r>
        <w:t xml:space="preserve"> 2019 (“</w:t>
      </w:r>
      <w:r w:rsidRPr="00B52F51">
        <w:t>U.S. "Emergency" Arms Sales to Saudi Arabia and United Arab Emirates</w:t>
      </w:r>
      <w:r>
        <w:t>,” Forum on the Arms Trade, May 23</w:t>
      </w:r>
      <w:r w:rsidRPr="008A2C19">
        <w:rPr>
          <w:vertAlign w:val="superscript"/>
        </w:rPr>
        <w:t>rd</w:t>
      </w:r>
      <w:r>
        <w:t xml:space="preserve">, Available Online at </w:t>
      </w:r>
      <w:hyperlink r:id="rId30" w:history="1">
        <w:r w:rsidRPr="00063DE4">
          <w:rPr>
            <w:rStyle w:val="Hyperlink"/>
          </w:rPr>
          <w:t>https://www.forumarmstrade.org/ussaudimay2019.html</w:t>
        </w:r>
      </w:hyperlink>
      <w:r>
        <w:t>, Accessed 06-11-2019)</w:t>
      </w:r>
    </w:p>
    <w:p w:rsidR="001D5F13" w:rsidRDefault="001D5F13" w:rsidP="001D5F13">
      <w:r w:rsidRPr="003E08CA">
        <w:rPr>
          <w:rStyle w:val="StyleUnderline"/>
        </w:rPr>
        <w:t xml:space="preserve">In practice, the US government faces precious few hurdles in selling large numbers of conventional weapons as it is. The US already sells more weapons than any other country in the world, and quite often to the countries involved in, or deeply affected by war. Through the notification process, </w:t>
      </w:r>
      <w:r w:rsidRPr="00FE5C49">
        <w:rPr>
          <w:rStyle w:val="StyleUnderline"/>
          <w:highlight w:val="yellow"/>
        </w:rPr>
        <w:t xml:space="preserve">Congress can serve as </w:t>
      </w:r>
      <w:r w:rsidRPr="00702971">
        <w:rPr>
          <w:rStyle w:val="Emphasis"/>
          <w:highlight w:val="yellow"/>
        </w:rPr>
        <w:t>the last failsafe</w:t>
      </w:r>
      <w:r w:rsidRPr="00FE5C49">
        <w:rPr>
          <w:rStyle w:val="StyleUnderline"/>
          <w:highlight w:val="yellow"/>
        </w:rPr>
        <w:t xml:space="preserve"> for preventing</w:t>
      </w:r>
      <w:r>
        <w:rPr>
          <w:rStyle w:val="StyleUnderline"/>
        </w:rPr>
        <w:t>-</w:t>
      </w:r>
      <w:r w:rsidRPr="003E08CA">
        <w:rPr>
          <w:rStyle w:val="StyleUnderline"/>
        </w:rPr>
        <w:t>or at least properly scrutinizing</w:t>
      </w:r>
      <w:r>
        <w:rPr>
          <w:rStyle w:val="StyleUnderline"/>
        </w:rPr>
        <w:t>-</w:t>
      </w:r>
      <w:r w:rsidRPr="00FE5C49">
        <w:rPr>
          <w:rStyle w:val="StyleUnderline"/>
          <w:highlight w:val="yellow"/>
        </w:rPr>
        <w:t>high risk sales that</w:t>
      </w:r>
      <w:r w:rsidRPr="003E08CA">
        <w:rPr>
          <w:rStyle w:val="StyleUnderline"/>
        </w:rPr>
        <w:t xml:space="preserve"> clearly represent a significant </w:t>
      </w:r>
      <w:r w:rsidRPr="00FE5C49">
        <w:rPr>
          <w:rStyle w:val="StyleUnderline"/>
          <w:highlight w:val="yellow"/>
        </w:rPr>
        <w:t>risk</w:t>
      </w:r>
      <w:r w:rsidRPr="003E08CA">
        <w:rPr>
          <w:rStyle w:val="StyleUnderline"/>
        </w:rPr>
        <w:t xml:space="preserve"> of </w:t>
      </w:r>
      <w:r w:rsidRPr="00702971">
        <w:rPr>
          <w:rStyle w:val="Emphasis"/>
          <w:highlight w:val="yellow"/>
        </w:rPr>
        <w:t>escalating a conflict</w:t>
      </w:r>
      <w:r w:rsidRPr="00FE5C49">
        <w:rPr>
          <w:rStyle w:val="StyleUnderline"/>
          <w:highlight w:val="yellow"/>
        </w:rPr>
        <w:t xml:space="preserve">, </w:t>
      </w:r>
      <w:r w:rsidRPr="00702971">
        <w:rPr>
          <w:rStyle w:val="Emphasis"/>
          <w:highlight w:val="yellow"/>
        </w:rPr>
        <w:t>exacerbating a humanitarian disaster</w:t>
      </w:r>
      <w:r w:rsidRPr="00FE5C49">
        <w:rPr>
          <w:rStyle w:val="StyleUnderline"/>
          <w:highlight w:val="yellow"/>
        </w:rPr>
        <w:t>, and</w:t>
      </w:r>
      <w:r w:rsidRPr="003E08CA">
        <w:rPr>
          <w:rStyle w:val="StyleUnderline"/>
        </w:rPr>
        <w:t xml:space="preserve"> </w:t>
      </w:r>
      <w:r w:rsidRPr="00702971">
        <w:rPr>
          <w:rStyle w:val="Emphasis"/>
        </w:rPr>
        <w:t xml:space="preserve">almost certainly </w:t>
      </w:r>
      <w:r w:rsidRPr="00702971">
        <w:rPr>
          <w:rStyle w:val="Emphasis"/>
          <w:highlight w:val="yellow"/>
        </w:rPr>
        <w:t>causing the death of</w:t>
      </w:r>
      <w:r w:rsidRPr="00702971">
        <w:rPr>
          <w:rStyle w:val="Emphasis"/>
        </w:rPr>
        <w:t xml:space="preserve"> even </w:t>
      </w:r>
      <w:r w:rsidRPr="00702971">
        <w:rPr>
          <w:rStyle w:val="Emphasis"/>
          <w:highlight w:val="yellow"/>
        </w:rPr>
        <w:t>more civilians</w:t>
      </w:r>
      <w:r w:rsidRPr="00FE5C49">
        <w:rPr>
          <w:rStyle w:val="StyleUnderline"/>
          <w:highlight w:val="yellow"/>
        </w:rPr>
        <w:t>. For the administration to bypass</w:t>
      </w:r>
      <w:r w:rsidRPr="003E08CA">
        <w:rPr>
          <w:rStyle w:val="StyleUnderline"/>
        </w:rPr>
        <w:t xml:space="preserve"> the most </w:t>
      </w:r>
      <w:r w:rsidRPr="00FE5C49">
        <w:rPr>
          <w:rStyle w:val="StyleUnderline"/>
          <w:highlight w:val="yellow"/>
        </w:rPr>
        <w:t>basic</w:t>
      </w:r>
      <w:r w:rsidRPr="003E08CA">
        <w:rPr>
          <w:rStyle w:val="StyleUnderline"/>
        </w:rPr>
        <w:t xml:space="preserve"> of </w:t>
      </w:r>
      <w:r w:rsidRPr="00FE5C49">
        <w:rPr>
          <w:rStyle w:val="StyleUnderline"/>
          <w:highlight w:val="yellow"/>
        </w:rPr>
        <w:t>safeguards</w:t>
      </w:r>
      <w:r w:rsidRPr="003E08CA">
        <w:rPr>
          <w:rStyle w:val="StyleUnderline"/>
        </w:rPr>
        <w:t xml:space="preserve">, on the pretext of a security emergency, when the only emergency is that which exists for civilians on the ground </w:t>
      </w:r>
      <w:r w:rsidRPr="003E08CA">
        <w:rPr>
          <w:rStyle w:val="StyleUnderline"/>
        </w:rPr>
        <w:lastRenderedPageBreak/>
        <w:t xml:space="preserve">in Yemen, not only sends a troubling signal of indifference to human life, but also </w:t>
      </w:r>
      <w:r w:rsidRPr="00FE5C49">
        <w:rPr>
          <w:rStyle w:val="Emphasis"/>
          <w:highlight w:val="yellow"/>
        </w:rPr>
        <w:t>sets a</w:t>
      </w:r>
      <w:r w:rsidRPr="003E08CA">
        <w:rPr>
          <w:rStyle w:val="Emphasis"/>
        </w:rPr>
        <w:t xml:space="preserve"> very </w:t>
      </w:r>
      <w:r w:rsidRPr="00FE5C49">
        <w:rPr>
          <w:rStyle w:val="Emphasis"/>
          <w:highlight w:val="yellow"/>
        </w:rPr>
        <w:t>dangerous precedent of indifference to Congressional oversight</w:t>
      </w:r>
      <w:r>
        <w:t>.</w:t>
      </w:r>
    </w:p>
    <w:p w:rsidR="001D5F13" w:rsidRDefault="001D5F13" w:rsidP="001D5F13"/>
    <w:p w:rsidR="001D5F13" w:rsidRDefault="001D5F13" w:rsidP="001D5F13">
      <w:pPr>
        <w:pStyle w:val="Heading4"/>
      </w:pPr>
      <w:r>
        <w:t xml:space="preserve">This is vital to prevent </w:t>
      </w:r>
      <w:r w:rsidRPr="00121361">
        <w:rPr>
          <w:u w:val="single"/>
        </w:rPr>
        <w:t>human rights violations</w:t>
      </w:r>
      <w:r>
        <w:t xml:space="preserve"> and </w:t>
      </w:r>
      <w:r w:rsidRPr="00121361">
        <w:rPr>
          <w:u w:val="single"/>
        </w:rPr>
        <w:t>future humanitarian disasters</w:t>
      </w:r>
      <w:r>
        <w:t xml:space="preserve">. </w:t>
      </w:r>
    </w:p>
    <w:p w:rsidR="001D5F13" w:rsidRPr="008A74E5" w:rsidRDefault="001D5F13" w:rsidP="001D5F13">
      <w:r w:rsidRPr="008A74E5">
        <w:rPr>
          <w:rStyle w:val="Style13ptBold"/>
        </w:rPr>
        <w:t>Mahanty and Eikenberry 18</w:t>
      </w:r>
      <w:r>
        <w:t xml:space="preserve"> — </w:t>
      </w:r>
      <w:r w:rsidRPr="00644CD2">
        <w:rPr>
          <w:u w:val="single"/>
        </w:rPr>
        <w:t>Daniel R. Mahanty</w:t>
      </w:r>
      <w:r>
        <w:t>,</w:t>
      </w:r>
      <w:r w:rsidRPr="008A74E5">
        <w:t xml:space="preserve"> </w:t>
      </w:r>
      <w:r w:rsidRPr="00644CD2">
        <w:t xml:space="preserve">Director of the U.S. Program at the Center on Civilians in Conflict, former Director of the Office of Security and Human Rights in the Bureau of Democracy, Human Rights, and Labor at the U.S. Department of State, Term Member of the Council on Foreign Relations, holds an M.A. in U.S. National Security Policy from Georgetown University, </w:t>
      </w:r>
      <w:r w:rsidRPr="008A74E5">
        <w:t xml:space="preserve">and </w:t>
      </w:r>
      <w:r w:rsidRPr="00107DC0">
        <w:rPr>
          <w:u w:val="single"/>
        </w:rPr>
        <w:t>Eric Eikenberry</w:t>
      </w:r>
      <w:r>
        <w:t xml:space="preserve">, </w:t>
      </w:r>
      <w:r w:rsidRPr="00107DC0">
        <w:t xml:space="preserve">Director of Policy and Advocacy at the Yemen Peace Project, holds an M.A. in Middle East Studies from The George Washington University, </w:t>
      </w:r>
      <w:r>
        <w:t>2018 (“</w:t>
      </w:r>
      <w:r w:rsidRPr="008A74E5">
        <w:t xml:space="preserve">How the </w:t>
      </w:r>
      <w:r>
        <w:t>‘</w:t>
      </w:r>
      <w:r w:rsidRPr="008A74E5">
        <w:t>Arms Sales Oversight Act</w:t>
      </w:r>
      <w:r>
        <w:t>’</w:t>
      </w:r>
      <w:r w:rsidRPr="008A74E5">
        <w:t xml:space="preserve"> Could Prevent American Arms from Contributing to the Next Overseas Crisis</w:t>
      </w:r>
      <w:r>
        <w:t xml:space="preserve">,” </w:t>
      </w:r>
      <w:r>
        <w:rPr>
          <w:i/>
        </w:rPr>
        <w:t>Just Security</w:t>
      </w:r>
      <w:r>
        <w:t>, December 5</w:t>
      </w:r>
      <w:r w:rsidRPr="008A74E5">
        <w:rPr>
          <w:vertAlign w:val="superscript"/>
        </w:rPr>
        <w:t>th</w:t>
      </w:r>
      <w:r>
        <w:t xml:space="preserve">, Available Online at </w:t>
      </w:r>
      <w:hyperlink r:id="rId31" w:history="1">
        <w:r w:rsidRPr="00AB3C81">
          <w:rPr>
            <w:rStyle w:val="Hyperlink"/>
          </w:rPr>
          <w:t>https://www.justsecurity.org/61719/arms-sales-oversight-act-prevent-american-arms-contributing-overseas-crisis/</w:t>
        </w:r>
      </w:hyperlink>
      <w:r>
        <w:t>, Accessed 06-08-2019)</w:t>
      </w:r>
    </w:p>
    <w:p w:rsidR="001D5F13" w:rsidRDefault="001D5F13" w:rsidP="001D5F13">
      <w:r w:rsidRPr="00C40A6F">
        <w:t xml:space="preserve">While the most recent and egregious example, </w:t>
      </w:r>
      <w:r w:rsidRPr="00121361">
        <w:rPr>
          <w:rStyle w:val="StyleUnderline"/>
          <w:highlight w:val="yellow"/>
        </w:rPr>
        <w:t xml:space="preserve">Yemen is not the only case where </w:t>
      </w:r>
      <w:r w:rsidRPr="00121361">
        <w:rPr>
          <w:rStyle w:val="Emphasis"/>
          <w:highlight w:val="yellow"/>
        </w:rPr>
        <w:t>enhanced</w:t>
      </w:r>
      <w:r w:rsidRPr="00C40A6F">
        <w:rPr>
          <w:rStyle w:val="Emphasis"/>
        </w:rPr>
        <w:t xml:space="preserve"> Congressional </w:t>
      </w:r>
      <w:r w:rsidRPr="00121361">
        <w:rPr>
          <w:rStyle w:val="Emphasis"/>
          <w:highlight w:val="yellow"/>
        </w:rPr>
        <w:t>oversight is necessary</w:t>
      </w:r>
      <w:r w:rsidRPr="00121361">
        <w:rPr>
          <w:rStyle w:val="StyleUnderline"/>
          <w:highlight w:val="yellow"/>
        </w:rPr>
        <w:t xml:space="preserve"> to add</w:t>
      </w:r>
      <w:r w:rsidRPr="00C40A6F">
        <w:rPr>
          <w:rStyle w:val="StyleUnderline"/>
        </w:rPr>
        <w:t xml:space="preserve"> reasonable </w:t>
      </w:r>
      <w:r w:rsidRPr="00121361">
        <w:rPr>
          <w:rStyle w:val="StyleUnderline"/>
          <w:highlight w:val="yellow"/>
        </w:rPr>
        <w:t>constraints</w:t>
      </w:r>
      <w:r w:rsidRPr="00C40A6F">
        <w:rPr>
          <w:rStyle w:val="StyleUnderline"/>
        </w:rPr>
        <w:t xml:space="preserve"> to the arms sales process</w:t>
      </w:r>
      <w:r w:rsidRPr="00C40A6F">
        <w:t xml:space="preserve">. By some credible estimates, </w:t>
      </w:r>
      <w:r w:rsidRPr="00121361">
        <w:rPr>
          <w:rStyle w:val="StyleUnderline"/>
          <w:highlight w:val="yellow"/>
        </w:rPr>
        <w:t>the U</w:t>
      </w:r>
      <w:r w:rsidRPr="00C40A6F">
        <w:t xml:space="preserve">nited </w:t>
      </w:r>
      <w:r w:rsidRPr="00121361">
        <w:rPr>
          <w:rStyle w:val="StyleUnderline"/>
          <w:highlight w:val="yellow"/>
        </w:rPr>
        <w:t>S</w:t>
      </w:r>
      <w:r w:rsidRPr="00C40A6F">
        <w:t xml:space="preserve">tates </w:t>
      </w:r>
      <w:r w:rsidRPr="00121361">
        <w:rPr>
          <w:rStyle w:val="StyleUnderline"/>
          <w:highlight w:val="yellow"/>
        </w:rPr>
        <w:t>sells arms</w:t>
      </w:r>
      <w:r w:rsidRPr="00C40A6F">
        <w:rPr>
          <w:rStyle w:val="StyleUnderline"/>
        </w:rPr>
        <w:t xml:space="preserve">, including bombs and missiles, </w:t>
      </w:r>
      <w:r w:rsidRPr="00121361">
        <w:rPr>
          <w:rStyle w:val="StyleUnderline"/>
          <w:highlight w:val="yellow"/>
        </w:rPr>
        <w:t>to at least 62 countries that are an active party to a conflict. Some</w:t>
      </w:r>
      <w:r w:rsidRPr="00C40A6F">
        <w:rPr>
          <w:rStyle w:val="StyleUnderline"/>
        </w:rPr>
        <w:t xml:space="preserve"> countries to whom the U</w:t>
      </w:r>
      <w:r w:rsidRPr="00C40A6F">
        <w:t xml:space="preserve">nited </w:t>
      </w:r>
      <w:r w:rsidRPr="00C40A6F">
        <w:rPr>
          <w:rStyle w:val="StyleUnderline"/>
        </w:rPr>
        <w:t>S</w:t>
      </w:r>
      <w:r w:rsidRPr="00C40A6F">
        <w:t xml:space="preserve">tates </w:t>
      </w:r>
      <w:r w:rsidRPr="00C40A6F">
        <w:rPr>
          <w:rStyle w:val="StyleUnderline"/>
        </w:rPr>
        <w:t xml:space="preserve">sells arms, such as Bahrain and Egypt, </w:t>
      </w:r>
      <w:r w:rsidRPr="00121361">
        <w:rPr>
          <w:rStyle w:val="StyleUnderline"/>
          <w:highlight w:val="yellow"/>
        </w:rPr>
        <w:t>have</w:t>
      </w:r>
      <w:r w:rsidRPr="00C40A6F">
        <w:rPr>
          <w:rStyle w:val="StyleUnderline"/>
        </w:rPr>
        <w:t xml:space="preserve"> demonstrated </w:t>
      </w:r>
      <w:r w:rsidRPr="00121361">
        <w:rPr>
          <w:rStyle w:val="Emphasis"/>
          <w:highlight w:val="yellow"/>
        </w:rPr>
        <w:t>a</w:t>
      </w:r>
      <w:r w:rsidRPr="00C40A6F">
        <w:rPr>
          <w:rStyle w:val="Emphasis"/>
        </w:rPr>
        <w:t xml:space="preserve"> consistent </w:t>
      </w:r>
      <w:r w:rsidRPr="00121361">
        <w:rPr>
          <w:rStyle w:val="Emphasis"/>
          <w:highlight w:val="yellow"/>
        </w:rPr>
        <w:t>pattern of human rights violations</w:t>
      </w:r>
      <w:r w:rsidRPr="00121361">
        <w:rPr>
          <w:rStyle w:val="StyleUnderline"/>
          <w:highlight w:val="yellow"/>
        </w:rPr>
        <w:t xml:space="preserve">; others present </w:t>
      </w:r>
      <w:r w:rsidRPr="00121361">
        <w:rPr>
          <w:rStyle w:val="Emphasis"/>
          <w:highlight w:val="yellow"/>
        </w:rPr>
        <w:t>a</w:t>
      </w:r>
      <w:r w:rsidRPr="00C40A6F">
        <w:rPr>
          <w:rStyle w:val="Emphasis"/>
        </w:rPr>
        <w:t xml:space="preserve"> very </w:t>
      </w:r>
      <w:r w:rsidRPr="00121361">
        <w:rPr>
          <w:rStyle w:val="Emphasis"/>
          <w:highlight w:val="yellow"/>
        </w:rPr>
        <w:t>clear risk of misuse or</w:t>
      </w:r>
      <w:r w:rsidRPr="00C40A6F">
        <w:rPr>
          <w:rStyle w:val="Emphasis"/>
        </w:rPr>
        <w:t xml:space="preserve"> diversion</w:t>
      </w:r>
      <w:r w:rsidRPr="00C40A6F">
        <w:rPr>
          <w:rStyle w:val="StyleUnderline"/>
        </w:rPr>
        <w:t xml:space="preserve">, or even the potential for </w:t>
      </w:r>
      <w:r w:rsidRPr="00121361">
        <w:rPr>
          <w:rStyle w:val="Emphasis"/>
          <w:highlight w:val="yellow"/>
        </w:rPr>
        <w:t>mass atrocities</w:t>
      </w:r>
      <w:r w:rsidRPr="00C40A6F">
        <w:rPr>
          <w:rStyle w:val="StyleUnderline"/>
        </w:rPr>
        <w:t xml:space="preserve">. And </w:t>
      </w:r>
      <w:r w:rsidRPr="00121361">
        <w:rPr>
          <w:rStyle w:val="StyleUnderline"/>
        </w:rPr>
        <w:t>some</w:t>
      </w:r>
      <w:r w:rsidRPr="00C40A6F">
        <w:rPr>
          <w:rStyle w:val="StyleUnderline"/>
        </w:rPr>
        <w:t xml:space="preserve"> countries with lower levels of capacity simply </w:t>
      </w:r>
      <w:r w:rsidRPr="00121361">
        <w:rPr>
          <w:rStyle w:val="StyleUnderline"/>
        </w:rPr>
        <w:t xml:space="preserve">require a greater degree of due diligence to ensure equipment can be used appropriately. </w:t>
      </w:r>
      <w:r w:rsidRPr="00121361">
        <w:rPr>
          <w:rStyle w:val="StyleUnderline"/>
          <w:highlight w:val="yellow"/>
        </w:rPr>
        <w:t>If</w:t>
      </w:r>
      <w:r w:rsidRPr="00121361">
        <w:t xml:space="preserve"> H.R. 7080 makes it more</w:t>
      </w:r>
      <w:r w:rsidRPr="00C40A6F">
        <w:t xml:space="preserve"> likely that </w:t>
      </w:r>
      <w:r w:rsidRPr="00121361">
        <w:rPr>
          <w:rStyle w:val="StyleUnderline"/>
          <w:highlight w:val="yellow"/>
        </w:rPr>
        <w:t xml:space="preserve">Congress could exercise more meaningful oversight </w:t>
      </w:r>
      <w:r w:rsidRPr="00121361">
        <w:rPr>
          <w:rStyle w:val="Emphasis"/>
          <w:highlight w:val="yellow"/>
        </w:rPr>
        <w:t>in even a handful of these cases</w:t>
      </w:r>
      <w:r w:rsidRPr="00121361">
        <w:rPr>
          <w:rStyle w:val="StyleUnderline"/>
          <w:highlight w:val="yellow"/>
        </w:rPr>
        <w:t>, the risk of</w:t>
      </w:r>
      <w:r w:rsidRPr="00C40A6F">
        <w:rPr>
          <w:rStyle w:val="StyleUnderline"/>
        </w:rPr>
        <w:t xml:space="preserve"> U.S. </w:t>
      </w:r>
      <w:r w:rsidRPr="00121361">
        <w:rPr>
          <w:rStyle w:val="StyleUnderline"/>
          <w:highlight w:val="yellow"/>
        </w:rPr>
        <w:t xml:space="preserve">complicity in </w:t>
      </w:r>
      <w:r w:rsidRPr="00121361">
        <w:rPr>
          <w:rStyle w:val="Emphasis"/>
          <w:highlight w:val="yellow"/>
        </w:rPr>
        <w:t>human rights abuses</w:t>
      </w:r>
      <w:r w:rsidRPr="00121361">
        <w:rPr>
          <w:rStyle w:val="StyleUnderline"/>
          <w:highlight w:val="yellow"/>
        </w:rPr>
        <w:t xml:space="preserve"> or </w:t>
      </w:r>
      <w:r w:rsidRPr="00121361">
        <w:rPr>
          <w:rStyle w:val="Emphasis"/>
          <w:highlight w:val="yellow"/>
        </w:rPr>
        <w:t>the next humanitarian disaster</w:t>
      </w:r>
      <w:r w:rsidRPr="00C40A6F">
        <w:rPr>
          <w:rStyle w:val="StyleUnderline"/>
        </w:rPr>
        <w:t xml:space="preserve">, wherever it is, </w:t>
      </w:r>
      <w:r w:rsidRPr="00121361">
        <w:rPr>
          <w:rStyle w:val="StyleUnderline"/>
          <w:highlight w:val="yellow"/>
        </w:rPr>
        <w:t xml:space="preserve">could be </w:t>
      </w:r>
      <w:r w:rsidRPr="00121361">
        <w:rPr>
          <w:rStyle w:val="Emphasis"/>
          <w:highlight w:val="yellow"/>
        </w:rPr>
        <w:t>meaningfully diminished</w:t>
      </w:r>
      <w:r w:rsidRPr="00C40A6F">
        <w:rPr>
          <w:rStyle w:val="StyleUnderline"/>
        </w:rPr>
        <w:t xml:space="preserve"> – and at minimal opportunity cost</w:t>
      </w:r>
      <w:r w:rsidRPr="00C40A6F">
        <w:t>.</w:t>
      </w:r>
    </w:p>
    <w:p w:rsidR="001D5F13" w:rsidRDefault="001D5F13" w:rsidP="001D5F13"/>
    <w:p w:rsidR="001D5F13" w:rsidRDefault="001D5F13" w:rsidP="001D5F13">
      <w:pPr>
        <w:pStyle w:val="Heading4"/>
      </w:pPr>
      <w:r>
        <w:t xml:space="preserve">Congressional action </w:t>
      </w:r>
      <w:r w:rsidRPr="003C37DD">
        <w:rPr>
          <w:u w:val="single"/>
        </w:rPr>
        <w:t>can</w:t>
      </w:r>
      <w:r>
        <w:t xml:space="preserve"> constrain recipient country behavior, but not if Trump’s emergency declaration succeeds in </w:t>
      </w:r>
      <w:r w:rsidRPr="00045F42">
        <w:rPr>
          <w:u w:val="single"/>
        </w:rPr>
        <w:t>eliminating their power</w:t>
      </w:r>
      <w:r>
        <w:t xml:space="preserve">. </w:t>
      </w:r>
    </w:p>
    <w:p w:rsidR="001D5F13" w:rsidRDefault="001D5F13" w:rsidP="001D5F13">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B3508D">
        <w:t xml:space="preserve">Trump’s </w:t>
      </w:r>
      <w:r>
        <w:t>‘</w:t>
      </w:r>
      <w:r w:rsidRPr="00B3508D">
        <w:t>Emergency</w:t>
      </w:r>
      <w:r>
        <w:t xml:space="preserve">’ </w:t>
      </w:r>
      <w:r w:rsidRPr="00B3508D">
        <w:t>Sale To Saudi Arabia Must Not Stand</w:t>
      </w:r>
      <w:r>
        <w:t xml:space="preserve">,” </w:t>
      </w:r>
      <w:r w:rsidRPr="00D642C1">
        <w:rPr>
          <w:i/>
        </w:rPr>
        <w:t>LobeLog</w:t>
      </w:r>
      <w:r w:rsidRPr="00D642C1">
        <w:t>—the Inter Press Service</w:t>
      </w:r>
      <w:r>
        <w:t>’</w:t>
      </w:r>
      <w:r w:rsidRPr="00D642C1">
        <w:t>s blog,</w:t>
      </w:r>
      <w:r>
        <w:t xml:space="preserve"> May 24</w:t>
      </w:r>
      <w:r w:rsidRPr="00B3508D">
        <w:rPr>
          <w:vertAlign w:val="superscript"/>
        </w:rPr>
        <w:t>th</w:t>
      </w:r>
      <w:r>
        <w:t xml:space="preserve">, Available Online at </w:t>
      </w:r>
      <w:r w:rsidRPr="00B3508D">
        <w:t>https://lobelog.com/trumps-emergency-sale-to-saudi-arabia-must-not-stand/</w:t>
      </w:r>
      <w:r>
        <w:t>, Accessed 06-07-2019)</w:t>
      </w:r>
    </w:p>
    <w:p w:rsidR="001D5F13" w:rsidRDefault="001D5F13" w:rsidP="001D5F13">
      <w:r w:rsidRPr="00584E5F">
        <w:rPr>
          <w:rStyle w:val="StyleUnderline"/>
          <w:highlight w:val="yellow"/>
        </w:rPr>
        <w:t>Congressional opposition</w:t>
      </w:r>
      <w:r w:rsidRPr="00584E5F">
        <w:rPr>
          <w:rStyle w:val="StyleUnderline"/>
        </w:rPr>
        <w:t xml:space="preserve"> to U.S. support for the brutal Saudi/UAE war in Yemen </w:t>
      </w:r>
      <w:r w:rsidRPr="00584E5F">
        <w:rPr>
          <w:rStyle w:val="StyleUnderline"/>
          <w:highlight w:val="yellow"/>
        </w:rPr>
        <w:t>has been growing</w:t>
      </w:r>
      <w:r>
        <w:t xml:space="preserve"> in the past few years. It has underpinned the work of a network of peace, human rights, and humanitarian aid groups who are moved to end what the United Nations has described as the world’s worst humanitarian crisis. The war has killed thousands of civilians through air strikes and put millions at risk of famine.</w:t>
      </w:r>
    </w:p>
    <w:p w:rsidR="001D5F13" w:rsidRDefault="001D5F13" w:rsidP="001D5F13">
      <w:r>
        <w:t xml:space="preserve">This spring, </w:t>
      </w:r>
      <w:r w:rsidRPr="00584E5F">
        <w:rPr>
          <w:rStyle w:val="StyleUnderline"/>
          <w:highlight w:val="yellow"/>
        </w:rPr>
        <w:t>bipartisan majorities of both houses</w:t>
      </w:r>
      <w:r>
        <w:t xml:space="preserve"> of Congress </w:t>
      </w:r>
      <w:r w:rsidRPr="00584E5F">
        <w:rPr>
          <w:rStyle w:val="StyleUnderline"/>
          <w:highlight w:val="yellow"/>
        </w:rPr>
        <w:t>voted to end U.S. support</w:t>
      </w:r>
      <w:r w:rsidRPr="008B0FE7">
        <w:rPr>
          <w:rStyle w:val="StyleUnderline"/>
        </w:rPr>
        <w:t xml:space="preserve"> for the Saudi/UAE-led coalition</w:t>
      </w:r>
      <w:r>
        <w:t xml:space="preserve">, </w:t>
      </w:r>
      <w:r w:rsidRPr="00584E5F">
        <w:rPr>
          <w:rStyle w:val="StyleUnderline"/>
          <w:highlight w:val="yellow"/>
        </w:rPr>
        <w:t>only to see their action vetoed</w:t>
      </w:r>
      <w:r w:rsidRPr="008B0FE7">
        <w:rPr>
          <w:rStyle w:val="StyleUnderline"/>
        </w:rPr>
        <w:t xml:space="preserve"> by the Trump </w:t>
      </w:r>
      <w:r w:rsidRPr="00584E5F">
        <w:rPr>
          <w:rStyle w:val="StyleUnderline"/>
        </w:rPr>
        <w:t>administration, which has warmly embraced the Saudi regime despite its severe human rights abuses and violations of the laws of war</w:t>
      </w:r>
      <w:r>
        <w:t xml:space="preserve">. And in 2018, Sen. Robert </w:t>
      </w:r>
      <w:r w:rsidRPr="00584E5F">
        <w:rPr>
          <w:rStyle w:val="StyleUnderline"/>
        </w:rPr>
        <w:t>Menendez</w:t>
      </w:r>
      <w:r>
        <w:t xml:space="preserve"> (D-NJ), the ranking Democrat on the Senate Foreign Relations Committee, </w:t>
      </w:r>
      <w:r w:rsidRPr="00584E5F">
        <w:rPr>
          <w:rStyle w:val="StyleUnderline"/>
        </w:rPr>
        <w:t>placed a hold on a sale of precision guided bombs to Riyadh</w:t>
      </w:r>
      <w:r>
        <w:t xml:space="preserve"> because of its indiscriminate bombing of civilian targets in Yemen, including hospitals, weddings, funerals, a school bus, and water treatment plants.</w:t>
      </w:r>
    </w:p>
    <w:p w:rsidR="001D5F13" w:rsidRDefault="001D5F13" w:rsidP="001D5F13">
      <w:r w:rsidRPr="00584E5F">
        <w:rPr>
          <w:rStyle w:val="StyleUnderline"/>
        </w:rPr>
        <w:t>Diplomats with knowledge of the issue have</w:t>
      </w:r>
      <w:r w:rsidRPr="008B0FE7">
        <w:rPr>
          <w:rStyle w:val="StyleUnderline"/>
        </w:rPr>
        <w:t xml:space="preserve"> noted that </w:t>
      </w:r>
      <w:r w:rsidRPr="00584E5F">
        <w:rPr>
          <w:rStyle w:val="StyleUnderline"/>
          <w:highlight w:val="yellow"/>
        </w:rPr>
        <w:t>these congressional actions have helped push Saudi Arabia and its allies to the peace table</w:t>
      </w:r>
      <w:r w:rsidRPr="008B0FE7">
        <w:rPr>
          <w:rStyle w:val="StyleUnderline"/>
        </w:rPr>
        <w:t xml:space="preserve">, so far with uncertain results. But </w:t>
      </w:r>
      <w:r w:rsidRPr="00584E5F">
        <w:rPr>
          <w:rStyle w:val="StyleUnderline"/>
          <w:highlight w:val="yellow"/>
        </w:rPr>
        <w:t xml:space="preserve">it is an indication of </w:t>
      </w:r>
      <w:r w:rsidRPr="00584E5F">
        <w:rPr>
          <w:rStyle w:val="Emphasis"/>
          <w:highlight w:val="yellow"/>
        </w:rPr>
        <w:t>the power of congressional involvement</w:t>
      </w:r>
      <w:r w:rsidRPr="008B0FE7">
        <w:rPr>
          <w:rStyle w:val="StyleUnderline"/>
        </w:rPr>
        <w:t xml:space="preserve"> nonetheless</w:t>
      </w:r>
      <w:r>
        <w:t>.</w:t>
      </w:r>
    </w:p>
    <w:p w:rsidR="001D5F13" w:rsidRDefault="001D5F13" w:rsidP="001D5F13">
      <w:r>
        <w:lastRenderedPageBreak/>
        <w:t xml:space="preserve">This week, </w:t>
      </w:r>
      <w:r w:rsidRPr="008B0FE7">
        <w:rPr>
          <w:rStyle w:val="StyleUnderline"/>
        </w:rPr>
        <w:t xml:space="preserve">the </w:t>
      </w:r>
      <w:r w:rsidRPr="00584E5F">
        <w:rPr>
          <w:rStyle w:val="StyleUnderline"/>
          <w:highlight w:val="yellow"/>
        </w:rPr>
        <w:t>Trump</w:t>
      </w:r>
      <w:r w:rsidRPr="008B0FE7">
        <w:rPr>
          <w:rStyle w:val="StyleUnderline"/>
        </w:rPr>
        <w:t xml:space="preserve"> administration </w:t>
      </w:r>
      <w:r w:rsidRPr="00584E5F">
        <w:rPr>
          <w:rStyle w:val="StyleUnderline"/>
          <w:highlight w:val="yellow"/>
        </w:rPr>
        <w:t>declared</w:t>
      </w:r>
      <w:r w:rsidRPr="008B0FE7">
        <w:rPr>
          <w:rStyle w:val="StyleUnderline"/>
        </w:rPr>
        <w:t xml:space="preserve"> the moral equivalent of </w:t>
      </w:r>
      <w:r w:rsidRPr="00584E5F">
        <w:rPr>
          <w:rStyle w:val="Emphasis"/>
          <w:highlight w:val="yellow"/>
        </w:rPr>
        <w:t>a war on Congress</w:t>
      </w:r>
      <w:r w:rsidRPr="008B0FE7">
        <w:rPr>
          <w:rStyle w:val="StyleUnderline"/>
        </w:rPr>
        <w:t xml:space="preserve"> when it was revealed that it was planning </w:t>
      </w:r>
      <w:r w:rsidRPr="00584E5F">
        <w:rPr>
          <w:rStyle w:val="StyleUnderline"/>
          <w:highlight w:val="yellow"/>
        </w:rPr>
        <w:t>to move forward on the sale of bombs</w:t>
      </w:r>
      <w:r w:rsidRPr="008B0FE7">
        <w:rPr>
          <w:rStyle w:val="StyleUnderline"/>
        </w:rPr>
        <w:t xml:space="preserve"> to Saudi Arabia and the UAE </w:t>
      </w:r>
      <w:r w:rsidRPr="00584E5F">
        <w:rPr>
          <w:rStyle w:val="StyleUnderline"/>
          <w:highlight w:val="yellow"/>
        </w:rPr>
        <w:t>under an emergency provision</w:t>
      </w:r>
      <w:r w:rsidRPr="008B0FE7">
        <w:rPr>
          <w:rStyle w:val="StyleUnderline"/>
        </w:rPr>
        <w:t xml:space="preserve"> of the Arms Export Control Act </w:t>
      </w:r>
      <w:r w:rsidRPr="00584E5F">
        <w:rPr>
          <w:rStyle w:val="StyleUnderline"/>
          <w:highlight w:val="yellow"/>
        </w:rPr>
        <w:t>that would prevent</w:t>
      </w:r>
      <w:r w:rsidRPr="008B0FE7">
        <w:rPr>
          <w:rStyle w:val="StyleUnderline"/>
        </w:rPr>
        <w:t xml:space="preserve"> the opportunity for </w:t>
      </w:r>
      <w:r w:rsidRPr="00584E5F">
        <w:rPr>
          <w:rStyle w:val="StyleUnderline"/>
          <w:highlight w:val="yellow"/>
        </w:rPr>
        <w:t>a congressional vote</w:t>
      </w:r>
      <w:r w:rsidRPr="008B0FE7">
        <w:rPr>
          <w:rStyle w:val="StyleUnderline"/>
        </w:rPr>
        <w:t xml:space="preserve"> of disapproval</w:t>
      </w:r>
      <w:r>
        <w:t xml:space="preserve"> on the deal. But as Sen. Chris Murphy (D-CT), a longtime opponent of the U.S. sale of arms to Saudi Arabia for use in the Yemen war, has noted,</w:t>
      </w:r>
      <w:r w:rsidRPr="003C37DD">
        <w:t xml:space="preserve"> “there is no new emergency reason to sell bombs to Saudi Arabia to drop in Yemen…The Saudis have been dropping bombs on civilians, so if there is an emergency, it’s a humanitarian emergency caused by the bombs we sell the Saudis.”</w:t>
      </w:r>
    </w:p>
    <w:p w:rsidR="001D5F13" w:rsidRDefault="001D5F13" w:rsidP="001D5F13">
      <w:r>
        <w:t xml:space="preserve">Secretary of State Mike </w:t>
      </w:r>
      <w:r w:rsidRPr="008B0FE7">
        <w:rPr>
          <w:rStyle w:val="StyleUnderline"/>
        </w:rPr>
        <w:t>Pompeo has asserted that the emergency declaration is a response to</w:t>
      </w:r>
      <w:r>
        <w:t xml:space="preserve"> what the administration claims is </w:t>
      </w:r>
      <w:r w:rsidRPr="008B0FE7">
        <w:rPr>
          <w:rStyle w:val="StyleUnderline"/>
        </w:rPr>
        <w:t>a heightened threat from Iran. But members of Congress</w:t>
      </w:r>
      <w:r>
        <w:t xml:space="preserve"> briefed on the alleged Iranian threat </w:t>
      </w:r>
      <w:r w:rsidRPr="008B0FE7">
        <w:rPr>
          <w:rStyle w:val="StyleUnderline"/>
        </w:rPr>
        <w:t>have accused the administration of manipulating intelligence to provoke a military confrontation, in an echo of what the Bush administration did in the run-up to its disastrous invasion of Iraq</w:t>
      </w:r>
      <w:r>
        <w:t>. On Friday, Pompeo officially announced his intention to invoke the AECA provision to cover “22 pending arms transfers to Jordan, the United Arab Emirates, and Saudi Arabia totaling approximately $8.1 billion to deter Iranian aggression and build partner self-defense capacity.”</w:t>
      </w:r>
    </w:p>
    <w:p w:rsidR="001D5F13" w:rsidRDefault="001D5F13" w:rsidP="001D5F13">
      <w:r w:rsidRPr="003C37DD">
        <w:t>Furthermore, while the Houthi rebels fighting the Saudi/UAE coalition in Yemen receive some support from Iran, they are not proxies of Tehran. They have been fighting on and off for decades based on their own political and economic grievances, and in a number of instances they have taken actions that Iran had counseled against. In short, selling weapons that will foster further slaughter in Yemen to counter Iran is both unjustified and immoral. And</w:t>
      </w:r>
      <w:r>
        <w:t xml:space="preserve"> as Sen. Murphy has pointed out, </w:t>
      </w:r>
      <w:r w:rsidRPr="003C37DD">
        <w:rPr>
          <w:rStyle w:val="StyleUnderline"/>
          <w:highlight w:val="yellow"/>
        </w:rPr>
        <w:t>if Trump is allowed to use a false emergency over Iran to circumvent Congress, “</w:t>
      </w:r>
      <w:r w:rsidRPr="003C37DD">
        <w:rPr>
          <w:rStyle w:val="Emphasis"/>
          <w:highlight w:val="yellow"/>
        </w:rPr>
        <w:t>Congress will never be able to object to an arms sale again</w:t>
      </w:r>
      <w:r w:rsidRPr="003C37DD">
        <w:rPr>
          <w:rStyle w:val="StyleUnderline"/>
          <w:highlight w:val="yellow"/>
        </w:rPr>
        <w:t>.”</w:t>
      </w:r>
    </w:p>
    <w:p w:rsidR="001D5F13" w:rsidRDefault="001D5F13" w:rsidP="001D5F13"/>
    <w:p w:rsidR="001D5F13" w:rsidRDefault="001D5F13" w:rsidP="001D5F13">
      <w:pPr>
        <w:pStyle w:val="Heading4"/>
      </w:pPr>
      <w:r>
        <w:t xml:space="preserve">Congressional constraints on the president’s emergency powers are also necessary to maintain </w:t>
      </w:r>
      <w:r w:rsidRPr="00045F42">
        <w:rPr>
          <w:u w:val="single"/>
        </w:rPr>
        <w:t xml:space="preserve">democratic </w:t>
      </w:r>
      <w:r>
        <w:rPr>
          <w:u w:val="single"/>
        </w:rPr>
        <w:t>accountability</w:t>
      </w:r>
      <w:r>
        <w:t xml:space="preserve"> and </w:t>
      </w:r>
      <w:r w:rsidRPr="00045F42">
        <w:rPr>
          <w:u w:val="single"/>
        </w:rPr>
        <w:t>checks and balances</w:t>
      </w:r>
      <w:r>
        <w:t xml:space="preserve"> in national security policy. </w:t>
      </w:r>
    </w:p>
    <w:p w:rsidR="001D5F13" w:rsidRDefault="001D5F13" w:rsidP="001D5F13">
      <w:r w:rsidRPr="00D7002E">
        <w:rPr>
          <w:rStyle w:val="Style13ptBold"/>
        </w:rPr>
        <w:t>Gowder 19</w:t>
      </w:r>
      <w:r>
        <w:t xml:space="preserve"> — Paul Gowder, </w:t>
      </w:r>
      <w:r w:rsidRPr="00D7002E">
        <w:t xml:space="preserve">Professor of Law at the University of Iowa, holds a Ph.D. in Political Science from Stanford University and a J.D. from Harvard Law School, </w:t>
      </w:r>
      <w:r>
        <w:t>2019 (“</w:t>
      </w:r>
      <w:r w:rsidRPr="007E00F1">
        <w:t>We Must Restrain Emergency Presidential Powers</w:t>
      </w:r>
      <w:r>
        <w:t>,” Niskanen Center, March 15</w:t>
      </w:r>
      <w:r w:rsidRPr="00D7002E">
        <w:rPr>
          <w:vertAlign w:val="superscript"/>
        </w:rPr>
        <w:t>th</w:t>
      </w:r>
      <w:r>
        <w:t xml:space="preserve">, Available Online at </w:t>
      </w:r>
      <w:hyperlink r:id="rId32" w:history="1">
        <w:r w:rsidRPr="00A272A5">
          <w:rPr>
            <w:rStyle w:val="Hyperlink"/>
          </w:rPr>
          <w:t>https://niskanencenter.org/blog/we-must-restrain-emergency-presidential-powers/</w:t>
        </w:r>
      </w:hyperlink>
      <w:r>
        <w:t>, Accessed 06-12-2019)</w:t>
      </w:r>
    </w:p>
    <w:p w:rsidR="001D5F13" w:rsidRDefault="001D5F13" w:rsidP="001D5F13">
      <w:r w:rsidRPr="00CE256E">
        <w:rPr>
          <w:rStyle w:val="StyleUnderline"/>
        </w:rPr>
        <w:t>Executive emergency powers tend not to go well</w:t>
      </w:r>
      <w:r>
        <w:t xml:space="preserve">. As political scientists John Ferejohn and Pasquale Pasquino Havlack have observed,  </w:t>
      </w:r>
      <w:r w:rsidRPr="00CE256E">
        <w:rPr>
          <w:rStyle w:val="StyleUnderline"/>
        </w:rPr>
        <w:t>unstable democracies tend to use emergency powers far more than stable democracies, “often as a way to protect or prolong the incumbent government against political opponents.” And the usurpation of democratic law by an executive vested with the power to deal with some emergency is a recurrent theme through human freedom’s painful history</w:t>
      </w:r>
      <w:r>
        <w:t>. That theme spans at least the time period from Rome, where Sulla dented the republic and Caesar broke it in part by drawing on the traditional emergency office of the dictator, to Germany, where President Hindenburg used emergency powers under Article 48 of the Weimar constitution to issue the Reichstag Fire Decree, handing absolute power over to Adolf Hitler.</w:t>
      </w:r>
    </w:p>
    <w:p w:rsidR="001D5F13" w:rsidRDefault="001D5F13" w:rsidP="001D5F13">
      <w:r w:rsidRPr="00CE256E">
        <w:rPr>
          <w:rStyle w:val="StyleUnderline"/>
        </w:rPr>
        <w:t>At the same time, emergency powers tend to be a felt necessity in the organization of governments, including ours</w:t>
      </w:r>
      <w:r>
        <w:t>. Enemies invade. Natural disasters devastate cities. Plagues break out and must be handled with martial measures such as quarantines. Rebellions start and need to be put down quickly. Unsurprisingly, governments across the world have made different choices about how much emergency power to write into their laws.</w:t>
      </w:r>
    </w:p>
    <w:p w:rsidR="001D5F13" w:rsidRDefault="001D5F13" w:rsidP="001D5F13">
      <w:r>
        <w:t xml:space="preserve">But historical experience suggests some structural choices that well-organized governments make to constrain emergency powers. </w:t>
      </w:r>
      <w:r w:rsidRPr="00CE256E">
        <w:rPr>
          <w:rStyle w:val="StyleUnderline"/>
        </w:rPr>
        <w:t xml:space="preserve">The primary lesson is that the </w:t>
      </w:r>
      <w:r w:rsidRPr="00E056AD">
        <w:rPr>
          <w:rStyle w:val="StyleUnderline"/>
          <w:highlight w:val="yellow"/>
        </w:rPr>
        <w:t>emergency powers</w:t>
      </w:r>
      <w:r w:rsidRPr="00CE256E">
        <w:rPr>
          <w:rStyle w:val="StyleUnderline"/>
        </w:rPr>
        <w:t xml:space="preserve"> of the executive </w:t>
      </w:r>
      <w:r w:rsidRPr="00E056AD">
        <w:rPr>
          <w:rStyle w:val="StyleUnderline"/>
          <w:highlight w:val="yellow"/>
        </w:rPr>
        <w:t xml:space="preserve">should be </w:t>
      </w:r>
      <w:r w:rsidRPr="00CA6A3A">
        <w:rPr>
          <w:rStyle w:val="Emphasis"/>
          <w:highlight w:val="yellow"/>
        </w:rPr>
        <w:t>tightly constrained</w:t>
      </w:r>
      <w:r w:rsidRPr="00E056AD">
        <w:rPr>
          <w:rStyle w:val="StyleUnderline"/>
          <w:highlight w:val="yellow"/>
        </w:rPr>
        <w:t>. Emergency powers</w:t>
      </w:r>
      <w:r w:rsidRPr="00CE256E">
        <w:rPr>
          <w:rStyle w:val="StyleUnderline"/>
        </w:rPr>
        <w:t xml:space="preserve"> in the hands of the executive </w:t>
      </w:r>
      <w:r w:rsidRPr="00E056AD">
        <w:rPr>
          <w:rStyle w:val="StyleUnderline"/>
          <w:highlight w:val="yellow"/>
        </w:rPr>
        <w:t>without</w:t>
      </w:r>
      <w:r w:rsidRPr="00CE256E">
        <w:rPr>
          <w:rStyle w:val="StyleUnderline"/>
        </w:rPr>
        <w:t xml:space="preserve"> ongoing </w:t>
      </w:r>
      <w:r w:rsidRPr="00E056AD">
        <w:rPr>
          <w:rStyle w:val="StyleUnderline"/>
          <w:highlight w:val="yellow"/>
        </w:rPr>
        <w:t>supervision by the legislature inflict</w:t>
      </w:r>
      <w:r>
        <w:t xml:space="preserve"> what economists call </w:t>
      </w:r>
      <w:r w:rsidRPr="00E056AD">
        <w:rPr>
          <w:rStyle w:val="StyleUnderline"/>
          <w:highlight w:val="yellow"/>
        </w:rPr>
        <w:t>a “principal-agent problem”</w:t>
      </w:r>
      <w:r w:rsidRPr="00CE256E">
        <w:rPr>
          <w:rStyle w:val="StyleUnderline"/>
        </w:rPr>
        <w:t xml:space="preserve">—the executive typically has superior freedom of action (due to command over troops and bureaucrats) and superior access to on-the-ground information. While this is useful for immediate response to exigent circumstances, </w:t>
      </w:r>
      <w:r w:rsidRPr="00E056AD">
        <w:rPr>
          <w:rStyle w:val="StyleUnderline"/>
          <w:highlight w:val="yellow"/>
        </w:rPr>
        <w:t>it</w:t>
      </w:r>
      <w:r w:rsidRPr="00CE256E">
        <w:rPr>
          <w:rStyle w:val="StyleUnderline"/>
        </w:rPr>
        <w:t xml:space="preserve"> also </w:t>
      </w:r>
      <w:r w:rsidRPr="00E056AD">
        <w:rPr>
          <w:rStyle w:val="StyleUnderline"/>
          <w:highlight w:val="yellow"/>
        </w:rPr>
        <w:t>means</w:t>
      </w:r>
      <w:r w:rsidRPr="00CE256E">
        <w:rPr>
          <w:rStyle w:val="StyleUnderline"/>
        </w:rPr>
        <w:t xml:space="preserve"> that </w:t>
      </w:r>
      <w:r w:rsidRPr="00E056AD">
        <w:rPr>
          <w:rStyle w:val="StyleUnderline"/>
          <w:highlight w:val="yellow"/>
        </w:rPr>
        <w:t xml:space="preserve">the executive can use emergencies, real or imagined, to usurp </w:t>
      </w:r>
      <w:r w:rsidRPr="00CA6A3A">
        <w:rPr>
          <w:rStyle w:val="StyleUnderline"/>
          <w:highlight w:val="yellow"/>
        </w:rPr>
        <w:t>power from</w:t>
      </w:r>
      <w:r w:rsidRPr="00CE256E">
        <w:rPr>
          <w:rStyle w:val="StyleUnderline"/>
        </w:rPr>
        <w:t xml:space="preserve"> the </w:t>
      </w:r>
      <w:r w:rsidRPr="00CA6A3A">
        <w:rPr>
          <w:rStyle w:val="StyleUnderline"/>
          <w:highlight w:val="yellow"/>
        </w:rPr>
        <w:t>other branches</w:t>
      </w:r>
      <w:r w:rsidRPr="00CE256E">
        <w:rPr>
          <w:rStyle w:val="StyleUnderline"/>
        </w:rPr>
        <w:t xml:space="preserve"> of government </w:t>
      </w:r>
      <w:r w:rsidRPr="00CA6A3A">
        <w:rPr>
          <w:rStyle w:val="StyleUnderline"/>
          <w:highlight w:val="yellow"/>
        </w:rPr>
        <w:t>or the people</w:t>
      </w:r>
      <w:r w:rsidRPr="00CE256E">
        <w:rPr>
          <w:rStyle w:val="StyleUnderline"/>
        </w:rPr>
        <w:t xml:space="preserve"> themselves</w:t>
      </w:r>
      <w:r>
        <w:t>.</w:t>
      </w:r>
    </w:p>
    <w:p w:rsidR="001D5F13" w:rsidRDefault="001D5F13" w:rsidP="001D5F13">
      <w:r w:rsidRPr="00E056AD">
        <w:rPr>
          <w:rStyle w:val="StyleUnderline"/>
          <w:highlight w:val="yellow"/>
        </w:rPr>
        <w:lastRenderedPageBreak/>
        <w:t xml:space="preserve">This matters not just for the balance of power but for </w:t>
      </w:r>
      <w:r w:rsidRPr="00E056AD">
        <w:rPr>
          <w:rStyle w:val="Emphasis"/>
          <w:highlight w:val="yellow"/>
        </w:rPr>
        <w:t>democracy itself</w:t>
      </w:r>
      <w:r w:rsidRPr="00CE256E">
        <w:rPr>
          <w:rStyle w:val="StyleUnderline"/>
        </w:rPr>
        <w:t>. While it is true that</w:t>
      </w:r>
      <w:r>
        <w:t xml:space="preserve"> in countries such as ours, </w:t>
      </w:r>
      <w:r w:rsidRPr="00CE256E">
        <w:rPr>
          <w:rStyle w:val="StyleUnderline"/>
        </w:rPr>
        <w:t xml:space="preserve">the executive is every much as elected as is the legislature, </w:t>
      </w:r>
      <w:r w:rsidRPr="00E056AD">
        <w:rPr>
          <w:rStyle w:val="StyleUnderline"/>
          <w:highlight w:val="yellow"/>
        </w:rPr>
        <w:t>the executive is</w:t>
      </w:r>
      <w:r w:rsidRPr="00CE256E">
        <w:rPr>
          <w:rStyle w:val="StyleUnderline"/>
        </w:rPr>
        <w:t xml:space="preserve"> still typically </w:t>
      </w:r>
      <w:r w:rsidRPr="00E056AD">
        <w:rPr>
          <w:rStyle w:val="Emphasis"/>
          <w:highlight w:val="yellow"/>
        </w:rPr>
        <w:t>far less accountable</w:t>
      </w:r>
      <w:r w:rsidRPr="00CE256E">
        <w:rPr>
          <w:rStyle w:val="StyleUnderline"/>
        </w:rPr>
        <w:t xml:space="preserve"> to the people than are legislators. </w:t>
      </w:r>
      <w:r w:rsidRPr="00E056AD">
        <w:rPr>
          <w:rStyle w:val="StyleUnderline"/>
          <w:highlight w:val="yellow"/>
        </w:rPr>
        <w:t xml:space="preserve">Legislators operate through public votes. Executives operate in darkness, through Byzantine bureaucracies and secret security agencies; requiring emergency decisions to </w:t>
      </w:r>
      <w:r w:rsidRPr="00E056AD">
        <w:rPr>
          <w:rStyle w:val="Emphasis"/>
          <w:highlight w:val="yellow"/>
        </w:rPr>
        <w:t>pass through the legislature</w:t>
      </w:r>
      <w:r w:rsidRPr="00E056AD">
        <w:rPr>
          <w:rStyle w:val="StyleUnderline"/>
          <w:highlight w:val="yellow"/>
        </w:rPr>
        <w:t xml:space="preserve"> ensures that the people </w:t>
      </w:r>
      <w:r w:rsidRPr="00E056AD">
        <w:rPr>
          <w:rStyle w:val="Emphasis"/>
          <w:highlight w:val="yellow"/>
        </w:rPr>
        <w:t>can know what happened and whom to blame</w:t>
      </w:r>
      <w:r>
        <w:t xml:space="preserve">. Thus, </w:t>
      </w:r>
      <w:r w:rsidRPr="00E056AD">
        <w:rPr>
          <w:rStyle w:val="StyleUnderline"/>
          <w:highlight w:val="yellow"/>
        </w:rPr>
        <w:t>well-designed constitutions</w:t>
      </w:r>
      <w:r w:rsidRPr="00CE256E">
        <w:rPr>
          <w:rStyle w:val="StyleUnderline"/>
        </w:rPr>
        <w:t xml:space="preserve"> do not grant unbounded executive emergency powers, and </w:t>
      </w:r>
      <w:r w:rsidRPr="00E056AD">
        <w:rPr>
          <w:rStyle w:val="StyleUnderline"/>
          <w:highlight w:val="yellow"/>
        </w:rPr>
        <w:t>willingly sacrifice</w:t>
      </w:r>
      <w:r w:rsidRPr="00CE256E">
        <w:rPr>
          <w:rStyle w:val="StyleUnderline"/>
        </w:rPr>
        <w:t xml:space="preserve"> a little bit of </w:t>
      </w:r>
      <w:r w:rsidRPr="00E056AD">
        <w:rPr>
          <w:rStyle w:val="StyleUnderline"/>
          <w:highlight w:val="yellow"/>
        </w:rPr>
        <w:t>efficiency for</w:t>
      </w:r>
      <w:r w:rsidRPr="00CE256E">
        <w:rPr>
          <w:rStyle w:val="StyleUnderline"/>
        </w:rPr>
        <w:t xml:space="preserve"> the sake of </w:t>
      </w:r>
      <w:r w:rsidRPr="00E056AD">
        <w:rPr>
          <w:rStyle w:val="Emphasis"/>
          <w:highlight w:val="yellow"/>
        </w:rPr>
        <w:t>democratic accountability</w:t>
      </w:r>
      <w:r>
        <w:t>.</w:t>
      </w:r>
    </w:p>
    <w:p w:rsidR="001D5F13" w:rsidRDefault="001D5F13" w:rsidP="001D5F13"/>
    <w:p w:rsidR="001D5F13" w:rsidRDefault="001D5F13" w:rsidP="001D5F13">
      <w:pPr>
        <w:pStyle w:val="Heading4"/>
      </w:pPr>
      <w:r>
        <w:t xml:space="preserve">Democratic accountability and checks and balances prevent </w:t>
      </w:r>
      <w:r w:rsidRPr="00045F42">
        <w:rPr>
          <w:u w:val="single"/>
        </w:rPr>
        <w:t>catastrophic foreign policy disasters</w:t>
      </w:r>
      <w:r>
        <w:t xml:space="preserve"> like Vietnam and Iraq. </w:t>
      </w:r>
    </w:p>
    <w:p w:rsidR="001D5F13" w:rsidRDefault="001D5F13" w:rsidP="001D5F13">
      <w:r w:rsidRPr="00B70495">
        <w:rPr>
          <w:rStyle w:val="Style13ptBold"/>
        </w:rPr>
        <w:t>Adler 11</w:t>
      </w:r>
      <w:r>
        <w:t xml:space="preserve"> — David Gray Adler, </w:t>
      </w:r>
      <w:r w:rsidRPr="00D5616B">
        <w:t xml:space="preserve">Director of the Andrus Center for Public Policy </w:t>
      </w:r>
      <w:r>
        <w:t xml:space="preserve">and Cecil Andrus Professor of Public Affairs </w:t>
      </w:r>
      <w:r w:rsidRPr="00D5616B">
        <w:t xml:space="preserve">at Boise State University, </w:t>
      </w:r>
      <w:r>
        <w:t>former</w:t>
      </w:r>
      <w:r w:rsidRPr="00D5616B">
        <w:t xml:space="preserve"> James A. McClure Professor and Director of the James A. and Louise McClure Center for Public Policy Research at the University of Idaho, </w:t>
      </w:r>
      <w:r>
        <w:t>former</w:t>
      </w:r>
      <w:r w:rsidRPr="00D5616B">
        <w:t xml:space="preserve"> Professor of Political Science and Director of the Center for Constitutional Studies at Idaho State University</w:t>
      </w:r>
      <w:r>
        <w:t>, holds a Ph.D. from the University of Utah, 2011</w:t>
      </w:r>
      <w:r w:rsidRPr="00D5616B">
        <w:t xml:space="preserve"> </w:t>
      </w:r>
      <w:r>
        <w:t>(“</w:t>
      </w:r>
      <w:r w:rsidRPr="00883ECA">
        <w:t>Presidential Ascendancy in Foreign Affairs and the Subversion of the Constitution</w:t>
      </w:r>
      <w:r>
        <w:t xml:space="preserve">,” Paper Presented to the German-American Conference on “Comparisons of Parliamentary and Coordinated Power (Presidential) Systems,” March, Available Online at </w:t>
      </w:r>
      <w:hyperlink r:id="rId33" w:history="1">
        <w:r w:rsidRPr="002F4EB5">
          <w:rPr>
            <w:rStyle w:val="Hyperlink"/>
          </w:rPr>
          <w:t>http://www.civiced.org/pdfs/GermanAmericanConf2011/Adler.pdf</w:t>
        </w:r>
      </w:hyperlink>
      <w:r>
        <w:t>, Accessed 08-13-2015, p. 19-21)</w:t>
      </w:r>
    </w:p>
    <w:p w:rsidR="001D5F13" w:rsidRDefault="001D5F13" w:rsidP="001D5F13">
      <w:r>
        <w:t>Conclusions</w:t>
      </w:r>
    </w:p>
    <w:p w:rsidR="001D5F13" w:rsidRDefault="001D5F13" w:rsidP="001D5F13">
      <w:r w:rsidRPr="001A4809">
        <w:rPr>
          <w:rStyle w:val="StyleUnderline"/>
        </w:rPr>
        <w:t xml:space="preserve">The ascendancy of the president in the area of war and peace finds </w:t>
      </w:r>
      <w:r w:rsidRPr="00DC671D">
        <w:rPr>
          <w:rStyle w:val="Emphasis"/>
        </w:rPr>
        <w:t>no foundation</w:t>
      </w:r>
      <w:r w:rsidRPr="001A4809">
        <w:rPr>
          <w:rStyle w:val="StyleUnderline"/>
        </w:rPr>
        <w:t xml:space="preserve"> in the Constitution. It reflects</w:t>
      </w:r>
      <w:r>
        <w:t xml:space="preserve">, rather, </w:t>
      </w:r>
      <w:r w:rsidRPr="001A4809">
        <w:rPr>
          <w:rStyle w:val="StyleUnderline"/>
        </w:rPr>
        <w:t>the tendency among presidents</w:t>
      </w:r>
      <w:r>
        <w:t>—Republicans and Democrats, conservatives and liberals alike—</w:t>
      </w:r>
      <w:r w:rsidRPr="001A4809">
        <w:rPr>
          <w:rStyle w:val="StyleUnderline"/>
        </w:rPr>
        <w:t>to aggrandize and abuse power</w:t>
      </w:r>
      <w:r>
        <w:t>. Usurpation of the war power, particularly in an era that exalts the concept of a personal or Imperial Presidency at the expense of a constitutionally confined presidency, lays bare the paramountcy of a president’s personal characteristics. Indeed, it is precisely in the realm of a personal presidency that a decidedly executive perspective, subject to the full measure of the president’s talents, strengths and temperament, as well as his judgment, knowledge and self-restraint, will be brought to the policy anvil. The historical portrait may not be pretty. Consider, for example, the arrogance and self-righteousness of Woodrow Wilson, the inclination toward dramatic posturing by Theodore Roosevelt, the inattentiveness of Ronald Reagan, as well as the indiscipline of Bill Clinton and the stunning, yet naïve certainties of George W. Bush. Then, [end page 19] too, there is the question of the president’s ambition, political agenda, personal distractions and desire for fame and glory.</w:t>
      </w:r>
    </w:p>
    <w:p w:rsidR="001D5F13" w:rsidRDefault="001D5F13" w:rsidP="001D5F13">
      <w:r w:rsidRPr="001A4809">
        <w:rPr>
          <w:rStyle w:val="StyleUnderline"/>
        </w:rPr>
        <w:t xml:space="preserve">A considerable </w:t>
      </w:r>
      <w:r w:rsidRPr="00AA7750">
        <w:rPr>
          <w:rStyle w:val="StyleUnderline"/>
          <w:highlight w:val="yellow"/>
        </w:rPr>
        <w:t>literature urges executive supremacy</w:t>
      </w:r>
      <w:r w:rsidRPr="001A4809">
        <w:rPr>
          <w:rStyle w:val="StyleUnderline"/>
        </w:rPr>
        <w:t xml:space="preserve">, </w:t>
      </w:r>
      <w:r w:rsidRPr="00F14F99">
        <w:rPr>
          <w:rStyle w:val="StyleUnderline"/>
        </w:rPr>
        <w:t xml:space="preserve">and extols the supposed virtues of presidential assertion, domination and control; </w:t>
      </w:r>
      <w:r w:rsidRPr="00AA7750">
        <w:rPr>
          <w:rStyle w:val="StyleUnderline"/>
          <w:highlight w:val="yellow"/>
        </w:rPr>
        <w:t>yet this</w:t>
      </w:r>
      <w:r w:rsidRPr="001A4809">
        <w:rPr>
          <w:rStyle w:val="StyleUnderline"/>
        </w:rPr>
        <w:t xml:space="preserve"> body of </w:t>
      </w:r>
      <w:r w:rsidRPr="00AA7750">
        <w:rPr>
          <w:rStyle w:val="StyleUnderline"/>
          <w:highlight w:val="yellow"/>
        </w:rPr>
        <w:t>work</w:t>
      </w:r>
      <w:r w:rsidRPr="001A4809">
        <w:rPr>
          <w:rStyle w:val="StyleUnderline"/>
        </w:rPr>
        <w:t xml:space="preserve"> often </w:t>
      </w:r>
      <w:r w:rsidRPr="00AA7750">
        <w:rPr>
          <w:rStyle w:val="StyleUnderline"/>
          <w:highlight w:val="yellow"/>
        </w:rPr>
        <w:t>ignores</w:t>
      </w:r>
      <w:r w:rsidRPr="001A4809">
        <w:rPr>
          <w:rStyle w:val="StyleUnderline"/>
        </w:rPr>
        <w:t xml:space="preserve"> the dimensions of </w:t>
      </w:r>
      <w:r w:rsidRPr="00AA7750">
        <w:rPr>
          <w:rStyle w:val="StyleUnderline"/>
          <w:highlight w:val="yellow"/>
        </w:rPr>
        <w:t xml:space="preserve">executive </w:t>
      </w:r>
      <w:r w:rsidRPr="00AA7750">
        <w:rPr>
          <w:rStyle w:val="Emphasis"/>
          <w:highlight w:val="yellow"/>
        </w:rPr>
        <w:t>flaws</w:t>
      </w:r>
      <w:r w:rsidRPr="00DC671D">
        <w:rPr>
          <w:rStyle w:val="Emphasis"/>
        </w:rPr>
        <w:t>, foibles, and frailties</w:t>
      </w:r>
      <w:r w:rsidRPr="001A4809">
        <w:rPr>
          <w:rStyle w:val="StyleUnderline"/>
        </w:rPr>
        <w:t xml:space="preserve">. The electoral process is not infallible; </w:t>
      </w:r>
      <w:r w:rsidRPr="00AA7750">
        <w:rPr>
          <w:rStyle w:val="StyleUnderline"/>
          <w:highlight w:val="yellow"/>
        </w:rPr>
        <w:t xml:space="preserve">an elected president may lack the </w:t>
      </w:r>
      <w:r w:rsidRPr="00AA7750">
        <w:rPr>
          <w:rStyle w:val="Emphasis"/>
          <w:highlight w:val="yellow"/>
        </w:rPr>
        <w:t>wisdom</w:t>
      </w:r>
      <w:r w:rsidRPr="00AA7750">
        <w:rPr>
          <w:rStyle w:val="StyleUnderline"/>
          <w:highlight w:val="yellow"/>
        </w:rPr>
        <w:t xml:space="preserve">, </w:t>
      </w:r>
      <w:r w:rsidRPr="00AA7750">
        <w:rPr>
          <w:rStyle w:val="Emphasis"/>
          <w:highlight w:val="yellow"/>
        </w:rPr>
        <w:t>temperament and judgment</w:t>
      </w:r>
      <w:r w:rsidRPr="00AA7750">
        <w:rPr>
          <w:rStyle w:val="StyleUnderline"/>
          <w:highlight w:val="yellow"/>
        </w:rPr>
        <w:t>,</w:t>
      </w:r>
      <w:r w:rsidRPr="001A4809">
        <w:rPr>
          <w:rStyle w:val="StyleUnderline"/>
        </w:rPr>
        <w:t xml:space="preserve"> not to mention </w:t>
      </w:r>
      <w:r w:rsidRPr="00AA7750">
        <w:rPr>
          <w:rStyle w:val="Emphasis"/>
          <w:highlight w:val="yellow"/>
        </w:rPr>
        <w:t>perception</w:t>
      </w:r>
      <w:r w:rsidRPr="00AA7750">
        <w:rPr>
          <w:rStyle w:val="StyleUnderline"/>
          <w:highlight w:val="yellow"/>
        </w:rPr>
        <w:t xml:space="preserve">, </w:t>
      </w:r>
      <w:r w:rsidRPr="00AA7750">
        <w:rPr>
          <w:rStyle w:val="Emphasis"/>
          <w:highlight w:val="yellow"/>
        </w:rPr>
        <w:t>expertise</w:t>
      </w:r>
      <w:r w:rsidRPr="00AA7750">
        <w:rPr>
          <w:rStyle w:val="StyleUnderline"/>
          <w:highlight w:val="yellow"/>
        </w:rPr>
        <w:t xml:space="preserve"> and </w:t>
      </w:r>
      <w:r w:rsidRPr="00AA7750">
        <w:rPr>
          <w:rStyle w:val="Emphasis"/>
          <w:highlight w:val="yellow"/>
        </w:rPr>
        <w:t>emotional intelligence</w:t>
      </w:r>
      <w:r w:rsidRPr="00AA7750">
        <w:rPr>
          <w:rStyle w:val="StyleUnderline"/>
          <w:highlight w:val="yellow"/>
        </w:rPr>
        <w:t xml:space="preserve"> to produce success</w:t>
      </w:r>
      <w:r w:rsidRPr="001A4809">
        <w:rPr>
          <w:rStyle w:val="StyleUnderline"/>
        </w:rPr>
        <w:t xml:space="preserve"> in matters of war and peace</w:t>
      </w:r>
      <w:r>
        <w:t xml:space="preserve">. Those qualities which, to be sure, are attributes of the occupant and not of the office, cannot be conferred by election. 104 </w:t>
      </w:r>
      <w:r w:rsidRPr="00AA7750">
        <w:rPr>
          <w:rStyle w:val="StyleUnderline"/>
          <w:highlight w:val="yellow"/>
        </w:rPr>
        <w:t>Champions of a unilateral executive war power have</w:t>
      </w:r>
      <w:r w:rsidRPr="001A4809">
        <w:rPr>
          <w:rStyle w:val="StyleUnderline"/>
        </w:rPr>
        <w:t xml:space="preserve"> ignored and</w:t>
      </w:r>
      <w:r>
        <w:t xml:space="preserve">, perhaps, </w:t>
      </w:r>
      <w:r w:rsidRPr="00AA7750">
        <w:rPr>
          <w:rStyle w:val="StyleUnderline"/>
          <w:highlight w:val="yellow"/>
        </w:rPr>
        <w:t>forgotten the</w:t>
      </w:r>
      <w:r w:rsidRPr="001A4809">
        <w:rPr>
          <w:rStyle w:val="StyleUnderline"/>
        </w:rPr>
        <w:t xml:space="preserve"> institutional </w:t>
      </w:r>
      <w:r w:rsidRPr="00AA7750">
        <w:rPr>
          <w:rStyle w:val="StyleUnderline"/>
          <w:highlight w:val="yellow"/>
        </w:rPr>
        <w:t xml:space="preserve">safeguards of </w:t>
      </w:r>
      <w:r w:rsidRPr="00AA7750">
        <w:rPr>
          <w:rStyle w:val="Emphasis"/>
          <w:highlight w:val="yellow"/>
        </w:rPr>
        <w:t>separation of powers</w:t>
      </w:r>
      <w:r w:rsidRPr="00AA7750">
        <w:rPr>
          <w:rStyle w:val="StyleUnderline"/>
          <w:highlight w:val="yellow"/>
        </w:rPr>
        <w:t xml:space="preserve">, </w:t>
      </w:r>
      <w:r w:rsidRPr="00AA7750">
        <w:rPr>
          <w:rStyle w:val="Emphasis"/>
          <w:highlight w:val="yellow"/>
        </w:rPr>
        <w:t>checks and balances</w:t>
      </w:r>
      <w:r w:rsidRPr="00AA7750">
        <w:rPr>
          <w:rStyle w:val="StyleUnderline"/>
          <w:highlight w:val="yellow"/>
        </w:rPr>
        <w:t xml:space="preserve"> and </w:t>
      </w:r>
      <w:r w:rsidRPr="00AA7750">
        <w:rPr>
          <w:rStyle w:val="Emphasis"/>
          <w:highlight w:val="yellow"/>
        </w:rPr>
        <w:t>collective decision making</w:t>
      </w:r>
      <w:r w:rsidRPr="001A4809">
        <w:rPr>
          <w:rStyle w:val="StyleUnderline"/>
        </w:rPr>
        <w:t xml:space="preserve"> urged by the Framers as protection from the flaws of unilateral judgment and the temptations of power</w:t>
      </w:r>
      <w:r>
        <w:t>.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impoundment, is true of the war power. Only “Congress itself,” to borrow from Justice Robert H. Jackson, “can prevent power from slipping through its fingers.”106</w:t>
      </w:r>
    </w:p>
    <w:p w:rsidR="001D5F13" w:rsidRDefault="001D5F13" w:rsidP="001D5F13">
      <w:r w:rsidRPr="00AA7750">
        <w:rPr>
          <w:rStyle w:val="StyleUnderline"/>
          <w:highlight w:val="yellow"/>
        </w:rPr>
        <w:t xml:space="preserve">The siren song of unilateral presidential war making ignores the tragedies of </w:t>
      </w:r>
      <w:r w:rsidRPr="00AA7750">
        <w:rPr>
          <w:rStyle w:val="Emphasis"/>
          <w:highlight w:val="yellow"/>
        </w:rPr>
        <w:t>Korea</w:t>
      </w:r>
      <w:r w:rsidRPr="00AA7750">
        <w:rPr>
          <w:rStyle w:val="StyleUnderline"/>
          <w:highlight w:val="yellow"/>
        </w:rPr>
        <w:t xml:space="preserve">, </w:t>
      </w:r>
      <w:r w:rsidRPr="00AA7750">
        <w:rPr>
          <w:rStyle w:val="Emphasis"/>
          <w:highlight w:val="yellow"/>
        </w:rPr>
        <w:t>Vietnam</w:t>
      </w:r>
      <w:r w:rsidRPr="00AA7750">
        <w:rPr>
          <w:rStyle w:val="StyleUnderline"/>
          <w:highlight w:val="yellow"/>
        </w:rPr>
        <w:t xml:space="preserve"> and </w:t>
      </w:r>
      <w:r w:rsidRPr="00AA7750">
        <w:rPr>
          <w:rStyle w:val="Emphasis"/>
          <w:highlight w:val="yellow"/>
        </w:rPr>
        <w:t>Iraq</w:t>
      </w:r>
      <w:r w:rsidRPr="00AE41BF">
        <w:rPr>
          <w:rStyle w:val="StyleUnderline"/>
        </w:rPr>
        <w:t xml:space="preserve">, and the cost to America of its precious blood and treasure as well </w:t>
      </w:r>
      <w:r w:rsidRPr="00AE41BF">
        <w:rPr>
          <w:rStyle w:val="StyleUnderline"/>
        </w:rPr>
        <w:lastRenderedPageBreak/>
        <w:t>as denied and stolen. The American constitutional system is grounded in the conviction</w:t>
      </w:r>
      <w:r>
        <w:t xml:space="preserve">, as James Iredell explained it, </w:t>
      </w:r>
      <w:r w:rsidRPr="00AE41BF">
        <w:rPr>
          <w:rStyle w:val="StyleUnderline"/>
        </w:rPr>
        <w:t>that there is “nothing more fallible than human judgment.”</w:t>
      </w:r>
      <w:r>
        <w:t xml:space="preserve">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w:t>
      </w:r>
      <w:r w:rsidRPr="00AE41BF">
        <w:rPr>
          <w:rStyle w:val="StyleUnderline"/>
        </w:rPr>
        <w:t xml:space="preserve">Painfully </w:t>
      </w:r>
      <w:r w:rsidRPr="00045F42">
        <w:rPr>
          <w:rStyle w:val="StyleUnderline"/>
          <w:highlight w:val="yellow"/>
        </w:rPr>
        <w:t>aware of the horror and destructive consequences of warfare,</w:t>
      </w:r>
      <w:r w:rsidRPr="00AE41BF">
        <w:rPr>
          <w:rStyle w:val="StyleUnderline"/>
        </w:rPr>
        <w:t xml:space="preserve"> the Framers wisely determined that before the very fate of the nation were put to risk that there ought to be some discussion, some deliberation by Congress</w:t>
      </w:r>
      <w:r>
        <w:t xml:space="preserve">, the people’s representatives. </w:t>
      </w:r>
      <w:r w:rsidRPr="00045F42">
        <w:rPr>
          <w:rStyle w:val="StyleUnderline"/>
          <w:highlight w:val="yellow"/>
        </w:rPr>
        <w:t>The Founders did not</w:t>
      </w:r>
      <w:r>
        <w:t xml:space="preserve">, as James Wilson explained it, </w:t>
      </w:r>
      <w:r w:rsidRPr="00045F42">
        <w:rPr>
          <w:rStyle w:val="StyleUnderline"/>
          <w:highlight w:val="yellow"/>
        </w:rPr>
        <w:t>want “one man to hurry us into war.”</w:t>
      </w:r>
      <w:r>
        <w:t xml:space="preserve">108 </w:t>
      </w:r>
      <w:r w:rsidRPr="00DC671D">
        <w:rPr>
          <w:rStyle w:val="StyleUnderline"/>
        </w:rPr>
        <w:t>As things stand in the U</w:t>
      </w:r>
      <w:r>
        <w:t xml:space="preserve">nited </w:t>
      </w:r>
      <w:r w:rsidRPr="00DC671D">
        <w:rPr>
          <w:rStyle w:val="StyleUnderline"/>
        </w:rPr>
        <w:t>S</w:t>
      </w:r>
      <w:r>
        <w:t xml:space="preserve">tates </w:t>
      </w:r>
      <w:r w:rsidRPr="00DC671D">
        <w:rPr>
          <w:rStyle w:val="StyleUnderline"/>
        </w:rPr>
        <w:t>today, however, the president has been exercising that power</w:t>
      </w:r>
      <w:r>
        <w:t xml:space="preserve">. The “accretion of dangerous power,” Justice Frankfurter has reminded us, occurs when power is freed from institutional restraints, checks and safeguards. </w:t>
      </w:r>
      <w:r w:rsidRPr="00DC671D">
        <w:rPr>
          <w:rStyle w:val="StyleUnderline"/>
        </w:rPr>
        <w:t>The eminently sound rationales that convinced the Framers to vest the war power</w:t>
      </w:r>
      <w:r>
        <w:t xml:space="preserve"> [end page 20] </w:t>
      </w:r>
      <w:r w:rsidRPr="00DC671D">
        <w:rPr>
          <w:rStyle w:val="StyleUnderline"/>
        </w:rPr>
        <w:t>exclusively in Congress</w:t>
      </w:r>
      <w:r>
        <w:t xml:space="preserve">, however, </w:t>
      </w:r>
      <w:r w:rsidRPr="00DC671D">
        <w:rPr>
          <w:rStyle w:val="StyleUnderline"/>
        </w:rPr>
        <w:t>have been ignored and abandoned</w:t>
      </w:r>
      <w:r>
        <w:t xml:space="preserve"> in recent decades. </w:t>
      </w:r>
      <w:r w:rsidRPr="00DC671D">
        <w:rPr>
          <w:rStyle w:val="StyleUnderline"/>
        </w:rPr>
        <w:t>There is a cost in that</w:t>
      </w:r>
      <w:r>
        <w:t xml:space="preserve">, too. It was the artist, Goya, who in one of his etchings, graphically portrayed the consequences of ignoring reason with the inscription: “The sleep of reason brings forth monsters.”109 </w:t>
      </w:r>
      <w:r w:rsidRPr="00AA7750">
        <w:rPr>
          <w:rStyle w:val="StyleUnderline"/>
          <w:highlight w:val="yellow"/>
        </w:rPr>
        <w:t>There is no comfort to be found in</w:t>
      </w:r>
      <w:r w:rsidRPr="00DC671D">
        <w:rPr>
          <w:rStyle w:val="StyleUnderline"/>
        </w:rPr>
        <w:t xml:space="preserve"> a practice which permits </w:t>
      </w:r>
      <w:r w:rsidRPr="00AA7750">
        <w:rPr>
          <w:rStyle w:val="StyleUnderline"/>
          <w:highlight w:val="yellow"/>
        </w:rPr>
        <w:t xml:space="preserve">unilateral executive war making, particularly in the age of </w:t>
      </w:r>
      <w:r w:rsidRPr="00AA7750">
        <w:rPr>
          <w:rStyle w:val="Emphasis"/>
          <w:highlight w:val="yellow"/>
        </w:rPr>
        <w:t>nuclear weapons</w:t>
      </w:r>
      <w:r w:rsidRPr="00DC671D">
        <w:rPr>
          <w:rStyle w:val="StyleUnderline"/>
        </w:rPr>
        <w:t xml:space="preserve">, </w:t>
      </w:r>
      <w:r w:rsidRPr="00AA7750">
        <w:rPr>
          <w:rStyle w:val="StyleUnderline"/>
          <w:highlight w:val="yellow"/>
        </w:rPr>
        <w:t xml:space="preserve">when war might lead to </w:t>
      </w:r>
      <w:r w:rsidRPr="00AA7750">
        <w:rPr>
          <w:rStyle w:val="Emphasis"/>
          <w:highlight w:val="yellow"/>
        </w:rPr>
        <w:t>the incineration of the planet</w:t>
      </w:r>
      <w:r w:rsidRPr="00DC671D">
        <w:rPr>
          <w:rStyle w:val="StyleUnderline"/>
        </w:rPr>
        <w:t xml:space="preserve">. When it comes to the constitutional design for war making, it is clear that </w:t>
      </w:r>
      <w:r w:rsidRPr="00AA7750">
        <w:rPr>
          <w:rStyle w:val="StyleUnderline"/>
          <w:highlight w:val="yellow"/>
        </w:rPr>
        <w:t xml:space="preserve">the Framers’ policy concerns are </w:t>
      </w:r>
      <w:r w:rsidRPr="00AA7750">
        <w:rPr>
          <w:rStyle w:val="Emphasis"/>
          <w:highlight w:val="yellow"/>
        </w:rPr>
        <w:t>even more compelling today</w:t>
      </w:r>
      <w:r w:rsidRPr="00AA7750">
        <w:rPr>
          <w:rStyle w:val="StyleUnderline"/>
          <w:highlight w:val="yellow"/>
        </w:rPr>
        <w:t xml:space="preserve"> than they were two centuries ago</w:t>
      </w:r>
      <w:r>
        <w:t>.</w:t>
      </w:r>
    </w:p>
    <w:p w:rsidR="001D5F13" w:rsidRDefault="001D5F13" w:rsidP="001D5F13"/>
    <w:p w:rsidR="00C87E70" w:rsidRPr="00C87E70" w:rsidRDefault="00C87E70" w:rsidP="00C87E70">
      <w:pPr>
        <w:pStyle w:val="Heading4"/>
      </w:pPr>
      <w:r>
        <w:t xml:space="preserve">Unchecked presidential discretion causes </w:t>
      </w:r>
      <w:r w:rsidRPr="00C87E70">
        <w:rPr>
          <w:u w:val="single"/>
        </w:rPr>
        <w:t>groupthink</w:t>
      </w:r>
      <w:r>
        <w:t xml:space="preserve"> that </w:t>
      </w:r>
      <w:r w:rsidRPr="00C87E70">
        <w:t>risks</w:t>
      </w:r>
      <w:r>
        <w:t xml:space="preserve"> </w:t>
      </w:r>
      <w:r>
        <w:rPr>
          <w:u w:val="single"/>
        </w:rPr>
        <w:t>nuclear war</w:t>
      </w:r>
      <w:r>
        <w:t xml:space="preserve">. A </w:t>
      </w:r>
      <w:r w:rsidRPr="00C87E70">
        <w:rPr>
          <w:u w:val="single"/>
        </w:rPr>
        <w:t>structural oversight role</w:t>
      </w:r>
      <w:r>
        <w:t xml:space="preserve"> for Congress solves. </w:t>
      </w:r>
    </w:p>
    <w:p w:rsidR="00C87E70" w:rsidRPr="00464A8F" w:rsidRDefault="00C87E70" w:rsidP="00C87E70">
      <w:r w:rsidRPr="00C00258">
        <w:rPr>
          <w:rStyle w:val="Style13ptBold"/>
        </w:rPr>
        <w:t>Adler 96</w:t>
      </w:r>
      <w:r>
        <w:t xml:space="preserve"> — David </w:t>
      </w:r>
      <w:r w:rsidRPr="00C00258">
        <w:t xml:space="preserve">Gray </w:t>
      </w:r>
      <w:r w:rsidRPr="00C00258">
        <w:rPr>
          <w:rFonts w:eastAsiaTheme="majorEastAsia"/>
        </w:rPr>
        <w:t>Adler</w:t>
      </w:r>
      <w:r w:rsidRPr="00C00258">
        <w:t xml:space="preserve">, Professor of Political Science at Idaho State University, </w:t>
      </w:r>
      <w:r w:rsidRPr="00C00258">
        <w:rPr>
          <w:rFonts w:eastAsiaTheme="majorEastAsia"/>
        </w:rPr>
        <w:t>1996</w:t>
      </w:r>
      <w:r>
        <w:t xml:space="preserve"> (“</w:t>
      </w:r>
      <w:r w:rsidRPr="00464A8F">
        <w:t xml:space="preserve">The Judiciary </w:t>
      </w:r>
      <w:r>
        <w:t>and</w:t>
      </w:r>
      <w:r w:rsidRPr="00464A8F">
        <w:t xml:space="preserve"> Presidential Power In Foreign Affairs: A Critique</w:t>
      </w:r>
      <w:r>
        <w:t xml:space="preserve">,” </w:t>
      </w:r>
      <w:r>
        <w:rPr>
          <w:i/>
        </w:rPr>
        <w:t>Perspectives on Law and the Public Interest</w:t>
      </w:r>
      <w:r>
        <w:t xml:space="preserve"> (</w:t>
      </w:r>
      <w:r w:rsidRPr="00464A8F">
        <w:t>1 Persp. on L. &amp; Pub. Int. 1</w:t>
      </w:r>
      <w:r>
        <w:t>), Fall, Available Online to Subscribing Institutions via Hein Online, p. 1-9)</w:t>
      </w:r>
    </w:p>
    <w:p w:rsidR="00C87E70" w:rsidRDefault="00C87E70" w:rsidP="00C87E70">
      <w:r>
        <w:t xml:space="preserve">{4} </w:t>
      </w:r>
      <w:r w:rsidRPr="00C00258">
        <w:rPr>
          <w:rStyle w:val="StyleUnderline"/>
        </w:rPr>
        <w:t>The Constitution envisions the conduct of foreign policy as a partnership between the President and Congress</w:t>
      </w:r>
      <w:r>
        <w:t xml:space="preserve">. Perhaps surprisingly, </w:t>
      </w:r>
      <w:r w:rsidRPr="00C00258">
        <w:rPr>
          <w:rStyle w:val="StyleUnderline"/>
          <w:highlight w:val="yellow"/>
        </w:rPr>
        <w:t>the Constitution</w:t>
      </w:r>
      <w:r w:rsidRPr="00C00258">
        <w:rPr>
          <w:rStyle w:val="StyleUnderline"/>
        </w:rPr>
        <w:t xml:space="preserve"> assigns Congress the role of </w:t>
      </w:r>
      <w:r w:rsidRPr="00C00258">
        <w:rPr>
          <w:rStyle w:val="Emphasis"/>
        </w:rPr>
        <w:t>senior partner</w:t>
      </w:r>
      <w:r w:rsidRPr="00C00258">
        <w:rPr>
          <w:rStyle w:val="StyleUnderline"/>
        </w:rPr>
        <w:t xml:space="preserve">. This assignment </w:t>
      </w:r>
      <w:r w:rsidRPr="00C00258">
        <w:rPr>
          <w:rStyle w:val="StyleUnderline"/>
          <w:highlight w:val="yellow"/>
        </w:rPr>
        <w:t>reflects</w:t>
      </w:r>
      <w:r>
        <w:t xml:space="preserve">, first, </w:t>
      </w:r>
      <w:r w:rsidRPr="00C00258">
        <w:rPr>
          <w:rStyle w:val="StyleUnderline"/>
          <w:highlight w:val="yellow"/>
        </w:rPr>
        <w:t>the</w:t>
      </w:r>
      <w:r w:rsidRPr="00C00258">
        <w:rPr>
          <w:rStyle w:val="StyleUnderline"/>
        </w:rPr>
        <w:t xml:space="preserve"> </w:t>
      </w:r>
      <w:r w:rsidRPr="00C00258">
        <w:rPr>
          <w:rStyle w:val="Emphasis"/>
        </w:rPr>
        <w:t xml:space="preserve">overwhelming </w:t>
      </w:r>
      <w:r w:rsidRPr="00C00258">
        <w:rPr>
          <w:rStyle w:val="Emphasis"/>
          <w:highlight w:val="yellow"/>
        </w:rPr>
        <w:t>preference</w:t>
      </w:r>
      <w:r>
        <w:t xml:space="preserve"> of both the framers at the Constitutional Convention and the ratifiers in state conventions </w:t>
      </w:r>
      <w:r w:rsidRPr="00C00258">
        <w:rPr>
          <w:rStyle w:val="StyleUnderline"/>
          <w:highlight w:val="yellow"/>
        </w:rPr>
        <w:t>for collective decision-making</w:t>
      </w:r>
      <w:r>
        <w:t xml:space="preserve"> in both foreign </w:t>
      </w:r>
      <w:r w:rsidRPr="00C00258">
        <w:rPr>
          <w:rStyle w:val="StyleUnderline"/>
          <w:highlight w:val="yellow"/>
        </w:rPr>
        <w:t>and</w:t>
      </w:r>
      <w:r>
        <w:t xml:space="preserve"> domestic affairs. Second, this assignment of powers reflects their equally </w:t>
      </w:r>
      <w:r w:rsidRPr="00C00258">
        <w:rPr>
          <w:rStyle w:val="Emphasis"/>
        </w:rPr>
        <w:t xml:space="preserve">adamant </w:t>
      </w:r>
      <w:r w:rsidRPr="00C00258">
        <w:rPr>
          <w:rStyle w:val="Emphasis"/>
          <w:highlight w:val="yellow"/>
        </w:rPr>
        <w:t>opposition</w:t>
      </w:r>
      <w:r w:rsidRPr="00C00258">
        <w:rPr>
          <w:rStyle w:val="StyleUnderline"/>
          <w:highlight w:val="yellow"/>
        </w:rPr>
        <w:t xml:space="preserve"> to unilateral executive control</w:t>
      </w:r>
      <w:r w:rsidRPr="00C00258">
        <w:rPr>
          <w:rStyle w:val="StyleUnderline"/>
        </w:rPr>
        <w:t xml:space="preserve"> of U.S. foreign policy</w:t>
      </w:r>
      <w:r>
        <w:t>. This constitutional arrangement is evidenced by specific, unambiguous textual language, almost undisputed arguments by framers and ratifiers, and by logical-structural inferences from the doctrine of separation of powers.[5]</w:t>
      </w:r>
    </w:p>
    <w:p w:rsidR="00C87E70" w:rsidRDefault="00C87E70" w:rsidP="00C87E70">
      <w:r>
        <w:t xml:space="preserve">{5} </w:t>
      </w:r>
      <w:r w:rsidRPr="00C00258">
        <w:rPr>
          <w:rStyle w:val="StyleUnderline"/>
        </w:rPr>
        <w:t>The constitutional assignment of powers</w:t>
      </w:r>
      <w:r>
        <w:t xml:space="preserve">, moreover, </w:t>
      </w:r>
      <w:r w:rsidRPr="00C00258">
        <w:rPr>
          <w:rStyle w:val="StyleUnderline"/>
        </w:rPr>
        <w:t xml:space="preserve">is </w:t>
      </w:r>
      <w:r w:rsidRPr="00C00258">
        <w:rPr>
          <w:rStyle w:val="Emphasis"/>
        </w:rPr>
        <w:t>compelling</w:t>
      </w:r>
      <w:r w:rsidRPr="00C00258">
        <w:rPr>
          <w:rStyle w:val="StyleUnderline"/>
        </w:rPr>
        <w:t xml:space="preserve"> and </w:t>
      </w:r>
      <w:r w:rsidRPr="00C00258">
        <w:rPr>
          <w:rStyle w:val="Emphasis"/>
        </w:rPr>
        <w:t>relevant</w:t>
      </w:r>
      <w:r w:rsidRPr="00C00258">
        <w:rPr>
          <w:rStyle w:val="StyleUnderline"/>
        </w:rPr>
        <w:t xml:space="preserve"> for twentieth century America</w:t>
      </w:r>
      <w:r>
        <w:t xml:space="preserve"> for at least three reasons. First, separation of powers issues are perennial, for they require consideration of the proper repository of power. Contemporary questions about the allocation of power between the President and Congress in foreign affairs are largely the same as those addressed two centuries ago. Second, </w:t>
      </w:r>
      <w:r w:rsidRPr="00C00258">
        <w:rPr>
          <w:rStyle w:val="StyleUnderline"/>
        </w:rPr>
        <w:t xml:space="preserve">the logic of collective decisionmaking in the realm of foreign relations is </w:t>
      </w:r>
      <w:r w:rsidRPr="00C00258">
        <w:rPr>
          <w:rStyle w:val="Emphasis"/>
        </w:rPr>
        <w:t>as sound today</w:t>
      </w:r>
      <w:r w:rsidRPr="00C00258">
        <w:rPr>
          <w:rStyle w:val="StyleUnderline"/>
        </w:rPr>
        <w:t xml:space="preserve"> as it was in the founding period</w:t>
      </w:r>
      <w:r>
        <w:t>. Third, although the world and the role of the United States in international relations have changed considerably over the past 200 years, most questions of foreign affairs still involve routine policy formulation and do not place a premium on immediate responsive action.</w:t>
      </w:r>
    </w:p>
    <w:p w:rsidR="00C87E70" w:rsidRDefault="00C87E70" w:rsidP="00C87E70">
      <w:r>
        <w:t xml:space="preserve">{6} </w:t>
      </w:r>
      <w:r w:rsidRPr="00C00258">
        <w:rPr>
          <w:rStyle w:val="StyleUnderline"/>
        </w:rPr>
        <w:t>The preference for collective, rather than individual, decisionmaking runs throughout those provisions of the Constitution that govern the conduct of foreign policy. Congress, as a collective governing body, derives broad and exclusive powers from Article I to regulate foreign commerce and to initiate all hostilities on behalf of the U</w:t>
      </w:r>
      <w:r>
        <w:t xml:space="preserve">nited </w:t>
      </w:r>
      <w:r w:rsidRPr="00C00258">
        <w:rPr>
          <w:rStyle w:val="StyleUnderline"/>
        </w:rPr>
        <w:t>S</w:t>
      </w:r>
      <w:r>
        <w:t xml:space="preserve">tates, </w:t>
      </w:r>
      <w:r w:rsidRPr="00C00258">
        <w:rPr>
          <w:rStyle w:val="StyleUnderline"/>
        </w:rPr>
        <w:t>including war</w:t>
      </w:r>
      <w:r>
        <w:t xml:space="preserve">. As Article II indicates, the President shares with the Senate the treaty-making power and the power to appoint ambassadors. Only two powers in foreign relations are assigned exclusively to </w:t>
      </w:r>
      <w:r w:rsidRPr="00C00258">
        <w:rPr>
          <w:rStyle w:val="StyleUnderline"/>
        </w:rPr>
        <w:t>the President</w:t>
      </w:r>
      <w:r>
        <w:t xml:space="preserve">. First, he </w:t>
      </w:r>
      <w:r w:rsidRPr="00C00258">
        <w:rPr>
          <w:rStyle w:val="StyleUnderline"/>
        </w:rPr>
        <w:t xml:space="preserve">is </w:t>
      </w:r>
      <w:r w:rsidRPr="00C00258">
        <w:rPr>
          <w:rStyle w:val="StyleUnderline"/>
        </w:rPr>
        <w:lastRenderedPageBreak/>
        <w:t xml:space="preserve">commander-in-chief, but he acts in this capacity </w:t>
      </w:r>
      <w:r w:rsidRPr="00C00258">
        <w:rPr>
          <w:rStyle w:val="Emphasis"/>
        </w:rPr>
        <w:t>by</w:t>
      </w:r>
      <w:r w:rsidRPr="00C00258">
        <w:rPr>
          <w:rStyle w:val="StyleUnderline"/>
        </w:rPr>
        <w:t xml:space="preserve"> and </w:t>
      </w:r>
      <w:r w:rsidRPr="00C00258">
        <w:rPr>
          <w:rStyle w:val="Emphasis"/>
        </w:rPr>
        <w:t>under</w:t>
      </w:r>
      <w:r w:rsidRPr="00C00258">
        <w:rPr>
          <w:rStyle w:val="StyleUnderline"/>
        </w:rPr>
        <w:t xml:space="preserve"> the authority of Congress</w:t>
      </w:r>
      <w:r>
        <w:t xml:space="preserve">. As Alexander Hamilton and James Iredell argued, the President, in this capacity, is merely first admiral or general of the armed forces, after war has been authorized by Congress or in the event of a sudden attack against the United States.[6] Secondly, the President has the power to receive ambassadors. Hamilton, James Madison, and Thomas Jefferson agreed that this clerk-like function was purely ceremonial in character. Although this function has come to entail recognition of states at international law, which carries with it certain legal implications, this founding trio contended that the duty of recognizing states was more conveniently placed in the hands of the executive than in the legislature.[7] These two powers exhaust the textual grant of authority to the President regarding foreign affairs jurisdiction. </w:t>
      </w:r>
      <w:r w:rsidRPr="00C00258">
        <w:rPr>
          <w:rStyle w:val="StyleUnderline"/>
        </w:rPr>
        <w:t xml:space="preserve">The President's constitutional authority </w:t>
      </w:r>
      <w:r w:rsidRPr="00C00258">
        <w:rPr>
          <w:rStyle w:val="Emphasis"/>
        </w:rPr>
        <w:t>pales in comparison</w:t>
      </w:r>
      <w:r w:rsidRPr="00C00258">
        <w:rPr>
          <w:rStyle w:val="StyleUnderline"/>
        </w:rPr>
        <w:t xml:space="preserve"> to the powers of Congress</w:t>
      </w:r>
      <w:r>
        <w:t>.</w:t>
      </w:r>
    </w:p>
    <w:p w:rsidR="00C87E70" w:rsidRDefault="00C87E70" w:rsidP="00C87E70">
      <w:r>
        <w:t>{7} This Constitutional preference for shared decisionmaking is emphasized again in the construction of the shared treaty power: "He shall have Power, by and with the Advice and consent of the Senate, to make Treaties, provided two-thirds of the Senators present concur."[8] The compelling simplicity and clarity of the plain words of this clause leave no room to doubt its meaning.[9] There is no other clause that even intimates a presidential power to make agreements with foreign nations. Therefore, as Hamilton argued, the treaty power constitutes the principal vehicle for conducting U.S. foreign relations.[10] In fact, there was no hint at the Constitutional Convention of an exclusive Presidential power to make foreign policy. To the contrary, all the arguments of the framers and ratifiers were to the effect that the Senate and President, which Hamilton and Madison described as a "fourth branch of government" in their capacity as treaty maker,[11] are to manage concerns with foreign nations.[12] While a number of factors contributed to this decision,[13] the pervasive fear of unbridled executive power loomed largest.[14] Hamilton's statement fairly represents these sentiments:</w:t>
      </w:r>
    </w:p>
    <w:p w:rsidR="00C87E70" w:rsidRDefault="00C87E70" w:rsidP="00C87E70">
      <w:r>
        <w:t>The history of human conduct does not warrant that exalted opinion of human nature which would make it wise in a nation to commit interests of so delicate and momentous a kind, as those which concern its intercourse with the rest of the world, to the sole disposal of a magistrate created and circumstanced as would be a President of the United States.[15]</w:t>
      </w:r>
    </w:p>
    <w:p w:rsidR="00C87E70" w:rsidRDefault="00C87E70" w:rsidP="00C87E70">
      <w:r>
        <w:t>{8} The widespread fear of executive power that precluded presidential control of foreign policy also greatly influenced the Convention's design of the War Clause. Article I, section 8, paragraph 11 states: "The Congress shall have Power . . . To declare War."[16] The plain meaning of the clause is buttressed by the unanimous agreement among both framers and ratifiers that Congress was granted the sole and exclusive authority to initiate war. The warmaking power, which was viewed as a legislative power by Madison and Wilson, among others, was specifically withheld from the President.[17] James Wilson, second only to Madison as an architect of the Constitution, summed up the values and concerns underlying the war clause for the Pennsylvania Ratifying Convention:</w:t>
      </w:r>
    </w:p>
    <w:p w:rsidR="00C87E70" w:rsidRDefault="00C87E70" w:rsidP="00C87E70">
      <w:r>
        <w:t>This system will not hurry us into war; it is calculated to guard against it. It will not be in the power of a single body of men, to involve us in such distress; for the important power of declaring war is vested in the legislature at large. This declaration must be made with the concurrence of the House of Representatives; from this circumstance we may draw a certain conclusion that nothing but our national interest can draw us into war.[18]</w:t>
      </w:r>
    </w:p>
    <w:p w:rsidR="00C87E70" w:rsidRDefault="00C87E70" w:rsidP="00C87E70">
      <w:r>
        <w:t>No member of the Constitutional Convention and no member of any state ratifying convention ever attributed a different meaning to the War Clause.[19]</w:t>
      </w:r>
    </w:p>
    <w:p w:rsidR="00C87E70" w:rsidRDefault="00C87E70" w:rsidP="00C87E70">
      <w:r>
        <w:t>{9} This undisputed interpretation draws further support from early judicial decisions, the views of eminent treatise writers, and from nineteenth-century practice. I have discussed these factors elsewhere; here the barest review must suffice.[20] The meaning of the War Clause was put beyond doubt by several early judicial decisions. No court since has departed from this early view. In 1800, in Bas v. Tingy, the Supreme Court held that it is for Congress alone to declare either an "imperfect" (limited) war or a "perfect" (general) war.[21] In 1801, in Talbot v. Seeman, Chief Justice John Marshall, a member of the Virginia Ratifying Convention, stated that the "whole powers of war [are], by the Constitution of the United States, vested in [C]ongress. . . ."[22] In Little v. Barreme, decided in 1804, Marshall concluded that President John Adams' instructions to seize ships were in conflict with an act of Congress and were therefore illegal.[23] In 1806, in United States v. Smith, the question of whether the President may initiate hostilities was decided by Justice William Paterson, riding circuit, who wrote for himself and District Judge Tallmadge: "Does he [the President] possess the power of making war? That power is exclusively vested in Congress . . . It is the exclusive province of Congress to change a state of peace into a state of war."[24] In 1863, the Prize Cases presented the Court with its first opportunity to consider the power of the President to respond to sudden attacks.[25] Justice Robert C. Grier delivered the opinion of the Court:</w:t>
      </w:r>
    </w:p>
    <w:p w:rsidR="00C87E70" w:rsidRDefault="00C87E70" w:rsidP="00C87E70">
      <w:r>
        <w:t>By the Constitution, Congress alone has the power to declare a natural or foreign war . . . If a war be made by invasion of a foreign nation, the President is not only authorized but bound to resist force, by force. He does not initiate the war, but is bound to accept the challenge without waiting for any special legislative authority. And whether the hostile party be a foreign invader, or States organized in rebellion, it is none the less a war, although the declaration of it be "unilateral."[26]</w:t>
      </w:r>
    </w:p>
    <w:p w:rsidR="00C87E70" w:rsidRDefault="00C87E70" w:rsidP="00C87E70">
      <w:r>
        <w:t>These judicial decisions established the constitutional fact that it is for Congress alone to initiate hostilities, whether in the form of general or limited war; the President, in his capacity as commander-in-chief, is granted only the power to repel sudden attacks against the United States.[27]</w:t>
      </w:r>
    </w:p>
    <w:p w:rsidR="00C87E70" w:rsidRDefault="00C87E70" w:rsidP="00C87E70">
      <w:r>
        <w:t>{10} The Convention's attachment to collective judgment and its decision to create a structure of shared power in foreign affairs provided, in the words of Wilson, "a security to the people," for it was a cardinal tenet of republican ideology that the conjoined wisdom of many is superior to that of one.[28] The emphasis on group decisionmaking came, of course, at the expense of unilateral executive authority. This hardly posed a difficult choice, however; for the framers and ratifiers held a pervasive distrust of executive power, a deeply held suspicion that dated to colonial times.[29] As a result of this aversion to executive authority, the Convention placed control of foreign policy beyond the unilateral capacity of the President. Furthermore, as Madison said, the Convention "defined and confined" the authority of the President so that a power not granted could not be assumed.[30]</w:t>
      </w:r>
    </w:p>
    <w:p w:rsidR="00C87E70" w:rsidRDefault="00C87E70" w:rsidP="00C87E70">
      <w:r>
        <w:t xml:space="preserve">{11} </w:t>
      </w:r>
      <w:r w:rsidRPr="00C00258">
        <w:rPr>
          <w:rStyle w:val="StyleUnderline"/>
          <w:highlight w:val="yellow"/>
        </w:rPr>
        <w:t>The structure of shared powers</w:t>
      </w:r>
      <w:r w:rsidRPr="00C00258">
        <w:rPr>
          <w:rStyle w:val="StyleUnderline"/>
        </w:rPr>
        <w:t xml:space="preserve"> in foreign relations </w:t>
      </w:r>
      <w:r w:rsidRPr="00C00258">
        <w:rPr>
          <w:rStyle w:val="StyleUnderline"/>
          <w:highlight w:val="yellow"/>
        </w:rPr>
        <w:t xml:space="preserve">serves to </w:t>
      </w:r>
      <w:r w:rsidRPr="00C00258">
        <w:rPr>
          <w:rStyle w:val="Emphasis"/>
          <w:highlight w:val="yellow"/>
        </w:rPr>
        <w:t>deter abuse of power</w:t>
      </w:r>
      <w:r w:rsidRPr="00C00258">
        <w:rPr>
          <w:rStyle w:val="StyleUnderline"/>
        </w:rPr>
        <w:t xml:space="preserve">, </w:t>
      </w:r>
      <w:r w:rsidRPr="00C00258">
        <w:rPr>
          <w:rStyle w:val="Emphasis"/>
        </w:rPr>
        <w:t>misguided policies</w:t>
      </w:r>
      <w:r w:rsidRPr="00C00258">
        <w:rPr>
          <w:rStyle w:val="StyleUnderline"/>
        </w:rPr>
        <w:t xml:space="preserve">, </w:t>
      </w:r>
      <w:r w:rsidRPr="00C00258">
        <w:rPr>
          <w:rStyle w:val="Emphasis"/>
        </w:rPr>
        <w:t>irrational action</w:t>
      </w:r>
      <w:r w:rsidRPr="00C00258">
        <w:rPr>
          <w:rStyle w:val="StyleUnderline"/>
        </w:rPr>
        <w:t xml:space="preserve">, </w:t>
      </w:r>
      <w:r w:rsidRPr="00C00258">
        <w:rPr>
          <w:rStyle w:val="StyleUnderline"/>
          <w:highlight w:val="yellow"/>
        </w:rPr>
        <w:t xml:space="preserve">and </w:t>
      </w:r>
      <w:r w:rsidRPr="00C00258">
        <w:rPr>
          <w:rStyle w:val="Emphasis"/>
          <w:highlight w:val="yellow"/>
        </w:rPr>
        <w:t>unaccountable behavior</w:t>
      </w:r>
      <w:r>
        <w:t xml:space="preserve">.[31] As a fundamental matter, </w:t>
      </w:r>
      <w:r w:rsidRPr="00C00258">
        <w:rPr>
          <w:rStyle w:val="StyleUnderline"/>
        </w:rPr>
        <w:t xml:space="preserve">emphasis on joint policymaking permits the airing of sundry political, social, and economic values and concerns. </w:t>
      </w:r>
      <w:r w:rsidRPr="00C00258">
        <w:rPr>
          <w:rStyle w:val="StyleUnderline"/>
          <w:highlight w:val="yellow"/>
        </w:rPr>
        <w:t>Such</w:t>
      </w:r>
      <w:r w:rsidRPr="00C00258">
        <w:rPr>
          <w:rStyle w:val="StyleUnderline"/>
        </w:rPr>
        <w:t xml:space="preserve"> a structure wisely </w:t>
      </w:r>
      <w:r w:rsidRPr="00C00258">
        <w:rPr>
          <w:rStyle w:val="StyleUnderline"/>
          <w:highlight w:val="yellow"/>
        </w:rPr>
        <w:t>ensures</w:t>
      </w:r>
      <w:r w:rsidRPr="00C00258">
        <w:rPr>
          <w:rStyle w:val="StyleUnderline"/>
        </w:rPr>
        <w:t xml:space="preserve"> that the ultimate </w:t>
      </w:r>
      <w:r w:rsidRPr="00C00258">
        <w:rPr>
          <w:rStyle w:val="StyleUnderline"/>
          <w:highlight w:val="yellow"/>
        </w:rPr>
        <w:t>policies will not</w:t>
      </w:r>
      <w:r w:rsidRPr="00C00258">
        <w:rPr>
          <w:rStyle w:val="StyleUnderline"/>
        </w:rPr>
        <w:t xml:space="preserve"> merely </w:t>
      </w:r>
      <w:r w:rsidRPr="00C00258">
        <w:rPr>
          <w:rStyle w:val="StyleUnderline"/>
          <w:highlight w:val="yellow"/>
        </w:rPr>
        <w:t xml:space="preserve">reflect </w:t>
      </w:r>
      <w:r w:rsidRPr="00C00258">
        <w:rPr>
          <w:rStyle w:val="Emphasis"/>
          <w:highlight w:val="yellow"/>
        </w:rPr>
        <w:t>the private preferences</w:t>
      </w:r>
      <w:r w:rsidRPr="00C00258">
        <w:rPr>
          <w:rStyle w:val="StyleUnderline"/>
          <w:highlight w:val="yellow"/>
        </w:rPr>
        <w:t xml:space="preserve"> or</w:t>
      </w:r>
      <w:r w:rsidRPr="00C00258">
        <w:rPr>
          <w:rStyle w:val="StyleUnderline"/>
        </w:rPr>
        <w:t xml:space="preserve"> </w:t>
      </w:r>
      <w:r w:rsidRPr="00C00258">
        <w:rPr>
          <w:rStyle w:val="Emphasis"/>
        </w:rPr>
        <w:t xml:space="preserve">the short-term political </w:t>
      </w:r>
      <w:r w:rsidRPr="00C00258">
        <w:rPr>
          <w:rStyle w:val="Emphasis"/>
          <w:highlight w:val="yellow"/>
        </w:rPr>
        <w:t>interests</w:t>
      </w:r>
      <w:r w:rsidRPr="00C00258">
        <w:rPr>
          <w:rStyle w:val="StyleUnderline"/>
          <w:highlight w:val="yellow"/>
        </w:rPr>
        <w:t xml:space="preserve"> of the President</w:t>
      </w:r>
      <w:r>
        <w:t>.[32]</w:t>
      </w:r>
    </w:p>
    <w:p w:rsidR="00C87E70" w:rsidRDefault="00C87E70" w:rsidP="00C87E70">
      <w:r>
        <w:lastRenderedPageBreak/>
        <w:t>{12} Of course, this arrangement has come under fire in the postwar period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 policy.[33]</w:t>
      </w:r>
    </w:p>
    <w:p w:rsidR="00C87E70" w:rsidRDefault="00C87E70" w:rsidP="00C87E70">
      <w:r>
        <w:t xml:space="preserve">{13} These policy arguments have been reviewed, and discredited, elsewhere; space limitations here permit only a brief commentary.[34] Above all else, </w:t>
      </w:r>
      <w:r w:rsidRPr="00C00258">
        <w:rPr>
          <w:rStyle w:val="StyleUnderline"/>
        </w:rPr>
        <w:t xml:space="preserve">the implications of </w:t>
      </w:r>
      <w:r w:rsidRPr="00C00258">
        <w:rPr>
          <w:rStyle w:val="StyleUnderline"/>
          <w:highlight w:val="yellow"/>
        </w:rPr>
        <w:t>U.S. power</w:t>
      </w:r>
      <w:r w:rsidRPr="00C00258">
        <w:rPr>
          <w:rStyle w:val="StyleUnderline"/>
        </w:rPr>
        <w:t xml:space="preserve"> and action in the twentieth century </w:t>
      </w:r>
      <w:r w:rsidRPr="00C00258">
        <w:rPr>
          <w:rStyle w:val="StyleUnderline"/>
          <w:highlight w:val="yellow"/>
        </w:rPr>
        <w:t xml:space="preserve">have brought about </w:t>
      </w:r>
      <w:r w:rsidRPr="00C00258">
        <w:rPr>
          <w:rStyle w:val="Emphasis"/>
          <w:highlight w:val="yellow"/>
        </w:rPr>
        <w:t>a</w:t>
      </w:r>
      <w:r w:rsidRPr="00C00258">
        <w:rPr>
          <w:rStyle w:val="Emphasis"/>
        </w:rPr>
        <w:t xml:space="preserve">n even </w:t>
      </w:r>
      <w:r w:rsidRPr="00C00258">
        <w:rPr>
          <w:rStyle w:val="Emphasis"/>
          <w:highlight w:val="yellow"/>
        </w:rPr>
        <w:t>greater need</w:t>
      </w:r>
      <w:r w:rsidRPr="00C00258">
        <w:rPr>
          <w:rStyle w:val="StyleUnderline"/>
          <w:highlight w:val="yellow"/>
        </w:rPr>
        <w:t xml:space="preserve"> for </w:t>
      </w:r>
      <w:r w:rsidRPr="00C00258">
        <w:rPr>
          <w:rStyle w:val="Emphasis"/>
          <w:highlight w:val="yellow"/>
        </w:rPr>
        <w:t>institutional accountability</w:t>
      </w:r>
      <w:r w:rsidRPr="00C00258">
        <w:rPr>
          <w:rStyle w:val="StyleUnderline"/>
        </w:rPr>
        <w:t xml:space="preserve"> and </w:t>
      </w:r>
      <w:r w:rsidRPr="00C00258">
        <w:rPr>
          <w:rStyle w:val="Emphasis"/>
        </w:rPr>
        <w:t>collective judgment</w:t>
      </w:r>
      <w:r w:rsidRPr="00C00258">
        <w:rPr>
          <w:rStyle w:val="StyleUnderline"/>
        </w:rPr>
        <w:t xml:space="preserve"> than existed two hundred years ago. </w:t>
      </w:r>
      <w:r w:rsidRPr="00C00258">
        <w:rPr>
          <w:rStyle w:val="StyleUnderline"/>
          <w:highlight w:val="yellow"/>
        </w:rPr>
        <w:t>The</w:t>
      </w:r>
      <w:r w:rsidRPr="00C00258">
        <w:rPr>
          <w:rStyle w:val="StyleUnderline"/>
        </w:rPr>
        <w:t xml:space="preserve"> </w:t>
      </w:r>
      <w:r w:rsidRPr="00C00258">
        <w:rPr>
          <w:rStyle w:val="Emphasis"/>
        </w:rPr>
        <w:t xml:space="preserve">devastating, incomprehensible </w:t>
      </w:r>
      <w:r w:rsidRPr="00C00258">
        <w:rPr>
          <w:rStyle w:val="Emphasis"/>
          <w:highlight w:val="yellow"/>
        </w:rPr>
        <w:t>destruction of nuclear war</w:t>
      </w:r>
      <w:r w:rsidRPr="00C00258">
        <w:rPr>
          <w:rStyle w:val="Emphasis"/>
        </w:rPr>
        <w:t xml:space="preserve"> and the possible extermination of the human race</w:t>
      </w:r>
      <w:r w:rsidRPr="00C00258">
        <w:rPr>
          <w:rStyle w:val="StyleUnderline"/>
        </w:rPr>
        <w:t xml:space="preserve"> </w:t>
      </w:r>
      <w:r w:rsidRPr="00C00258">
        <w:rPr>
          <w:rStyle w:val="StyleUnderline"/>
          <w:highlight w:val="yellow"/>
        </w:rPr>
        <w:t xml:space="preserve">demonstrate the need for </w:t>
      </w:r>
      <w:r w:rsidRPr="00C00258">
        <w:rPr>
          <w:rStyle w:val="Emphasis"/>
          <w:highlight w:val="yellow"/>
        </w:rPr>
        <w:t>joint participation</w:t>
      </w:r>
      <w:r w:rsidRPr="00C00258">
        <w:rPr>
          <w:rStyle w:val="StyleUnderline"/>
          <w:highlight w:val="yellow"/>
        </w:rPr>
        <w:t xml:space="preserve"> in</w:t>
      </w:r>
      <w:r w:rsidRPr="00C00258">
        <w:rPr>
          <w:rStyle w:val="StyleUnderline"/>
        </w:rPr>
        <w:t xml:space="preserve"> any </w:t>
      </w:r>
      <w:r w:rsidRPr="00C00258">
        <w:rPr>
          <w:rStyle w:val="StyleUnderline"/>
          <w:highlight w:val="yellow"/>
        </w:rPr>
        <w:t>decision to initiate war</w:t>
      </w:r>
      <w:r>
        <w:t xml:space="preserve">. Moreover, </w:t>
      </w:r>
      <w:r w:rsidRPr="00C00258">
        <w:rPr>
          <w:rStyle w:val="StyleUnderline"/>
        </w:rPr>
        <w:t xml:space="preserve">most of the disputes at stake between the executive and legislative branches in foreign affairs have </w:t>
      </w:r>
      <w:r w:rsidRPr="00C00258">
        <w:rPr>
          <w:rStyle w:val="Emphasis"/>
        </w:rPr>
        <w:t>virtually nothing to do with</w:t>
      </w:r>
      <w:r w:rsidRPr="00C00258">
        <w:rPr>
          <w:rStyle w:val="StyleUnderline"/>
        </w:rPr>
        <w:t xml:space="preserve"> the need for rapid response to crisis. Rather, they are concerned only with </w:t>
      </w:r>
      <w:r w:rsidRPr="00C00258">
        <w:rPr>
          <w:rStyle w:val="Emphasis"/>
        </w:rPr>
        <w:t>routine policy formulation and execution</w:t>
      </w:r>
      <w:r w:rsidRPr="00C00258">
        <w:rPr>
          <w:rStyle w:val="StyleUnderline"/>
        </w:rPr>
        <w:t>, a classic example of the authority exercised under the separation of powers doctrine</w:t>
      </w:r>
      <w:r>
        <w:t>.[35]</w:t>
      </w:r>
    </w:p>
    <w:p w:rsidR="00C87E70" w:rsidRDefault="00C87E70" w:rsidP="00C87E70">
      <w:r>
        <w:t xml:space="preserve">{14} Nevertheless, </w:t>
      </w:r>
      <w:r w:rsidRPr="00C00258">
        <w:rPr>
          <w:rStyle w:val="StyleUnderline"/>
          <w:highlight w:val="yellow"/>
        </w:rPr>
        <w:t>these</w:t>
      </w:r>
      <w:r w:rsidRPr="00C00258">
        <w:rPr>
          <w:rStyle w:val="StyleUnderline"/>
        </w:rPr>
        <w:t xml:space="preserve"> joint </w:t>
      </w:r>
      <w:r w:rsidRPr="00C00258">
        <w:rPr>
          <w:rStyle w:val="StyleUnderline"/>
          <w:highlight w:val="yellow"/>
        </w:rPr>
        <w:t>functions</w:t>
      </w:r>
      <w:r w:rsidRPr="00C00258">
        <w:rPr>
          <w:rStyle w:val="StyleUnderline"/>
        </w:rPr>
        <w:t xml:space="preserve"> have been fused by the executive branch and </w:t>
      </w:r>
      <w:r w:rsidRPr="00C00258">
        <w:rPr>
          <w:rStyle w:val="StyleUnderline"/>
          <w:highlight w:val="yellow"/>
        </w:rPr>
        <w:t>have become</w:t>
      </w:r>
      <w:r w:rsidRPr="00C00258">
        <w:rPr>
          <w:rStyle w:val="StyleUnderline"/>
        </w:rPr>
        <w:t xml:space="preserve"> increasingly </w:t>
      </w:r>
      <w:r w:rsidRPr="00C00258">
        <w:rPr>
          <w:rStyle w:val="Emphasis"/>
          <w:highlight w:val="yellow"/>
        </w:rPr>
        <w:t>unilateral</w:t>
      </w:r>
      <w:r w:rsidRPr="00C00258">
        <w:rPr>
          <w:rStyle w:val="StyleUnderline"/>
        </w:rPr>
        <w:t xml:space="preserve">, </w:t>
      </w:r>
      <w:r w:rsidRPr="00C00258">
        <w:rPr>
          <w:rStyle w:val="Emphasis"/>
        </w:rPr>
        <w:t>secretive</w:t>
      </w:r>
      <w:r w:rsidRPr="00C00258">
        <w:rPr>
          <w:rStyle w:val="StyleUnderline"/>
        </w:rPr>
        <w:t xml:space="preserve">, </w:t>
      </w:r>
      <w:r w:rsidRPr="00C00258">
        <w:rPr>
          <w:rStyle w:val="Emphasis"/>
          <w:highlight w:val="yellow"/>
        </w:rPr>
        <w:t>insulated from public debate</w:t>
      </w:r>
      <w:r w:rsidRPr="00C00258">
        <w:rPr>
          <w:rStyle w:val="StyleUnderline"/>
        </w:rPr>
        <w:t xml:space="preserve">, and hence </w:t>
      </w:r>
      <w:r w:rsidRPr="00C00258">
        <w:rPr>
          <w:rStyle w:val="Emphasis"/>
        </w:rPr>
        <w:t>unaccountable</w:t>
      </w:r>
      <w:r>
        <w:t xml:space="preserve">.[36] </w:t>
      </w:r>
      <w:r w:rsidRPr="00C00258">
        <w:rPr>
          <w:rStyle w:val="StyleUnderline"/>
        </w:rPr>
        <w:t xml:space="preserve">In the wake of Vietnam, Watergate, and the Iran-contra scandal, unilateral executive behavior has become </w:t>
      </w:r>
      <w:r w:rsidRPr="00C00258">
        <w:rPr>
          <w:rStyle w:val="Emphasis"/>
        </w:rPr>
        <w:t>ever more difficult to defend</w:t>
      </w:r>
      <w:r w:rsidRPr="00C00258">
        <w:rPr>
          <w:rStyle w:val="StyleUnderline"/>
        </w:rPr>
        <w:t xml:space="preserve">. </w:t>
      </w:r>
      <w:r w:rsidRPr="00C00258">
        <w:rPr>
          <w:rStyle w:val="StyleUnderline"/>
          <w:highlight w:val="yellow"/>
        </w:rPr>
        <w:t xml:space="preserve">Scholarly appraisals have </w:t>
      </w:r>
      <w:r w:rsidRPr="00C00258">
        <w:rPr>
          <w:rStyle w:val="Emphasis"/>
          <w:highlight w:val="yellow"/>
        </w:rPr>
        <w:t>destroyed</w:t>
      </w:r>
      <w:r w:rsidRPr="00C00258">
        <w:rPr>
          <w:rStyle w:val="StyleUnderline"/>
          <w:highlight w:val="yellow"/>
        </w:rPr>
        <w:t xml:space="preserve"> arguments about</w:t>
      </w:r>
      <w:r w:rsidRPr="00C00258">
        <w:rPr>
          <w:rStyle w:val="StyleUnderline"/>
        </w:rPr>
        <w:t xml:space="preserve"> intrinsic </w:t>
      </w:r>
      <w:r w:rsidRPr="00C00258">
        <w:rPr>
          <w:rStyle w:val="StyleUnderline"/>
          <w:highlight w:val="yellow"/>
        </w:rPr>
        <w:t>executive expertise</w:t>
      </w:r>
      <w:r w:rsidRPr="00C00258">
        <w:rPr>
          <w:rStyle w:val="StyleUnderline"/>
        </w:rPr>
        <w:t xml:space="preserve"> and wisdom in foreign affairs </w:t>
      </w:r>
      <w:r w:rsidRPr="00C00258">
        <w:rPr>
          <w:rStyle w:val="StyleUnderline"/>
          <w:highlight w:val="yellow"/>
        </w:rPr>
        <w:t>and the alleged superiority of information available to the President</w:t>
      </w:r>
      <w:r>
        <w:t xml:space="preserve">.[37] Moreover, </w:t>
      </w:r>
      <w:r w:rsidRPr="00C00258">
        <w:rPr>
          <w:rStyle w:val="StyleUnderline"/>
          <w:highlight w:val="yellow"/>
        </w:rPr>
        <w:t>the inattentiveness of presidents to</w:t>
      </w:r>
      <w:r w:rsidRPr="00C00258">
        <w:rPr>
          <w:rStyle w:val="StyleUnderline"/>
        </w:rPr>
        <w:t xml:space="preserve"> important details and </w:t>
      </w:r>
      <w:r w:rsidRPr="00C00258">
        <w:rPr>
          <w:rStyle w:val="StyleUnderline"/>
          <w:highlight w:val="yellow"/>
        </w:rPr>
        <w:t xml:space="preserve">the effects of </w:t>
      </w:r>
      <w:r w:rsidRPr="00C00258">
        <w:rPr>
          <w:rStyle w:val="Emphasis"/>
          <w:highlight w:val="yellow"/>
        </w:rPr>
        <w:t>"groupthink"</w:t>
      </w:r>
      <w:r w:rsidRPr="00C00258">
        <w:rPr>
          <w:rStyle w:val="StyleUnderline"/>
        </w:rPr>
        <w:t xml:space="preserve"> that have dramatized and exacerbated the relative inexperience of various presidents in international relations </w:t>
      </w:r>
      <w:r w:rsidRPr="00C00258">
        <w:rPr>
          <w:rStyle w:val="StyleUnderline"/>
          <w:highlight w:val="yellow"/>
        </w:rPr>
        <w:t>have</w:t>
      </w:r>
      <w:r w:rsidRPr="00C00258">
        <w:rPr>
          <w:rStyle w:val="StyleUnderline"/>
        </w:rPr>
        <w:t xml:space="preserve"> also </w:t>
      </w:r>
      <w:r w:rsidRPr="00C00258">
        <w:rPr>
          <w:rStyle w:val="StyleUnderline"/>
          <w:highlight w:val="yellow"/>
        </w:rPr>
        <w:t>devalued the extollers' arguments</w:t>
      </w:r>
      <w:r>
        <w:t xml:space="preserve">. Finally, </w:t>
      </w:r>
      <w:r w:rsidRPr="00C00258">
        <w:rPr>
          <w:rStyle w:val="StyleUnderline"/>
        </w:rPr>
        <w:t>foreign policies</w:t>
      </w:r>
      <w:r>
        <w:t xml:space="preserve">, like domestic policies, </w:t>
      </w:r>
      <w:r w:rsidRPr="00C00258">
        <w:rPr>
          <w:rStyle w:val="StyleUnderline"/>
        </w:rPr>
        <w:t xml:space="preserve">are reflections of values. Against </w:t>
      </w:r>
      <w:r w:rsidRPr="00C00258">
        <w:rPr>
          <w:rStyle w:val="Emphasis"/>
        </w:rPr>
        <w:t>the strength of democratic principles</w:t>
      </w:r>
      <w:r w:rsidRPr="00C00258">
        <w:rPr>
          <w:rStyle w:val="StyleUnderline"/>
        </w:rPr>
        <w:t xml:space="preserve">, recent </w:t>
      </w:r>
      <w:r w:rsidRPr="00C00258">
        <w:rPr>
          <w:rStyle w:val="StyleUnderline"/>
          <w:highlight w:val="yellow"/>
        </w:rPr>
        <w:t xml:space="preserve">occupants of the White House have </w:t>
      </w:r>
      <w:r w:rsidRPr="00C00258">
        <w:rPr>
          <w:rStyle w:val="Emphasis"/>
          <w:highlight w:val="yellow"/>
        </w:rPr>
        <w:t>failed to demonstrate</w:t>
      </w:r>
      <w:r w:rsidRPr="00C00258">
        <w:rPr>
          <w:rStyle w:val="StyleUnderline"/>
          <w:highlight w:val="yellow"/>
        </w:rPr>
        <w:t xml:space="preserve"> the superiority of their values in comparison to those of the</w:t>
      </w:r>
      <w:r w:rsidRPr="00C00258">
        <w:rPr>
          <w:rStyle w:val="StyleUnderline"/>
        </w:rPr>
        <w:t xml:space="preserve"> American </w:t>
      </w:r>
      <w:r w:rsidRPr="00C87E70">
        <w:rPr>
          <w:rStyle w:val="StyleUnderline"/>
          <w:highlight w:val="yellow"/>
        </w:rPr>
        <w:t>people and</w:t>
      </w:r>
      <w:r w:rsidRPr="00C00258">
        <w:rPr>
          <w:rStyle w:val="StyleUnderline"/>
        </w:rPr>
        <w:t xml:space="preserve"> their representatives in </w:t>
      </w:r>
      <w:r w:rsidRPr="00C87E70">
        <w:rPr>
          <w:rStyle w:val="StyleUnderline"/>
          <w:highlight w:val="yellow"/>
        </w:rPr>
        <w:t>Congress</w:t>
      </w:r>
      <w:r>
        <w:t>.</w:t>
      </w:r>
    </w:p>
    <w:p w:rsidR="00C87E70" w:rsidRDefault="00C87E70" w:rsidP="00C87E70">
      <w:r>
        <w:t xml:space="preserve">{15} </w:t>
      </w:r>
      <w:r w:rsidRPr="00C00258">
        <w:rPr>
          <w:rStyle w:val="StyleUnderline"/>
          <w:highlight w:val="yellow"/>
        </w:rPr>
        <w:t>The assumption of foreign affairs powers by recent presidents</w:t>
      </w:r>
      <w:r w:rsidRPr="00C00258">
        <w:rPr>
          <w:rStyle w:val="StyleUnderline"/>
        </w:rPr>
        <w:t xml:space="preserve"> represents a fundamental alteration of the Constitution that </w:t>
      </w:r>
      <w:r w:rsidRPr="00C00258">
        <w:rPr>
          <w:rStyle w:val="StyleUnderline"/>
          <w:highlight w:val="yellow"/>
        </w:rPr>
        <w:t>is</w:t>
      </w:r>
      <w:r w:rsidRPr="00C00258">
        <w:rPr>
          <w:rStyle w:val="StyleUnderline"/>
        </w:rPr>
        <w:t xml:space="preserve"> both </w:t>
      </w:r>
      <w:r w:rsidRPr="00C00258">
        <w:rPr>
          <w:rStyle w:val="Emphasis"/>
        </w:rPr>
        <w:t>imprudent</w:t>
      </w:r>
      <w:r w:rsidRPr="00C00258">
        <w:rPr>
          <w:rStyle w:val="StyleUnderline"/>
        </w:rPr>
        <w:t xml:space="preserve"> and </w:t>
      </w:r>
      <w:r w:rsidRPr="00C00258">
        <w:rPr>
          <w:rStyle w:val="Emphasis"/>
          <w:highlight w:val="yellow"/>
        </w:rPr>
        <w:t>dangerous</w:t>
      </w:r>
      <w:r>
        <w:t>. We turn now to an examination of the judiciary's contribution to executive hegemony in foreign affairs.</w:t>
      </w:r>
    </w:p>
    <w:p w:rsidR="00C87E70" w:rsidRDefault="00C87E70" w:rsidP="001D5F13"/>
    <w:p w:rsidR="001E4CB4" w:rsidRPr="001E4CB4" w:rsidRDefault="001E4CB4" w:rsidP="001E4CB4">
      <w:pPr>
        <w:pStyle w:val="Heading4"/>
      </w:pPr>
      <w:r>
        <w:t xml:space="preserve">The plan is an effective </w:t>
      </w:r>
      <w:r>
        <w:rPr>
          <w:u w:val="single"/>
        </w:rPr>
        <w:t>line in the sand</w:t>
      </w:r>
      <w:r>
        <w:t xml:space="preserve"> that restores Congressional oversight and constrains future arms sales.</w:t>
      </w:r>
    </w:p>
    <w:p w:rsidR="001E4CB4" w:rsidRPr="009725AB" w:rsidRDefault="001E4CB4" w:rsidP="001E4CB4">
      <w:r w:rsidRPr="009725AB">
        <w:rPr>
          <w:rStyle w:val="Style13ptBold"/>
        </w:rPr>
        <w:t>Yousif 19</w:t>
      </w:r>
      <w:r>
        <w:t xml:space="preserve"> — Elias Yousif, </w:t>
      </w:r>
      <w:r w:rsidRPr="009725AB">
        <w:t xml:space="preserve">Program and Research Associate at the Security Assistance Monitor at the Center for International Policy, former Assistant Director of the Atlantic Council, former Campaign and Advocacy Officer at Crisis Action—a global human rights NGO, holds a B.A. in International Studies from American University, </w:t>
      </w:r>
      <w:r>
        <w:t>2019 (“</w:t>
      </w:r>
      <w:r w:rsidRPr="009725AB">
        <w:t>Congress needs more authority in international arms sales</w:t>
      </w:r>
      <w:r>
        <w:t xml:space="preserve">,” </w:t>
      </w:r>
      <w:r>
        <w:rPr>
          <w:i/>
        </w:rPr>
        <w:t>The Hill</w:t>
      </w:r>
      <w:r>
        <w:t>, July 9</w:t>
      </w:r>
      <w:r w:rsidRPr="009725AB">
        <w:rPr>
          <w:vertAlign w:val="superscript"/>
        </w:rPr>
        <w:t>th</w:t>
      </w:r>
      <w:r>
        <w:t xml:space="preserve">, Available Online at </w:t>
      </w:r>
      <w:hyperlink r:id="rId34" w:history="1">
        <w:r w:rsidRPr="00353BE5">
          <w:rPr>
            <w:rStyle w:val="Hyperlink"/>
          </w:rPr>
          <w:t>https://thehill.com/opinion/international/452290-congress-needs-more-authority-in-international-arms-sales</w:t>
        </w:r>
      </w:hyperlink>
      <w:r>
        <w:t>, Accessed 07-13-2019)</w:t>
      </w:r>
    </w:p>
    <w:p w:rsidR="001E4CB4" w:rsidRDefault="001E4CB4" w:rsidP="001E4CB4">
      <w:r w:rsidRPr="002F3331">
        <w:rPr>
          <w:rStyle w:val="StyleUnderline"/>
        </w:rPr>
        <w:t>Like no other time in recent memory, Congress is losing the war for its rightful place in American governance</w:t>
      </w:r>
      <w:r>
        <w:t xml:space="preserve">. President </w:t>
      </w:r>
      <w:r w:rsidRPr="006C1930">
        <w:rPr>
          <w:rStyle w:val="StyleUnderline"/>
          <w:highlight w:val="yellow"/>
        </w:rPr>
        <w:t>Trump</w:t>
      </w:r>
      <w:r w:rsidRPr="002F3331">
        <w:rPr>
          <w:rStyle w:val="StyleUnderline"/>
        </w:rPr>
        <w:t>’s distaste for</w:t>
      </w:r>
      <w:r>
        <w:t xml:space="preserve"> the </w:t>
      </w:r>
      <w:r w:rsidRPr="002F3331">
        <w:rPr>
          <w:rStyle w:val="StyleUnderline"/>
        </w:rPr>
        <w:t>norms</w:t>
      </w:r>
      <w:r>
        <w:t xml:space="preserve"> that have traditionally limited the authority of his office </w:t>
      </w:r>
      <w:r w:rsidRPr="002F3331">
        <w:rPr>
          <w:rStyle w:val="StyleUnderline"/>
        </w:rPr>
        <w:t xml:space="preserve">have </w:t>
      </w:r>
      <w:r w:rsidRPr="006C1930">
        <w:rPr>
          <w:rStyle w:val="StyleUnderline"/>
          <w:highlight w:val="yellow"/>
        </w:rPr>
        <w:t>battered</w:t>
      </w:r>
      <w:r>
        <w:t xml:space="preserve"> the </w:t>
      </w:r>
      <w:r w:rsidRPr="006C1930">
        <w:rPr>
          <w:rStyle w:val="StyleUnderline"/>
          <w:highlight w:val="yellow"/>
        </w:rPr>
        <w:t>s</w:t>
      </w:r>
      <w:r w:rsidRPr="002F3331">
        <w:t>eparation</w:t>
      </w:r>
      <w:r>
        <w:t xml:space="preserve"> </w:t>
      </w:r>
      <w:r w:rsidRPr="006C1930">
        <w:rPr>
          <w:rStyle w:val="StyleUnderline"/>
          <w:highlight w:val="yellow"/>
        </w:rPr>
        <w:t>o</w:t>
      </w:r>
      <w:r>
        <w:t xml:space="preserve">f </w:t>
      </w:r>
      <w:r w:rsidRPr="006C1930">
        <w:rPr>
          <w:rStyle w:val="StyleUnderline"/>
          <w:highlight w:val="yellow"/>
        </w:rPr>
        <w:t>p</w:t>
      </w:r>
      <w:r>
        <w:t xml:space="preserve">owers, a founding principle of American political life and </w:t>
      </w:r>
      <w:r w:rsidRPr="002F3331">
        <w:rPr>
          <w:rStyle w:val="StyleUnderline"/>
        </w:rPr>
        <w:t>an essential bulwark against presidential overreach</w:t>
      </w:r>
      <w:r>
        <w:t xml:space="preserve">. And </w:t>
      </w:r>
      <w:r w:rsidRPr="006C1930">
        <w:rPr>
          <w:rStyle w:val="StyleUnderline"/>
          <w:highlight w:val="yellow"/>
        </w:rPr>
        <w:t>when it comes to</w:t>
      </w:r>
      <w:r w:rsidRPr="002F3331">
        <w:rPr>
          <w:rStyle w:val="StyleUnderline"/>
        </w:rPr>
        <w:t xml:space="preserve"> the weighty decision to transfer</w:t>
      </w:r>
      <w:r>
        <w:t xml:space="preserve"> American </w:t>
      </w:r>
      <w:r w:rsidRPr="006C1930">
        <w:rPr>
          <w:rStyle w:val="StyleUnderline"/>
          <w:highlight w:val="yellow"/>
        </w:rPr>
        <w:t>weapons</w:t>
      </w:r>
      <w:r>
        <w:t xml:space="preserve"> beyond our shores, </w:t>
      </w:r>
      <w:r w:rsidRPr="002F3331">
        <w:rPr>
          <w:rStyle w:val="StyleUnderline"/>
        </w:rPr>
        <w:t xml:space="preserve">our president has shown that the balance of power between the executive and legislative branches has come to </w:t>
      </w:r>
      <w:r w:rsidRPr="002F3331">
        <w:rPr>
          <w:rStyle w:val="Emphasis"/>
        </w:rPr>
        <w:t>list dangerously to one side</w:t>
      </w:r>
      <w:r>
        <w:t>.</w:t>
      </w:r>
    </w:p>
    <w:p w:rsidR="001E4CB4" w:rsidRDefault="001E4CB4" w:rsidP="001E4CB4">
      <w:r>
        <w:lastRenderedPageBreak/>
        <w:t xml:space="preserve">Indeed, </w:t>
      </w:r>
      <w:r w:rsidRPr="002F3331">
        <w:rPr>
          <w:rStyle w:val="StyleUnderline"/>
        </w:rPr>
        <w:t>the president’s unflinching and unrestrained determination to send armaments to Saudi Arabia and the U</w:t>
      </w:r>
      <w:r>
        <w:t xml:space="preserve">nited </w:t>
      </w:r>
      <w:r w:rsidRPr="002F3331">
        <w:rPr>
          <w:rStyle w:val="StyleUnderline"/>
        </w:rPr>
        <w:t>A</w:t>
      </w:r>
      <w:r>
        <w:t xml:space="preserve">rab </w:t>
      </w:r>
      <w:r w:rsidRPr="002F3331">
        <w:rPr>
          <w:rStyle w:val="StyleUnderline"/>
        </w:rPr>
        <w:t>E</w:t>
      </w:r>
      <w:r>
        <w:t xml:space="preserve">mirates — </w:t>
      </w:r>
      <w:r w:rsidRPr="002F3331">
        <w:rPr>
          <w:rStyle w:val="StyleUnderline"/>
        </w:rPr>
        <w:t>over the objections of lawmakers, civil society and the public</w:t>
      </w:r>
      <w:r>
        <w:t xml:space="preserve"> at large — </w:t>
      </w:r>
      <w:r w:rsidRPr="002F3331">
        <w:rPr>
          <w:rStyle w:val="StyleUnderline"/>
        </w:rPr>
        <w:t>illustrates</w:t>
      </w:r>
      <w:r>
        <w:t xml:space="preserve"> perfectly </w:t>
      </w:r>
      <w:r w:rsidRPr="002F3331">
        <w:rPr>
          <w:rStyle w:val="StyleUnderline"/>
        </w:rPr>
        <w:t xml:space="preserve">that, in the battle for the weapons of war, </w:t>
      </w:r>
      <w:r w:rsidRPr="006C1930">
        <w:rPr>
          <w:rStyle w:val="Emphasis"/>
          <w:highlight w:val="yellow"/>
        </w:rPr>
        <w:t>Congress has stumbled into its Waterloo</w:t>
      </w:r>
      <w:r>
        <w:t xml:space="preserve">. If nothing else, </w:t>
      </w:r>
      <w:r w:rsidRPr="002F3331">
        <w:rPr>
          <w:rStyle w:val="StyleUnderline"/>
        </w:rPr>
        <w:t xml:space="preserve">the president’s recent efforts reflect just how much of Congress’ </w:t>
      </w:r>
      <w:r w:rsidRPr="006C1930">
        <w:rPr>
          <w:rStyle w:val="StyleUnderline"/>
          <w:highlight w:val="yellow"/>
        </w:rPr>
        <w:t>historical oversight</w:t>
      </w:r>
      <w:r w:rsidRPr="002F3331">
        <w:rPr>
          <w:rStyle w:val="StyleUnderline"/>
        </w:rPr>
        <w:t xml:space="preserve"> of U.S. arms sales </w:t>
      </w:r>
      <w:r w:rsidRPr="006C1930">
        <w:rPr>
          <w:rStyle w:val="StyleUnderline"/>
          <w:highlight w:val="yellow"/>
        </w:rPr>
        <w:t>has been based on norms</w:t>
      </w:r>
      <w:r w:rsidRPr="002F3331">
        <w:rPr>
          <w:rStyle w:val="StyleUnderline"/>
        </w:rPr>
        <w:t xml:space="preserve"> rather than laws, and on policy rather than on statute</w:t>
      </w:r>
      <w:r>
        <w:t xml:space="preserve">. </w:t>
      </w:r>
    </w:p>
    <w:p w:rsidR="001E4CB4" w:rsidRDefault="001E4CB4" w:rsidP="001E4CB4">
      <w:r>
        <w:t xml:space="preserve">In May, </w:t>
      </w:r>
      <w:r w:rsidRPr="002F3331">
        <w:rPr>
          <w:rStyle w:val="StyleUnderline"/>
        </w:rPr>
        <w:t>Trump</w:t>
      </w:r>
      <w:r>
        <w:t xml:space="preserve">, </w:t>
      </w:r>
      <w:r w:rsidRPr="002F3331">
        <w:rPr>
          <w:rStyle w:val="StyleUnderline"/>
        </w:rPr>
        <w:t>laying bare just how feeble Congress’ grip on the arms sales process really is</w:t>
      </w:r>
      <w:r>
        <w:t xml:space="preserve">, </w:t>
      </w:r>
      <w:r w:rsidRPr="002F3331">
        <w:rPr>
          <w:rStyle w:val="StyleUnderline"/>
        </w:rPr>
        <w:t>declared an “emergency” that bypassed the legally required congressional review process and expedited the transfer of weapons to Abu Dhabi and Riyadh that will</w:t>
      </w:r>
      <w:r>
        <w:t xml:space="preserve"> likely </w:t>
      </w:r>
      <w:r w:rsidRPr="002F3331">
        <w:rPr>
          <w:rStyle w:val="StyleUnderline"/>
        </w:rPr>
        <w:t>find their way to the frontlines of Yemen’s civil war</w:t>
      </w:r>
      <w:r>
        <w:t xml:space="preserve">.  </w:t>
      </w:r>
    </w:p>
    <w:p w:rsidR="001E4CB4" w:rsidRDefault="001E4CB4" w:rsidP="001E4CB4">
      <w:r>
        <w:t xml:space="preserve">Though the invocation of the president’s emergency authority was a flagrant breach of traditional norms, it offers a revealing insight: </w:t>
      </w:r>
      <w:r w:rsidRPr="006C1930">
        <w:rPr>
          <w:rStyle w:val="StyleUnderline"/>
          <w:highlight w:val="yellow"/>
        </w:rPr>
        <w:t>We have endowed</w:t>
      </w:r>
      <w:r w:rsidRPr="002F3331">
        <w:rPr>
          <w:rStyle w:val="StyleUnderline"/>
        </w:rPr>
        <w:t xml:space="preserve"> Congress with </w:t>
      </w:r>
      <w:r w:rsidRPr="006C1930">
        <w:rPr>
          <w:rStyle w:val="Emphasis"/>
          <w:highlight w:val="yellow"/>
        </w:rPr>
        <w:t>insufficient statutory authority</w:t>
      </w:r>
      <w:r w:rsidRPr="002F3331">
        <w:rPr>
          <w:rStyle w:val="StyleUnderline"/>
        </w:rPr>
        <w:t xml:space="preserve"> to play a meaningful role in overseeing and scrutinizing the arms sales process</w:t>
      </w:r>
      <w:r>
        <w:t>.</w:t>
      </w:r>
    </w:p>
    <w:p w:rsidR="001E4CB4" w:rsidRDefault="001E4CB4" w:rsidP="001E4CB4">
      <w:r w:rsidRPr="002F3331">
        <w:rPr>
          <w:rStyle w:val="StyleUnderline"/>
        </w:rPr>
        <w:t>Under the</w:t>
      </w:r>
      <w:r>
        <w:t xml:space="preserve"> Arms Export Control Act (</w:t>
      </w:r>
      <w:r w:rsidRPr="002F3331">
        <w:rPr>
          <w:rStyle w:val="StyleUnderline"/>
        </w:rPr>
        <w:t>AECA</w:t>
      </w:r>
      <w:r>
        <w:t xml:space="preserve">), the principal piece of legislation governing the U.S. arms trade, </w:t>
      </w:r>
      <w:r w:rsidRPr="002F3331">
        <w:rPr>
          <w:rStyle w:val="StyleUnderline"/>
        </w:rPr>
        <w:t>Congress is enshrined as an important arbiter in the arms sales process. While the executive branch develops arms sales proposals, it is through Congress that the public gets its</w:t>
      </w:r>
      <w:r>
        <w:t xml:space="preserve"> so </w:t>
      </w:r>
      <w:r w:rsidRPr="002F3331">
        <w:rPr>
          <w:rStyle w:val="StyleUnderline"/>
        </w:rPr>
        <w:t>sole input into the process</w:t>
      </w:r>
      <w:r>
        <w:t>.</w:t>
      </w:r>
    </w:p>
    <w:p w:rsidR="001E4CB4" w:rsidRDefault="001E4CB4" w:rsidP="001E4CB4">
      <w:r w:rsidRPr="002F3331">
        <w:rPr>
          <w:rStyle w:val="StyleUnderline"/>
        </w:rPr>
        <w:t>Congress is where elected officials, representing the</w:t>
      </w:r>
      <w:r>
        <w:t xml:space="preserve"> American </w:t>
      </w:r>
      <w:r w:rsidRPr="002F3331">
        <w:rPr>
          <w:rStyle w:val="StyleUnderline"/>
        </w:rPr>
        <w:t>people, can voice their concerns</w:t>
      </w:r>
      <w:r>
        <w:t xml:space="preserve">.  Unfortunately, </w:t>
      </w:r>
      <w:r w:rsidRPr="002F3331">
        <w:rPr>
          <w:rStyle w:val="StyleUnderline"/>
        </w:rPr>
        <w:t xml:space="preserve">the structure of the law effectively ensures that, when the administration wants to push guns, bombs and other weapons systems to far-flung parts of the world, </w:t>
      </w:r>
      <w:r w:rsidRPr="002F3331">
        <w:rPr>
          <w:rStyle w:val="Emphasis"/>
        </w:rPr>
        <w:t>there is little lawmakers can do to stop them</w:t>
      </w:r>
      <w:r>
        <w:t>.</w:t>
      </w:r>
    </w:p>
    <w:p w:rsidR="001E4CB4" w:rsidRDefault="001E4CB4" w:rsidP="001E4CB4">
      <w:r w:rsidRPr="002F3331">
        <w:rPr>
          <w:rStyle w:val="StyleUnderline"/>
        </w:rPr>
        <w:t>Under the law, Congress must receive a 30-day formal notification</w:t>
      </w:r>
      <w:r>
        <w:t xml:space="preserve"> before a sale can proceed, </w:t>
      </w:r>
      <w:r w:rsidRPr="002F3331">
        <w:rPr>
          <w:rStyle w:val="StyleUnderline"/>
        </w:rPr>
        <w:t>giving them an opportunity to block the sale through a joint resolution of disapproval</w:t>
      </w:r>
      <w:r>
        <w:t xml:space="preserve">, requiring a majority in both bodies of Congress to take effect. As if passage of bicameral legislation was not enough of a barrier, </w:t>
      </w:r>
      <w:r w:rsidRPr="002F3331">
        <w:rPr>
          <w:rStyle w:val="StyleUnderline"/>
        </w:rPr>
        <w:t>the bill can</w:t>
      </w:r>
      <w:r>
        <w:t xml:space="preserve"> then </w:t>
      </w:r>
      <w:r w:rsidRPr="002F3331">
        <w:rPr>
          <w:rStyle w:val="StyleUnderline"/>
        </w:rPr>
        <w:t>be vetoed by the president</w:t>
      </w:r>
      <w:r>
        <w:t xml:space="preserve"> who, presumably, supports his or her own proposed arms sale.  </w:t>
      </w:r>
      <w:r w:rsidRPr="002F3331">
        <w:rPr>
          <w:rStyle w:val="StyleUnderline"/>
        </w:rPr>
        <w:t>Congress must then muster a two-thirds majority in both houses to override</w:t>
      </w:r>
      <w:r>
        <w:t xml:space="preserve"> the president, </w:t>
      </w:r>
      <w:r w:rsidRPr="002F3331">
        <w:rPr>
          <w:rStyle w:val="StyleUnderline"/>
        </w:rPr>
        <w:t>something that has occurred in fewer than 10 percent of all presidential vetoes and has never successfully been done with</w:t>
      </w:r>
      <w:r>
        <w:t xml:space="preserve"> respect to </w:t>
      </w:r>
      <w:r w:rsidRPr="002F3331">
        <w:rPr>
          <w:rStyle w:val="StyleUnderline"/>
        </w:rPr>
        <w:t>arms sales</w:t>
      </w:r>
      <w:r>
        <w:t>.</w:t>
      </w:r>
    </w:p>
    <w:p w:rsidR="001E4CB4" w:rsidRDefault="001E4CB4" w:rsidP="001E4CB4">
      <w:r w:rsidRPr="002F3331">
        <w:rPr>
          <w:rStyle w:val="StyleUnderline"/>
        </w:rPr>
        <w:t xml:space="preserve">Under previous administrations, an informal negotiation process between Congress and the White House moderated the overwhelming statutory power of the executive branch. </w:t>
      </w:r>
      <w:r w:rsidRPr="00B336E8">
        <w:rPr>
          <w:rStyle w:val="StyleUnderline"/>
          <w:highlight w:val="yellow"/>
        </w:rPr>
        <w:t xml:space="preserve">The normative system ensured that </w:t>
      </w:r>
      <w:r w:rsidRPr="00B336E8">
        <w:rPr>
          <w:rStyle w:val="Emphasis"/>
          <w:highlight w:val="yellow"/>
        </w:rPr>
        <w:t>sales were only introduced once a consensus had formed</w:t>
      </w:r>
      <w:r w:rsidRPr="002F3331">
        <w:rPr>
          <w:rStyle w:val="StyleUnderline"/>
        </w:rPr>
        <w:t xml:space="preserve"> that lawmakers would approve them. Congressional </w:t>
      </w:r>
      <w:r w:rsidRPr="00B336E8">
        <w:rPr>
          <w:rStyle w:val="StyleUnderline"/>
          <w:highlight w:val="yellow"/>
        </w:rPr>
        <w:t xml:space="preserve">concerns were addressed </w:t>
      </w:r>
      <w:r w:rsidRPr="00B336E8">
        <w:rPr>
          <w:rStyle w:val="Emphasis"/>
          <w:highlight w:val="yellow"/>
        </w:rPr>
        <w:t>before the formal notification</w:t>
      </w:r>
      <w:r w:rsidRPr="002F3331">
        <w:rPr>
          <w:rStyle w:val="StyleUnderline"/>
        </w:rPr>
        <w:t xml:space="preserve"> and accounted for within the administration’s deliberations. Though imperfect, </w:t>
      </w:r>
      <w:r w:rsidRPr="00B336E8">
        <w:rPr>
          <w:rStyle w:val="StyleUnderline"/>
          <w:highlight w:val="yellow"/>
        </w:rPr>
        <w:t>the practice acted as a check</w:t>
      </w:r>
      <w:r w:rsidRPr="002F3331">
        <w:rPr>
          <w:rStyle w:val="StyleUnderline"/>
        </w:rPr>
        <w:t xml:space="preserve"> on an administration’s sales authority and theoretically gave Congress the power to indefinitely prevent certification</w:t>
      </w:r>
      <w:r>
        <w:t>.</w:t>
      </w:r>
    </w:p>
    <w:p w:rsidR="001E4CB4" w:rsidRDefault="001E4CB4" w:rsidP="001E4CB4">
      <w:r>
        <w:t xml:space="preserve">But </w:t>
      </w:r>
      <w:r w:rsidRPr="00B336E8">
        <w:rPr>
          <w:rStyle w:val="StyleUnderline"/>
          <w:highlight w:val="yellow"/>
        </w:rPr>
        <w:t>because this was</w:t>
      </w:r>
      <w:r w:rsidRPr="002F3331">
        <w:rPr>
          <w:rStyle w:val="StyleUnderline"/>
        </w:rPr>
        <w:t xml:space="preserve"> an </w:t>
      </w:r>
      <w:r w:rsidRPr="00B336E8">
        <w:rPr>
          <w:rStyle w:val="StyleUnderline"/>
          <w:highlight w:val="yellow"/>
        </w:rPr>
        <w:t>informal</w:t>
      </w:r>
      <w:r w:rsidRPr="002F3331">
        <w:rPr>
          <w:rStyle w:val="StyleUnderline"/>
        </w:rPr>
        <w:t xml:space="preserve"> system, predicated on executive deference to its co-equal branch of government, we should not be surprised that Trump has shown little patience for it</w:t>
      </w:r>
      <w:r>
        <w:t xml:space="preserve">. Instead, </w:t>
      </w:r>
      <w:r w:rsidRPr="002F3331">
        <w:rPr>
          <w:rStyle w:val="StyleUnderline"/>
        </w:rPr>
        <w:t xml:space="preserve">we are forced now to rely on the letter of the law — which all but ensures that </w:t>
      </w:r>
      <w:r w:rsidRPr="00B336E8">
        <w:rPr>
          <w:rStyle w:val="StyleUnderline"/>
          <w:highlight w:val="yellow"/>
        </w:rPr>
        <w:t>this administration</w:t>
      </w:r>
      <w:r w:rsidRPr="002F3331">
        <w:rPr>
          <w:rStyle w:val="StyleUnderline"/>
        </w:rPr>
        <w:t xml:space="preserve">, and any subsequent one, </w:t>
      </w:r>
      <w:r w:rsidRPr="00B336E8">
        <w:rPr>
          <w:rStyle w:val="StyleUnderline"/>
          <w:highlight w:val="yellow"/>
        </w:rPr>
        <w:t>can sell</w:t>
      </w:r>
      <w:r w:rsidRPr="002F3331">
        <w:rPr>
          <w:rStyle w:val="StyleUnderline"/>
        </w:rPr>
        <w:t xml:space="preserve"> arms </w:t>
      </w:r>
      <w:r w:rsidRPr="00B336E8">
        <w:rPr>
          <w:rStyle w:val="StyleUnderline"/>
          <w:highlight w:val="yellow"/>
        </w:rPr>
        <w:t>when and to whom it wants</w:t>
      </w:r>
      <w:r w:rsidRPr="002F3331">
        <w:rPr>
          <w:rStyle w:val="StyleUnderline"/>
        </w:rPr>
        <w:t xml:space="preserve"> without respect to the wishes of Congress or the public.  </w:t>
      </w:r>
      <w:r w:rsidRPr="00B336E8">
        <w:rPr>
          <w:rStyle w:val="Emphasis"/>
          <w:highlight w:val="yellow"/>
        </w:rPr>
        <w:t>That has to change</w:t>
      </w:r>
      <w:r>
        <w:t>.</w:t>
      </w:r>
    </w:p>
    <w:p w:rsidR="001E4CB4" w:rsidRDefault="001E4CB4" w:rsidP="001E4CB4">
      <w:r w:rsidRPr="002F3331">
        <w:rPr>
          <w:rStyle w:val="StyleUnderline"/>
        </w:rPr>
        <w:t>The humanitarian crisis in Yemen</w:t>
      </w:r>
      <w:r>
        <w:t xml:space="preserve">, where precision munitions provided by the United States have killed scores of civilians, </w:t>
      </w:r>
      <w:r w:rsidRPr="002F3331">
        <w:rPr>
          <w:rStyle w:val="StyleUnderline"/>
        </w:rPr>
        <w:t xml:space="preserve">is just the latest theater of war where American armaments are contributing to </w:t>
      </w:r>
      <w:r w:rsidRPr="002F3331">
        <w:rPr>
          <w:rStyle w:val="StyleUnderline"/>
        </w:rPr>
        <w:lastRenderedPageBreak/>
        <w:t>abuses of human rights and international humanitarian law, and it is unlikely to be the last</w:t>
      </w:r>
      <w:r>
        <w:t xml:space="preserve">. </w:t>
      </w:r>
    </w:p>
    <w:p w:rsidR="001E4CB4" w:rsidRDefault="001E4CB4" w:rsidP="001E4CB4">
      <w:r w:rsidRPr="002F3331">
        <w:rPr>
          <w:rStyle w:val="StyleUnderline"/>
        </w:rPr>
        <w:t xml:space="preserve">Congress was granted a role in the arms sales process for good reason. Public </w:t>
      </w:r>
      <w:r w:rsidRPr="00B336E8">
        <w:rPr>
          <w:rStyle w:val="StyleUnderline"/>
          <w:highlight w:val="yellow"/>
        </w:rPr>
        <w:t>scrutiny</w:t>
      </w:r>
      <w:r w:rsidRPr="002F3331">
        <w:rPr>
          <w:rStyle w:val="StyleUnderline"/>
        </w:rPr>
        <w:t xml:space="preserve"> of arms sales </w:t>
      </w:r>
      <w:r w:rsidRPr="00B336E8">
        <w:rPr>
          <w:rStyle w:val="StyleUnderline"/>
          <w:highlight w:val="yellow"/>
        </w:rPr>
        <w:t xml:space="preserve">is </w:t>
      </w:r>
      <w:r w:rsidRPr="001E4CB4">
        <w:rPr>
          <w:rStyle w:val="Emphasis"/>
          <w:highlight w:val="yellow"/>
        </w:rPr>
        <w:t>an indispensable insurance policy</w:t>
      </w:r>
      <w:r w:rsidRPr="00B336E8">
        <w:rPr>
          <w:rStyle w:val="StyleUnderline"/>
          <w:highlight w:val="yellow"/>
        </w:rPr>
        <w:t xml:space="preserve"> against irresponsible transactions that</w:t>
      </w:r>
      <w:r w:rsidRPr="002F3331">
        <w:rPr>
          <w:rStyle w:val="StyleUnderline"/>
        </w:rPr>
        <w:t xml:space="preserve">, for the sake of momentary expedience, </w:t>
      </w:r>
      <w:r w:rsidRPr="00B336E8">
        <w:rPr>
          <w:rStyle w:val="StyleUnderline"/>
          <w:highlight w:val="yellow"/>
        </w:rPr>
        <w:t xml:space="preserve">risk </w:t>
      </w:r>
      <w:r w:rsidRPr="00B336E8">
        <w:rPr>
          <w:rStyle w:val="Emphasis"/>
          <w:highlight w:val="yellow"/>
        </w:rPr>
        <w:t>ethical</w:t>
      </w:r>
      <w:r w:rsidRPr="00B336E8">
        <w:rPr>
          <w:rStyle w:val="StyleUnderline"/>
          <w:highlight w:val="yellow"/>
        </w:rPr>
        <w:t xml:space="preserve">, </w:t>
      </w:r>
      <w:r w:rsidRPr="00B336E8">
        <w:rPr>
          <w:rStyle w:val="Emphasis"/>
          <w:highlight w:val="yellow"/>
        </w:rPr>
        <w:t>moral</w:t>
      </w:r>
      <w:r w:rsidRPr="00B336E8">
        <w:rPr>
          <w:rStyle w:val="StyleUnderline"/>
          <w:highlight w:val="yellow"/>
        </w:rPr>
        <w:t xml:space="preserve"> and </w:t>
      </w:r>
      <w:r w:rsidRPr="00B336E8">
        <w:rPr>
          <w:rStyle w:val="Emphasis"/>
          <w:highlight w:val="yellow"/>
        </w:rPr>
        <w:t>strategic</w:t>
      </w:r>
      <w:r w:rsidRPr="00B336E8">
        <w:rPr>
          <w:rStyle w:val="StyleUnderline"/>
          <w:highlight w:val="yellow"/>
        </w:rPr>
        <w:t xml:space="preserve"> compromises</w:t>
      </w:r>
      <w:r w:rsidRPr="002F3331">
        <w:rPr>
          <w:rStyle w:val="StyleUnderline"/>
        </w:rPr>
        <w:t>.  For the</w:t>
      </w:r>
      <w:r>
        <w:t xml:space="preserve"> American </w:t>
      </w:r>
      <w:r w:rsidRPr="002F3331">
        <w:rPr>
          <w:rStyle w:val="StyleUnderline"/>
        </w:rPr>
        <w:t>people, it is our sole window into an otherwise opaque world. We can’t allow it to be closed</w:t>
      </w:r>
      <w:r>
        <w:t xml:space="preserve">. </w:t>
      </w:r>
    </w:p>
    <w:p w:rsidR="001E4CB4" w:rsidRDefault="001E4CB4" w:rsidP="001E4CB4">
      <w:r w:rsidRPr="00B336E8">
        <w:rPr>
          <w:rStyle w:val="StyleUnderline"/>
          <w:highlight w:val="yellow"/>
        </w:rPr>
        <w:t>Lawmakers</w:t>
      </w:r>
      <w:r>
        <w:t xml:space="preserve"> who are now </w:t>
      </w:r>
      <w:r w:rsidRPr="00B336E8">
        <w:rPr>
          <w:rStyle w:val="StyleUnderline"/>
          <w:highlight w:val="yellow"/>
        </w:rPr>
        <w:t>working to</w:t>
      </w:r>
      <w:r w:rsidRPr="002F3331">
        <w:rPr>
          <w:rStyle w:val="StyleUnderline"/>
        </w:rPr>
        <w:t xml:space="preserve"> retroactively </w:t>
      </w:r>
      <w:r w:rsidRPr="00B336E8">
        <w:rPr>
          <w:rStyle w:val="StyleUnderline"/>
          <w:highlight w:val="yellow"/>
        </w:rPr>
        <w:t>block</w:t>
      </w:r>
      <w:r w:rsidRPr="002F3331">
        <w:rPr>
          <w:rStyle w:val="StyleUnderline"/>
        </w:rPr>
        <w:t xml:space="preserve"> arms </w:t>
      </w:r>
      <w:r w:rsidRPr="00B336E8">
        <w:rPr>
          <w:rStyle w:val="StyleUnderline"/>
          <w:highlight w:val="yellow"/>
        </w:rPr>
        <w:t>sales</w:t>
      </w:r>
      <w:r w:rsidRPr="002F3331">
        <w:rPr>
          <w:rStyle w:val="StyleUnderline"/>
        </w:rPr>
        <w:t xml:space="preserve"> to Saudi Arabia and the UAE </w:t>
      </w:r>
      <w:r w:rsidRPr="00B336E8">
        <w:rPr>
          <w:rStyle w:val="StyleUnderline"/>
          <w:highlight w:val="yellow"/>
        </w:rPr>
        <w:t>should</w:t>
      </w:r>
      <w:r>
        <w:t xml:space="preserve"> consider </w:t>
      </w:r>
      <w:r w:rsidRPr="00B336E8">
        <w:rPr>
          <w:rStyle w:val="StyleUnderline"/>
          <w:highlight w:val="yellow"/>
        </w:rPr>
        <w:t>add</w:t>
      </w:r>
      <w:r>
        <w:t xml:space="preserve">ing </w:t>
      </w:r>
      <w:r w:rsidRPr="00B336E8">
        <w:rPr>
          <w:rStyle w:val="StyleUnderline"/>
          <w:highlight w:val="yellow"/>
        </w:rPr>
        <w:t>caveats to</w:t>
      </w:r>
      <w:r w:rsidRPr="002F3331">
        <w:rPr>
          <w:rStyle w:val="StyleUnderline"/>
        </w:rPr>
        <w:t xml:space="preserve"> the president’s </w:t>
      </w:r>
      <w:r w:rsidRPr="00B336E8">
        <w:rPr>
          <w:rStyle w:val="StyleUnderline"/>
          <w:highlight w:val="yellow"/>
        </w:rPr>
        <w:t>emergency authority</w:t>
      </w:r>
      <w:r w:rsidRPr="002F3331">
        <w:rPr>
          <w:rStyle w:val="StyleUnderline"/>
        </w:rPr>
        <w:t>. The</w:t>
      </w:r>
      <w:r>
        <w:t xml:space="preserve"> Saudi Arabia False Emergencies (</w:t>
      </w:r>
      <w:r w:rsidRPr="002F3331">
        <w:rPr>
          <w:rStyle w:val="StyleUnderline"/>
        </w:rPr>
        <w:t>SAFE</w:t>
      </w:r>
      <w:r>
        <w:t xml:space="preserve">) </w:t>
      </w:r>
      <w:r w:rsidRPr="002F3331">
        <w:rPr>
          <w:rStyle w:val="StyleUnderline"/>
        </w:rPr>
        <w:t>Act</w:t>
      </w:r>
      <w:r>
        <w:t xml:space="preserve">, recently taken up by the Senate, </w:t>
      </w:r>
      <w:r w:rsidRPr="002F3331">
        <w:rPr>
          <w:rStyle w:val="StyleUnderline"/>
        </w:rPr>
        <w:t>is a good start</w:t>
      </w:r>
      <w:r>
        <w:t xml:space="preserve">, </w:t>
      </w:r>
      <w:r w:rsidRPr="002F3331">
        <w:rPr>
          <w:rStyle w:val="StyleUnderline"/>
        </w:rPr>
        <w:t>and a promising opening salvo for their recuperation of authority over arms transfer decision-making</w:t>
      </w:r>
      <w:r>
        <w:t xml:space="preserve">. </w:t>
      </w:r>
    </w:p>
    <w:p w:rsidR="001E4CB4" w:rsidRDefault="001E4CB4" w:rsidP="001E4CB4">
      <w:r>
        <w:t xml:space="preserve">More importantly, </w:t>
      </w:r>
      <w:r w:rsidRPr="002F3331">
        <w:rPr>
          <w:rStyle w:val="StyleUnderline"/>
        </w:rPr>
        <w:t>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w:t>
      </w:r>
      <w:r>
        <w:t xml:space="preserve">. </w:t>
      </w:r>
    </w:p>
    <w:p w:rsidR="001E4CB4" w:rsidRDefault="001E4CB4" w:rsidP="001E4CB4">
      <w:r>
        <w:t xml:space="preserve">Wednesday’s Senate Foreign Relations Committee hearing on the president’s emergency declaration that </w:t>
      </w:r>
      <w:r w:rsidRPr="00B336E8">
        <w:rPr>
          <w:rStyle w:val="StyleUnderline"/>
          <w:highlight w:val="yellow"/>
        </w:rPr>
        <w:t>expedited</w:t>
      </w:r>
      <w:r w:rsidRPr="002F3331">
        <w:rPr>
          <w:rStyle w:val="StyleUnderline"/>
        </w:rPr>
        <w:t xml:space="preserve"> arms </w:t>
      </w:r>
      <w:r w:rsidRPr="00B336E8">
        <w:rPr>
          <w:rStyle w:val="StyleUnderline"/>
          <w:highlight w:val="yellow"/>
        </w:rPr>
        <w:t>shipments</w:t>
      </w:r>
      <w:r w:rsidRPr="002F3331">
        <w:rPr>
          <w:rStyle w:val="StyleUnderline"/>
        </w:rPr>
        <w:t xml:space="preserve"> to the Gulf should </w:t>
      </w:r>
      <w:r w:rsidRPr="00B336E8">
        <w:rPr>
          <w:rStyle w:val="StyleUnderline"/>
          <w:highlight w:val="yellow"/>
        </w:rPr>
        <w:t xml:space="preserve">serve as </w:t>
      </w:r>
      <w:r w:rsidRPr="00B336E8">
        <w:rPr>
          <w:rStyle w:val="Emphasis"/>
          <w:highlight w:val="yellow"/>
        </w:rPr>
        <w:t>the new frontline in Congress’s tug of war</w:t>
      </w:r>
      <w:r w:rsidRPr="002F3331">
        <w:rPr>
          <w:rStyle w:val="Emphasis"/>
        </w:rPr>
        <w:t xml:space="preserve"> with the White House</w:t>
      </w:r>
      <w:r w:rsidRPr="002F3331">
        <w:rPr>
          <w:rStyle w:val="StyleUnderline"/>
        </w:rPr>
        <w:t xml:space="preserve">. </w:t>
      </w:r>
      <w:r w:rsidRPr="00B336E8">
        <w:rPr>
          <w:rStyle w:val="StyleUnderline"/>
          <w:highlight w:val="yellow"/>
        </w:rPr>
        <w:t>Lawmakers should</w:t>
      </w:r>
      <w:r>
        <w:t xml:space="preserve"> not only demand answers on this specific episode, but also </w:t>
      </w:r>
      <w:r w:rsidRPr="00B336E8">
        <w:rPr>
          <w:rStyle w:val="Emphasis"/>
          <w:highlight w:val="yellow"/>
        </w:rPr>
        <w:t>draw a line in the sand</w:t>
      </w:r>
      <w:r w:rsidRPr="00B336E8">
        <w:rPr>
          <w:rStyle w:val="StyleUnderline"/>
          <w:highlight w:val="yellow"/>
        </w:rPr>
        <w:t xml:space="preserve"> for their</w:t>
      </w:r>
      <w:r w:rsidRPr="002F3331">
        <w:rPr>
          <w:rStyle w:val="StyleUnderline"/>
        </w:rPr>
        <w:t xml:space="preserve"> own </w:t>
      </w:r>
      <w:r w:rsidRPr="00B336E8">
        <w:rPr>
          <w:rStyle w:val="StyleUnderline"/>
          <w:highlight w:val="yellow"/>
        </w:rPr>
        <w:t>authority in</w:t>
      </w:r>
      <w:r w:rsidRPr="002F3331">
        <w:rPr>
          <w:rStyle w:val="StyleUnderline"/>
        </w:rPr>
        <w:t xml:space="preserve"> the broader arms sales </w:t>
      </w:r>
      <w:r w:rsidRPr="00B336E8">
        <w:rPr>
          <w:rStyle w:val="StyleUnderline"/>
          <w:highlight w:val="yellow"/>
        </w:rPr>
        <w:t>process</w:t>
      </w:r>
      <w:r>
        <w:t xml:space="preserve">. </w:t>
      </w:r>
    </w:p>
    <w:p w:rsidR="001E4CB4" w:rsidRDefault="001E4CB4" w:rsidP="001E4CB4">
      <w:r>
        <w:t xml:space="preserve">Ultimately, </w:t>
      </w:r>
      <w:r w:rsidRPr="002F3331">
        <w:rPr>
          <w:rStyle w:val="StyleUnderline"/>
        </w:rPr>
        <w:t>in an era of partisanship, enshrining a more direct role for lawmakers in the arms sales process is a good opportunity for bipartisan consensus. With a president who has shown norms to be insufficient a check on executive power, it is high time that lawmakers make a final stand for their role as arbiters of the exports that enable warfare and conflict across the globe</w:t>
      </w:r>
      <w:r>
        <w:t>.</w:t>
      </w:r>
    </w:p>
    <w:p w:rsidR="001E4CB4" w:rsidRDefault="001E4CB4" w:rsidP="001D5F13"/>
    <w:p w:rsidR="00AF510B" w:rsidRDefault="00AF510B" w:rsidP="00AF510B">
      <w:pPr>
        <w:pStyle w:val="Heading3"/>
      </w:pPr>
      <w:r>
        <w:lastRenderedPageBreak/>
        <w:t>1AC — Disinformation Warning Contention</w:t>
      </w:r>
    </w:p>
    <w:p w:rsidR="00AF510B" w:rsidRPr="00D3496F" w:rsidRDefault="00AF510B" w:rsidP="00AF510B">
      <w:pPr>
        <w:pStyle w:val="Heading4"/>
        <w:rPr>
          <w:u w:val="single"/>
        </w:rPr>
      </w:pPr>
      <w:r w:rsidRPr="00D3496F">
        <w:rPr>
          <w:u w:val="single"/>
        </w:rPr>
        <w:t xml:space="preserve">Contention </w:t>
      </w:r>
      <w:r w:rsidR="001D5F13">
        <w:rPr>
          <w:u w:val="single"/>
        </w:rPr>
        <w:t>(  )</w:t>
      </w:r>
      <w:r>
        <w:rPr>
          <w:u w:val="single"/>
        </w:rPr>
        <w:t xml:space="preserve"> is a Disinformation Warning</w:t>
      </w:r>
    </w:p>
    <w:p w:rsidR="00AF510B" w:rsidRDefault="00AF510B" w:rsidP="00AF510B"/>
    <w:p w:rsidR="00AF510B" w:rsidRPr="001A7CBA" w:rsidRDefault="00AF510B" w:rsidP="00AF510B">
      <w:pPr>
        <w:pStyle w:val="Heading4"/>
      </w:pPr>
      <w:r>
        <w:t xml:space="preserve">Most neg evidence is </w:t>
      </w:r>
      <w:r w:rsidRPr="00D20B3F">
        <w:rPr>
          <w:u w:val="single"/>
        </w:rPr>
        <w:t>directly underwritten</w:t>
      </w:r>
      <w:r>
        <w:t xml:space="preserve"> by the Saudi coalition. It should be </w:t>
      </w:r>
      <w:r>
        <w:rPr>
          <w:u w:val="single"/>
        </w:rPr>
        <w:t>the neg’s</w:t>
      </w:r>
      <w:r w:rsidRPr="001A7CBA">
        <w:rPr>
          <w:u w:val="single"/>
        </w:rPr>
        <w:t xml:space="preserve"> burden</w:t>
      </w:r>
      <w:r>
        <w:t xml:space="preserve"> to prove that the “experts” they cite are not </w:t>
      </w:r>
      <w:r>
        <w:rPr>
          <w:u w:val="single"/>
        </w:rPr>
        <w:t>bought and paid for</w:t>
      </w:r>
      <w:r>
        <w:t xml:space="preserve">. </w:t>
      </w:r>
    </w:p>
    <w:p w:rsidR="00AF510B" w:rsidRPr="003F5E1E" w:rsidRDefault="00AF510B" w:rsidP="00AF510B">
      <w:r w:rsidRPr="003F5E1E">
        <w:rPr>
          <w:rStyle w:val="Style13ptBold"/>
        </w:rPr>
        <w:t>Stimpson and Harris 19</w:t>
      </w:r>
      <w:r>
        <w:t xml:space="preserve"> — </w:t>
      </w:r>
      <w:r w:rsidRPr="00A64F73">
        <w:rPr>
          <w:u w:val="single"/>
        </w:rPr>
        <w:t>Cassandra Stimpson</w:t>
      </w:r>
      <w:r>
        <w:t>, Research Associate at the Arms and Security Project and the Foreign Influence Transparency Initiative at the Center for International Policy,</w:t>
      </w:r>
      <w:r w:rsidRPr="002310F0">
        <w:t xml:space="preserve"> former Development Officer and Senior Programme Officer for Uganda at GOAL Global—an international aid charity, holds an M.A. in Intelligence, Security, and Strategic Studies from the University of Glasgow (Scotland),</w:t>
      </w:r>
      <w:r>
        <w:t xml:space="preserve"> and </w:t>
      </w:r>
      <w:r w:rsidRPr="00A64F73">
        <w:rPr>
          <w:u w:val="single"/>
        </w:rPr>
        <w:t>Nia Harris</w:t>
      </w:r>
      <w:r>
        <w:t xml:space="preserve">, Research Associate with the Foreign Influence Transparency Initiative at the Center for International Policy, Undergraduate Student in </w:t>
      </w:r>
      <w:r w:rsidRPr="00A64F73">
        <w:t>International Affairs and French</w:t>
      </w:r>
      <w:r>
        <w:t xml:space="preserve"> at the University of Georgia, 2019 (“The Lobby for War With Iran,” </w:t>
      </w:r>
      <w:r>
        <w:rPr>
          <w:i/>
        </w:rPr>
        <w:t>Ink Stick</w:t>
      </w:r>
      <w:r>
        <w:t>, June 26</w:t>
      </w:r>
      <w:r w:rsidRPr="003F5E1E">
        <w:rPr>
          <w:vertAlign w:val="superscript"/>
        </w:rPr>
        <w:t>th</w:t>
      </w:r>
      <w:r>
        <w:t xml:space="preserve">, Available Online at </w:t>
      </w:r>
      <w:hyperlink r:id="rId35" w:history="1">
        <w:r w:rsidRPr="00A40BBD">
          <w:rPr>
            <w:rStyle w:val="Hyperlink"/>
          </w:rPr>
          <w:t>https://inkstickmedia.com/the-lobby-for-war-with-iran/</w:t>
        </w:r>
      </w:hyperlink>
      <w:r>
        <w:t>, Accessed 06-27-2019)</w:t>
      </w:r>
    </w:p>
    <w:p w:rsidR="00AF510B" w:rsidRDefault="00AF510B" w:rsidP="00AF510B">
      <w:r w:rsidRPr="00912499">
        <w:rPr>
          <w:rStyle w:val="StyleUnderline"/>
        </w:rPr>
        <w:t>If you</w:t>
      </w:r>
      <w:r w:rsidRPr="00912499">
        <w:t>’re</w:t>
      </w:r>
      <w:r>
        <w:t xml:space="preserve"> brave enough to </w:t>
      </w:r>
      <w:r w:rsidRPr="00912499">
        <w:rPr>
          <w:rStyle w:val="StyleUnderline"/>
        </w:rPr>
        <w:t>tune into the news</w:t>
      </w:r>
      <w:r>
        <w:t xml:space="preserve"> these days, </w:t>
      </w:r>
      <w:r w:rsidRPr="00912499">
        <w:rPr>
          <w:rStyle w:val="StyleUnderline"/>
        </w:rPr>
        <w:t>it won’t take long until you’re forced to watch a tough-talking, cherry-faced expert or politician lamenting that however much we desire peace, the U</w:t>
      </w:r>
      <w:r>
        <w:t xml:space="preserve">nited </w:t>
      </w:r>
      <w:r w:rsidRPr="00912499">
        <w:rPr>
          <w:rStyle w:val="StyleUnderline"/>
        </w:rPr>
        <w:t>S</w:t>
      </w:r>
      <w:r>
        <w:t xml:space="preserve">tates </w:t>
      </w:r>
      <w:r w:rsidRPr="00912499">
        <w:rPr>
          <w:rStyle w:val="StyleUnderline"/>
        </w:rPr>
        <w:t>is left with little choice but to demonstrate the strength of the US military to the Iranian regime. The calls for the US to start another Middle East war are echoing across the halls of Congress and in think tanks all over Washington</w:t>
      </w:r>
      <w:r>
        <w:t>.</w:t>
      </w:r>
    </w:p>
    <w:p w:rsidR="00AF510B" w:rsidRDefault="00AF510B" w:rsidP="00AF510B">
      <w:r>
        <w:t>“Iran is a cancer… We have Iran down, and now we need to choke ‘em,” according</w:t>
      </w:r>
      <w:r>
        <w:rPr>
          <w:vertAlign w:val="superscript"/>
        </w:rPr>
        <w:t>1</w:t>
      </w:r>
      <w:r>
        <w:t xml:space="preserve"> to Sen. John Kennedy (R-La.).</w:t>
      </w:r>
    </w:p>
    <w:p w:rsidR="00AF510B" w:rsidRDefault="00AF510B" w:rsidP="00AF510B">
      <w:r>
        <w:t>“Unprovoked attacks on commercial shipping warrant a retaliatory military strike against the Islamic Republic of Iran,” declared</w:t>
      </w:r>
      <w:r>
        <w:rPr>
          <w:vertAlign w:val="superscript"/>
        </w:rPr>
        <w:t>2</w:t>
      </w:r>
      <w:r>
        <w:t xml:space="preserve"> Sen. Tom Cotton (R-Ark.) on Face the Nation regarding recent tanker attacks in the Gulf of Oman.</w:t>
      </w:r>
    </w:p>
    <w:p w:rsidR="00AF510B" w:rsidRDefault="00AF510B" w:rsidP="00AF510B">
      <w:r>
        <w:t>After the disastrous results in Iraq and Afghanistan the obvious question is, who would pursue another Middle East entanglement? As is often the case in DC, if seeking answers, just follow the money.</w:t>
      </w:r>
    </w:p>
    <w:p w:rsidR="00AF510B" w:rsidRDefault="00AF510B" w:rsidP="00AF510B">
      <w:r w:rsidRPr="00912499">
        <w:rPr>
          <w:rStyle w:val="StyleUnderline"/>
        </w:rPr>
        <w:t>What you haven’t heard</w:t>
      </w:r>
      <w:r>
        <w:t xml:space="preserve"> from these, and many other Iran-hawks </w:t>
      </w:r>
      <w:r w:rsidRPr="00912499">
        <w:rPr>
          <w:rStyle w:val="StyleUnderline"/>
        </w:rPr>
        <w:t xml:space="preserve">is how the governments of </w:t>
      </w:r>
      <w:r w:rsidRPr="00D20B3F">
        <w:rPr>
          <w:rStyle w:val="StyleUnderline"/>
          <w:highlight w:val="yellow"/>
        </w:rPr>
        <w:t>Saudi Arabia and the U</w:t>
      </w:r>
      <w:r>
        <w:t xml:space="preserve">nited </w:t>
      </w:r>
      <w:r w:rsidRPr="00D20B3F">
        <w:rPr>
          <w:rStyle w:val="StyleUnderline"/>
          <w:highlight w:val="yellow"/>
        </w:rPr>
        <w:t>A</w:t>
      </w:r>
      <w:r>
        <w:t xml:space="preserve">rab </w:t>
      </w:r>
      <w:r w:rsidRPr="00D20B3F">
        <w:rPr>
          <w:rStyle w:val="StyleUnderline"/>
          <w:highlight w:val="yellow"/>
        </w:rPr>
        <w:t>E</w:t>
      </w:r>
      <w:r>
        <w:t xml:space="preserve">mirates </w:t>
      </w:r>
      <w:r w:rsidRPr="00D20B3F">
        <w:rPr>
          <w:rStyle w:val="StyleUnderline"/>
          <w:highlight w:val="yellow"/>
        </w:rPr>
        <w:t xml:space="preserve">are </w:t>
      </w:r>
      <w:r w:rsidRPr="00D20B3F">
        <w:rPr>
          <w:rStyle w:val="Emphasis"/>
          <w:highlight w:val="yellow"/>
        </w:rPr>
        <w:t>underwriting</w:t>
      </w:r>
      <w:r w:rsidRPr="00912499">
        <w:rPr>
          <w:rStyle w:val="Emphasis"/>
        </w:rPr>
        <w:t xml:space="preserve"> much of </w:t>
      </w:r>
      <w:r w:rsidRPr="00CF0074">
        <w:rPr>
          <w:rStyle w:val="Emphasis"/>
        </w:rPr>
        <w:t xml:space="preserve">this </w:t>
      </w:r>
      <w:r w:rsidRPr="00D20B3F">
        <w:rPr>
          <w:rStyle w:val="Emphasis"/>
          <w:highlight w:val="yellow"/>
        </w:rPr>
        <w:t>bellicose rhetoric</w:t>
      </w:r>
      <w:r>
        <w:t xml:space="preserve">, </w:t>
      </w:r>
      <w:r w:rsidRPr="00912499">
        <w:rPr>
          <w:rStyle w:val="StyleUnderline"/>
        </w:rPr>
        <w:t>with a clear intent</w:t>
      </w:r>
      <w:r>
        <w:t xml:space="preserve"> in mind: </w:t>
      </w:r>
      <w:r w:rsidRPr="00912499">
        <w:rPr>
          <w:rStyle w:val="StyleUnderline"/>
        </w:rPr>
        <w:t>to embed the U</w:t>
      </w:r>
      <w:r>
        <w:t xml:space="preserve">nited </w:t>
      </w:r>
      <w:r w:rsidRPr="00912499">
        <w:rPr>
          <w:rStyle w:val="StyleUnderline"/>
        </w:rPr>
        <w:t>S</w:t>
      </w:r>
      <w:r>
        <w:t xml:space="preserve">tates </w:t>
      </w:r>
      <w:r w:rsidRPr="00912499">
        <w:rPr>
          <w:rStyle w:val="StyleUnderline"/>
        </w:rPr>
        <w:t xml:space="preserve">into another endless war in the Middle East. </w:t>
      </w:r>
      <w:r w:rsidRPr="00D20B3F">
        <w:rPr>
          <w:rStyle w:val="StyleUnderline"/>
          <w:highlight w:val="yellow"/>
        </w:rPr>
        <w:t>The Saudis and Emiratis spent</w:t>
      </w:r>
      <w:r w:rsidRPr="007754D8">
        <w:rPr>
          <w:rStyle w:val="StyleUnderline"/>
        </w:rPr>
        <w:t xml:space="preserve"> </w:t>
      </w:r>
      <w:r w:rsidRPr="007754D8">
        <w:rPr>
          <w:rStyle w:val="Emphasis"/>
        </w:rPr>
        <w:t xml:space="preserve">more than </w:t>
      </w:r>
      <w:r w:rsidRPr="00D20B3F">
        <w:rPr>
          <w:rStyle w:val="Emphasis"/>
          <w:highlight w:val="yellow"/>
        </w:rPr>
        <w:t>$30 million</w:t>
      </w:r>
      <w:r w:rsidRPr="00912499">
        <w:rPr>
          <w:rStyle w:val="StyleUnderline"/>
        </w:rPr>
        <w:t xml:space="preserve"> in 2018 </w:t>
      </w:r>
      <w:r w:rsidRPr="00CF0074">
        <w:rPr>
          <w:rStyle w:val="StyleUnderline"/>
        </w:rPr>
        <w:t>on lobbying and public relations firms registered</w:t>
      </w:r>
      <w:r w:rsidRPr="00912499">
        <w:rPr>
          <w:rStyle w:val="StyleUnderline"/>
        </w:rPr>
        <w:t xml:space="preserve"> under</w:t>
      </w:r>
      <w:r w:rsidRPr="00912499">
        <w:t xml:space="preserve"> the</w:t>
      </w:r>
      <w:r>
        <w:t xml:space="preserve"> Foreign Agents Registration Act (</w:t>
      </w:r>
      <w:r w:rsidRPr="00912499">
        <w:rPr>
          <w:rStyle w:val="StyleUnderline"/>
        </w:rPr>
        <w:t>FARA</w:t>
      </w:r>
      <w:r>
        <w:t xml:space="preserve">). </w:t>
      </w:r>
      <w:r w:rsidRPr="007754D8">
        <w:rPr>
          <w:rStyle w:val="StyleUnderline"/>
        </w:rPr>
        <w:t xml:space="preserve">These </w:t>
      </w:r>
      <w:r w:rsidRPr="00D20B3F">
        <w:rPr>
          <w:rStyle w:val="StyleUnderline"/>
          <w:highlight w:val="yellow"/>
        </w:rPr>
        <w:t>foreign agents</w:t>
      </w:r>
      <w:r w:rsidRPr="00912499">
        <w:rPr>
          <w:rStyle w:val="StyleUnderline"/>
        </w:rPr>
        <w:t xml:space="preserve"> reported making over $3 million in campaign contributions in 2018 and </w:t>
      </w:r>
      <w:r w:rsidRPr="00D20B3F">
        <w:rPr>
          <w:rStyle w:val="StyleUnderline"/>
          <w:highlight w:val="yellow"/>
        </w:rPr>
        <w:t>had</w:t>
      </w:r>
      <w:r w:rsidRPr="00912499">
        <w:rPr>
          <w:rStyle w:val="StyleUnderline"/>
        </w:rPr>
        <w:t xml:space="preserve"> </w:t>
      </w:r>
      <w:r w:rsidRPr="00912499">
        <w:rPr>
          <w:rStyle w:val="Emphasis"/>
        </w:rPr>
        <w:t xml:space="preserve">literally </w:t>
      </w:r>
      <w:r w:rsidRPr="00D20B3F">
        <w:rPr>
          <w:rStyle w:val="Emphasis"/>
          <w:highlight w:val="yellow"/>
        </w:rPr>
        <w:t>thousands of meetings</w:t>
      </w:r>
      <w:r w:rsidRPr="007754D8">
        <w:rPr>
          <w:rStyle w:val="StyleUnderline"/>
        </w:rPr>
        <w:t xml:space="preserve"> with politicians, think tank experts, and media outlets </w:t>
      </w:r>
      <w:r w:rsidRPr="00D20B3F">
        <w:rPr>
          <w:rStyle w:val="StyleUnderline"/>
          <w:highlight w:val="yellow"/>
        </w:rPr>
        <w:t xml:space="preserve">to </w:t>
      </w:r>
      <w:r w:rsidRPr="00D20B3F">
        <w:rPr>
          <w:rStyle w:val="Emphasis"/>
          <w:highlight w:val="yellow"/>
        </w:rPr>
        <w:t>influence the narrative</w:t>
      </w:r>
      <w:r w:rsidRPr="00912499">
        <w:rPr>
          <w:rStyle w:val="Emphasis"/>
        </w:rPr>
        <w:t xml:space="preserve"> in Washington</w:t>
      </w:r>
      <w:r w:rsidRPr="00912499">
        <w:rPr>
          <w:rStyle w:val="StyleUnderline"/>
        </w:rPr>
        <w:t xml:space="preserve">. </w:t>
      </w:r>
      <w:r w:rsidRPr="007754D8">
        <w:rPr>
          <w:rStyle w:val="StyleUnderline"/>
        </w:rPr>
        <w:t>And</w:t>
      </w:r>
      <w:r w:rsidRPr="007754D8">
        <w:t xml:space="preserve">, </w:t>
      </w:r>
      <w:r w:rsidRPr="007754D8">
        <w:rPr>
          <w:rStyle w:val="Emphasis"/>
        </w:rPr>
        <w:t>they have been doing this for years</w:t>
      </w:r>
      <w:r w:rsidRPr="007754D8">
        <w:t>.</w:t>
      </w:r>
    </w:p>
    <w:p w:rsidR="00AF510B" w:rsidRDefault="00AF510B" w:rsidP="00AF510B">
      <w:r w:rsidRPr="00A64F73">
        <w:rPr>
          <w:rStyle w:val="StyleUnderline"/>
        </w:rPr>
        <w:t xml:space="preserve">For many Iran hawks, </w:t>
      </w:r>
      <w:r w:rsidRPr="00D20B3F">
        <w:rPr>
          <w:rStyle w:val="StyleUnderline"/>
          <w:highlight w:val="yellow"/>
        </w:rPr>
        <w:t xml:space="preserve">there’s </w:t>
      </w:r>
      <w:r w:rsidRPr="00D20B3F">
        <w:rPr>
          <w:rStyle w:val="Emphasis"/>
          <w:highlight w:val="yellow"/>
        </w:rPr>
        <w:t>a very clear money trail</w:t>
      </w:r>
      <w:r w:rsidRPr="00A64F73">
        <w:rPr>
          <w:rStyle w:val="StyleUnderline"/>
        </w:rPr>
        <w:t xml:space="preserve"> directly from Saudi Arabia and the</w:t>
      </w:r>
      <w:r>
        <w:t xml:space="preserve"> United Arab Emirates (</w:t>
      </w:r>
      <w:r w:rsidRPr="00A64F73">
        <w:rPr>
          <w:rStyle w:val="StyleUnderline"/>
        </w:rPr>
        <w:t>UAE</w:t>
      </w:r>
      <w:r>
        <w:t xml:space="preserve">). </w:t>
      </w:r>
      <w:r w:rsidRPr="00A64F73">
        <w:rPr>
          <w:rStyle w:val="StyleUnderline"/>
        </w:rPr>
        <w:t>The</w:t>
      </w:r>
      <w:r>
        <w:t xml:space="preserve"> Center for International Policy’s (</w:t>
      </w:r>
      <w:r w:rsidRPr="00A64F73">
        <w:rPr>
          <w:rStyle w:val="StyleUnderline"/>
        </w:rPr>
        <w:t>CIP</w:t>
      </w:r>
      <w:r>
        <w:t xml:space="preserve">) </w:t>
      </w:r>
      <w:r w:rsidRPr="00A64F73">
        <w:rPr>
          <w:rStyle w:val="StyleUnderline"/>
        </w:rPr>
        <w:t>Foreign Influence Transparency Initiative</w:t>
      </w:r>
      <w:r>
        <w:t xml:space="preserve"> (FITI), where we both work, </w:t>
      </w:r>
      <w:r w:rsidRPr="00A64F73">
        <w:rPr>
          <w:rStyle w:val="StyleUnderline"/>
        </w:rPr>
        <w:t>has repeatedly documented</w:t>
      </w:r>
      <w:r w:rsidRPr="009B4337">
        <w:rPr>
          <w:vertAlign w:val="superscript"/>
        </w:rPr>
        <w:t>3</w:t>
      </w:r>
      <w:r w:rsidRPr="009B4337">
        <w:t xml:space="preserve"> </w:t>
      </w:r>
      <w:r w:rsidRPr="00A64F73">
        <w:rPr>
          <w:rStyle w:val="StyleUnderline"/>
        </w:rPr>
        <w:t>Saudi and Emirati foreign agents giving millions to Members of Congress</w:t>
      </w:r>
      <w:r>
        <w:t xml:space="preserve">, many of </w:t>
      </w:r>
      <w:r w:rsidRPr="00A64F73">
        <w:rPr>
          <w:rStyle w:val="StyleUnderline"/>
        </w:rPr>
        <w:t>which have been the most outspoken supporters of conflict with Iran</w:t>
      </w:r>
      <w:r>
        <w:t>. Former House Majority leader and current Minority Leader Kevin McCarthy (R-Calif.) was the top</w:t>
      </w:r>
      <w:r>
        <w:rPr>
          <w:vertAlign w:val="superscript"/>
        </w:rPr>
        <w:t>4</w:t>
      </w:r>
      <w:r>
        <w:t xml:space="preserve"> recipient of firms representing Saudi Arabia in 2018 at $50,000, also receiving smaller donations from the UAE. Rep. McCarthy absurdly claimed</w:t>
      </w:r>
      <w:r>
        <w:rPr>
          <w:vertAlign w:val="superscript"/>
        </w:rPr>
        <w:t>5</w:t>
      </w:r>
      <w:r>
        <w:t xml:space="preserve"> in response to recent tanker attacks in the Gulf of Oman that “Iran is the individuals [sic] that fund the terrorism around the world, the attacks going into Israel, the attacks going into Saudi Arabia, the problems anywhere else around the world, nine times out of ten it’s Iran that’s using it and a part of it” and that Iranians “only understand strength.” Nevermind that 15 of the 19 hijackers in the horrific 9/11 attacks were from Saudi Arabia.</w:t>
      </w:r>
    </w:p>
    <w:p w:rsidR="00AF510B" w:rsidRDefault="00AF510B" w:rsidP="00AF510B">
      <w:r>
        <w:t>Sen. Cotton, demonstrated calling for war above, received $7,250 from lobbying firms representing the United Arab Emirates, and was contacted three separate times on regional developments, specifically regarding Iran and “potential ballistic missile sanctions against” Tehran. In 2018, Sen. Kennedy, whose advice for Iran is to “choke ‘em,” received at least $5,000 from Akin Gump, a firm representing the UAE, and his office was contacted multiple times by lobbyists representing Saudi Arabia.</w:t>
      </w:r>
    </w:p>
    <w:p w:rsidR="00AF510B" w:rsidRDefault="00AF510B" w:rsidP="00AF510B">
      <w:r>
        <w:t>Another particularly egregious example of Saudi influence comes from Sen. Jim Inhofe (R-Okla.).  Specifically, the McKeon Group contacted Inhofe’s staff the same day they reported</w:t>
      </w:r>
      <w:r>
        <w:rPr>
          <w:vertAlign w:val="superscript"/>
        </w:rPr>
        <w:t>6</w:t>
      </w:r>
      <w:r>
        <w:t xml:space="preserve"> making a $1,000 contribution to Inhofe’s campaign. Within two weeks, Inhofe voted against a resolution to end US involvement with the Saudi-led coalition’s war in Yemen. More recently, in June 2019, Sen. Inhofe blocked</w:t>
      </w:r>
      <w:r>
        <w:rPr>
          <w:vertAlign w:val="superscript"/>
        </w:rPr>
        <w:t>7</w:t>
      </w:r>
      <w:r>
        <w:t xml:space="preserve"> a proposed provision in the National Defense Authorization Act (NDAA) that would disallow funding offensive military operations in Iran. Sen. Inhofe received over $7,550 from Saudi registered firms in 2018.</w:t>
      </w:r>
    </w:p>
    <w:p w:rsidR="00AF510B" w:rsidRDefault="00AF510B" w:rsidP="00AF510B">
      <w:r>
        <w:lastRenderedPageBreak/>
        <w:t xml:space="preserve">In addition to Members of Congress, </w:t>
      </w:r>
      <w:r w:rsidRPr="00A64F73">
        <w:rPr>
          <w:rStyle w:val="StyleUnderline"/>
        </w:rPr>
        <w:t xml:space="preserve">the </w:t>
      </w:r>
      <w:r w:rsidRPr="00D20B3F">
        <w:rPr>
          <w:rStyle w:val="StyleUnderline"/>
          <w:highlight w:val="yellow"/>
        </w:rPr>
        <w:t>Saudis and Emiratis have given lavishly to</w:t>
      </w:r>
      <w:r w:rsidRPr="00A64F73">
        <w:rPr>
          <w:rStyle w:val="StyleUnderline"/>
        </w:rPr>
        <w:t xml:space="preserve"> many of the </w:t>
      </w:r>
      <w:r w:rsidRPr="00D20B3F">
        <w:rPr>
          <w:rStyle w:val="StyleUnderline"/>
          <w:highlight w:val="yellow"/>
        </w:rPr>
        <w:t>think tanks whose experts</w:t>
      </w:r>
      <w:r w:rsidRPr="007754D8">
        <w:rPr>
          <w:rStyle w:val="StyleUnderline"/>
        </w:rPr>
        <w:t xml:space="preserve"> are </w:t>
      </w:r>
      <w:r w:rsidRPr="00D20B3F">
        <w:rPr>
          <w:rStyle w:val="StyleUnderline"/>
          <w:highlight w:val="yellow"/>
        </w:rPr>
        <w:t>clamor</w:t>
      </w:r>
      <w:r w:rsidRPr="007754D8">
        <w:rPr>
          <w:rStyle w:val="StyleUnderline"/>
        </w:rPr>
        <w:t xml:space="preserve">ing </w:t>
      </w:r>
      <w:r w:rsidRPr="00D20B3F">
        <w:rPr>
          <w:rStyle w:val="StyleUnderline"/>
          <w:highlight w:val="yellow"/>
        </w:rPr>
        <w:t>for war</w:t>
      </w:r>
      <w:r w:rsidRPr="00A64F73">
        <w:rPr>
          <w:rStyle w:val="StyleUnderline"/>
        </w:rPr>
        <w:t xml:space="preserve"> with Iran</w:t>
      </w:r>
      <w:r>
        <w:t xml:space="preserve">. For instance, </w:t>
      </w:r>
      <w:r w:rsidRPr="00D20B3F">
        <w:rPr>
          <w:rStyle w:val="StyleUnderline"/>
          <w:highlight w:val="yellow"/>
        </w:rPr>
        <w:t xml:space="preserve">the </w:t>
      </w:r>
      <w:r w:rsidRPr="00D20B3F">
        <w:rPr>
          <w:rStyle w:val="Emphasis"/>
          <w:highlight w:val="yellow"/>
        </w:rPr>
        <w:t>Middle East Institute</w:t>
      </w:r>
      <w:r>
        <w:t xml:space="preserve">, who houses a dedicated “IranObserved” program, </w:t>
      </w:r>
      <w:r w:rsidRPr="00D20B3F">
        <w:rPr>
          <w:rStyle w:val="StyleUnderline"/>
          <w:highlight w:val="yellow"/>
        </w:rPr>
        <w:t>received</w:t>
      </w:r>
      <w:r w:rsidRPr="00955E68">
        <w:rPr>
          <w:vertAlign w:val="superscript"/>
        </w:rPr>
        <w:t>8</w:t>
      </w:r>
      <w:r w:rsidRPr="00955E68">
        <w:t xml:space="preserve"> </w:t>
      </w:r>
      <w:r w:rsidRPr="00D20B3F">
        <w:rPr>
          <w:rStyle w:val="StyleUnderline"/>
          <w:highlight w:val="yellow"/>
        </w:rPr>
        <w:t>$20 million</w:t>
      </w:r>
      <w:r w:rsidRPr="00A64F73">
        <w:rPr>
          <w:rStyle w:val="StyleUnderline"/>
        </w:rPr>
        <w:t xml:space="preserve"> dollars </w:t>
      </w:r>
      <w:r w:rsidRPr="007754D8">
        <w:rPr>
          <w:rStyle w:val="StyleUnderline"/>
        </w:rPr>
        <w:t>from the UAE</w:t>
      </w:r>
      <w:r w:rsidRPr="007754D8">
        <w:t xml:space="preserve"> from 2016-2017 </w:t>
      </w:r>
      <w:r w:rsidRPr="007754D8">
        <w:rPr>
          <w:rStyle w:val="StyleUnderline"/>
        </w:rPr>
        <w:t>and has also received millions</w:t>
      </w:r>
      <w:r w:rsidRPr="007754D8">
        <w:rPr>
          <w:vertAlign w:val="superscript"/>
        </w:rPr>
        <w:t>9</w:t>
      </w:r>
      <w:r w:rsidRPr="007754D8">
        <w:t xml:space="preserve"> </w:t>
      </w:r>
      <w:r w:rsidRPr="007754D8">
        <w:rPr>
          <w:rStyle w:val="StyleUnderline"/>
        </w:rPr>
        <w:t xml:space="preserve">from Saudi Arabia. </w:t>
      </w:r>
      <w:r w:rsidRPr="00D20B3F">
        <w:rPr>
          <w:rStyle w:val="StyleUnderline"/>
          <w:highlight w:val="yellow"/>
        </w:rPr>
        <w:t xml:space="preserve">The </w:t>
      </w:r>
      <w:r w:rsidRPr="00D20B3F">
        <w:rPr>
          <w:rStyle w:val="Emphasis"/>
          <w:highlight w:val="yellow"/>
        </w:rPr>
        <w:t>Washington Institute</w:t>
      </w:r>
      <w:r w:rsidRPr="00086E5B">
        <w:rPr>
          <w:rStyle w:val="Emphasis"/>
        </w:rPr>
        <w:t xml:space="preserve"> for Near East Policy</w:t>
      </w:r>
      <w:r>
        <w:t xml:space="preserve"> (WINEP) </w:t>
      </w:r>
      <w:r w:rsidRPr="00D20B3F">
        <w:rPr>
          <w:rStyle w:val="StyleUnderline"/>
          <w:highlight w:val="yellow"/>
        </w:rPr>
        <w:t>was the most contacted</w:t>
      </w:r>
      <w:r w:rsidRPr="00A64F73">
        <w:rPr>
          <w:rStyle w:val="StyleUnderline"/>
        </w:rPr>
        <w:t xml:space="preserve"> think tank </w:t>
      </w:r>
      <w:r w:rsidRPr="007754D8">
        <w:rPr>
          <w:rStyle w:val="StyleUnderline"/>
        </w:rPr>
        <w:t>by the UAE last year</w:t>
      </w:r>
      <w:r w:rsidRPr="00A64F73">
        <w:rPr>
          <w:rStyle w:val="StyleUnderline"/>
        </w:rPr>
        <w:t xml:space="preserve">, </w:t>
      </w:r>
      <w:r w:rsidRPr="007754D8">
        <w:rPr>
          <w:rStyle w:val="StyleUnderline"/>
        </w:rPr>
        <w:t xml:space="preserve">and </w:t>
      </w:r>
      <w:r w:rsidRPr="00D20B3F">
        <w:rPr>
          <w:rStyle w:val="StyleUnderline"/>
          <w:highlight w:val="yellow"/>
        </w:rPr>
        <w:t>the most contacted individual</w:t>
      </w:r>
      <w:r w:rsidRPr="007754D8">
        <w:rPr>
          <w:rStyle w:val="StyleUnderline"/>
        </w:rPr>
        <w:t xml:space="preserve"> by UAE foreign agents,</w:t>
      </w:r>
      <w:r>
        <w:t xml:space="preserve"> Michael </w:t>
      </w:r>
      <w:r w:rsidRPr="00D20B3F">
        <w:rPr>
          <w:rStyle w:val="Emphasis"/>
          <w:highlight w:val="yellow"/>
        </w:rPr>
        <w:t>Knights</w:t>
      </w:r>
      <w:r w:rsidRPr="00D20B3F">
        <w:rPr>
          <w:rStyle w:val="StyleUnderline"/>
          <w:highlight w:val="yellow"/>
        </w:rPr>
        <w:t>, produces articles</w:t>
      </w:r>
      <w:r w:rsidRPr="00A64F73">
        <w:rPr>
          <w:rStyle w:val="StyleUnderline"/>
        </w:rPr>
        <w:t xml:space="preserve"> like this</w:t>
      </w:r>
      <w:r w:rsidRPr="00FF6067">
        <w:rPr>
          <w:vertAlign w:val="superscript"/>
        </w:rPr>
        <w:t>10</w:t>
      </w:r>
      <w:r w:rsidRPr="00A64F73">
        <w:rPr>
          <w:rStyle w:val="StyleUnderline"/>
        </w:rPr>
        <w:t xml:space="preserve">, </w:t>
      </w:r>
      <w:r w:rsidRPr="00D20B3F">
        <w:rPr>
          <w:rStyle w:val="StyleUnderline"/>
          <w:highlight w:val="yellow"/>
        </w:rPr>
        <w:t>that may</w:t>
      </w:r>
      <w:r w:rsidRPr="00A64F73">
        <w:rPr>
          <w:rStyle w:val="StyleUnderline"/>
        </w:rPr>
        <w:t xml:space="preserve"> as well </w:t>
      </w:r>
      <w:r w:rsidRPr="00D20B3F">
        <w:rPr>
          <w:rStyle w:val="StyleUnderline"/>
          <w:highlight w:val="yellow"/>
        </w:rPr>
        <w:t>be titled “</w:t>
      </w:r>
      <w:r w:rsidRPr="00D20B3F">
        <w:rPr>
          <w:rStyle w:val="Emphasis"/>
          <w:highlight w:val="yellow"/>
        </w:rPr>
        <w:t>The Key to Peace in Yemen: More War</w:t>
      </w:r>
      <w:r w:rsidRPr="00D20B3F">
        <w:rPr>
          <w:rStyle w:val="StyleUnderline"/>
          <w:highlight w:val="yellow"/>
        </w:rPr>
        <w:t>,” calling for further arms</w:t>
      </w:r>
      <w:r w:rsidRPr="00A64F73">
        <w:rPr>
          <w:rStyle w:val="StyleUnderline"/>
        </w:rPr>
        <w:t xml:space="preserve"> to the Saudis and Emiratis</w:t>
      </w:r>
      <w:r>
        <w:t>.</w:t>
      </w:r>
    </w:p>
    <w:p w:rsidR="00AF510B" w:rsidRDefault="00AF510B" w:rsidP="00AF510B">
      <w:r w:rsidRPr="00D20B3F">
        <w:t>“</w:t>
      </w:r>
      <w:r w:rsidRPr="00D20B3F">
        <w:rPr>
          <w:rStyle w:val="StyleUnderline"/>
        </w:rPr>
        <w:t>Iran is susceptible to a strategy of coerced democratization because it lacks popular support and relies on fear to sustain its power…The very structure of the regime invites instability, crisis and possibly collapse</w:t>
      </w:r>
      <w:r w:rsidRPr="00D20B3F">
        <w:t xml:space="preserve">,” </w:t>
      </w:r>
      <w:r w:rsidRPr="00D20B3F">
        <w:rPr>
          <w:rStyle w:val="StyleUnderline"/>
        </w:rPr>
        <w:t>said</w:t>
      </w:r>
      <w:r w:rsidRPr="00D20B3F">
        <w:rPr>
          <w:vertAlign w:val="superscript"/>
        </w:rPr>
        <w:t>11</w:t>
      </w:r>
      <w:r w:rsidRPr="00D20B3F">
        <w:t xml:space="preserve"> Mark </w:t>
      </w:r>
      <w:r w:rsidRPr="00D20B3F">
        <w:rPr>
          <w:rStyle w:val="StyleUnderline"/>
        </w:rPr>
        <w:t>Dubowitz, CEO of the Foundation for the Defense of Democracies</w:t>
      </w:r>
      <w:r w:rsidRPr="00D20B3F">
        <w:t xml:space="preserve"> (</w:t>
      </w:r>
      <w:r w:rsidRPr="00D20B3F">
        <w:rPr>
          <w:rStyle w:val="StyleUnderline"/>
        </w:rPr>
        <w:t>FDD</w:t>
      </w:r>
      <w:r w:rsidRPr="00D20B3F">
        <w:t>) in</w:t>
      </w:r>
      <w:r>
        <w:t xml:space="preserve"> a memo to President Trump’s National Security Council advocating regime change. </w:t>
      </w:r>
      <w:r w:rsidRPr="00FF6067">
        <w:rPr>
          <w:rStyle w:val="StyleUnderline"/>
        </w:rPr>
        <w:t xml:space="preserve">What Dubowitz didn’t say is that </w:t>
      </w:r>
      <w:r w:rsidRPr="00D20B3F">
        <w:rPr>
          <w:rStyle w:val="Emphasis"/>
          <w:highlight w:val="yellow"/>
        </w:rPr>
        <w:t>FDD has received millions</w:t>
      </w:r>
      <w:r w:rsidRPr="007754D8">
        <w:rPr>
          <w:rStyle w:val="Emphasis"/>
        </w:rPr>
        <w:t xml:space="preserve"> from the UAE</w:t>
      </w:r>
      <w:r w:rsidRPr="007754D8">
        <w:t>.</w:t>
      </w:r>
    </w:p>
    <w:p w:rsidR="00AF510B" w:rsidRDefault="00AF510B" w:rsidP="00AF510B">
      <w:r w:rsidRPr="00FF6067">
        <w:rPr>
          <w:rStyle w:val="StyleUnderline"/>
        </w:rPr>
        <w:t xml:space="preserve">Though WINEP and FDD claim to not take foreign funding, </w:t>
      </w:r>
      <w:r w:rsidRPr="00D20B3F">
        <w:rPr>
          <w:rStyle w:val="StyleUnderline"/>
          <w:highlight w:val="yellow"/>
        </w:rPr>
        <w:t>think tanks</w:t>
      </w:r>
      <w:r w:rsidRPr="00FF6067">
        <w:rPr>
          <w:rStyle w:val="StyleUnderline"/>
        </w:rPr>
        <w:t xml:space="preserve"> are under no legal obligation to release funding details</w:t>
      </w:r>
      <w:r>
        <w:t xml:space="preserve">, </w:t>
      </w:r>
      <w:r w:rsidRPr="00FF6067">
        <w:rPr>
          <w:rStyle w:val="StyleUnderline"/>
        </w:rPr>
        <w:t>and</w:t>
      </w:r>
      <w:r>
        <w:t xml:space="preserve"> thus </w:t>
      </w:r>
      <w:r w:rsidRPr="00086E5B">
        <w:rPr>
          <w:rStyle w:val="Emphasis"/>
        </w:rPr>
        <w:t xml:space="preserve">many </w:t>
      </w:r>
      <w:r w:rsidRPr="00D20B3F">
        <w:rPr>
          <w:rStyle w:val="Emphasis"/>
          <w:highlight w:val="yellow"/>
        </w:rPr>
        <w:t>accept money</w:t>
      </w:r>
      <w:r w:rsidRPr="00086E5B">
        <w:rPr>
          <w:rStyle w:val="Emphasis"/>
        </w:rPr>
        <w:t xml:space="preserve"> from Gulf actors</w:t>
      </w:r>
      <w:r>
        <w:t xml:space="preserve">, </w:t>
      </w:r>
      <w:r w:rsidRPr="00086E5B">
        <w:rPr>
          <w:rStyle w:val="Emphasis"/>
        </w:rPr>
        <w:t>or their US proxies</w:t>
      </w:r>
      <w:r>
        <w:t xml:space="preserve">, </w:t>
      </w:r>
      <w:r w:rsidRPr="00D20B3F">
        <w:rPr>
          <w:rStyle w:val="Emphasis"/>
          <w:highlight w:val="yellow"/>
        </w:rPr>
        <w:t>without disclosing</w:t>
      </w:r>
      <w:r w:rsidRPr="00086E5B">
        <w:rPr>
          <w:rStyle w:val="Emphasis"/>
        </w:rPr>
        <w:t xml:space="preserve"> it </w:t>
      </w:r>
      <w:r w:rsidRPr="00D20B3F">
        <w:rPr>
          <w:rStyle w:val="Emphasis"/>
          <w:highlight w:val="yellow"/>
        </w:rPr>
        <w:t>and revealing</w:t>
      </w:r>
      <w:r w:rsidRPr="00086E5B">
        <w:rPr>
          <w:rStyle w:val="Emphasis"/>
        </w:rPr>
        <w:t xml:space="preserve"> the potential </w:t>
      </w:r>
      <w:r w:rsidRPr="00D20B3F">
        <w:rPr>
          <w:rStyle w:val="Emphasis"/>
          <w:highlight w:val="yellow"/>
        </w:rPr>
        <w:t>conflicts of interest</w:t>
      </w:r>
      <w:r w:rsidRPr="00FF6067">
        <w:rPr>
          <w:rStyle w:val="StyleUnderline"/>
        </w:rPr>
        <w:t xml:space="preserve"> they might have when discussing US policy in the Middle East</w:t>
      </w:r>
      <w:r>
        <w:t>.</w:t>
      </w:r>
    </w:p>
    <w:p w:rsidR="00AF510B" w:rsidRDefault="00AF510B" w:rsidP="00AF510B">
      <w:r>
        <w:t xml:space="preserve">Also, </w:t>
      </w:r>
      <w:r w:rsidRPr="00FF6067">
        <w:rPr>
          <w:rStyle w:val="StyleUnderline"/>
        </w:rPr>
        <w:t xml:space="preserve">there’s growing evidence that foreign influence at think tanks may be having </w:t>
      </w:r>
      <w:r w:rsidRPr="00086E5B">
        <w:rPr>
          <w:rStyle w:val="Emphasis"/>
        </w:rPr>
        <w:t>a direct effect on the State Department</w:t>
      </w:r>
      <w:r>
        <w:t>. For example, recent reporting</w:t>
      </w:r>
      <w:r w:rsidRPr="00A515C2">
        <w:rPr>
          <w:vertAlign w:val="superscript"/>
        </w:rPr>
        <w:t>1</w:t>
      </w:r>
      <w:r>
        <w:rPr>
          <w:vertAlign w:val="superscript"/>
        </w:rPr>
        <w:t>2</w:t>
      </w:r>
      <w:r>
        <w:t xml:space="preserve"> </w:t>
      </w:r>
      <w:r w:rsidRPr="00D20B3F">
        <w:t xml:space="preserve">suggests that </w:t>
      </w:r>
      <w:r w:rsidRPr="00D20B3F">
        <w:rPr>
          <w:rStyle w:val="StyleUnderline"/>
        </w:rPr>
        <w:t xml:space="preserve">the State Department and FDD </w:t>
      </w:r>
      <w:r w:rsidRPr="00D20B3F">
        <w:rPr>
          <w:rStyle w:val="Emphasis"/>
        </w:rPr>
        <w:t>collaborated</w:t>
      </w:r>
      <w:r w:rsidRPr="00D20B3F">
        <w:rPr>
          <w:rStyle w:val="StyleUnderline"/>
        </w:rPr>
        <w:t xml:space="preserve"> on a Twitter-led smear campaign against</w:t>
      </w:r>
      <w:r w:rsidRPr="00FF6067">
        <w:rPr>
          <w:rStyle w:val="StyleUnderline"/>
        </w:rPr>
        <w:t xml:space="preserve"> anti-sanction and anti-war Iranian-American groups, journalists, and human rights activists</w:t>
      </w:r>
      <w:r>
        <w:t xml:space="preserve">. FDD advisor Saeed Ghassemenijad heavily promoted the spam account, IranDisinfo, which has ceased activity since the State Department suspended funding to their Global Engagement Center, who ran the account. The Global Engagement Center was meant to counter foreign propaganda and disinformation but was instead used to intimidate Americans who did not take a hardline approach to Tehran. </w:t>
      </w:r>
      <w:r w:rsidRPr="00B32B1D">
        <w:rPr>
          <w:rStyle w:val="StyleUnderline"/>
        </w:rPr>
        <w:t>The account</w:t>
      </w:r>
      <w:r>
        <w:t xml:space="preserve"> also </w:t>
      </w:r>
      <w:r w:rsidRPr="00B32B1D">
        <w:rPr>
          <w:rStyle w:val="StyleUnderline"/>
        </w:rPr>
        <w:t>repeatedly highlighted</w:t>
      </w:r>
      <w:r>
        <w:t xml:space="preserve"> Mark </w:t>
      </w:r>
      <w:r w:rsidRPr="00B32B1D">
        <w:rPr>
          <w:rStyle w:val="StyleUnderline"/>
        </w:rPr>
        <w:t>Dubowitz’s work for FDD</w:t>
      </w:r>
      <w:r>
        <w:t>.</w:t>
      </w:r>
    </w:p>
    <w:p w:rsidR="00AF510B" w:rsidRDefault="00AF510B" w:rsidP="00AF510B">
      <w:r>
        <w:t>Similarly, Brian Hook, US Special Representative for Iran, parroted many Emirati and Saudi talking points on June 19, during testimony</w:t>
      </w:r>
      <w:r w:rsidRPr="00A515C2">
        <w:rPr>
          <w:vertAlign w:val="superscript"/>
        </w:rPr>
        <w:t>1</w:t>
      </w:r>
      <w:r>
        <w:rPr>
          <w:vertAlign w:val="superscript"/>
        </w:rPr>
        <w:t>3</w:t>
      </w:r>
      <w:r>
        <w:t xml:space="preserve"> before the House on the Administration’s current Iran policy. When questioned about Iranian support for the Houthis, Hook said “Iran is playing a very long game in Yemen” and would like to “use the Houthis in the same model that they used Hezbollah in Lebanon” A fact sheet</w:t>
      </w:r>
      <w:r w:rsidRPr="00A515C2">
        <w:rPr>
          <w:vertAlign w:val="superscript"/>
        </w:rPr>
        <w:t>1</w:t>
      </w:r>
      <w:r>
        <w:rPr>
          <w:vertAlign w:val="superscript"/>
        </w:rPr>
        <w:t>4</w:t>
      </w:r>
      <w:r>
        <w:t xml:space="preserve"> on Iran, produced by the Saudi government and distributed by Hogan Lovells US LLP, reads “Iran wants to turn the Houthis into a Yemeni version of Hezbollah, thereby turning Yemen into a second Lebanon, where a militia is constantly holding the government hostage.” These parallels continued throughout Hook’s testimony. Hook stated that “Iran also deepened its engagement in regional conflicts intensifying, prolonging and deepening the conflict in Yemen,” a point also made on the same Saudi fact sheet. Hook also pointed out that Iran “has spent hundreds of millions of dollars organizing, training, and equipping the Houthis to fight,” which again closely mirrors a talking point in the Saudi fact sheet.</w:t>
      </w:r>
    </w:p>
    <w:p w:rsidR="00AF510B" w:rsidRPr="00B32B1D" w:rsidRDefault="00AF510B" w:rsidP="00AF510B">
      <w:pPr>
        <w:rPr>
          <w:rStyle w:val="StyleUnderline"/>
        </w:rPr>
      </w:pPr>
      <w:r>
        <w:t>It isn’t the first time this has happened, as demonstrated by Rep. Ed Royce’s (R-Calif.) impassioned speech on keeping the US in the Yemen war that, as the Intercept reported</w:t>
      </w:r>
      <w:r w:rsidRPr="00A515C2">
        <w:rPr>
          <w:vertAlign w:val="superscript"/>
        </w:rPr>
        <w:t>1</w:t>
      </w:r>
      <w:r>
        <w:rPr>
          <w:vertAlign w:val="superscript"/>
        </w:rPr>
        <w:t>5</w:t>
      </w:r>
      <w:r>
        <w:t xml:space="preserve">, had been written by Saudi lobbyists The Administration and Saudi Arabia may naturally share the same sentiments toward Iran, but </w:t>
      </w:r>
      <w:r w:rsidRPr="00B32B1D">
        <w:rPr>
          <w:rStyle w:val="StyleUnderline"/>
        </w:rPr>
        <w:t>do we really want Saudi foreign agents writing US talking points on Iran?</w:t>
      </w:r>
    </w:p>
    <w:p w:rsidR="00AF510B" w:rsidRPr="007754D8" w:rsidRDefault="00AF510B" w:rsidP="00AF510B">
      <w:r>
        <w:t xml:space="preserve">All sides in the standoff with Iran promise that they do not intend to spark a war. Yet, threatening rhetoric combined with the close relationship the administration has with the Saudis, </w:t>
      </w:r>
      <w:r w:rsidRPr="007754D8">
        <w:t xml:space="preserve">Emiratis, and their Washington confidants may lead to an ‘unintended’ conflict. </w:t>
      </w:r>
      <w:r w:rsidRPr="007754D8">
        <w:rPr>
          <w:rStyle w:val="StyleUnderline"/>
        </w:rPr>
        <w:t xml:space="preserve">Due to the slow cycle of FARA reporting, </w:t>
      </w:r>
      <w:r w:rsidRPr="007754D8">
        <w:rPr>
          <w:rStyle w:val="Emphasis"/>
        </w:rPr>
        <w:t>no one knows exactly what the Saudis and Emiratis are currently advocating in closed-door meetings</w:t>
      </w:r>
      <w:r w:rsidRPr="007754D8">
        <w:rPr>
          <w:rStyle w:val="StyleUnderline"/>
        </w:rPr>
        <w:t xml:space="preserve"> with th</w:t>
      </w:r>
      <w:r w:rsidRPr="007754D8">
        <w:t>[</w:t>
      </w:r>
      <w:r w:rsidRPr="007754D8">
        <w:rPr>
          <w:rStyle w:val="StyleUnderline"/>
        </w:rPr>
        <w:t>i</w:t>
      </w:r>
      <w:r w:rsidRPr="007754D8">
        <w:t>]a</w:t>
      </w:r>
      <w:r w:rsidRPr="007754D8">
        <w:rPr>
          <w:rStyle w:val="StyleUnderline"/>
        </w:rPr>
        <w:t xml:space="preserve">nk tanks, Members of Congress, and other policy influencers — or </w:t>
      </w:r>
      <w:r w:rsidRPr="007754D8">
        <w:rPr>
          <w:rStyle w:val="Emphasis"/>
        </w:rPr>
        <w:t>how much money they’re giving to them</w:t>
      </w:r>
      <w:r w:rsidRPr="007754D8">
        <w:t>. Perhaps, current talking points mirror a recent Saudi editorial</w:t>
      </w:r>
      <w:r w:rsidRPr="007754D8">
        <w:rPr>
          <w:vertAlign w:val="superscript"/>
        </w:rPr>
        <w:t>16</w:t>
      </w:r>
      <w:r w:rsidRPr="007754D8">
        <w:t xml:space="preserve"> that promoted surgical strikes as the “next logical step” in Iran. </w:t>
      </w:r>
      <w:r w:rsidRPr="007754D8">
        <w:rPr>
          <w:rStyle w:val="StyleUnderline"/>
        </w:rPr>
        <w:t xml:space="preserve">We can only wonder if </w:t>
      </w:r>
      <w:r w:rsidRPr="007754D8">
        <w:rPr>
          <w:rStyle w:val="Emphasis"/>
        </w:rPr>
        <w:t>a few thousand dollars and a foot in the door</w:t>
      </w:r>
      <w:r w:rsidRPr="007754D8">
        <w:rPr>
          <w:rStyle w:val="StyleUnderline"/>
        </w:rPr>
        <w:t xml:space="preserve"> provides the fuel for the conflict spiral on behalf of foreign powers, and another US military entanglement in the Middle East</w:t>
      </w:r>
      <w:r w:rsidRPr="007754D8">
        <w:t>.</w:t>
      </w:r>
    </w:p>
    <w:p w:rsidR="00AF510B" w:rsidRDefault="00AF510B" w:rsidP="00AF510B">
      <w:r w:rsidRPr="007754D8">
        <w:lastRenderedPageBreak/>
        <w:t xml:space="preserve">The bottom line is that </w:t>
      </w:r>
      <w:r w:rsidRPr="007754D8">
        <w:rPr>
          <w:rStyle w:val="StyleUnderline"/>
        </w:rPr>
        <w:t xml:space="preserve">from Congress to think tanks, academia and more, </w:t>
      </w:r>
      <w:r w:rsidRPr="007754D8">
        <w:rPr>
          <w:rStyle w:val="Emphasis"/>
        </w:rPr>
        <w:t>we can no longer be certain whose voice is being represented by the vanguard of US policy</w:t>
      </w:r>
      <w:r w:rsidRPr="007754D8">
        <w:rPr>
          <w:rStyle w:val="StyleUnderline"/>
        </w:rPr>
        <w:t>. All of the Saudi and Emirati fueled rhetoric is leading</w:t>
      </w:r>
      <w:r w:rsidRPr="00266E6E">
        <w:rPr>
          <w:rStyle w:val="StyleUnderline"/>
        </w:rPr>
        <w:t xml:space="preserve"> the US down an incredibly dangerous path</w:t>
      </w:r>
      <w:r>
        <w:t xml:space="preserve">, as demonstrated on Thursday night when Trump nearly launched a retaliatory attack which could have easily escalated to a war with Iran. So, </w:t>
      </w:r>
      <w:r w:rsidRPr="00D20B3F">
        <w:rPr>
          <w:rStyle w:val="StyleUnderline"/>
          <w:highlight w:val="yellow"/>
        </w:rPr>
        <w:t>the next time you hear a Middle East “expert” rattle on about</w:t>
      </w:r>
      <w:r w:rsidRPr="00266E6E">
        <w:rPr>
          <w:rStyle w:val="StyleUnderline"/>
        </w:rPr>
        <w:t xml:space="preserve"> how we have no choice but to go to war with </w:t>
      </w:r>
      <w:r w:rsidRPr="00D20B3F">
        <w:rPr>
          <w:rStyle w:val="StyleUnderline"/>
          <w:highlight w:val="yellow"/>
        </w:rPr>
        <w:t xml:space="preserve">Iran, it is worth questioning </w:t>
      </w:r>
      <w:r w:rsidRPr="00D20B3F">
        <w:rPr>
          <w:rStyle w:val="Emphasis"/>
          <w:highlight w:val="yellow"/>
        </w:rPr>
        <w:t>which foreign country is pulling the strings</w:t>
      </w:r>
      <w:r>
        <w:t>.</w:t>
      </w:r>
    </w:p>
    <w:p w:rsidR="00AF510B" w:rsidRPr="00FF6067" w:rsidRDefault="00AF510B" w:rsidP="00AF510B">
      <w:pPr>
        <w:jc w:val="center"/>
        <w:rPr>
          <w:b/>
        </w:rPr>
      </w:pPr>
      <w:r w:rsidRPr="00FF6067">
        <w:rPr>
          <w:b/>
        </w:rPr>
        <w:t>—— Footnotes ——</w:t>
      </w:r>
    </w:p>
    <w:p w:rsidR="00AF510B" w:rsidRPr="00FF6067" w:rsidRDefault="00AF510B" w:rsidP="00AF510B">
      <w:pPr>
        <w:rPr>
          <w:i/>
        </w:rPr>
      </w:pPr>
      <w:r w:rsidRPr="00FF6067">
        <w:rPr>
          <w:i/>
        </w:rPr>
        <w:t>Note: These were created from the hyperlinks in the text.</w:t>
      </w:r>
    </w:p>
    <w:p w:rsidR="00AF510B" w:rsidRDefault="00AF510B" w:rsidP="00AF510B">
      <w:r>
        <w:t xml:space="preserve">1. </w:t>
      </w:r>
      <w:hyperlink r:id="rId36" w:history="1">
        <w:r w:rsidRPr="00A40BBD">
          <w:rPr>
            <w:rStyle w:val="Hyperlink"/>
          </w:rPr>
          <w:t>https://www.newsweek.com/iran-john-kennedy-cancer-war-intelligence-choke-sanctions-ayatollah-1432327</w:t>
        </w:r>
      </w:hyperlink>
    </w:p>
    <w:p w:rsidR="00AF510B" w:rsidRDefault="00AF510B" w:rsidP="00AF510B">
      <w:r>
        <w:t xml:space="preserve">2. </w:t>
      </w:r>
      <w:hyperlink r:id="rId37" w:history="1">
        <w:r w:rsidRPr="00A40BBD">
          <w:rPr>
            <w:rStyle w:val="Hyperlink"/>
          </w:rPr>
          <w:t>https://twitter.com/FaceTheNation/status/1140269492259446784</w:t>
        </w:r>
      </w:hyperlink>
    </w:p>
    <w:p w:rsidR="00AF510B" w:rsidRDefault="00AF510B" w:rsidP="00AF510B">
      <w:r>
        <w:t xml:space="preserve">3. </w:t>
      </w:r>
      <w:hyperlink r:id="rId38" w:history="1">
        <w:r w:rsidRPr="00A40BBD">
          <w:rPr>
            <w:rStyle w:val="Hyperlink"/>
          </w:rPr>
          <w:t>https://static.wixstatic.com/ugd/3ba8a1_dbf2bbd2e0d442e1a9d4848bc7c7fb71.pdf</w:t>
        </w:r>
      </w:hyperlink>
    </w:p>
    <w:p w:rsidR="00AF510B" w:rsidRDefault="00AF510B" w:rsidP="00AF510B">
      <w:r>
        <w:t xml:space="preserve">4. </w:t>
      </w:r>
      <w:hyperlink r:id="rId39" w:history="1">
        <w:r w:rsidRPr="00A40BBD">
          <w:rPr>
            <w:rStyle w:val="Hyperlink"/>
          </w:rPr>
          <w:t>https://static.wixstatic.com/ugd/3ba8a1_dbf2bbd2e0d442e1a9d4848bc7c7fb71.pdf</w:t>
        </w:r>
      </w:hyperlink>
    </w:p>
    <w:p w:rsidR="00AF510B" w:rsidRDefault="00AF510B" w:rsidP="00AF510B">
      <w:r>
        <w:t xml:space="preserve">5. </w:t>
      </w:r>
      <w:r w:rsidRPr="009B4337">
        <w:t>https://www.mediamatters.org/embed/clips/2019/06/17/66646/fnc-justice-20190615-mccarthy</w:t>
      </w:r>
    </w:p>
    <w:p w:rsidR="00AF510B" w:rsidRDefault="00AF510B" w:rsidP="00AF510B">
      <w:r>
        <w:t xml:space="preserve">6. </w:t>
      </w:r>
      <w:hyperlink r:id="rId40" w:history="1">
        <w:r w:rsidRPr="00A40BBD">
          <w:rPr>
            <w:rStyle w:val="Hyperlink"/>
          </w:rPr>
          <w:t>https://efile.fara.gov/docs/6391-Supplemental-Statement-20181230-4.pdf</w:t>
        </w:r>
      </w:hyperlink>
    </w:p>
    <w:p w:rsidR="00AF510B" w:rsidRDefault="00AF510B" w:rsidP="00AF510B">
      <w:r>
        <w:t xml:space="preserve">7. </w:t>
      </w:r>
      <w:hyperlink r:id="rId41" w:history="1">
        <w:r w:rsidRPr="00A40BBD">
          <w:rPr>
            <w:rStyle w:val="Hyperlink"/>
          </w:rPr>
          <w:t>https://www.al-monitor.com/pulse/originals/2019/06/congress-administration-iran-options.html</w:t>
        </w:r>
      </w:hyperlink>
    </w:p>
    <w:p w:rsidR="00AF510B" w:rsidRDefault="00AF510B" w:rsidP="00AF510B">
      <w:r>
        <w:t xml:space="preserve">8. </w:t>
      </w:r>
      <w:hyperlink r:id="rId42" w:history="1">
        <w:r w:rsidRPr="00A40BBD">
          <w:rPr>
            <w:rStyle w:val="Hyperlink"/>
          </w:rPr>
          <w:t>https://www.buzzfeednews.com/article/emilytamkin/washington-think-tanks-still-divided-on-whether-to-return</w:t>
        </w:r>
      </w:hyperlink>
    </w:p>
    <w:p w:rsidR="00AF510B" w:rsidRDefault="00AF510B" w:rsidP="00AF510B">
      <w:r>
        <w:t xml:space="preserve">9. </w:t>
      </w:r>
      <w:hyperlink r:id="rId43" w:history="1">
        <w:r w:rsidRPr="00A40BBD">
          <w:rPr>
            <w:rStyle w:val="Hyperlink"/>
          </w:rPr>
          <w:t>https://www.mei.edu/sites/default/files/2018-11/2016%20Contributions.pdf</w:t>
        </w:r>
      </w:hyperlink>
    </w:p>
    <w:p w:rsidR="00AF510B" w:rsidRDefault="00AF510B" w:rsidP="00AF510B">
      <w:r>
        <w:t xml:space="preserve">10. </w:t>
      </w:r>
      <w:r w:rsidRPr="00FF6067">
        <w:t>https://www.foreignaffairs.com/articles/yemen/2019-05-02/real-plan-end-war-yemen</w:t>
      </w:r>
    </w:p>
    <w:p w:rsidR="00AF510B" w:rsidRDefault="00AF510B" w:rsidP="00AF510B">
      <w:r>
        <w:t xml:space="preserve">11. </w:t>
      </w:r>
      <w:hyperlink r:id="rId44" w:history="1">
        <w:r w:rsidRPr="00A40BBD">
          <w:rPr>
            <w:rStyle w:val="Hyperlink"/>
          </w:rPr>
          <w:t>https://www.politico.com/story/2017/06/25/trump-iran-foreign-policy-regime-change-239930</w:t>
        </w:r>
      </w:hyperlink>
    </w:p>
    <w:p w:rsidR="00AF510B" w:rsidRDefault="00AF510B" w:rsidP="00AF510B">
      <w:r>
        <w:t xml:space="preserve">12. </w:t>
      </w:r>
      <w:hyperlink r:id="rId45" w:history="1">
        <w:r w:rsidRPr="00A40BBD">
          <w:rPr>
            <w:rStyle w:val="Hyperlink"/>
          </w:rPr>
          <w:t>https://www.cnn.com/2019/06/05/politics/us-suspends-funding-anti-iran-group/index.html</w:t>
        </w:r>
      </w:hyperlink>
    </w:p>
    <w:p w:rsidR="00AF510B" w:rsidRDefault="00AF510B" w:rsidP="00AF510B">
      <w:r>
        <w:t xml:space="preserve">13. </w:t>
      </w:r>
      <w:hyperlink r:id="rId46" w:history="1">
        <w:r w:rsidRPr="00A40BBD">
          <w:rPr>
            <w:rStyle w:val="Hyperlink"/>
          </w:rPr>
          <w:t>https://www.youtube.com/watch?v=FKK_fABJjl4</w:t>
        </w:r>
      </w:hyperlink>
    </w:p>
    <w:p w:rsidR="00AF510B" w:rsidRDefault="00AF510B" w:rsidP="00AF510B">
      <w:r>
        <w:t xml:space="preserve">14. </w:t>
      </w:r>
      <w:hyperlink r:id="rId47" w:history="1">
        <w:r w:rsidRPr="00A40BBD">
          <w:rPr>
            <w:rStyle w:val="Hyperlink"/>
          </w:rPr>
          <w:t>https://efile.fara.gov/docs/2244-Informational-Materials-20180313-7.pdf</w:t>
        </w:r>
      </w:hyperlink>
    </w:p>
    <w:p w:rsidR="00AF510B" w:rsidRDefault="00AF510B" w:rsidP="00AF510B">
      <w:r>
        <w:t xml:space="preserve">15. </w:t>
      </w:r>
      <w:hyperlink r:id="rId48" w:history="1">
        <w:r w:rsidRPr="00A40BBD">
          <w:rPr>
            <w:rStyle w:val="Hyperlink"/>
          </w:rPr>
          <w:t>https://theintercept.com/2019/05/02/yemen-war-powers-resolution-saudi-lobbyists/</w:t>
        </w:r>
      </w:hyperlink>
    </w:p>
    <w:p w:rsidR="00AF510B" w:rsidRDefault="00AF510B" w:rsidP="00AF510B">
      <w:r>
        <w:t xml:space="preserve">16. </w:t>
      </w:r>
      <w:hyperlink r:id="rId49" w:history="1">
        <w:r w:rsidRPr="00A40BBD">
          <w:rPr>
            <w:rStyle w:val="Hyperlink"/>
          </w:rPr>
          <w:t>https://www.jpost.com/Middle-East/Saudi-paper-urges-military-strikes-against-Iran-589909</w:t>
        </w:r>
      </w:hyperlink>
    </w:p>
    <w:p w:rsidR="00AF510B" w:rsidRDefault="00AF510B" w:rsidP="00AF510B"/>
    <w:p w:rsidR="00AF510B" w:rsidRPr="00526D55" w:rsidRDefault="00AF510B" w:rsidP="00AF510B">
      <w:pPr>
        <w:pStyle w:val="Heading4"/>
      </w:pPr>
      <w:r>
        <w:t xml:space="preserve">Neg think tank evidence is </w:t>
      </w:r>
      <w:r w:rsidRPr="00D91236">
        <w:rPr>
          <w:u w:val="single"/>
        </w:rPr>
        <w:t>irredeemably compromised</w:t>
      </w:r>
      <w:r>
        <w:t xml:space="preserve"> — Saudi and UAE funding comes </w:t>
      </w:r>
      <w:r>
        <w:rPr>
          <w:u w:val="single"/>
        </w:rPr>
        <w:t>with strings attached</w:t>
      </w:r>
      <w:r>
        <w:t xml:space="preserve"> so they can </w:t>
      </w:r>
      <w:r>
        <w:rPr>
          <w:u w:val="single"/>
        </w:rPr>
        <w:t>shape the narrative</w:t>
      </w:r>
      <w:r>
        <w:t xml:space="preserve">. </w:t>
      </w:r>
    </w:p>
    <w:p w:rsidR="00AF510B" w:rsidRPr="000D7BED" w:rsidRDefault="00AF510B" w:rsidP="00AF510B">
      <w:r w:rsidRPr="00F22FA8">
        <w:rPr>
          <w:rStyle w:val="Style13ptBold"/>
        </w:rPr>
        <w:t>Freeman 19</w:t>
      </w:r>
      <w:r>
        <w:t xml:space="preserve"> — Ben Freeman, </w:t>
      </w:r>
      <w:r w:rsidRPr="00F22FA8">
        <w:t xml:space="preserve">Director of the Foreign Influence Transparency Initiative at the Center for International Policy, Core Faculty Member at the Institute for Defense and Business—a nonprofit education and research institute that delivers professional education programs to government agencies, military, non-governmental organizations, and private industries, former Deputy Director of the National Security Program at Third Way, former National Security Fellow at the Project on Government Oversight, former Instructor at the American Military University, holds a Ph.D. in Political Science from Texas A&amp;M University, </w:t>
      </w:r>
      <w:r>
        <w:t xml:space="preserve">2019 (“Following the Foreign-Policy Money Trail in Washington: How Middle Eastern Powers Fund Think Tanks,” </w:t>
      </w:r>
      <w:r>
        <w:rPr>
          <w:i/>
        </w:rPr>
        <w:t>TomDispatch</w:t>
      </w:r>
      <w:r>
        <w:t>, February 21</w:t>
      </w:r>
      <w:r w:rsidRPr="00F22FA8">
        <w:rPr>
          <w:vertAlign w:val="superscript"/>
        </w:rPr>
        <w:t>st</w:t>
      </w:r>
      <w:r>
        <w:t xml:space="preserve">, Available Online at </w:t>
      </w:r>
      <w:hyperlink r:id="rId50" w:history="1">
        <w:r w:rsidRPr="00A40BBD">
          <w:rPr>
            <w:rStyle w:val="Hyperlink"/>
          </w:rPr>
          <w:t>http://www.tomdispatch.com/blog/176530/</w:t>
        </w:r>
      </w:hyperlink>
      <w:r>
        <w:t>, Accessed 06-27-2019)</w:t>
      </w:r>
    </w:p>
    <w:p w:rsidR="00AF510B" w:rsidRDefault="00AF510B" w:rsidP="00AF510B">
      <w:r w:rsidRPr="00F22FA8">
        <w:rPr>
          <w:rStyle w:val="StyleUnderline"/>
        </w:rPr>
        <w:t>The 2016 elections awakened Americans to a startling reality: the country’s political system is ripe for foreign interference</w:t>
      </w:r>
      <w:r>
        <w:t xml:space="preserve">. </w:t>
      </w:r>
      <w:r w:rsidRPr="00F22FA8">
        <w:t>The Russians took full advantage of social media with bot armies and through unregistered foreign agents. While their influence garnered</w:t>
      </w:r>
      <w:r>
        <w:t xml:space="preserve"> considerable attention and has led to increased enforcement of the Foreign Agents Registration Act (FARA), </w:t>
      </w:r>
      <w:r w:rsidRPr="00F22FA8">
        <w:rPr>
          <w:rStyle w:val="StyleUnderline"/>
        </w:rPr>
        <w:t>one area has remained</w:t>
      </w:r>
      <w:r>
        <w:t xml:space="preserve"> largely </w:t>
      </w:r>
      <w:r w:rsidRPr="00F22FA8">
        <w:rPr>
          <w:rStyle w:val="StyleUnderline"/>
        </w:rPr>
        <w:t>off the congressional and media radar scr</w:t>
      </w:r>
      <w:r w:rsidRPr="003762CE">
        <w:rPr>
          <w:rStyle w:val="StyleUnderline"/>
        </w:rPr>
        <w:t>eens.  Yet it remains a vital part of the way other governments try to influence policy in this country: the foreign funding of think tanks</w:t>
      </w:r>
      <w:r>
        <w:t>.</w:t>
      </w:r>
    </w:p>
    <w:p w:rsidR="00AF510B" w:rsidRDefault="00AF510B" w:rsidP="00AF510B">
      <w:r w:rsidRPr="00A95DB4">
        <w:rPr>
          <w:rStyle w:val="StyleUnderline"/>
        </w:rPr>
        <w:t>Most Americans</w:t>
      </w:r>
      <w:r>
        <w:t xml:space="preserve"> undoubtedly </w:t>
      </w:r>
      <w:r w:rsidRPr="00A95DB4">
        <w:rPr>
          <w:rStyle w:val="StyleUnderline"/>
        </w:rPr>
        <w:t>have little idea what a think tank actually does</w:t>
      </w:r>
      <w:r>
        <w:t xml:space="preserve">.  Having worked at two of them myself, it’s fair to say that </w:t>
      </w:r>
      <w:r w:rsidRPr="00A95DB4">
        <w:rPr>
          <w:rStyle w:val="StyleUnderline"/>
        </w:rPr>
        <w:t>even those of us who have labored inside</w:t>
      </w:r>
      <w:r>
        <w:t xml:space="preserve"> these basic building blocks for policymaking in Washington </w:t>
      </w:r>
      <w:r w:rsidRPr="00A95DB4">
        <w:rPr>
          <w:rStyle w:val="StyleUnderline"/>
        </w:rPr>
        <w:t>are</w:t>
      </w:r>
      <w:r>
        <w:t xml:space="preserve"> often </w:t>
      </w:r>
      <w:r w:rsidRPr="00A95DB4">
        <w:rPr>
          <w:rStyle w:val="StyleUnderline"/>
        </w:rPr>
        <w:t>still trying to figure out just what many of them do</w:t>
      </w:r>
      <w:r>
        <w:t xml:space="preserve">.  Still, </w:t>
      </w:r>
      <w:r w:rsidRPr="00A95DB4">
        <w:rPr>
          <w:rStyle w:val="StyleUnderline"/>
        </w:rPr>
        <w:t>whether you know it or not, you’ve certainly seen think-tank employees on cable news, heard them on the radio, or read their op-ed pieces</w:t>
      </w:r>
      <w:r>
        <w:t>.</w:t>
      </w:r>
    </w:p>
    <w:p w:rsidR="00AF510B" w:rsidRDefault="00AF510B" w:rsidP="00AF510B">
      <w:r>
        <w:t xml:space="preserve">After all, </w:t>
      </w:r>
      <w:r w:rsidRPr="00A95DB4">
        <w:rPr>
          <w:rStyle w:val="StyleUnderline"/>
        </w:rPr>
        <w:t>think tanks are homes for</w:t>
      </w:r>
      <w:r>
        <w:t xml:space="preserve"> so </w:t>
      </w:r>
      <w:r w:rsidRPr="00A95DB4">
        <w:rPr>
          <w:rStyle w:val="StyleUnderline"/>
        </w:rPr>
        <w:t>many</w:t>
      </w:r>
      <w:r>
        <w:t xml:space="preserve"> of the </w:t>
      </w:r>
      <w:r w:rsidRPr="00A95DB4">
        <w:rPr>
          <w:rStyle w:val="StyleUnderline"/>
        </w:rPr>
        <w:t>“experts” who are</w:t>
      </w:r>
      <w:r>
        <w:t xml:space="preserve"> the </w:t>
      </w:r>
      <w:r w:rsidRPr="00A95DB4">
        <w:rPr>
          <w:rStyle w:val="StyleUnderline"/>
        </w:rPr>
        <w:t>go-to sources for media coverage of foreign</w:t>
      </w:r>
      <w:r>
        <w:t xml:space="preserve"> and domestic </w:t>
      </w:r>
      <w:r w:rsidRPr="00A95DB4">
        <w:rPr>
          <w:rStyle w:val="StyleUnderline"/>
        </w:rPr>
        <w:t>policy topics</w:t>
      </w:r>
      <w:r>
        <w:t xml:space="preserve"> on just about any day -- </w:t>
      </w:r>
      <w:r w:rsidRPr="00A95DB4">
        <w:rPr>
          <w:rStyle w:val="StyleUnderline"/>
        </w:rPr>
        <w:t>and are often key go-to sources for those making policy</w:t>
      </w:r>
      <w:r>
        <w:t xml:space="preserve"> in Washington, too). You know, the former Department of Defense official you caught on NBC News discussing Iran or the Middle Eastern expert you saw quoted in Newsweek critiquing the Trump administration’s policies there. Outside the public eye, </w:t>
      </w:r>
      <w:r w:rsidRPr="00A95DB4">
        <w:rPr>
          <w:rStyle w:val="StyleUnderline"/>
        </w:rPr>
        <w:t>members of Congress and executive branch officials rely heavily on think tanks for expertise on a wide range of issues, for key congressional testimony, and</w:t>
      </w:r>
      <w:r>
        <w:t xml:space="preserve"> even </w:t>
      </w:r>
      <w:r w:rsidRPr="00A95DB4">
        <w:rPr>
          <w:rStyle w:val="StyleUnderline"/>
        </w:rPr>
        <w:t>for quite literally helping craft public policy</w:t>
      </w:r>
      <w:r>
        <w:t>.</w:t>
      </w:r>
    </w:p>
    <w:p w:rsidR="00AF510B" w:rsidRDefault="00AF510B" w:rsidP="00AF510B">
      <w:r w:rsidRPr="00B76C8E">
        <w:rPr>
          <w:rStyle w:val="StyleUnderline"/>
        </w:rPr>
        <w:lastRenderedPageBreak/>
        <w:t>Those who run Washington generally trust</w:t>
      </w:r>
      <w:r>
        <w:t xml:space="preserve"> the inhabitants of </w:t>
      </w:r>
      <w:r w:rsidRPr="00B76C8E">
        <w:rPr>
          <w:rStyle w:val="StyleUnderline"/>
        </w:rPr>
        <w:t>think tanks of their political bent to provide the intellectual foundations upon which</w:t>
      </w:r>
      <w:r>
        <w:t xml:space="preserve"> much of </w:t>
      </w:r>
      <w:r w:rsidRPr="00B76C8E">
        <w:rPr>
          <w:rStyle w:val="StyleUnderline"/>
        </w:rPr>
        <w:t>public policy is built. At least in some cases,</w:t>
      </w:r>
      <w:r>
        <w:t xml:space="preserve"> however, </w:t>
      </w:r>
      <w:r w:rsidRPr="00B76C8E">
        <w:rPr>
          <w:rStyle w:val="StyleUnderline"/>
        </w:rPr>
        <w:t>that trust couldn’t be more deeply misplaced</w:t>
      </w:r>
      <w:r>
        <w:t xml:space="preserve">, </w:t>
      </w:r>
      <w:r w:rsidRPr="00B76C8E">
        <w:rPr>
          <w:rStyle w:val="StyleUnderline"/>
        </w:rPr>
        <w:t xml:space="preserve">since </w:t>
      </w:r>
      <w:r w:rsidRPr="007D422A">
        <w:rPr>
          <w:rStyle w:val="StyleUnderline"/>
          <w:highlight w:val="yellow"/>
        </w:rPr>
        <w:t>cornerstones of the</w:t>
      </w:r>
      <w:r w:rsidRPr="00B76C8E">
        <w:rPr>
          <w:rStyle w:val="StyleUnderline"/>
        </w:rPr>
        <w:t xml:space="preserve"> ever-expanding </w:t>
      </w:r>
      <w:r w:rsidRPr="007D422A">
        <w:rPr>
          <w:rStyle w:val="StyleUnderline"/>
          <w:highlight w:val="yellow"/>
        </w:rPr>
        <w:t xml:space="preserve">think-tank universe turn out to be </w:t>
      </w:r>
      <w:r w:rsidRPr="007D422A">
        <w:rPr>
          <w:rStyle w:val="Emphasis"/>
          <w:highlight w:val="yellow"/>
        </w:rPr>
        <w:t>for sale</w:t>
      </w:r>
      <w:r>
        <w:t>.</w:t>
      </w:r>
    </w:p>
    <w:p w:rsidR="00AF510B" w:rsidRDefault="00AF510B" w:rsidP="00AF510B">
      <w:r w:rsidRPr="00B76C8E">
        <w:rPr>
          <w:rStyle w:val="StyleUnderline"/>
        </w:rPr>
        <w:t xml:space="preserve">Every year </w:t>
      </w:r>
      <w:r w:rsidRPr="007754D8">
        <w:rPr>
          <w:rStyle w:val="StyleUnderline"/>
        </w:rPr>
        <w:t>foreign governments pour tens of millions</w:t>
      </w:r>
      <w:r>
        <w:t xml:space="preserve"> of dollars </w:t>
      </w:r>
      <w:r w:rsidRPr="00B76C8E">
        <w:rPr>
          <w:rStyle w:val="StyleUnderline"/>
        </w:rPr>
        <w:t>into those</w:t>
      </w:r>
      <w:r>
        <w:t xml:space="preserve"> very </w:t>
      </w:r>
      <w:r w:rsidRPr="00B76C8E">
        <w:rPr>
          <w:rStyle w:val="StyleUnderline"/>
        </w:rPr>
        <w:t>institutions and</w:t>
      </w:r>
      <w:r>
        <w:t xml:space="preserve">, though many think tanks are tax-exempt non-profits, </w:t>
      </w:r>
      <w:r w:rsidRPr="00B76C8E">
        <w:rPr>
          <w:rStyle w:val="StyleUnderline"/>
        </w:rPr>
        <w:t>such donations</w:t>
      </w:r>
      <w:r>
        <w:t xml:space="preserve"> often </w:t>
      </w:r>
      <w:r w:rsidRPr="00B76C8E">
        <w:rPr>
          <w:rStyle w:val="StyleUnderline"/>
        </w:rPr>
        <w:t xml:space="preserve">turn out to be anything but charitable gifts. Foreign </w:t>
      </w:r>
      <w:r w:rsidRPr="007D422A">
        <w:rPr>
          <w:rStyle w:val="StyleUnderline"/>
          <w:highlight w:val="yellow"/>
        </w:rPr>
        <w:t>contributions</w:t>
      </w:r>
      <w:r w:rsidRPr="00B76C8E">
        <w:rPr>
          <w:rStyle w:val="StyleUnderline"/>
        </w:rPr>
        <w:t xml:space="preserve"> generally </w:t>
      </w:r>
      <w:r w:rsidRPr="007D422A">
        <w:rPr>
          <w:rStyle w:val="StyleUnderline"/>
          <w:highlight w:val="yellow"/>
        </w:rPr>
        <w:t>come with</w:t>
      </w:r>
      <w:r w:rsidRPr="00B76C8E">
        <w:rPr>
          <w:rStyle w:val="StyleUnderline"/>
        </w:rPr>
        <w:t xml:space="preserve"> critically important </w:t>
      </w:r>
      <w:r w:rsidRPr="007D422A">
        <w:rPr>
          <w:rStyle w:val="StyleUnderline"/>
          <w:highlight w:val="yellow"/>
        </w:rPr>
        <w:t>strings attached –</w:t>
      </w:r>
      <w:r w:rsidRPr="00B76C8E">
        <w:rPr>
          <w:rStyle w:val="StyleUnderline"/>
        </w:rPr>
        <w:t xml:space="preserve"> usually </w:t>
      </w:r>
      <w:r w:rsidRPr="007D422A">
        <w:rPr>
          <w:rStyle w:val="Emphasis"/>
          <w:highlight w:val="yellow"/>
        </w:rPr>
        <w:t>a favorable stance toward that country</w:t>
      </w:r>
      <w:r w:rsidRPr="00B76C8E">
        <w:rPr>
          <w:rStyle w:val="StyleUnderline"/>
        </w:rPr>
        <w:t xml:space="preserve"> in whatever influential work the think tanks are doing</w:t>
      </w:r>
      <w:r>
        <w:t xml:space="preserve">. In other words, </w:t>
      </w:r>
      <w:r w:rsidRPr="00B76C8E">
        <w:rPr>
          <w:rStyle w:val="StyleUnderline"/>
        </w:rPr>
        <w:t xml:space="preserve">those </w:t>
      </w:r>
      <w:r w:rsidRPr="007D422A">
        <w:rPr>
          <w:rStyle w:val="StyleUnderline"/>
          <w:highlight w:val="yellow"/>
        </w:rPr>
        <w:t>experts you</w:t>
      </w:r>
      <w:r w:rsidRPr="00B76C8E">
        <w:rPr>
          <w:rStyle w:val="StyleUnderline"/>
        </w:rPr>
        <w:t xml:space="preserve"> regularly </w:t>
      </w:r>
      <w:r w:rsidRPr="007D422A">
        <w:rPr>
          <w:rStyle w:val="StyleUnderline"/>
          <w:highlight w:val="yellow"/>
        </w:rPr>
        <w:t>read</w:t>
      </w:r>
      <w:r w:rsidRPr="00B76C8E">
        <w:rPr>
          <w:rStyle w:val="StyleUnderline"/>
        </w:rPr>
        <w:t xml:space="preserve"> or see on screen, whose scholarship and advice</w:t>
      </w:r>
      <w:r>
        <w:t xml:space="preserve"> Washington’s </w:t>
      </w:r>
      <w:r w:rsidRPr="00B76C8E">
        <w:rPr>
          <w:rStyle w:val="StyleUnderline"/>
        </w:rPr>
        <w:t>politicians and</w:t>
      </w:r>
      <w:r>
        <w:t xml:space="preserve"> other </w:t>
      </w:r>
      <w:r w:rsidRPr="00B76C8E">
        <w:rPr>
          <w:rStyle w:val="StyleUnderline"/>
        </w:rPr>
        <w:t xml:space="preserve">officials often use, </w:t>
      </w:r>
      <w:r w:rsidRPr="007D422A">
        <w:rPr>
          <w:rStyle w:val="StyleUnderline"/>
          <w:highlight w:val="yellow"/>
        </w:rPr>
        <w:t>are</w:t>
      </w:r>
      <w:r w:rsidRPr="00B76C8E">
        <w:rPr>
          <w:rStyle w:val="StyleUnderline"/>
        </w:rPr>
        <w:t xml:space="preserve"> in some cases </w:t>
      </w:r>
      <w:r w:rsidRPr="007D422A">
        <w:rPr>
          <w:rStyle w:val="Emphasis"/>
          <w:highlight w:val="yellow"/>
        </w:rPr>
        <w:t>being paid</w:t>
      </w:r>
      <w:r w:rsidRPr="007754D8">
        <w:rPr>
          <w:rStyle w:val="Emphasis"/>
        </w:rPr>
        <w:t>, directly or indirectly</w:t>
      </w:r>
      <w:r w:rsidRPr="007754D8">
        <w:rPr>
          <w:rStyle w:val="StyleUnderline"/>
        </w:rPr>
        <w:t xml:space="preserve">, </w:t>
      </w:r>
      <w:r w:rsidRPr="007D422A">
        <w:rPr>
          <w:rStyle w:val="StyleUnderline"/>
          <w:highlight w:val="yellow"/>
        </w:rPr>
        <w:t>by the</w:t>
      </w:r>
      <w:r w:rsidRPr="00B76C8E">
        <w:rPr>
          <w:rStyle w:val="StyleUnderline"/>
        </w:rPr>
        <w:t xml:space="preserve"> very </w:t>
      </w:r>
      <w:r w:rsidRPr="007D422A">
        <w:rPr>
          <w:rStyle w:val="StyleUnderline"/>
          <w:highlight w:val="yellow"/>
        </w:rPr>
        <w:t>countries on which they are offering</w:t>
      </w:r>
      <w:r w:rsidRPr="00B76C8E">
        <w:rPr>
          <w:rStyle w:val="StyleUnderline"/>
        </w:rPr>
        <w:t xml:space="preserve"> advice and </w:t>
      </w:r>
      <w:r w:rsidRPr="007D422A">
        <w:rPr>
          <w:rStyle w:val="StyleUnderline"/>
          <w:highlight w:val="yellow"/>
        </w:rPr>
        <w:t>analysis</w:t>
      </w:r>
      <w:r w:rsidRPr="00B76C8E">
        <w:rPr>
          <w:rStyle w:val="StyleUnderline"/>
        </w:rPr>
        <w:t>. And</w:t>
      </w:r>
      <w:r>
        <w:t xml:space="preserve"> here’s the catch: </w:t>
      </w:r>
      <w:r w:rsidRPr="007754D8">
        <w:rPr>
          <w:rStyle w:val="StyleUnderline"/>
        </w:rPr>
        <w:t xml:space="preserve">they can do so </w:t>
      </w:r>
      <w:r w:rsidRPr="007D422A">
        <w:rPr>
          <w:rStyle w:val="Emphasis"/>
          <w:highlight w:val="yellow"/>
        </w:rPr>
        <w:t>without</w:t>
      </w:r>
      <w:r w:rsidRPr="007754D8">
        <w:rPr>
          <w:rStyle w:val="Emphasis"/>
        </w:rPr>
        <w:t xml:space="preserve"> ever </w:t>
      </w:r>
      <w:r w:rsidRPr="007D422A">
        <w:rPr>
          <w:rStyle w:val="Emphasis"/>
          <w:highlight w:val="yellow"/>
        </w:rPr>
        <w:t>having to tell you</w:t>
      </w:r>
      <w:r w:rsidRPr="00B76C8E">
        <w:rPr>
          <w:rStyle w:val="Emphasis"/>
        </w:rPr>
        <w:t xml:space="preserve"> about it</w:t>
      </w:r>
      <w:r>
        <w:t>.</w:t>
      </w:r>
    </w:p>
    <w:p w:rsidR="00AF510B" w:rsidRDefault="00AF510B" w:rsidP="00AF510B">
      <w:r>
        <w:t>The Money Trail From Foreign Governments to Think Tanks</w:t>
      </w:r>
    </w:p>
    <w:p w:rsidR="00AF510B" w:rsidRDefault="00AF510B" w:rsidP="00AF510B">
      <w:r>
        <w:t>“</w:t>
      </w:r>
      <w:r w:rsidRPr="00486249">
        <w:rPr>
          <w:rStyle w:val="StyleUnderline"/>
        </w:rPr>
        <w:t>I’ve never had to worry</w:t>
      </w:r>
      <w:r>
        <w:t xml:space="preserve"> in my years at CAP </w:t>
      </w:r>
      <w:r w:rsidRPr="00486249">
        <w:rPr>
          <w:rStyle w:val="StyleUnderline"/>
        </w:rPr>
        <w:t>about</w:t>
      </w:r>
      <w:r w:rsidRPr="00486249">
        <w:t xml:space="preserve"> an analyst </w:t>
      </w:r>
      <w:r>
        <w:t xml:space="preserve">or me </w:t>
      </w:r>
      <w:r w:rsidRPr="00486249">
        <w:rPr>
          <w:rStyle w:val="StyleUnderline"/>
        </w:rPr>
        <w:t>saying X, Y, and Z and worry about a funding source</w:t>
      </w:r>
      <w:r>
        <w:t xml:space="preserve">. Never thought about it. Never,” </w:t>
      </w:r>
      <w:r w:rsidRPr="00486249">
        <w:rPr>
          <w:rStyle w:val="StyleUnderline"/>
        </w:rPr>
        <w:t>explained</w:t>
      </w:r>
      <w:r>
        <w:t xml:space="preserve"> Brian </w:t>
      </w:r>
      <w:r w:rsidRPr="00486249">
        <w:rPr>
          <w:rStyle w:val="StyleUnderline"/>
        </w:rPr>
        <w:t>Katulis of</w:t>
      </w:r>
      <w:r>
        <w:t xml:space="preserve"> the Center for American Progress (</w:t>
      </w:r>
      <w:r w:rsidRPr="00486249">
        <w:rPr>
          <w:rStyle w:val="StyleUnderline"/>
        </w:rPr>
        <w:t>CAP</w:t>
      </w:r>
      <w:r>
        <w:t xml:space="preserve">).  He was speaking at a Middle East Institute (MEI) event in January entitled “The Role of Think Tanks in Shaping Middle East Policy.” </w:t>
      </w:r>
      <w:r w:rsidRPr="00042489">
        <w:rPr>
          <w:rStyle w:val="StyleUnderline"/>
        </w:rPr>
        <w:t>MEI President</w:t>
      </w:r>
      <w:r>
        <w:t xml:space="preserve"> Paul </w:t>
      </w:r>
      <w:r w:rsidRPr="00042489">
        <w:rPr>
          <w:rStyle w:val="StyleUnderline"/>
        </w:rPr>
        <w:t>Salem echoed</w:t>
      </w:r>
      <w:r>
        <w:t xml:space="preserve"> this sentiment, noting </w:t>
      </w:r>
      <w:r w:rsidRPr="00042489">
        <w:rPr>
          <w:rStyle w:val="StyleUnderline"/>
        </w:rPr>
        <w:t>that</w:t>
      </w:r>
      <w:r>
        <w:t xml:space="preserve"> funding, particularly </w:t>
      </w:r>
      <w:r w:rsidRPr="00042489">
        <w:rPr>
          <w:rStyle w:val="StyleUnderline"/>
        </w:rPr>
        <w:t>foreign government funding</w:t>
      </w:r>
      <w:r>
        <w:t xml:space="preserve">, </w:t>
      </w:r>
      <w:r w:rsidRPr="00042489">
        <w:rPr>
          <w:rStyle w:val="StyleUnderline"/>
        </w:rPr>
        <w:t>shouldn’t ever shape a think tank’s work.  “Independence,” he proclaimed, “is sacred.”</w:t>
      </w:r>
    </w:p>
    <w:p w:rsidR="00AF510B" w:rsidRDefault="00AF510B" w:rsidP="00AF510B">
      <w:r w:rsidRPr="00042489">
        <w:rPr>
          <w:rStyle w:val="StyleUnderline"/>
        </w:rPr>
        <w:t>Such comments</w:t>
      </w:r>
      <w:r>
        <w:t xml:space="preserve">, like the events themselves, are just the norm in Washington think-tank life – unless, that is, you follow the money, in which case they </w:t>
      </w:r>
      <w:r w:rsidRPr="00042489">
        <w:rPr>
          <w:rStyle w:val="StyleUnderline"/>
        </w:rPr>
        <w:t>seem both striking and supremely ironic. On any given day, Washington is</w:t>
      </w:r>
      <w:r>
        <w:t xml:space="preserve">, in fact, </w:t>
      </w:r>
      <w:r w:rsidRPr="00042489">
        <w:rPr>
          <w:rStyle w:val="StyleUnderline"/>
        </w:rPr>
        <w:t>awash in foreign-policy events at think tanks</w:t>
      </w:r>
      <w:r>
        <w:t xml:space="preserve">. There, </w:t>
      </w:r>
      <w:r w:rsidRPr="00042489">
        <w:rPr>
          <w:rStyle w:val="StyleUnderline"/>
        </w:rPr>
        <w:t>experts convene to publicly discuss</w:t>
      </w:r>
      <w:r>
        <w:t xml:space="preserve"> just about </w:t>
      </w:r>
      <w:r w:rsidRPr="00042489">
        <w:rPr>
          <w:rStyle w:val="StyleUnderline"/>
        </w:rPr>
        <w:t>every topic you’d want to hear about – except</w:t>
      </w:r>
      <w:r>
        <w:t xml:space="preserve"> one, of course: </w:t>
      </w:r>
      <w:r w:rsidRPr="00042489">
        <w:rPr>
          <w:rStyle w:val="StyleUnderline"/>
        </w:rPr>
        <w:t>their funding</w:t>
      </w:r>
      <w:r>
        <w:t xml:space="preserve">. And that is what made the Katulis-Salem exchange particularly interesting. </w:t>
      </w:r>
      <w:r w:rsidRPr="00042489">
        <w:rPr>
          <w:rStyle w:val="StyleUnderline"/>
        </w:rPr>
        <w:t>What they and their follow panelists never mentioned at an event extolling the importance of think tanks in helping craft</w:t>
      </w:r>
      <w:r>
        <w:t xml:space="preserve"> political </w:t>
      </w:r>
      <w:r w:rsidRPr="00042489">
        <w:rPr>
          <w:rStyle w:val="StyleUnderline"/>
        </w:rPr>
        <w:t xml:space="preserve">Washington’s Middle East policies was this: </w:t>
      </w:r>
      <w:r w:rsidRPr="007D422A">
        <w:rPr>
          <w:rStyle w:val="Emphasis"/>
          <w:highlight w:val="yellow"/>
        </w:rPr>
        <w:t>both CAP and MEI have received millions</w:t>
      </w:r>
      <w:r w:rsidRPr="00042489">
        <w:rPr>
          <w:rStyle w:val="Emphasis"/>
        </w:rPr>
        <w:t xml:space="preserve"> of dollars</w:t>
      </w:r>
      <w:r w:rsidRPr="00042489">
        <w:rPr>
          <w:rStyle w:val="StyleUnderline"/>
        </w:rPr>
        <w:t xml:space="preserve"> from authoritarian governments in the Middle East</w:t>
      </w:r>
      <w:r>
        <w:t>.</w:t>
      </w:r>
    </w:p>
    <w:p w:rsidR="00AF510B" w:rsidRDefault="00AF510B" w:rsidP="00AF510B">
      <w:r w:rsidRPr="00042489">
        <w:rPr>
          <w:rStyle w:val="StyleUnderline"/>
        </w:rPr>
        <w:t>MEI has publicly reported receiving millions from Saudi Arabia and lesser amounts from</w:t>
      </w:r>
      <w:r>
        <w:t xml:space="preserve"> the Persian Gulf states of </w:t>
      </w:r>
      <w:r w:rsidRPr="00042489">
        <w:rPr>
          <w:rStyle w:val="StyleUnderline"/>
        </w:rPr>
        <w:t>Oman and Qatar. By far its largest donor</w:t>
      </w:r>
      <w:r>
        <w:t xml:space="preserve">, however, </w:t>
      </w:r>
      <w:r w:rsidRPr="00042489">
        <w:rPr>
          <w:rStyle w:val="StyleUnderline"/>
        </w:rPr>
        <w:t>seems to have been the</w:t>
      </w:r>
      <w:r>
        <w:t xml:space="preserve"> United Arab Emirates (</w:t>
      </w:r>
      <w:r w:rsidRPr="00042489">
        <w:rPr>
          <w:rStyle w:val="StyleUnderline"/>
        </w:rPr>
        <w:t>UAE</w:t>
      </w:r>
      <w:r>
        <w:t xml:space="preserve">), </w:t>
      </w:r>
      <w:r w:rsidRPr="00042489">
        <w:rPr>
          <w:rStyle w:val="StyleUnderline"/>
        </w:rPr>
        <w:t>reportedly making a “secret” $20 million contribution to that think tank, earmarked to “hire experts in order to counter the more egregious misperceptions about the region” and “to inform U.S. government policymakers.”</w:t>
      </w:r>
      <w:r>
        <w:t xml:space="preserve"> In other words, in the spirit of that MEI panel title, </w:t>
      </w:r>
      <w:r w:rsidRPr="007754D8">
        <w:rPr>
          <w:rStyle w:val="StyleUnderline"/>
        </w:rPr>
        <w:t xml:space="preserve">the UAE’s </w:t>
      </w:r>
      <w:r w:rsidRPr="007D422A">
        <w:rPr>
          <w:rStyle w:val="StyleUnderline"/>
          <w:highlight w:val="yellow"/>
        </w:rPr>
        <w:t xml:space="preserve">funding was </w:t>
      </w:r>
      <w:r w:rsidRPr="007D422A">
        <w:rPr>
          <w:rStyle w:val="Emphasis"/>
          <w:highlight w:val="yellow"/>
        </w:rPr>
        <w:t>explicitly designed to shape</w:t>
      </w:r>
      <w:r w:rsidRPr="007754D8">
        <w:rPr>
          <w:rStyle w:val="Emphasis"/>
        </w:rPr>
        <w:t xml:space="preserve"> that think tank’s</w:t>
      </w:r>
      <w:r w:rsidRPr="007754D8">
        <w:rPr>
          <w:rStyle w:val="StyleUnderline"/>
        </w:rPr>
        <w:t xml:space="preserve"> – and so U.S</w:t>
      </w:r>
      <w:r w:rsidRPr="00042489">
        <w:rPr>
          <w:rStyle w:val="StyleUnderline"/>
        </w:rPr>
        <w:t xml:space="preserve">. </w:t>
      </w:r>
      <w:r>
        <w:rPr>
          <w:rStyle w:val="StyleUnderline"/>
        </w:rPr>
        <w:t>–</w:t>
      </w:r>
      <w:r w:rsidRPr="00042489">
        <w:rPr>
          <w:rStyle w:val="StyleUnderline"/>
        </w:rPr>
        <w:t xml:space="preserve"> </w:t>
      </w:r>
      <w:r w:rsidRPr="007D422A">
        <w:rPr>
          <w:rStyle w:val="Emphasis"/>
          <w:highlight w:val="yellow"/>
        </w:rPr>
        <w:t>policy considerations</w:t>
      </w:r>
      <w:r>
        <w:t>.</w:t>
      </w:r>
    </w:p>
    <w:p w:rsidR="00AF510B" w:rsidRDefault="00AF510B" w:rsidP="00AF510B">
      <w:r>
        <w:t xml:space="preserve">While hardly in that $20 million range, </w:t>
      </w:r>
      <w:r w:rsidRPr="00042489">
        <w:rPr>
          <w:rStyle w:val="StyleUnderline"/>
        </w:rPr>
        <w:t>CAP has also publicly reported receiving at least $1.5 million from the UAE</w:t>
      </w:r>
      <w:r>
        <w:t>.</w:t>
      </w:r>
    </w:p>
    <w:p w:rsidR="00AF510B" w:rsidRDefault="00AF510B" w:rsidP="00AF510B">
      <w:r>
        <w:t xml:space="preserve">And keep in mind that </w:t>
      </w:r>
      <w:r w:rsidRPr="00042489">
        <w:rPr>
          <w:rStyle w:val="StyleUnderline"/>
        </w:rPr>
        <w:t xml:space="preserve">those two think tanks are hardly the only ones receiving donations from countries in the Middle </w:t>
      </w:r>
      <w:r w:rsidRPr="007754D8">
        <w:rPr>
          <w:rStyle w:val="StyleUnderline"/>
        </w:rPr>
        <w:t>East. The Center for a New American Security</w:t>
      </w:r>
      <w:r w:rsidRPr="007754D8">
        <w:t xml:space="preserve">, for instance, </w:t>
      </w:r>
      <w:r w:rsidRPr="007754D8">
        <w:rPr>
          <w:rStyle w:val="StyleUnderline"/>
        </w:rPr>
        <w:t>received $250,000 from the U</w:t>
      </w:r>
      <w:r w:rsidRPr="007754D8">
        <w:t xml:space="preserve">nited </w:t>
      </w:r>
      <w:r w:rsidRPr="007754D8">
        <w:rPr>
          <w:rStyle w:val="StyleUnderline"/>
        </w:rPr>
        <w:t>A</w:t>
      </w:r>
      <w:r w:rsidRPr="007754D8">
        <w:t xml:space="preserve">rab </w:t>
      </w:r>
      <w:r w:rsidRPr="007754D8">
        <w:rPr>
          <w:rStyle w:val="StyleUnderline"/>
        </w:rPr>
        <w:t>E</w:t>
      </w:r>
      <w:r w:rsidRPr="007754D8">
        <w:t xml:space="preserve">mirates </w:t>
      </w:r>
      <w:r w:rsidRPr="007754D8">
        <w:rPr>
          <w:rStyle w:val="StyleUnderline"/>
        </w:rPr>
        <w:t xml:space="preserve">to produce a study on the need for the U.S. to export military-grade drones to countries like... </w:t>
      </w:r>
      <w:r w:rsidRPr="007754D8">
        <w:rPr>
          <w:rStyle w:val="Emphasis"/>
        </w:rPr>
        <w:t>the UAE</w:t>
      </w:r>
      <w:r w:rsidRPr="007754D8">
        <w:rPr>
          <w:rStyle w:val="StyleUnderline"/>
        </w:rPr>
        <w:t>. That</w:t>
      </w:r>
      <w:r w:rsidRPr="00042489">
        <w:rPr>
          <w:rStyle w:val="StyleUnderline"/>
        </w:rPr>
        <w:t xml:space="preserve"> think tank’s subsequent report on the topic notes that the U.S. doesn’t export drones to the UAE and other countries, but should because “this reluctance to transfer U.S. drones </w:t>
      </w:r>
      <w:r w:rsidRPr="00042489">
        <w:rPr>
          <w:rStyle w:val="StyleUnderline"/>
        </w:rPr>
        <w:lastRenderedPageBreak/>
        <w:t>harms U.S. interests in tangible ways.” Never mind that a third of those killed in drone strikes in the devastating war in Yemen are civilians</w:t>
      </w:r>
      <w:r>
        <w:t>.</w:t>
      </w:r>
    </w:p>
    <w:p w:rsidR="00AF510B" w:rsidRDefault="00AF510B" w:rsidP="00AF510B">
      <w:r w:rsidRPr="00042489">
        <w:rPr>
          <w:rStyle w:val="StyleUnderline"/>
        </w:rPr>
        <w:t xml:space="preserve">The </w:t>
      </w:r>
      <w:r w:rsidRPr="007D422A">
        <w:rPr>
          <w:rStyle w:val="StyleUnderline"/>
        </w:rPr>
        <w:t>Brookings Institution received</w:t>
      </w:r>
      <w:r w:rsidRPr="00042489">
        <w:rPr>
          <w:rStyle w:val="StyleUnderline"/>
        </w:rPr>
        <w:t xml:space="preserve"> a $14.8 million donation from Qatar</w:t>
      </w:r>
      <w:r>
        <w:t xml:space="preserve">. In fact, </w:t>
      </w:r>
      <w:r w:rsidRPr="00042489">
        <w:rPr>
          <w:rStyle w:val="StyleUnderline"/>
        </w:rPr>
        <w:t>according to a New York Times analysis, nearly all of the most prominent foreign-policy think tanks in Washington have accepted money from authoritarian regimes in the Middle East or elsewhere</w:t>
      </w:r>
      <w:r>
        <w:t xml:space="preserve">. And </w:t>
      </w:r>
      <w:r w:rsidRPr="00042489">
        <w:rPr>
          <w:rStyle w:val="StyleUnderline"/>
        </w:rPr>
        <w:t>that</w:t>
      </w:r>
      <w:r>
        <w:t xml:space="preserve">, in turn, </w:t>
      </w:r>
      <w:r w:rsidRPr="00042489">
        <w:rPr>
          <w:rStyle w:val="StyleUnderline"/>
        </w:rPr>
        <w:t xml:space="preserve">is just the tip of the iceberg, since think tanks are </w:t>
      </w:r>
      <w:r w:rsidRPr="00042489">
        <w:rPr>
          <w:rStyle w:val="Emphasis"/>
        </w:rPr>
        <w:t>not legally required to publicly disclose their funding</w:t>
      </w:r>
      <w:r>
        <w:t>.</w:t>
      </w:r>
    </w:p>
    <w:p w:rsidR="00AF510B" w:rsidRDefault="00AF510B" w:rsidP="00AF510B">
      <w:r>
        <w:t>Charity or Influence Buying?</w:t>
      </w:r>
    </w:p>
    <w:p w:rsidR="00AF510B" w:rsidRPr="007754D8" w:rsidRDefault="00AF510B" w:rsidP="00AF510B">
      <w:r w:rsidRPr="00042489">
        <w:rPr>
          <w:rStyle w:val="StyleUnderline"/>
        </w:rPr>
        <w:t>If think tanks are to be believed, the money they receive from such funders changes little. Recent events at a number of think tanks</w:t>
      </w:r>
      <w:r>
        <w:t xml:space="preserve">, including the Center for American Progress and the Middle East Institute, </w:t>
      </w:r>
      <w:r w:rsidRPr="00042489">
        <w:rPr>
          <w:rStyle w:val="StyleUnderline"/>
        </w:rPr>
        <w:t>should</w:t>
      </w:r>
      <w:r>
        <w:t xml:space="preserve">, however, </w:t>
      </w:r>
      <w:r w:rsidRPr="00042489">
        <w:rPr>
          <w:rStyle w:val="StyleUnderline"/>
        </w:rPr>
        <w:t xml:space="preserve">give pause to anyone who assumes that such institutions are by their nature insulated </w:t>
      </w:r>
      <w:r w:rsidRPr="007754D8">
        <w:rPr>
          <w:rStyle w:val="StyleUnderline"/>
        </w:rPr>
        <w:t>from the influence of foreign funders</w:t>
      </w:r>
      <w:r w:rsidRPr="007754D8">
        <w:t>.</w:t>
      </w:r>
    </w:p>
    <w:p w:rsidR="00AF510B" w:rsidRPr="007754D8" w:rsidRDefault="00AF510B" w:rsidP="00AF510B">
      <w:r w:rsidRPr="007754D8">
        <w:t xml:space="preserve">Recently, </w:t>
      </w:r>
      <w:r w:rsidRPr="007754D8">
        <w:rPr>
          <w:rStyle w:val="StyleUnderline"/>
        </w:rPr>
        <w:t>serious questions have been raised about whether CAP’s ties to the UAE</w:t>
      </w:r>
      <w:r w:rsidRPr="007754D8">
        <w:t xml:space="preserve">, itself a close ally of the Saudi royals, </w:t>
      </w:r>
      <w:r w:rsidRPr="007754D8">
        <w:rPr>
          <w:rStyle w:val="StyleUnderline"/>
        </w:rPr>
        <w:t>contributed to its awkward response to the brutal murder of</w:t>
      </w:r>
      <w:r w:rsidRPr="007754D8">
        <w:t xml:space="preserve"> Washington Post journalist and Saudi citizen Jamal </w:t>
      </w:r>
      <w:r w:rsidRPr="007754D8">
        <w:rPr>
          <w:rStyle w:val="StyleUnderline"/>
        </w:rPr>
        <w:t>Khashoggi</w:t>
      </w:r>
      <w:r w:rsidRPr="007754D8">
        <w:t xml:space="preserve"> in that Kingdom's consulate in Istanbul, Turkey.  Following that killing, </w:t>
      </w:r>
      <w:r w:rsidRPr="007754D8">
        <w:rPr>
          <w:rStyle w:val="StyleUnderline"/>
        </w:rPr>
        <w:t>CAP released a response condemning the Saudis</w:t>
      </w:r>
      <w:r w:rsidRPr="007754D8">
        <w:t xml:space="preserve"> for their involvement in Khashoggi’s murder, </w:t>
      </w:r>
      <w:r w:rsidRPr="007754D8">
        <w:rPr>
          <w:rStyle w:val="StyleUnderline"/>
        </w:rPr>
        <w:t>but not calling for specific consequences</w:t>
      </w:r>
      <w:r w:rsidRPr="007754D8">
        <w:t xml:space="preserve"> to punish the Kingdom.</w:t>
      </w:r>
    </w:p>
    <w:p w:rsidR="00AF510B" w:rsidRDefault="00AF510B" w:rsidP="00AF510B">
      <w:r w:rsidRPr="007754D8">
        <w:rPr>
          <w:rStyle w:val="StyleUnderline"/>
        </w:rPr>
        <w:t>According to</w:t>
      </w:r>
      <w:r w:rsidRPr="007754D8">
        <w:t xml:space="preserve"> reporting by </w:t>
      </w:r>
      <w:r w:rsidRPr="007754D8">
        <w:rPr>
          <w:rStyle w:val="StyleUnderline"/>
        </w:rPr>
        <w:t>the Intercept’s</w:t>
      </w:r>
      <w:r w:rsidRPr="007754D8">
        <w:t xml:space="preserve"> Ryan </w:t>
      </w:r>
      <w:r w:rsidRPr="007754D8">
        <w:rPr>
          <w:rStyle w:val="StyleUnderline"/>
        </w:rPr>
        <w:t>Grim, such consequences were stripped from the statement by</w:t>
      </w:r>
      <w:r w:rsidRPr="007754D8">
        <w:t xml:space="preserve"> a CAP staffer who just happened to be Brian </w:t>
      </w:r>
      <w:r w:rsidRPr="007754D8">
        <w:rPr>
          <w:rStyle w:val="StyleUnderline"/>
        </w:rPr>
        <w:t>Katulis</w:t>
      </w:r>
      <w:r w:rsidRPr="007754D8">
        <w:t xml:space="preserve">. Then, in December, </w:t>
      </w:r>
      <w:r w:rsidRPr="007754D8">
        <w:rPr>
          <w:rStyle w:val="StyleUnderline"/>
        </w:rPr>
        <w:t>CAP largely sat on the sidelines as the Senate passed a historic resolution to end U.S. involvement in</w:t>
      </w:r>
      <w:r w:rsidRPr="007754D8">
        <w:t xml:space="preserve"> the devastating Saudi-UAE war in </w:t>
      </w:r>
      <w:r w:rsidRPr="007754D8">
        <w:rPr>
          <w:rStyle w:val="StyleUnderline"/>
        </w:rPr>
        <w:t>Yemen</w:t>
      </w:r>
      <w:r w:rsidRPr="007754D8">
        <w:t xml:space="preserve">. At the MEI event in January, </w:t>
      </w:r>
      <w:r w:rsidRPr="007754D8">
        <w:rPr>
          <w:rStyle w:val="StyleUnderline"/>
        </w:rPr>
        <w:t>Katulis dismissed those giving “energy and dynamism” to “the Yemen</w:t>
      </w:r>
      <w:r w:rsidRPr="00A8615E">
        <w:rPr>
          <w:rStyle w:val="StyleUnderline"/>
        </w:rPr>
        <w:t xml:space="preserve"> debate” for ignoring “the full complexity of the challenges.”</w:t>
      </w:r>
      <w:r>
        <w:t xml:space="preserve"> Jamal </w:t>
      </w:r>
      <w:r w:rsidRPr="00A8615E">
        <w:rPr>
          <w:rStyle w:val="StyleUnderline"/>
        </w:rPr>
        <w:t>Khashoggi’s name wasn’t even mentioned</w:t>
      </w:r>
      <w:r>
        <w:t>.</w:t>
      </w:r>
    </w:p>
    <w:p w:rsidR="00AF510B" w:rsidRPr="00A8615E" w:rsidRDefault="00AF510B" w:rsidP="00AF510B">
      <w:pPr>
        <w:rPr>
          <w:rStyle w:val="StyleUnderline"/>
        </w:rPr>
      </w:pPr>
      <w:r>
        <w:t xml:space="preserve">Despite MEI head Salem’s claim that “independence is sacred,” </w:t>
      </w:r>
      <w:r w:rsidRPr="007D422A">
        <w:rPr>
          <w:rStyle w:val="Emphasis"/>
        </w:rPr>
        <w:t>there’s reason to question how independent scholars can be when their work is, at least in part, dependent on foreign funding</w:t>
      </w:r>
      <w:r w:rsidRPr="00A8615E">
        <w:rPr>
          <w:rStyle w:val="StyleUnderline"/>
        </w:rPr>
        <w:t>. In at least one case,</w:t>
      </w:r>
      <w:r>
        <w:t xml:space="preserve"> for instance, </w:t>
      </w:r>
      <w:r w:rsidRPr="007D422A">
        <w:rPr>
          <w:rStyle w:val="StyleUnderline"/>
          <w:highlight w:val="yellow"/>
        </w:rPr>
        <w:t>Salem’s institute published</w:t>
      </w:r>
      <w:r w:rsidRPr="00A8615E">
        <w:rPr>
          <w:rStyle w:val="StyleUnderline"/>
        </w:rPr>
        <w:t xml:space="preserve"> the work of</w:t>
      </w:r>
      <w:r>
        <w:t xml:space="preserve"> Fahad </w:t>
      </w:r>
      <w:r w:rsidRPr="007D422A">
        <w:rPr>
          <w:rStyle w:val="StyleUnderline"/>
          <w:highlight w:val="yellow"/>
        </w:rPr>
        <w:t xml:space="preserve">Nazer, who was </w:t>
      </w:r>
      <w:r w:rsidRPr="007D422A">
        <w:rPr>
          <w:rStyle w:val="Emphasis"/>
          <w:highlight w:val="yellow"/>
        </w:rPr>
        <w:t>directly on the Saudi payroll</w:t>
      </w:r>
      <w:r w:rsidRPr="00A8615E">
        <w:rPr>
          <w:rStyle w:val="StyleUnderline"/>
        </w:rPr>
        <w:t>. While earning $7,000 a month as a foreign agent for Saudi Arabia, Nazer wrote several pro-Saudi articles for both think tanks and mainstream media outlets, including one for MEI that made no mention of his financial ties to the Saudis. That</w:t>
      </w:r>
      <w:r>
        <w:t xml:space="preserve"> March 2018 </w:t>
      </w:r>
      <w:r w:rsidRPr="00A8615E">
        <w:rPr>
          <w:rStyle w:val="StyleUnderline"/>
        </w:rPr>
        <w:t>article did</w:t>
      </w:r>
      <w:r>
        <w:t xml:space="preserve">, however, </w:t>
      </w:r>
      <w:r w:rsidRPr="00A8615E">
        <w:rPr>
          <w:rStyle w:val="StyleUnderline"/>
        </w:rPr>
        <w:t>encourage yet more U.S. support for</w:t>
      </w:r>
      <w:r>
        <w:t xml:space="preserve"> the country’s ruling crown prince, </w:t>
      </w:r>
      <w:r w:rsidRPr="00A8615E">
        <w:rPr>
          <w:rStyle w:val="StyleUnderline"/>
        </w:rPr>
        <w:t>M</w:t>
      </w:r>
      <w:r>
        <w:t xml:space="preserve">ohammed </w:t>
      </w:r>
      <w:r w:rsidRPr="00A8615E">
        <w:rPr>
          <w:rStyle w:val="StyleUnderline"/>
        </w:rPr>
        <w:t>b</w:t>
      </w:r>
      <w:r>
        <w:t xml:space="preserve">in </w:t>
      </w:r>
      <w:r w:rsidRPr="00A8615E">
        <w:rPr>
          <w:rStyle w:val="StyleUnderline"/>
        </w:rPr>
        <w:t>S</w:t>
      </w:r>
      <w:r>
        <w:t xml:space="preserve">alman, </w:t>
      </w:r>
      <w:r w:rsidRPr="00A8615E">
        <w:rPr>
          <w:rStyle w:val="StyleUnderline"/>
        </w:rPr>
        <w:t>who, Nazer wrote, would “be good for Saudi Arabia, the U</w:t>
      </w:r>
      <w:r>
        <w:t xml:space="preserve">nited </w:t>
      </w:r>
      <w:r w:rsidRPr="00A8615E">
        <w:rPr>
          <w:rStyle w:val="StyleUnderline"/>
        </w:rPr>
        <w:t>S</w:t>
      </w:r>
      <w:r>
        <w:t>tates</w:t>
      </w:r>
      <w:r w:rsidRPr="00A8615E">
        <w:rPr>
          <w:rStyle w:val="StyleUnderline"/>
        </w:rPr>
        <w:t>, and the world.”</w:t>
      </w:r>
    </w:p>
    <w:p w:rsidR="00AF510B" w:rsidRDefault="00AF510B" w:rsidP="00AF510B">
      <w:r>
        <w:t xml:space="preserve">Just </w:t>
      </w:r>
      <w:r w:rsidRPr="00A8615E">
        <w:rPr>
          <w:rStyle w:val="StyleUnderline"/>
        </w:rPr>
        <w:t>seven months later, bin Salman would</w:t>
      </w:r>
      <w:r>
        <w:t xml:space="preserve"> reportedly </w:t>
      </w:r>
      <w:r w:rsidRPr="00A8615E">
        <w:rPr>
          <w:rStyle w:val="StyleUnderline"/>
        </w:rPr>
        <w:t>authorize the</w:t>
      </w:r>
      <w:r>
        <w:t xml:space="preserve"> brutal </w:t>
      </w:r>
      <w:r w:rsidRPr="00A8615E">
        <w:rPr>
          <w:rStyle w:val="StyleUnderline"/>
        </w:rPr>
        <w:t>murder of</w:t>
      </w:r>
      <w:r>
        <w:t xml:space="preserve"> Jamal </w:t>
      </w:r>
      <w:r w:rsidRPr="00A8615E">
        <w:rPr>
          <w:rStyle w:val="StyleUnderline"/>
        </w:rPr>
        <w:t>Khashoggi and</w:t>
      </w:r>
      <w:r>
        <w:t xml:space="preserve">, </w:t>
      </w:r>
      <w:r w:rsidRPr="00A8615E">
        <w:rPr>
          <w:rStyle w:val="StyleUnderline"/>
        </w:rPr>
        <w:t>in January</w:t>
      </w:r>
      <w:r>
        <w:t xml:space="preserve"> </w:t>
      </w:r>
      <w:r w:rsidRPr="0052187C">
        <w:t xml:space="preserve">2019, </w:t>
      </w:r>
      <w:r w:rsidRPr="0052187C">
        <w:rPr>
          <w:rStyle w:val="StyleUnderline"/>
        </w:rPr>
        <w:t>Nazer</w:t>
      </w:r>
      <w:r w:rsidRPr="0052187C">
        <w:t xml:space="preserve"> himself </w:t>
      </w:r>
      <w:r w:rsidRPr="0052187C">
        <w:rPr>
          <w:rStyle w:val="StyleUnderline"/>
        </w:rPr>
        <w:t xml:space="preserve">would become </w:t>
      </w:r>
      <w:r w:rsidRPr="0052187C">
        <w:rPr>
          <w:rStyle w:val="Emphasis"/>
        </w:rPr>
        <w:t>the official spokesperson for the Saudi Embassy in Washington</w:t>
      </w:r>
      <w:r w:rsidRPr="0052187C">
        <w:t>.</w:t>
      </w:r>
    </w:p>
    <w:p w:rsidR="00AF510B" w:rsidRDefault="00AF510B" w:rsidP="00AF510B">
      <w:r>
        <w:t>Blurred Lines and Lack of Transparency</w:t>
      </w:r>
    </w:p>
    <w:p w:rsidR="00AF510B" w:rsidRDefault="00AF510B" w:rsidP="00AF510B">
      <w:r w:rsidRPr="00A8615E">
        <w:rPr>
          <w:rStyle w:val="StyleUnderline"/>
        </w:rPr>
        <w:t>Nazer’s case</w:t>
      </w:r>
      <w:r>
        <w:t xml:space="preserve"> also </w:t>
      </w:r>
      <w:r w:rsidRPr="00A8615E">
        <w:rPr>
          <w:rStyle w:val="StyleUnderline"/>
        </w:rPr>
        <w:t>illustrates a growing pattern of interactions between think tanks that receive foreign funding and the registered foreign agents of those countries</w:t>
      </w:r>
      <w:r>
        <w:t xml:space="preserve">. In fact, </w:t>
      </w:r>
      <w:r w:rsidRPr="007D422A">
        <w:rPr>
          <w:rStyle w:val="StyleUnderline"/>
          <w:highlight w:val="yellow"/>
        </w:rPr>
        <w:t>Emirati</w:t>
      </w:r>
      <w:r w:rsidRPr="00A8615E">
        <w:rPr>
          <w:rStyle w:val="StyleUnderline"/>
        </w:rPr>
        <w:t xml:space="preserve"> foreign </w:t>
      </w:r>
      <w:r w:rsidRPr="007D422A">
        <w:rPr>
          <w:rStyle w:val="StyleUnderline"/>
          <w:highlight w:val="yellow"/>
        </w:rPr>
        <w:t>agents</w:t>
      </w:r>
      <w:r w:rsidRPr="00A8615E">
        <w:rPr>
          <w:rStyle w:val="StyleUnderline"/>
        </w:rPr>
        <w:t xml:space="preserve"> last year </w:t>
      </w:r>
      <w:r w:rsidRPr="007D422A">
        <w:rPr>
          <w:rStyle w:val="StyleUnderline"/>
          <w:highlight w:val="yellow"/>
        </w:rPr>
        <w:t>reported contacting think tanks</w:t>
      </w:r>
      <w:r w:rsidRPr="00A8615E">
        <w:rPr>
          <w:rStyle w:val="StyleUnderline"/>
        </w:rPr>
        <w:t xml:space="preserve"> </w:t>
      </w:r>
      <w:r w:rsidRPr="00A8615E">
        <w:rPr>
          <w:rStyle w:val="Emphasis"/>
        </w:rPr>
        <w:t xml:space="preserve">at least </w:t>
      </w:r>
      <w:r w:rsidRPr="007D422A">
        <w:rPr>
          <w:rStyle w:val="Emphasis"/>
          <w:highlight w:val="yellow"/>
        </w:rPr>
        <w:t>85 times</w:t>
      </w:r>
      <w:r>
        <w:t>, according to an analysis of Foreign Agents Registration Act filings for a forthcoming report on the Emirati lobby in the U.S. by the Foreign Influence Transparency Initiative at the Center for International Policy, which I direct.</w:t>
      </w:r>
    </w:p>
    <w:p w:rsidR="00AF510B" w:rsidRDefault="00AF510B" w:rsidP="00AF510B">
      <w:r>
        <w:t xml:space="preserve">Perhaps not surprisingly, </w:t>
      </w:r>
      <w:r w:rsidRPr="007D422A">
        <w:rPr>
          <w:rStyle w:val="StyleUnderline"/>
          <w:highlight w:val="yellow"/>
        </w:rPr>
        <w:t>CAP</w:t>
      </w:r>
      <w:r w:rsidRPr="00A8615E">
        <w:rPr>
          <w:rStyle w:val="StyleUnderline"/>
        </w:rPr>
        <w:t xml:space="preserve">’s Katulis </w:t>
      </w:r>
      <w:r w:rsidRPr="007D422A">
        <w:rPr>
          <w:rStyle w:val="StyleUnderline"/>
          <w:highlight w:val="yellow"/>
        </w:rPr>
        <w:t>and MEI were</w:t>
      </w:r>
      <w:r w:rsidRPr="00A8615E">
        <w:rPr>
          <w:rStyle w:val="StyleUnderline"/>
        </w:rPr>
        <w:t xml:space="preserve"> among the </w:t>
      </w:r>
      <w:r w:rsidRPr="007D422A">
        <w:rPr>
          <w:rStyle w:val="StyleUnderline"/>
          <w:highlight w:val="yellow"/>
        </w:rPr>
        <w:t>top</w:t>
      </w:r>
      <w:r w:rsidRPr="00A8615E">
        <w:rPr>
          <w:rStyle w:val="StyleUnderline"/>
        </w:rPr>
        <w:t xml:space="preserve"> think-tank contacts for UAE’s foreign agents</w:t>
      </w:r>
      <w:r>
        <w:t xml:space="preserve">. According to 2018 filings, </w:t>
      </w:r>
      <w:r w:rsidRPr="00F67C6C">
        <w:rPr>
          <w:rStyle w:val="StyleUnderline"/>
        </w:rPr>
        <w:t>Katulis was contacted at least 12 times by the Harbour Group, which the UAE paid more than $5 million in 2018 to “influence U.S. policy,”</w:t>
      </w:r>
      <w:r>
        <w:t xml:space="preserve"> according to the firm’s FARA filings. </w:t>
      </w:r>
      <w:r w:rsidRPr="00F67C6C">
        <w:rPr>
          <w:rStyle w:val="StyleUnderline"/>
        </w:rPr>
        <w:t xml:space="preserve">Katulis was a particular focus for them because </w:t>
      </w:r>
      <w:r w:rsidRPr="00F67C6C">
        <w:rPr>
          <w:rStyle w:val="StyleUnderline"/>
        </w:rPr>
        <w:lastRenderedPageBreak/>
        <w:t>he was helping to organize a “study tour” in which think-tank experts would take a luxurious trip to both the UAE and Saudi Arabia. That group also contacted MEI at least 14 times on behalf of the UAE, directing most of its efforts towards a “speaking engagement at MEI” for the Emirati ambassador to the U.S., the same man who had directed that “secret” $20 million contribution</w:t>
      </w:r>
      <w:r>
        <w:t xml:space="preserve"> to the institute.</w:t>
      </w:r>
    </w:p>
    <w:p w:rsidR="00AF510B" w:rsidRDefault="00AF510B" w:rsidP="00AF510B">
      <w:r>
        <w:t xml:space="preserve">Under current law, </w:t>
      </w:r>
      <w:r w:rsidRPr="00F67C6C">
        <w:rPr>
          <w:rStyle w:val="StyleUnderline"/>
        </w:rPr>
        <w:t>it is perfectly legal for think tanks that receive funding from foreign governments to also work with foreign agents registered to represent those</w:t>
      </w:r>
      <w:r>
        <w:t xml:space="preserve"> very </w:t>
      </w:r>
      <w:r w:rsidRPr="00F67C6C">
        <w:rPr>
          <w:rStyle w:val="StyleUnderline"/>
        </w:rPr>
        <w:t>governments</w:t>
      </w:r>
      <w:r>
        <w:t>. FARA includes an exemption for those engaged in “bona fide... scholastic, academic, or scientific pursuits.” Like many parts of the FARA statute, it’s not at all clear what “bona fide” means, but think tanks are presumably exempt from registration if they meet this threshold.</w:t>
      </w:r>
    </w:p>
    <w:p w:rsidR="00AF510B" w:rsidRDefault="00AF510B" w:rsidP="00AF510B">
      <w:r>
        <w:t xml:space="preserve">While the work done by both think tanks and registered foreign agents can sometimes overlap, the two are worlds apart on one critical score: transparency. </w:t>
      </w:r>
      <w:r w:rsidRPr="00F67C6C">
        <w:rPr>
          <w:rStyle w:val="StyleUnderline"/>
        </w:rPr>
        <w:t>Under FARA, registered foreign agents are required to disclose a considerable amount of what they do, including whom they’re working for, how much they’re being paid, and whom they’re contacting, as well as when and where they do it, on behalf of foreign principals like the U</w:t>
      </w:r>
      <w:r>
        <w:t xml:space="preserve">nited </w:t>
      </w:r>
      <w:r w:rsidRPr="00F67C6C">
        <w:rPr>
          <w:rStyle w:val="StyleUnderline"/>
        </w:rPr>
        <w:t>A</w:t>
      </w:r>
      <w:r>
        <w:t xml:space="preserve">rab </w:t>
      </w:r>
      <w:r w:rsidRPr="00F67C6C">
        <w:rPr>
          <w:rStyle w:val="StyleUnderline"/>
        </w:rPr>
        <w:t>E</w:t>
      </w:r>
      <w:r>
        <w:t xml:space="preserve">mirates. And </w:t>
      </w:r>
      <w:r w:rsidRPr="00F67C6C">
        <w:rPr>
          <w:rStyle w:val="StyleUnderline"/>
        </w:rPr>
        <w:t>most of that information is available online. Anything they distribute on behalf of a foreign backer must also include a “conspicuous statement” to let anyone know that what they’re reading is being distributed on behalf of a foreign principal</w:t>
      </w:r>
      <w:r>
        <w:t>.</w:t>
      </w:r>
    </w:p>
    <w:p w:rsidR="00AF510B" w:rsidRDefault="00AF510B" w:rsidP="00AF510B">
      <w:r w:rsidRPr="00F67C6C">
        <w:rPr>
          <w:rStyle w:val="StyleUnderline"/>
        </w:rPr>
        <w:t>Think tanks receiving funding from foreign sources are</w:t>
      </w:r>
      <w:r>
        <w:t xml:space="preserve">, however, </w:t>
      </w:r>
      <w:r w:rsidRPr="00F67C6C">
        <w:rPr>
          <w:rStyle w:val="Emphasis"/>
        </w:rPr>
        <w:t>not required to do any of the above</w:t>
      </w:r>
      <w:r>
        <w:t>.</w:t>
      </w:r>
    </w:p>
    <w:p w:rsidR="00AF510B" w:rsidRPr="0052187C" w:rsidRDefault="00AF510B" w:rsidP="00AF510B">
      <w:r>
        <w:t xml:space="preserve">As is appropriate during tax season, most of this should, in the end, be blamed on the Internal Revenue Service. Think tanks usually operate as tax-exempt organizations and, according to the IRS, “a tax-exempt organization is generally not required to disclose publicly the names or addresses of its </w:t>
      </w:r>
      <w:r w:rsidRPr="0052187C">
        <w:t>contributors set forth on its annual return.”</w:t>
      </w:r>
    </w:p>
    <w:p w:rsidR="00AF510B" w:rsidRDefault="00AF510B" w:rsidP="00AF510B">
      <w:r w:rsidRPr="0052187C">
        <w:rPr>
          <w:rStyle w:val="StyleUnderline"/>
        </w:rPr>
        <w:t>While MEI and CAP do both disclose their funding sources on their websites</w:t>
      </w:r>
      <w:r w:rsidRPr="0052187C">
        <w:t xml:space="preserve"> – for which they should be commended – </w:t>
      </w:r>
      <w:r w:rsidRPr="0052187C">
        <w:rPr>
          <w:rStyle w:val="StyleUnderline"/>
        </w:rPr>
        <w:t>many think tanks do not</w:t>
      </w:r>
      <w:r w:rsidRPr="0052187C">
        <w:t xml:space="preserve">. And </w:t>
      </w:r>
      <w:r w:rsidRPr="0052187C">
        <w:rPr>
          <w:rStyle w:val="StyleUnderline"/>
        </w:rPr>
        <w:t>few</w:t>
      </w:r>
      <w:r w:rsidRPr="0052187C">
        <w:t xml:space="preserve">, even among those that do, </w:t>
      </w:r>
      <w:r w:rsidRPr="0052187C">
        <w:rPr>
          <w:rStyle w:val="StyleUnderline"/>
        </w:rPr>
        <w:t>mention any potential conflicts of interest that might be reflected in their published reports or the speeches and media appearances</w:t>
      </w:r>
      <w:r w:rsidRPr="00F67C6C">
        <w:rPr>
          <w:rStyle w:val="StyleUnderline"/>
        </w:rPr>
        <w:t xml:space="preserve"> of their members</w:t>
      </w:r>
      <w:r>
        <w:t xml:space="preserve">. Even more worrisome, </w:t>
      </w:r>
      <w:r w:rsidRPr="00F67C6C">
        <w:rPr>
          <w:rStyle w:val="StyleUnderline"/>
        </w:rPr>
        <w:t>a Project On Government Oversight investigation</w:t>
      </w:r>
      <w:r>
        <w:t xml:space="preserve"> by Lydia Dennett </w:t>
      </w:r>
      <w:r w:rsidRPr="00F67C6C">
        <w:rPr>
          <w:rStyle w:val="StyleUnderline"/>
        </w:rPr>
        <w:t xml:space="preserve">found numerous examples of think-tank experts not reporting or mentioning financial ties to foreign governments when testifying before </w:t>
      </w:r>
      <w:r w:rsidRPr="0052187C">
        <w:rPr>
          <w:rStyle w:val="StyleUnderline"/>
        </w:rPr>
        <w:t>Congress. Hiding su</w:t>
      </w:r>
      <w:r w:rsidRPr="00CF0074">
        <w:rPr>
          <w:rStyle w:val="StyleUnderline"/>
        </w:rPr>
        <w:t>ch potential conflicts of interest is likely to leave the public and policymakers with the impression that they’re hearing truly objective experts, when they</w:t>
      </w:r>
      <w:r w:rsidRPr="0052187C">
        <w:rPr>
          <w:rStyle w:val="StyleUnderline"/>
        </w:rPr>
        <w:t xml:space="preserve"> </w:t>
      </w:r>
      <w:r w:rsidRPr="007D422A">
        <w:rPr>
          <w:rStyle w:val="StyleUnderline"/>
          <w:highlight w:val="yellow"/>
        </w:rPr>
        <w:t>may</w:t>
      </w:r>
      <w:r>
        <w:t xml:space="preserve">, in fact, </w:t>
      </w:r>
      <w:r w:rsidRPr="007D422A">
        <w:rPr>
          <w:rStyle w:val="StyleUnderline"/>
          <w:highlight w:val="yellow"/>
        </w:rPr>
        <w:t>be taking testimony from someone</w:t>
      </w:r>
      <w:r w:rsidRPr="00F67C6C">
        <w:rPr>
          <w:rStyle w:val="StyleUnderline"/>
        </w:rPr>
        <w:t xml:space="preserve"> who is </w:t>
      </w:r>
      <w:r w:rsidRPr="007D422A">
        <w:rPr>
          <w:rStyle w:val="Emphasis"/>
          <w:highlight w:val="yellow"/>
        </w:rPr>
        <w:t>functionally or literally on the payroll of a country</w:t>
      </w:r>
      <w:r w:rsidRPr="00F67C6C">
        <w:rPr>
          <w:rStyle w:val="Emphasis"/>
        </w:rPr>
        <w:t xml:space="preserve"> with a deep stake in what they’re telling Congress</w:t>
      </w:r>
      <w:r>
        <w:t>.</w:t>
      </w:r>
    </w:p>
    <w:p w:rsidR="00AF510B" w:rsidRDefault="00AF510B" w:rsidP="00AF510B">
      <w:r>
        <w:t>If think tanks are to remain credible sources of foreign-policy expertise, such ties must, at the very least, be laid bare.</w:t>
      </w:r>
    </w:p>
    <w:p w:rsidR="00AF510B" w:rsidRDefault="00AF510B" w:rsidP="00AF510B">
      <w:r>
        <w:t xml:space="preserve">A first step would simply be to require think tanks to publicly disclose any foreign funding they receive, something easily done by amending the IRS code. In addition, just as registered foreign agents are required to include a “conspicuous statement” letting readers know they’re working on behalf of a foreign power, think tanks should have to fully disclose their funding sources and any potential conflicts of interest in all their written products, as well as at speaking engagements, especially testimony before Congress. </w:t>
      </w:r>
      <w:r w:rsidRPr="007D422A">
        <w:rPr>
          <w:rStyle w:val="StyleUnderline"/>
          <w:highlight w:val="yellow"/>
        </w:rPr>
        <w:t>It should</w:t>
      </w:r>
      <w:r>
        <w:t xml:space="preserve"> also </w:t>
      </w:r>
      <w:r w:rsidRPr="007D422A">
        <w:rPr>
          <w:rStyle w:val="StyleUnderline"/>
          <w:highlight w:val="yellow"/>
        </w:rPr>
        <w:t>be incumbent</w:t>
      </w:r>
      <w:r>
        <w:t xml:space="preserve"> upon the media </w:t>
      </w:r>
      <w:r w:rsidRPr="007D422A">
        <w:rPr>
          <w:rStyle w:val="StyleUnderline"/>
          <w:highlight w:val="yellow"/>
        </w:rPr>
        <w:t>to do</w:t>
      </w:r>
      <w:r w:rsidRPr="00E94D81">
        <w:rPr>
          <w:rStyle w:val="StyleUnderline"/>
        </w:rPr>
        <w:t xml:space="preserve"> a </w:t>
      </w:r>
      <w:r w:rsidRPr="007D422A">
        <w:rPr>
          <w:rStyle w:val="StyleUnderline"/>
          <w:highlight w:val="yellow"/>
        </w:rPr>
        <w:t>better</w:t>
      </w:r>
      <w:r w:rsidRPr="00E94D81">
        <w:rPr>
          <w:rStyle w:val="StyleUnderline"/>
        </w:rPr>
        <w:t xml:space="preserve"> job of </w:t>
      </w:r>
      <w:r w:rsidRPr="007D422A">
        <w:rPr>
          <w:rStyle w:val="Emphasis"/>
          <w:highlight w:val="yellow"/>
        </w:rPr>
        <w:t>vetting sources</w:t>
      </w:r>
      <w:r>
        <w:t xml:space="preserve">. Sure, journalists are extraordinarily busy, but </w:t>
      </w:r>
      <w:r w:rsidRPr="007D422A">
        <w:rPr>
          <w:rStyle w:val="StyleUnderline"/>
          <w:highlight w:val="yellow"/>
        </w:rPr>
        <w:t>if a</w:t>
      </w:r>
      <w:r w:rsidRPr="00E94D81">
        <w:rPr>
          <w:rStyle w:val="StyleUnderline"/>
        </w:rPr>
        <w:t xml:space="preserve"> simple Google </w:t>
      </w:r>
      <w:r w:rsidRPr="007D422A">
        <w:rPr>
          <w:rStyle w:val="StyleUnderline"/>
          <w:highlight w:val="yellow"/>
        </w:rPr>
        <w:t>search can reveal that the</w:t>
      </w:r>
      <w:r w:rsidRPr="00E94D81">
        <w:rPr>
          <w:rStyle w:val="StyleUnderline"/>
        </w:rPr>
        <w:t xml:space="preserve"> Middle East </w:t>
      </w:r>
      <w:r w:rsidRPr="007D422A">
        <w:rPr>
          <w:rStyle w:val="StyleUnderline"/>
          <w:highlight w:val="yellow"/>
        </w:rPr>
        <w:t>“expert”</w:t>
      </w:r>
      <w:r w:rsidRPr="00E94D81">
        <w:rPr>
          <w:rStyle w:val="StyleUnderline"/>
        </w:rPr>
        <w:t xml:space="preserve"> you’re quoting </w:t>
      </w:r>
      <w:r w:rsidRPr="007D422A">
        <w:rPr>
          <w:rStyle w:val="StyleUnderline"/>
          <w:highlight w:val="yellow"/>
        </w:rPr>
        <w:t>is</w:t>
      </w:r>
      <w:r w:rsidRPr="00E94D81">
        <w:rPr>
          <w:rStyle w:val="StyleUnderline"/>
        </w:rPr>
        <w:t xml:space="preserve"> being </w:t>
      </w:r>
      <w:r w:rsidRPr="007D422A">
        <w:rPr>
          <w:rStyle w:val="StyleUnderline"/>
          <w:highlight w:val="yellow"/>
        </w:rPr>
        <w:t>paid by a country</w:t>
      </w:r>
      <w:r w:rsidRPr="00E94D81">
        <w:rPr>
          <w:rStyle w:val="StyleUnderline"/>
        </w:rPr>
        <w:t xml:space="preserve"> in the Middle East, </w:t>
      </w:r>
      <w:r w:rsidRPr="0052187C">
        <w:rPr>
          <w:rStyle w:val="StyleUnderline"/>
        </w:rPr>
        <w:t xml:space="preserve">it behooves you to </w:t>
      </w:r>
      <w:r w:rsidRPr="007D422A">
        <w:rPr>
          <w:rStyle w:val="Emphasis"/>
          <w:highlight w:val="yellow"/>
        </w:rPr>
        <w:t>tell your readers</w:t>
      </w:r>
      <w:r w:rsidRPr="007D422A">
        <w:rPr>
          <w:rStyle w:val="Emphasis"/>
        </w:rPr>
        <w:t xml:space="preserve"> that</w:t>
      </w:r>
      <w:r>
        <w:t>.</w:t>
      </w:r>
    </w:p>
    <w:p w:rsidR="00AF510B" w:rsidRDefault="00AF510B" w:rsidP="00AF510B">
      <w:r>
        <w:t>Finally, transparency is essential, but it’s well past time for think tanks themselves to focus on the track records of the countries they’re getting money from. The Brookings Institution did just that by cutting ties with the Saudis shortly after the murder of Khashoggi and, soon after, MEI, too, announced that it would decline any further funding from the Saudi government. More recently, and following the questions raised about CAP’s involvement with the United Arab Emirates, that think tank announced that it would no longer accept UAE money. As a CAP spokesperson said, “It’s just the right thing to do.”</w:t>
      </w:r>
    </w:p>
    <w:p w:rsidR="00AF510B" w:rsidRPr="000D7BED" w:rsidRDefault="00AF510B" w:rsidP="00AF510B">
      <w:r>
        <w:t xml:space="preserve">CAP, MEI, and Brookings are, however, the exceptions.  </w:t>
      </w:r>
      <w:r w:rsidRPr="00E94D81">
        <w:rPr>
          <w:rStyle w:val="StyleUnderline"/>
        </w:rPr>
        <w:t xml:space="preserve">Most think tanks haven’t done “the right thing” and dropped funding from autocratic regimes. Nor are they likely to voluntarily </w:t>
      </w:r>
      <w:r w:rsidRPr="00E94D81">
        <w:rPr>
          <w:rStyle w:val="StyleUnderline"/>
        </w:rPr>
        <w:lastRenderedPageBreak/>
        <w:t>increase transparency about that funding</w:t>
      </w:r>
      <w:r>
        <w:t xml:space="preserve">. The burden then falls on Congress to enact reforms ensuring that senators and representatives will know when the expert they’re hearing discuss a specific country or the region it’s in is being paid by that very same country. </w:t>
      </w:r>
      <w:r w:rsidRPr="00E94D81">
        <w:rPr>
          <w:rStyle w:val="StyleUnderline"/>
        </w:rPr>
        <w:t xml:space="preserve">Failure to act could leave Americans asking a simple and uncomfortable question: </w:t>
      </w:r>
      <w:r w:rsidRPr="00E94D81">
        <w:rPr>
          <w:rStyle w:val="Emphasis"/>
        </w:rPr>
        <w:t>Which country is buying U.S. foreign policy today?</w:t>
      </w:r>
    </w:p>
    <w:p w:rsidR="00AF510B" w:rsidRDefault="00AF510B" w:rsidP="00AF510B"/>
    <w:p w:rsidR="00AF510B" w:rsidRDefault="00AF510B" w:rsidP="00AF510B">
      <w:pPr>
        <w:pStyle w:val="Heading4"/>
      </w:pPr>
      <w:r>
        <w:t xml:space="preserve">Taking coalition-funded evidence seriously </w:t>
      </w:r>
      <w:r w:rsidRPr="00661D6F">
        <w:rPr>
          <w:u w:val="single"/>
        </w:rPr>
        <w:t>actively participates</w:t>
      </w:r>
      <w:r>
        <w:t xml:space="preserve"> in a disinformation campaign to </w:t>
      </w:r>
      <w:r w:rsidRPr="00661D6F">
        <w:rPr>
          <w:u w:val="single"/>
        </w:rPr>
        <w:t xml:space="preserve">exonerate </w:t>
      </w:r>
      <w:r>
        <w:rPr>
          <w:u w:val="single"/>
        </w:rPr>
        <w:t>them</w:t>
      </w:r>
      <w:r>
        <w:t xml:space="preserve"> from their </w:t>
      </w:r>
      <w:r w:rsidRPr="00661D6F">
        <w:rPr>
          <w:u w:val="single"/>
        </w:rPr>
        <w:t>war crimes</w:t>
      </w:r>
      <w:r>
        <w:t>.</w:t>
      </w:r>
    </w:p>
    <w:p w:rsidR="00AF510B" w:rsidRDefault="00AF510B" w:rsidP="00AF510B">
      <w:r w:rsidRPr="00061ECE">
        <w:rPr>
          <w:rStyle w:val="Style13ptBold"/>
        </w:rPr>
        <w:t>Carapico 18</w:t>
      </w:r>
      <w:r>
        <w:t xml:space="preserve"> — Sheila Carapico, </w:t>
      </w:r>
      <w:r w:rsidRPr="00D72B2E">
        <w:t xml:space="preserve">Professor of Political Science and International Studies </w:t>
      </w:r>
      <w:r>
        <w:t xml:space="preserve">at the University of Richmond, holds a Ph.D. in Political Science from the </w:t>
      </w:r>
      <w:r w:rsidRPr="00D72B2E">
        <w:t>State University of New York at Binghamton</w:t>
      </w:r>
      <w:r>
        <w:t xml:space="preserve">, 2018 (“War of Aggression: The Saudi &amp; UAE Slaughter in Yemen isn’t a Proxy Conflict with Iran,” </w:t>
      </w:r>
      <w:r>
        <w:rPr>
          <w:i/>
        </w:rPr>
        <w:t>Informed Comment</w:t>
      </w:r>
      <w:r>
        <w:t>, June 6</w:t>
      </w:r>
      <w:r w:rsidRPr="00061ECE">
        <w:rPr>
          <w:vertAlign w:val="superscript"/>
        </w:rPr>
        <w:t>th</w:t>
      </w:r>
      <w:r>
        <w:t xml:space="preserve">, Available Online at </w:t>
      </w:r>
      <w:hyperlink r:id="rId51" w:history="1">
        <w:r w:rsidRPr="00805EA1">
          <w:rPr>
            <w:rStyle w:val="Hyperlink"/>
          </w:rPr>
          <w:t>https://www.juancole.com/2018/06/aggression-slaughter-conflict.html</w:t>
        </w:r>
      </w:hyperlink>
      <w:r>
        <w:t>, Accessed 06-28-2019)</w:t>
      </w:r>
    </w:p>
    <w:p w:rsidR="00AF510B" w:rsidRDefault="00AF510B" w:rsidP="00AF510B">
      <w:r w:rsidRPr="00D72B2E">
        <w:rPr>
          <w:rStyle w:val="StyleUnderline"/>
        </w:rPr>
        <w:t>Alongside their throttlehold over which reporters can visit</w:t>
      </w:r>
      <w:r>
        <w:t xml:space="preserve"> what parts of </w:t>
      </w:r>
      <w:r w:rsidRPr="00D72B2E">
        <w:rPr>
          <w:rStyle w:val="StyleUnderline"/>
        </w:rPr>
        <w:t>Yemen</w:t>
      </w:r>
      <w:r>
        <w:t xml:space="preserve">, </w:t>
      </w:r>
      <w:r w:rsidRPr="00D72B2E">
        <w:rPr>
          <w:rStyle w:val="StyleUnderline"/>
        </w:rPr>
        <w:t xml:space="preserve">and thus what story they can tell, </w:t>
      </w:r>
      <w:r w:rsidRPr="005B3D5E">
        <w:rPr>
          <w:rStyle w:val="StyleUnderline"/>
          <w:highlight w:val="yellow"/>
        </w:rPr>
        <w:t>Saudi and Emirati investments in</w:t>
      </w:r>
      <w:r w:rsidRPr="00D72B2E">
        <w:rPr>
          <w:rStyle w:val="StyleUnderline"/>
        </w:rPr>
        <w:t xml:space="preserve"> public relations, lobbying, </w:t>
      </w:r>
      <w:r w:rsidRPr="005B3D5E">
        <w:rPr>
          <w:rStyle w:val="StyleUnderline"/>
          <w:highlight w:val="yellow"/>
        </w:rPr>
        <w:t>think-tanks</w:t>
      </w:r>
      <w:r w:rsidRPr="00D72B2E">
        <w:rPr>
          <w:rStyle w:val="StyleUnderline"/>
        </w:rPr>
        <w:t xml:space="preserve">, and political consultants </w:t>
      </w:r>
      <w:r w:rsidRPr="005B3D5E">
        <w:rPr>
          <w:rStyle w:val="StyleUnderline"/>
          <w:highlight w:val="yellow"/>
        </w:rPr>
        <w:t>are shaping the narrative</w:t>
      </w:r>
      <w:r w:rsidRPr="00D72B2E">
        <w:rPr>
          <w:rStyle w:val="StyleUnderline"/>
        </w:rPr>
        <w:t xml:space="preserve"> </w:t>
      </w:r>
      <w:r w:rsidRPr="0052187C">
        <w:rPr>
          <w:rStyle w:val="StyleUnderline"/>
        </w:rPr>
        <w:t xml:space="preserve">about their war there. Headline writers, pundits, Wikipedia, news correspondents, and even some so-called experts frame the asymmetric conflict as a “proxy war.” Sunnis nations led by Saudi Arabia are battling Shi`a Iran and its regional proxies, the story goes; the world’s worst man-made humanitarian disaster thus appears </w:t>
      </w:r>
      <w:r w:rsidRPr="005B3D5E">
        <w:rPr>
          <w:rStyle w:val="StyleUnderline"/>
          <w:highlight w:val="yellow"/>
        </w:rPr>
        <w:t xml:space="preserve">as </w:t>
      </w:r>
      <w:r w:rsidRPr="005B3D5E">
        <w:rPr>
          <w:rStyle w:val="Emphasis"/>
          <w:highlight w:val="yellow"/>
        </w:rPr>
        <w:t>un-named collateral damage</w:t>
      </w:r>
      <w:r>
        <w:t>.</w:t>
      </w:r>
    </w:p>
    <w:p w:rsidR="00AF510B" w:rsidRDefault="00AF510B" w:rsidP="00AF510B">
      <w:r w:rsidRPr="00D72B2E">
        <w:rPr>
          <w:rStyle w:val="StyleUnderline"/>
        </w:rPr>
        <w:t>The word “proxy,” incongruously accompanied by the label of a “civil war” between an “internationally recognized government” and “Iranian-backed militia,” rationalizes the unwarranted, unprovoked Saudi-UAE intervention</w:t>
      </w:r>
      <w:r>
        <w:t xml:space="preserve"> in Yemen. </w:t>
      </w:r>
      <w:r w:rsidRPr="00D72B2E">
        <w:rPr>
          <w:rStyle w:val="StyleUnderline"/>
        </w:rPr>
        <w:t>Some headlines and stories reflect sloppy journalism and the tendency to mindlessly reiterate hackneyed tag-lines</w:t>
      </w:r>
      <w:r>
        <w:t xml:space="preserve">. However, </w:t>
      </w:r>
      <w:r w:rsidRPr="00D72B2E">
        <w:rPr>
          <w:rStyle w:val="StyleUnderline"/>
        </w:rPr>
        <w:t xml:space="preserve">make no mistake: </w:t>
      </w:r>
      <w:r w:rsidRPr="005B3D5E">
        <w:rPr>
          <w:rStyle w:val="Emphasis"/>
          <w:highlight w:val="yellow"/>
        </w:rPr>
        <w:t>big</w:t>
      </w:r>
      <w:r w:rsidRPr="0052187C">
        <w:rPr>
          <w:rStyle w:val="Emphasis"/>
        </w:rPr>
        <w:t xml:space="preserve"> petrodollar </w:t>
      </w:r>
      <w:r w:rsidRPr="005B3D5E">
        <w:rPr>
          <w:rStyle w:val="Emphasis"/>
          <w:highlight w:val="yellow"/>
        </w:rPr>
        <w:t>spending</w:t>
      </w:r>
      <w:r w:rsidRPr="00D72B2E">
        <w:rPr>
          <w:rStyle w:val="Emphasis"/>
        </w:rPr>
        <w:t xml:space="preserve"> around DuPont Circle systematically </w:t>
      </w:r>
      <w:r w:rsidRPr="005B3D5E">
        <w:rPr>
          <w:rStyle w:val="Emphasis"/>
          <w:highlight w:val="yellow"/>
        </w:rPr>
        <w:t>produces a story-line that exonerates the murder and starvation</w:t>
      </w:r>
      <w:r w:rsidRPr="00D72B2E">
        <w:rPr>
          <w:rStyle w:val="Emphasis"/>
        </w:rPr>
        <w:t xml:space="preserve"> of Yemenis</w:t>
      </w:r>
      <w:r w:rsidRPr="00D72B2E">
        <w:rPr>
          <w:rStyle w:val="StyleUnderline"/>
        </w:rPr>
        <w:t xml:space="preserve"> who are not even “Shi`a” in the name of countering overblown Iranian influence</w:t>
      </w:r>
      <w:r>
        <w:t>.</w:t>
      </w:r>
    </w:p>
    <w:p w:rsidR="00AF510B" w:rsidRDefault="00AF510B" w:rsidP="00AF510B">
      <w:r w:rsidRPr="00D72B2E">
        <w:rPr>
          <w:rStyle w:val="StyleUnderline"/>
        </w:rPr>
        <w:t>A proxy war is a clash between contending powers that do not engage directly in combat</w:t>
      </w:r>
      <w:r>
        <w:t xml:space="preserve">. Rather, </w:t>
      </w:r>
      <w:r w:rsidRPr="00D72B2E">
        <w:rPr>
          <w:rStyle w:val="StyleUnderline"/>
        </w:rPr>
        <w:t>rivals arm, train, and goad third parties in smaller countries to fight one another. The classic Cold War cases were civil or cross-border wars in Central America and southern Africa</w:t>
      </w:r>
      <w:r>
        <w:t xml:space="preserve"> where communist or socialist forces battled US clients. In the big antagonism between patrons – the Soviet Union and the United States – the battlefield was in the so-called Third World. Some sources (like Wikipedia) characterize the Korean and Vietnam wars as “proxy” conflicts, because the American objective was to defeat communist “proxies;” but these conflicts, named for the places US forces engaged, are more commonly, and accurately, recalled as direct American interventions, or instances of American imperialism. Like scores of US interventions during the era of bipolar competition, they reflected a hegemonic urge to insulate friendly allies from popular revolutions, and to perpetuate dependent regimes.</w:t>
      </w:r>
    </w:p>
    <w:p w:rsidR="00AF510B" w:rsidRDefault="00AF510B" w:rsidP="00AF510B">
      <w:r w:rsidRPr="00D72B2E">
        <w:rPr>
          <w:rStyle w:val="StyleUnderline"/>
        </w:rPr>
        <w:t>The US-</w:t>
      </w:r>
      <w:r>
        <w:t xml:space="preserve"> and UK- </w:t>
      </w:r>
      <w:r w:rsidRPr="005B3D5E">
        <w:rPr>
          <w:rStyle w:val="StyleUnderline"/>
        </w:rPr>
        <w:t>supported Saudi and UAE dynasties and their hired analysts insist that their Yemeni adversary is a proxy of the Iranian Revolutionary Guard. The inference is that Arab Gulf monarchies righteously resist Iranian</w:t>
      </w:r>
      <w:r w:rsidRPr="005B3D5E">
        <w:t xml:space="preserve"> – or Shi`a — </w:t>
      </w:r>
      <w:r w:rsidRPr="005B3D5E">
        <w:rPr>
          <w:rStyle w:val="StyleUnderline"/>
        </w:rPr>
        <w:t>influence in the Peninsula</w:t>
      </w:r>
      <w:r w:rsidRPr="005B3D5E">
        <w:t xml:space="preserve">. Therefore, </w:t>
      </w:r>
      <w:r w:rsidRPr="005B3D5E">
        <w:rPr>
          <w:rStyle w:val="StyleUnderline"/>
        </w:rPr>
        <w:t>forty months</w:t>
      </w:r>
      <w:r w:rsidRPr="00D72B2E">
        <w:rPr>
          <w:rStyle w:val="StyleUnderline"/>
        </w:rPr>
        <w:t xml:space="preserve"> of </w:t>
      </w:r>
      <w:r w:rsidRPr="005B3D5E">
        <w:rPr>
          <w:rStyle w:val="StyleUnderline"/>
          <w:highlight w:val="yellow"/>
        </w:rPr>
        <w:t>relentless bombing and blockade are justified as self-defense</w:t>
      </w:r>
      <w:r>
        <w:t>.</w:t>
      </w:r>
    </w:p>
    <w:p w:rsidR="00AF510B" w:rsidRDefault="00AF510B" w:rsidP="00AF510B">
      <w:r w:rsidRPr="005B3D5E">
        <w:rPr>
          <w:rStyle w:val="Emphasis"/>
          <w:highlight w:val="yellow"/>
        </w:rPr>
        <w:t>Poppycock</w:t>
      </w:r>
      <w:r>
        <w:t xml:space="preserve">. Sure, </w:t>
      </w:r>
      <w:r w:rsidRPr="00D72B2E">
        <w:rPr>
          <w:rStyle w:val="StyleUnderline"/>
        </w:rPr>
        <w:t>the Houthi militia have ex post facto Iranian support – not in their several pre-2011 rebellions</w:t>
      </w:r>
      <w:r>
        <w:t xml:space="preserve"> against the Salih government, </w:t>
      </w:r>
      <w:r w:rsidRPr="00D72B2E">
        <w:rPr>
          <w:rStyle w:val="StyleUnderline"/>
        </w:rPr>
        <w:t xml:space="preserve">but more recently. When they swept into Sana`a in 2014, with the turncoat support of Salih and his regiments, they instigated regular flights to and from Tehran. This infuriated the Saudi and Emirati governments, who ordered the bombing of Sana`a’s runways and the indefinite shutdown of the airport. Improbably and irrationally, given the domestic roots of </w:t>
      </w:r>
      <w:r w:rsidRPr="00D72B2E">
        <w:rPr>
          <w:rStyle w:val="StyleUnderline"/>
        </w:rPr>
        <w:lastRenderedPageBreak/>
        <w:t>their grievances, the Houthis adopted Iranian slogans</w:t>
      </w:r>
      <w:r>
        <w:t xml:space="preserve"> “death to America, death to Israel.” </w:t>
      </w:r>
      <w:r w:rsidRPr="00D72B2E">
        <w:rPr>
          <w:rStyle w:val="StyleUnderline"/>
        </w:rPr>
        <w:t>PressTV and other Iranian propaganda outlets champion the Houthi cause</w:t>
      </w:r>
      <w:r>
        <w:t>.</w:t>
      </w:r>
    </w:p>
    <w:p w:rsidR="00AF510B" w:rsidRDefault="00AF510B" w:rsidP="00AF510B">
      <w:r w:rsidRPr="00D72B2E">
        <w:rPr>
          <w:rStyle w:val="StyleUnderline"/>
        </w:rPr>
        <w:t xml:space="preserve">Civilian transport and propaganda do </w:t>
      </w:r>
      <w:r w:rsidRPr="00D72B2E">
        <w:rPr>
          <w:rStyle w:val="Emphasis"/>
        </w:rPr>
        <w:t>not</w:t>
      </w:r>
      <w:r w:rsidRPr="00D72B2E">
        <w:rPr>
          <w:rStyle w:val="StyleUnderline"/>
        </w:rPr>
        <w:t xml:space="preserve">, however, proxies make. The evidence of Houthis receiving Iranian arms despite the strangling Saudi-led, US-backed air and naval blockade is </w:t>
      </w:r>
      <w:r w:rsidRPr="00D72B2E">
        <w:rPr>
          <w:rStyle w:val="Emphasis"/>
        </w:rPr>
        <w:t>thin</w:t>
      </w:r>
      <w:r w:rsidRPr="00D72B2E">
        <w:rPr>
          <w:rStyle w:val="StyleUnderline"/>
        </w:rPr>
        <w:t xml:space="preserve">; the missiles they fire are </w:t>
      </w:r>
      <w:r w:rsidRPr="00D72B2E">
        <w:rPr>
          <w:rStyle w:val="Emphasis"/>
        </w:rPr>
        <w:t>low-tech</w:t>
      </w:r>
      <w:r w:rsidRPr="00D72B2E">
        <w:rPr>
          <w:rStyle w:val="StyleUnderline"/>
        </w:rPr>
        <w:t xml:space="preserve"> and </w:t>
      </w:r>
      <w:r w:rsidRPr="00D72B2E">
        <w:rPr>
          <w:rStyle w:val="Emphasis"/>
        </w:rPr>
        <w:t>antiquated</w:t>
      </w:r>
      <w:r w:rsidRPr="00D72B2E">
        <w:rPr>
          <w:rStyle w:val="StyleUnderline"/>
        </w:rPr>
        <w:t>, mostly leftovers from the Soviet era. Iranians have not been filmed inside of Yemen</w:t>
      </w:r>
      <w:r>
        <w:t xml:space="preserve">. If anything, </w:t>
      </w:r>
      <w:r w:rsidRPr="00D72B2E">
        <w:rPr>
          <w:rStyle w:val="StyleUnderline"/>
        </w:rPr>
        <w:t>cries of “Iranian-backed” grossly inflate Tehran’s influence, and even that is more self-fulfilling after-the-fact prophesy than casus belli. No reasonable claim can be advanced that the Houthis take their marching orders or even their inspiration from the Islamic Republic</w:t>
      </w:r>
      <w:r>
        <w:t xml:space="preserve">. Two rather aside points in this regard: first, </w:t>
      </w:r>
      <w:r w:rsidRPr="00D72B2E">
        <w:rPr>
          <w:rStyle w:val="StyleUnderline"/>
        </w:rPr>
        <w:t>until recently the Persian Twelvers did not even consider the Zaydi Fivers as Shi`a</w:t>
      </w:r>
      <w:r>
        <w:t xml:space="preserve">; and secondly, </w:t>
      </w:r>
      <w:r w:rsidRPr="00D72B2E">
        <w:rPr>
          <w:rStyle w:val="StyleUnderline"/>
        </w:rPr>
        <w:t>the ‘cold war’ between Tehran and Riyadh is as much about republican vs. royal visions of an Islamic state as it is a denominational confrontation between the two great branches of Islam</w:t>
      </w:r>
      <w:r>
        <w:t>.</w:t>
      </w:r>
    </w:p>
    <w:p w:rsidR="00AF510B" w:rsidRDefault="00AF510B" w:rsidP="00AF510B">
      <w:r>
        <w:t xml:space="preserve">Moreover, </w:t>
      </w:r>
      <w:r w:rsidRPr="00D72B2E">
        <w:rPr>
          <w:rStyle w:val="StyleUnderline"/>
        </w:rPr>
        <w:t>the “internationally recognized government” has been in comfortable exile in Riyadh since</w:t>
      </w:r>
      <w:r>
        <w:t xml:space="preserve"> March or April of </w:t>
      </w:r>
      <w:r w:rsidRPr="00D72B2E">
        <w:rPr>
          <w:rStyle w:val="StyleUnderline"/>
        </w:rPr>
        <w:t>2015. “Internationally recognized” is another way of saying that the so-called government of</w:t>
      </w:r>
      <w:r>
        <w:t xml:space="preserve"> Abdarrubuh Mansur </w:t>
      </w:r>
      <w:r w:rsidRPr="00D72B2E">
        <w:rPr>
          <w:rStyle w:val="StyleUnderline"/>
        </w:rPr>
        <w:t>Hadi – often portrayed as a puppet — has no domestic mandate or following, only Gulf sponsors. These patrons</w:t>
      </w:r>
      <w:r>
        <w:t xml:space="preserve">, particularly Saudi Arabia, </w:t>
      </w:r>
      <w:r w:rsidRPr="00D72B2E">
        <w:rPr>
          <w:rStyle w:val="StyleUnderline"/>
        </w:rPr>
        <w:t>have a history of meddling in Yemen against popular movements and democratic impulses. Among other instances, the House of Saud backed the Zaydi Imamate against republican officers in North Yemen during the</w:t>
      </w:r>
      <w:r>
        <w:t xml:space="preserve"> 19</w:t>
      </w:r>
      <w:r w:rsidRPr="00D72B2E">
        <w:rPr>
          <w:rStyle w:val="StyleUnderline"/>
        </w:rPr>
        <w:t>62-</w:t>
      </w:r>
      <w:r w:rsidRPr="00D72B2E">
        <w:t>1</w:t>
      </w:r>
      <w:r>
        <w:t>9</w:t>
      </w:r>
      <w:r w:rsidRPr="00D72B2E">
        <w:rPr>
          <w:rStyle w:val="StyleUnderline"/>
        </w:rPr>
        <w:t>70 civil war: then</w:t>
      </w:r>
      <w:r>
        <w:t xml:space="preserve">, </w:t>
      </w:r>
      <w:r w:rsidRPr="00D72B2E">
        <w:rPr>
          <w:rStyle w:val="StyleUnderline"/>
        </w:rPr>
        <w:t>and</w:t>
      </w:r>
      <w:r>
        <w:t xml:space="preserve"> perhaps </w:t>
      </w:r>
      <w:r w:rsidRPr="00D72B2E">
        <w:rPr>
          <w:rStyle w:val="StyleUnderline"/>
        </w:rPr>
        <w:t>now</w:t>
      </w:r>
      <w:r>
        <w:t xml:space="preserve">, </w:t>
      </w:r>
      <w:r w:rsidRPr="00D72B2E">
        <w:rPr>
          <w:rStyle w:val="StyleUnderline"/>
        </w:rPr>
        <w:t>the fear of republicanism over-rode any antipathy towards Zaydi Shi`ism. The Gulf patriarchies worried about uprisings in North Africa; the mass protests in Yemen in 2011</w:t>
      </w:r>
      <w:r>
        <w:t xml:space="preserve"> – led, incidentally, by women – </w:t>
      </w:r>
      <w:r w:rsidRPr="00D72B2E">
        <w:rPr>
          <w:rStyle w:val="StyleUnderline"/>
        </w:rPr>
        <w:t>caused genuine panic in the palaces</w:t>
      </w:r>
      <w:r>
        <w:t>.</w:t>
      </w:r>
    </w:p>
    <w:p w:rsidR="00AF510B" w:rsidRDefault="00AF510B" w:rsidP="00AF510B">
      <w:r w:rsidRPr="005B3D5E">
        <w:rPr>
          <w:rStyle w:val="StyleUnderline"/>
          <w:highlight w:val="yellow"/>
        </w:rPr>
        <w:t>The</w:t>
      </w:r>
      <w:r w:rsidRPr="00D72B2E">
        <w:rPr>
          <w:rStyle w:val="StyleUnderline"/>
        </w:rPr>
        <w:t xml:space="preserve"> most dangerous aspect of the “</w:t>
      </w:r>
      <w:r w:rsidRPr="005B3D5E">
        <w:rPr>
          <w:rStyle w:val="StyleUnderline"/>
          <w:highlight w:val="yellow"/>
        </w:rPr>
        <w:t>proxy war</w:t>
      </w:r>
      <w:r w:rsidRPr="00D72B2E">
        <w:rPr>
          <w:rStyle w:val="StyleUnderline"/>
        </w:rPr>
        <w:t xml:space="preserve"> against Iranian-backed militia” </w:t>
      </w:r>
      <w:r w:rsidRPr="005B3D5E">
        <w:rPr>
          <w:rStyle w:val="StyleUnderline"/>
          <w:highlight w:val="yellow"/>
        </w:rPr>
        <w:t>narrative</w:t>
      </w:r>
      <w:r w:rsidRPr="00D72B2E">
        <w:rPr>
          <w:rStyle w:val="StyleUnderline"/>
        </w:rPr>
        <w:t xml:space="preserve"> is that it </w:t>
      </w:r>
      <w:r w:rsidRPr="005B3D5E">
        <w:rPr>
          <w:rStyle w:val="StyleUnderline"/>
          <w:highlight w:val="yellow"/>
        </w:rPr>
        <w:t>deflects attention</w:t>
      </w:r>
      <w:r w:rsidRPr="00D72B2E">
        <w:rPr>
          <w:rStyle w:val="StyleUnderline"/>
        </w:rPr>
        <w:t xml:space="preserve"> away </w:t>
      </w:r>
      <w:r w:rsidRPr="005B3D5E">
        <w:rPr>
          <w:rStyle w:val="StyleUnderline"/>
          <w:highlight w:val="yellow"/>
        </w:rPr>
        <w:t xml:space="preserve">from </w:t>
      </w:r>
      <w:r w:rsidRPr="005B3D5E">
        <w:rPr>
          <w:rStyle w:val="Emphasis"/>
          <w:highlight w:val="yellow"/>
        </w:rPr>
        <w:t>indisputable war crimes</w:t>
      </w:r>
      <w:r w:rsidRPr="00D72B2E">
        <w:rPr>
          <w:rStyle w:val="StyleUnderline"/>
        </w:rPr>
        <w:t>. The Saudi-led coalition is now making a push on</w:t>
      </w:r>
      <w:r>
        <w:t xml:space="preserve"> the strategic Red Sea port of al-</w:t>
      </w:r>
      <w:r w:rsidRPr="00D72B2E">
        <w:rPr>
          <w:rStyle w:val="StyleUnderline"/>
        </w:rPr>
        <w:t>Hudaydah</w:t>
      </w:r>
      <w:r>
        <w:t>, which has already been out of commission for three years and remains “occupied” by Houthi rebels. Al-</w:t>
      </w:r>
      <w:r w:rsidRPr="00D72B2E">
        <w:rPr>
          <w:rStyle w:val="StyleUnderline"/>
        </w:rPr>
        <w:t>Hudaydah port and the governorate of</w:t>
      </w:r>
      <w:r>
        <w:t xml:space="preserve"> al-</w:t>
      </w:r>
      <w:r w:rsidRPr="00D72B2E">
        <w:rPr>
          <w:rStyle w:val="StyleUnderline"/>
        </w:rPr>
        <w:t>Hudaydah lie along the</w:t>
      </w:r>
      <w:r>
        <w:t xml:space="preserve"> Red Sea coastal plain known as the </w:t>
      </w:r>
      <w:r w:rsidRPr="00D72B2E">
        <w:rPr>
          <w:rStyle w:val="StyleUnderline"/>
        </w:rPr>
        <w:t>Tihama. The people of the Tihama</w:t>
      </w:r>
      <w:r>
        <w:t xml:space="preserve">, residents of fishing, herding, pottery-and-basket-making, and sharecropping communities </w:t>
      </w:r>
      <w:r w:rsidRPr="00D72B2E">
        <w:rPr>
          <w:rStyle w:val="StyleUnderline"/>
        </w:rPr>
        <w:t>who have already suffered disproportionately from Saudi-led bombing and the naval blockade</w:t>
      </w:r>
      <w:r>
        <w:t xml:space="preserve">, </w:t>
      </w:r>
      <w:r w:rsidRPr="00D72B2E">
        <w:rPr>
          <w:rStyle w:val="StyleUnderline"/>
        </w:rPr>
        <w:t>are dark-skinned Yemenis of mixed Arab and African ancestry. Spiritually, they identify with the Shafi`i denomination of Sunni Islam. Socially, they are the poorest of the poor. Politically, they have no sympathy for the Houthis, much less Iran</w:t>
      </w:r>
      <w:r>
        <w:t>.</w:t>
      </w:r>
    </w:p>
    <w:p w:rsidR="00AF510B" w:rsidRDefault="00AF510B" w:rsidP="00AF510B">
      <w:r w:rsidRPr="005B3D5E">
        <w:rPr>
          <w:rStyle w:val="StyleUnderline"/>
          <w:highlight w:val="yellow"/>
        </w:rPr>
        <w:t>The victims</w:t>
      </w:r>
      <w:r w:rsidRPr="00D72B2E">
        <w:rPr>
          <w:rStyle w:val="StyleUnderline"/>
        </w:rPr>
        <w:t xml:space="preserve"> of the</w:t>
      </w:r>
      <w:r>
        <w:t xml:space="preserve"> coming – or current — </w:t>
      </w:r>
      <w:r w:rsidRPr="00D72B2E">
        <w:rPr>
          <w:rStyle w:val="StyleUnderline"/>
        </w:rPr>
        <w:t xml:space="preserve">onslaught </w:t>
      </w:r>
      <w:r w:rsidRPr="005B3D5E">
        <w:rPr>
          <w:rStyle w:val="StyleUnderline"/>
          <w:highlight w:val="yellow"/>
        </w:rPr>
        <w:t>are not</w:t>
      </w:r>
      <w:r w:rsidRPr="00D72B2E">
        <w:rPr>
          <w:rStyle w:val="StyleUnderline"/>
        </w:rPr>
        <w:t xml:space="preserve"> “</w:t>
      </w:r>
      <w:r w:rsidRPr="005B3D5E">
        <w:rPr>
          <w:rStyle w:val="StyleUnderline"/>
          <w:highlight w:val="yellow"/>
        </w:rPr>
        <w:t>proxies of</w:t>
      </w:r>
      <w:r w:rsidRPr="00D72B2E">
        <w:rPr>
          <w:rStyle w:val="StyleUnderline"/>
        </w:rPr>
        <w:t xml:space="preserve"> the </w:t>
      </w:r>
      <w:r w:rsidRPr="005B3D5E">
        <w:rPr>
          <w:rStyle w:val="StyleUnderline"/>
          <w:highlight w:val="yellow"/>
        </w:rPr>
        <w:t>Iran</w:t>
      </w:r>
      <w:r w:rsidRPr="00D72B2E">
        <w:rPr>
          <w:rStyle w:val="StyleUnderline"/>
        </w:rPr>
        <w:t xml:space="preserve">ian Revolutionary Guard.” </w:t>
      </w:r>
      <w:r w:rsidRPr="005B3D5E">
        <w:rPr>
          <w:rStyle w:val="StyleUnderline"/>
          <w:highlight w:val="yellow"/>
        </w:rPr>
        <w:t xml:space="preserve">They are </w:t>
      </w:r>
      <w:r w:rsidRPr="005B3D5E">
        <w:rPr>
          <w:rStyle w:val="Emphasis"/>
          <w:highlight w:val="yellow"/>
        </w:rPr>
        <w:t>starving children under attack by filthy-rich monarchies wielding the most advanced weapons</w:t>
      </w:r>
      <w:r>
        <w:t xml:space="preserve"> Britain and </w:t>
      </w:r>
      <w:r w:rsidRPr="005B3D5E">
        <w:rPr>
          <w:rStyle w:val="Emphasis"/>
          <w:highlight w:val="yellow"/>
        </w:rPr>
        <w:t>the U</w:t>
      </w:r>
      <w:r>
        <w:t xml:space="preserve">nited </w:t>
      </w:r>
      <w:r w:rsidRPr="005B3D5E">
        <w:rPr>
          <w:rStyle w:val="Emphasis"/>
          <w:highlight w:val="yellow"/>
        </w:rPr>
        <w:t>S</w:t>
      </w:r>
      <w:r>
        <w:t xml:space="preserve">tates </w:t>
      </w:r>
      <w:r w:rsidRPr="005B3D5E">
        <w:rPr>
          <w:rStyle w:val="Emphasis"/>
          <w:highlight w:val="yellow"/>
        </w:rPr>
        <w:t>have to sell</w:t>
      </w:r>
      <w:r>
        <w:t>.</w:t>
      </w:r>
    </w:p>
    <w:p w:rsidR="00AF510B" w:rsidRDefault="00AF510B" w:rsidP="00AF510B"/>
    <w:p w:rsidR="00D3496F" w:rsidRDefault="00D3496F" w:rsidP="00D3496F"/>
    <w:p w:rsidR="00D3496F" w:rsidRPr="00D3496F" w:rsidRDefault="00D3496F" w:rsidP="00D3496F"/>
    <w:p w:rsidR="005A4CE3" w:rsidRDefault="007377C6" w:rsidP="005A4CE3">
      <w:pPr>
        <w:pStyle w:val="Heading2"/>
      </w:pPr>
      <w:r>
        <w:lastRenderedPageBreak/>
        <w:t>Yemen Advantage Backlines</w:t>
      </w:r>
    </w:p>
    <w:p w:rsidR="003E0846" w:rsidRDefault="003E0846" w:rsidP="00A30945">
      <w:pPr>
        <w:pStyle w:val="Heading3"/>
      </w:pPr>
      <w:r>
        <w:lastRenderedPageBreak/>
        <w:t xml:space="preserve">Solvency Advocates For </w:t>
      </w:r>
      <w:r w:rsidR="000B05FC">
        <w:t>Ending All Sales</w:t>
      </w:r>
    </w:p>
    <w:p w:rsidR="003E0846" w:rsidRDefault="003E0846" w:rsidP="003E0846">
      <w:pPr>
        <w:pStyle w:val="Heading4"/>
      </w:pPr>
      <w:r>
        <w:t xml:space="preserve">A congressional ban on </w:t>
      </w:r>
      <w:r w:rsidRPr="003E0846">
        <w:rPr>
          <w:u w:val="single"/>
        </w:rPr>
        <w:t>all arms sales</w:t>
      </w:r>
      <w:r>
        <w:t xml:space="preserve"> stops Trump’s emergency sales. </w:t>
      </w:r>
    </w:p>
    <w:p w:rsidR="003E0846" w:rsidRDefault="003E0846" w:rsidP="003E0846">
      <w:r>
        <w:rPr>
          <w:rStyle w:val="Style13ptBold"/>
        </w:rPr>
        <w:t>Hartung</w:t>
      </w:r>
      <w:r w:rsidRPr="008A2C19">
        <w:rPr>
          <w:rStyle w:val="Style13ptBold"/>
        </w:rPr>
        <w:t xml:space="preserve">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B52F51">
        <w:t>U.S. "Emergency" Arms Sales to Saudi Arabia and United Arab Emirates</w:t>
      </w:r>
      <w:r>
        <w:t>,” Forum on the Arms Trade, May 23</w:t>
      </w:r>
      <w:r w:rsidRPr="008A2C19">
        <w:rPr>
          <w:vertAlign w:val="superscript"/>
        </w:rPr>
        <w:t>rd</w:t>
      </w:r>
      <w:r>
        <w:t xml:space="preserve">, Available Online at </w:t>
      </w:r>
      <w:hyperlink r:id="rId52" w:history="1">
        <w:r w:rsidRPr="00063DE4">
          <w:rPr>
            <w:rStyle w:val="Hyperlink"/>
          </w:rPr>
          <w:t>https://www.forumarmstrade.org/ussaudimay2019.html</w:t>
        </w:r>
      </w:hyperlink>
      <w:r>
        <w:t>, Accessed 06-11-2019)</w:t>
      </w:r>
    </w:p>
    <w:p w:rsidR="003E0846" w:rsidRDefault="003E0846" w:rsidP="003E0846">
      <w:r w:rsidRPr="003A4D94">
        <w:rPr>
          <w:rStyle w:val="StyleUnderline"/>
          <w:highlight w:val="yellow"/>
        </w:rPr>
        <w:t>The</w:t>
      </w:r>
      <w:r w:rsidRPr="003344E5">
        <w:rPr>
          <w:rStyle w:val="StyleUnderline"/>
        </w:rPr>
        <w:t xml:space="preserve"> Trump administration's </w:t>
      </w:r>
      <w:r w:rsidRPr="003A4D94">
        <w:rPr>
          <w:rStyle w:val="StyleUnderline"/>
          <w:highlight w:val="yellow"/>
        </w:rPr>
        <w:t>plan to circumvent Congress</w:t>
      </w:r>
      <w:r w:rsidRPr="003344E5">
        <w:rPr>
          <w:rStyle w:val="StyleUnderline"/>
        </w:rPr>
        <w:t xml:space="preserve"> and push through a sale of bombs to Saudi Arabia on an "emergency" </w:t>
      </w:r>
      <w:r w:rsidRPr="003A4D94">
        <w:rPr>
          <w:rStyle w:val="StyleUnderline"/>
          <w:highlight w:val="yellow"/>
        </w:rPr>
        <w:t>must be stopped</w:t>
      </w:r>
      <w:r>
        <w:t xml:space="preserve">. As recent press reports have noted, </w:t>
      </w:r>
      <w:r w:rsidRPr="003344E5">
        <w:rPr>
          <w:rStyle w:val="StyleUnderline"/>
        </w:rPr>
        <w:t xml:space="preserve">indiscriminate Saudi bombing of civilian targets in Yemen continues unabated, increasing a death toll that has left thousands of Yemenis dead or wounded.  </w:t>
      </w:r>
      <w:r w:rsidRPr="003A4D94">
        <w:rPr>
          <w:rStyle w:val="StyleUnderline"/>
          <w:highlight w:val="yellow"/>
        </w:rPr>
        <w:t>If</w:t>
      </w:r>
      <w:r w:rsidRPr="003344E5">
        <w:rPr>
          <w:rStyle w:val="StyleUnderline"/>
        </w:rPr>
        <w:t xml:space="preserve"> the </w:t>
      </w:r>
      <w:r w:rsidRPr="003A4D94">
        <w:rPr>
          <w:rStyle w:val="StyleUnderline"/>
          <w:highlight w:val="yellow"/>
        </w:rPr>
        <w:t>Trump</w:t>
      </w:r>
      <w:r w:rsidRPr="003344E5">
        <w:rPr>
          <w:rStyle w:val="StyleUnderline"/>
        </w:rPr>
        <w:t xml:space="preserve"> administration </w:t>
      </w:r>
      <w:r w:rsidRPr="003A4D94">
        <w:rPr>
          <w:rStyle w:val="StyleUnderline"/>
          <w:highlight w:val="yellow"/>
        </w:rPr>
        <w:t xml:space="preserve">moves forward with this evasive maneuver, </w:t>
      </w:r>
      <w:r w:rsidRPr="003A4D94">
        <w:rPr>
          <w:rStyle w:val="Emphasis"/>
          <w:highlight w:val="yellow"/>
        </w:rPr>
        <w:t>Congress should enact legislation to bar all arms sales to the Saudi regime</w:t>
      </w:r>
      <w:r>
        <w:t>.</w:t>
      </w:r>
    </w:p>
    <w:p w:rsidR="003E0846" w:rsidRDefault="003E0846" w:rsidP="003E0846"/>
    <w:p w:rsidR="003E0846" w:rsidRPr="00E94FD0" w:rsidRDefault="003E0846" w:rsidP="003E0846">
      <w:pPr>
        <w:pStyle w:val="Heading4"/>
      </w:pPr>
      <w:r>
        <w:t xml:space="preserve">Arms sales to Saudi Arabia </w:t>
      </w:r>
      <w:r w:rsidRPr="003E0846">
        <w:rPr>
          <w:u w:val="single"/>
        </w:rPr>
        <w:t>and the UAE</w:t>
      </w:r>
      <w:r>
        <w:t xml:space="preserve"> should be cut off.  </w:t>
      </w:r>
    </w:p>
    <w:p w:rsidR="003E0846" w:rsidRDefault="003E0846" w:rsidP="003E0846">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7A4DC7">
        <w:t>It’s Time to Cut the Saudis Loose</w:t>
      </w:r>
      <w:r>
        <w:t xml:space="preserve">,” </w:t>
      </w:r>
      <w:r>
        <w:rPr>
          <w:i/>
        </w:rPr>
        <w:t>The American Conservative</w:t>
      </w:r>
      <w:r>
        <w:t>, March 22</w:t>
      </w:r>
      <w:r w:rsidRPr="007A4DC7">
        <w:rPr>
          <w:vertAlign w:val="superscript"/>
        </w:rPr>
        <w:t>nd</w:t>
      </w:r>
      <w:r>
        <w:t xml:space="preserve">, Available Online at </w:t>
      </w:r>
      <w:r w:rsidRPr="007A4DC7">
        <w:t>https://www.theamericanconservative.com/larison/its-time-to-cut-the-saudis-loose/</w:t>
      </w:r>
      <w:r>
        <w:t>, Accessed 06-11-2019)</w:t>
      </w:r>
    </w:p>
    <w:p w:rsidR="003E0846" w:rsidRDefault="003E0846" w:rsidP="003E0846">
      <w:r w:rsidRPr="001652A3">
        <w:rPr>
          <w:rStyle w:val="StyleUnderline"/>
          <w:highlight w:val="yellow"/>
        </w:rPr>
        <w:t>Downgrading</w:t>
      </w:r>
      <w:r w:rsidRPr="00646BE8">
        <w:rPr>
          <w:rStyle w:val="StyleUnderline"/>
        </w:rPr>
        <w:t xml:space="preserve"> the relationship </w:t>
      </w:r>
      <w:r w:rsidRPr="001652A3">
        <w:rPr>
          <w:rStyle w:val="StyleUnderline"/>
          <w:highlight w:val="yellow"/>
        </w:rPr>
        <w:t>with Saudi Arabia will</w:t>
      </w:r>
      <w:r w:rsidRPr="00646BE8">
        <w:rPr>
          <w:rStyle w:val="StyleUnderline"/>
        </w:rPr>
        <w:t xml:space="preserve"> almost certainly </w:t>
      </w:r>
      <w:r w:rsidRPr="001652A3">
        <w:rPr>
          <w:rStyle w:val="StyleUnderline"/>
          <w:highlight w:val="yellow"/>
        </w:rPr>
        <w:t>entail</w:t>
      </w:r>
      <w:r w:rsidRPr="00646BE8">
        <w:rPr>
          <w:rStyle w:val="StyleUnderline"/>
        </w:rPr>
        <w:t xml:space="preserve"> rethinking and </w:t>
      </w:r>
      <w:r w:rsidRPr="001652A3">
        <w:rPr>
          <w:rStyle w:val="StyleUnderline"/>
          <w:highlight w:val="yellow"/>
        </w:rPr>
        <w:t>changing</w:t>
      </w:r>
      <w:r w:rsidRPr="00646BE8">
        <w:rPr>
          <w:rStyle w:val="StyleUnderline"/>
        </w:rPr>
        <w:t xml:space="preserve"> U.S. </w:t>
      </w:r>
      <w:r w:rsidRPr="001652A3">
        <w:rPr>
          <w:rStyle w:val="StyleUnderline"/>
          <w:highlight w:val="yellow"/>
        </w:rPr>
        <w:t>relations with</w:t>
      </w:r>
      <w:r w:rsidRPr="00646BE8">
        <w:rPr>
          <w:rStyle w:val="StyleUnderline"/>
        </w:rPr>
        <w:t xml:space="preserve"> at least some of the </w:t>
      </w:r>
      <w:r w:rsidRPr="001652A3">
        <w:rPr>
          <w:rStyle w:val="StyleUnderline"/>
          <w:highlight w:val="yellow"/>
        </w:rPr>
        <w:t>other Gulf states</w:t>
      </w:r>
      <w:r w:rsidRPr="00646BE8">
        <w:rPr>
          <w:rStyle w:val="StyleUnderline"/>
        </w:rPr>
        <w:t xml:space="preserve"> as well. </w:t>
      </w:r>
      <w:r w:rsidRPr="001652A3">
        <w:rPr>
          <w:rStyle w:val="StyleUnderline"/>
          <w:highlight w:val="yellow"/>
        </w:rPr>
        <w:t>If the Saudis have become a liability</w:t>
      </w:r>
      <w:r w:rsidRPr="00646BE8">
        <w:rPr>
          <w:rStyle w:val="StyleUnderline"/>
        </w:rPr>
        <w:t xml:space="preserve"> on account of Yemen and their other reckless behavior, </w:t>
      </w:r>
      <w:r w:rsidRPr="001652A3">
        <w:rPr>
          <w:rStyle w:val="StyleUnderline"/>
          <w:highlight w:val="yellow"/>
        </w:rPr>
        <w:t>so have the U</w:t>
      </w:r>
      <w:r>
        <w:t xml:space="preserve">nited </w:t>
      </w:r>
      <w:r w:rsidRPr="001652A3">
        <w:rPr>
          <w:rStyle w:val="StyleUnderline"/>
          <w:highlight w:val="yellow"/>
        </w:rPr>
        <w:t>A</w:t>
      </w:r>
      <w:r>
        <w:t xml:space="preserve">rab </w:t>
      </w:r>
      <w:r w:rsidRPr="001652A3">
        <w:rPr>
          <w:rStyle w:val="StyleUnderline"/>
          <w:highlight w:val="yellow"/>
        </w:rPr>
        <w:t>E</w:t>
      </w:r>
      <w:r>
        <w:t xml:space="preserve">mirates. </w:t>
      </w:r>
      <w:r w:rsidRPr="001652A3">
        <w:rPr>
          <w:rStyle w:val="Emphasis"/>
          <w:highlight w:val="yellow"/>
        </w:rPr>
        <w:t>If we are cutting off arms</w:t>
      </w:r>
      <w:r w:rsidRPr="00646BE8">
        <w:rPr>
          <w:rStyle w:val="Emphasis"/>
        </w:rPr>
        <w:t xml:space="preserve"> supplies </w:t>
      </w:r>
      <w:r w:rsidRPr="001652A3">
        <w:rPr>
          <w:rStyle w:val="Emphasis"/>
          <w:highlight w:val="yellow"/>
        </w:rPr>
        <w:t>to one</w:t>
      </w:r>
      <w:r w:rsidRPr="00646BE8">
        <w:rPr>
          <w:rStyle w:val="Emphasis"/>
        </w:rPr>
        <w:t xml:space="preserve"> of the </w:t>
      </w:r>
      <w:r w:rsidRPr="001652A3">
        <w:rPr>
          <w:rStyle w:val="Emphasis"/>
          <w:highlight w:val="yellow"/>
        </w:rPr>
        <w:t>coalition</w:t>
      </w:r>
      <w:r w:rsidRPr="00646BE8">
        <w:rPr>
          <w:rStyle w:val="Emphasis"/>
        </w:rPr>
        <w:t xml:space="preserve">’s </w:t>
      </w:r>
      <w:r w:rsidRPr="001652A3">
        <w:rPr>
          <w:rStyle w:val="Emphasis"/>
          <w:highlight w:val="yellow"/>
        </w:rPr>
        <w:t>member</w:t>
      </w:r>
      <w:r w:rsidRPr="00646BE8">
        <w:rPr>
          <w:rStyle w:val="Emphasis"/>
        </w:rPr>
        <w:t xml:space="preserve">s, </w:t>
      </w:r>
      <w:r w:rsidRPr="001652A3">
        <w:rPr>
          <w:rStyle w:val="Emphasis"/>
          <w:highlight w:val="yellow"/>
        </w:rPr>
        <w:t>we need to cut them off to all of them</w:t>
      </w:r>
      <w:r>
        <w:t>. There are many powerful interests that will fight these changes, but the coalition that has mobilized against the war on Yemen has shown that it can resist and overcome intense opposition from the Pentagon, weapons manufacturers, and the Saudi and Emirati lobbyists.</w:t>
      </w:r>
    </w:p>
    <w:p w:rsidR="003E0846" w:rsidRPr="003E0846" w:rsidRDefault="003E0846" w:rsidP="003E0846"/>
    <w:p w:rsidR="004B7D89" w:rsidRDefault="004B7D89" w:rsidP="00A30945">
      <w:pPr>
        <w:pStyle w:val="Heading3"/>
      </w:pPr>
      <w:r>
        <w:lastRenderedPageBreak/>
        <w:t>They Say: “</w:t>
      </w:r>
      <w:r w:rsidR="00076C5E">
        <w:t>Plan Doesn’t End War</w:t>
      </w:r>
      <w:r>
        <w:t>”</w:t>
      </w:r>
    </w:p>
    <w:p w:rsidR="00A76CF4" w:rsidRDefault="00AF510B" w:rsidP="00A76CF4">
      <w:pPr>
        <w:pStyle w:val="Heading4"/>
      </w:pPr>
      <w:r>
        <w:t>The</w:t>
      </w:r>
      <w:r w:rsidR="00A76CF4">
        <w:t xml:space="preserve"> plan would </w:t>
      </w:r>
      <w:r w:rsidR="00A76CF4" w:rsidRPr="00FA3405">
        <w:rPr>
          <w:u w:val="single"/>
        </w:rPr>
        <w:t>immediately ground</w:t>
      </w:r>
      <w:r w:rsidR="00A76CF4">
        <w:t xml:space="preserve"> the coalition’s fighter aircraft. </w:t>
      </w:r>
    </w:p>
    <w:p w:rsidR="00A76CF4" w:rsidRPr="00085E24" w:rsidRDefault="00A76CF4" w:rsidP="00A76CF4">
      <w:r w:rsidRPr="00085E24">
        <w:rPr>
          <w:rStyle w:val="Style13ptBold"/>
        </w:rPr>
        <w:t>Bridgeman 19</w:t>
      </w:r>
      <w:r>
        <w:t xml:space="preserve"> — </w:t>
      </w:r>
      <w:r w:rsidRPr="00085E24">
        <w:t>Tess Bridgeman</w:t>
      </w:r>
      <w:r>
        <w:t xml:space="preserve">, </w:t>
      </w:r>
      <w:r w:rsidRPr="00085E24">
        <w:t xml:space="preserve">Senior Editor at </w:t>
      </w:r>
      <w:r w:rsidRPr="00E27C4B">
        <w:rPr>
          <w:i/>
        </w:rPr>
        <w:t>Just Security</w:t>
      </w:r>
      <w:r w:rsidRPr="00085E24">
        <w:t xml:space="preserve">, Senior Fellow and Visiting Scholar at the Reiss Center on Law and Security at New York University School of Law, former Special Assistant to the President, Associate Counsel to the President, and Deputy Legal Adviser to the National Security Council, holds a D.Phil. in International Relations from Oxford University and a J.D. from New York University School of Law, </w:t>
      </w:r>
      <w:r>
        <w:t xml:space="preserve">2019 (“Congress, Saudi Arabia, and the Conflict in Yemen: Where do We Go from Here?,” </w:t>
      </w:r>
      <w:r>
        <w:rPr>
          <w:i/>
        </w:rPr>
        <w:t>Just Security</w:t>
      </w:r>
      <w:r>
        <w:t>, February 12</w:t>
      </w:r>
      <w:r w:rsidRPr="00085E24">
        <w:rPr>
          <w:vertAlign w:val="superscript"/>
        </w:rPr>
        <w:t>th</w:t>
      </w:r>
      <w:r>
        <w:t xml:space="preserve">, Available Online at </w:t>
      </w:r>
      <w:hyperlink r:id="rId53" w:history="1">
        <w:r w:rsidRPr="00063DE4">
          <w:rPr>
            <w:rStyle w:val="Hyperlink"/>
          </w:rPr>
          <w:t>https://www.justsecurity.org/62560/congress-saudi-arabia-conflict-yemen-here/</w:t>
        </w:r>
      </w:hyperlink>
      <w:r>
        <w:t>, Accessed 06-11-2019)</w:t>
      </w:r>
    </w:p>
    <w:p w:rsidR="00A76CF4" w:rsidRDefault="00A76CF4" w:rsidP="00A76CF4">
      <w:r w:rsidRPr="00863E52">
        <w:rPr>
          <w:rStyle w:val="StyleUnderline"/>
        </w:rPr>
        <w:t>If</w:t>
      </w:r>
      <w:r>
        <w:t xml:space="preserve"> the new </w:t>
      </w:r>
      <w:r w:rsidRPr="00F70750">
        <w:rPr>
          <w:rStyle w:val="StyleUnderline"/>
        </w:rPr>
        <w:t>Congress is</w:t>
      </w:r>
      <w:r w:rsidRPr="00F70750">
        <w:t xml:space="preserve"> also </w:t>
      </w:r>
      <w:r w:rsidRPr="00F70750">
        <w:rPr>
          <w:rStyle w:val="StyleUnderline"/>
        </w:rPr>
        <w:t>serious about curbing U.S. participation in Yemen’s devastating civil war, it should include a provision explicitly cutting off specific forms of U.S. support</w:t>
      </w:r>
      <w:r w:rsidRPr="00F70750">
        <w:t xml:space="preserve"> —</w:t>
      </w:r>
      <w:r>
        <w:t xml:space="preserve"> not just directing withdrawal from “hostilities” — in a must-pass vehicle. Congress has a number of very good options for doing so at its disposal. For example, </w:t>
      </w:r>
      <w:r w:rsidRPr="001A0D3E">
        <w:rPr>
          <w:rStyle w:val="StyleUnderline"/>
          <w:highlight w:val="yellow"/>
        </w:rPr>
        <w:t>two options</w:t>
      </w:r>
      <w:r>
        <w:t xml:space="preserve">, which could be combined for maximum impact, </w:t>
      </w:r>
      <w:r w:rsidRPr="001A0D3E">
        <w:rPr>
          <w:rStyle w:val="StyleUnderline"/>
          <w:highlight w:val="yellow"/>
        </w:rPr>
        <w:t>are</w:t>
      </w:r>
      <w:r>
        <w:t xml:space="preserve"> (1) </w:t>
      </w:r>
      <w:r w:rsidRPr="00F70750">
        <w:rPr>
          <w:rStyle w:val="StyleUnderline"/>
        </w:rPr>
        <w:t xml:space="preserve">expressly </w:t>
      </w:r>
      <w:r w:rsidRPr="001A0D3E">
        <w:rPr>
          <w:rStyle w:val="StyleUnderline"/>
          <w:highlight w:val="yellow"/>
        </w:rPr>
        <w:t>prohibiting</w:t>
      </w:r>
      <w:r w:rsidRPr="00F70750">
        <w:rPr>
          <w:rStyle w:val="StyleUnderline"/>
          <w:highlight w:val="yellow"/>
        </w:rPr>
        <w:t xml:space="preserve"> any further U.S.</w:t>
      </w:r>
      <w:r w:rsidRPr="00863E52">
        <w:rPr>
          <w:rStyle w:val="StyleUnderline"/>
        </w:rPr>
        <w:t xml:space="preserve"> </w:t>
      </w:r>
      <w:r w:rsidRPr="001A0D3E">
        <w:rPr>
          <w:rStyle w:val="StyleUnderline"/>
          <w:highlight w:val="yellow"/>
        </w:rPr>
        <w:t>assistance or support</w:t>
      </w:r>
      <w:r>
        <w:t xml:space="preserve">, including intelligence sharing and logistics support activities, </w:t>
      </w:r>
      <w:r w:rsidRPr="001A0D3E">
        <w:rPr>
          <w:rStyle w:val="StyleUnderline"/>
          <w:highlight w:val="yellow"/>
        </w:rPr>
        <w:t>to any members of the</w:t>
      </w:r>
      <w:r w:rsidRPr="001A0D3E">
        <w:rPr>
          <w:rStyle w:val="StyleUnderline"/>
        </w:rPr>
        <w:t xml:space="preserve"> Saudi-led </w:t>
      </w:r>
      <w:r w:rsidRPr="001A0D3E">
        <w:rPr>
          <w:rStyle w:val="StyleUnderline"/>
          <w:highlight w:val="yellow"/>
        </w:rPr>
        <w:t>coalition</w:t>
      </w:r>
      <w:r w:rsidRPr="00863E52">
        <w:rPr>
          <w:rStyle w:val="StyleUnderline"/>
        </w:rPr>
        <w:t xml:space="preserve"> for the civil war in Yemen, </w:t>
      </w:r>
      <w:r w:rsidRPr="001A0D3E">
        <w:rPr>
          <w:rStyle w:val="StyleUnderline"/>
          <w:highlight w:val="yellow"/>
        </w:rPr>
        <w:t>and</w:t>
      </w:r>
      <w:r>
        <w:t xml:space="preserve"> (2) as Ryan Goodman has explained, </w:t>
      </w:r>
      <w:r w:rsidRPr="001A0D3E">
        <w:rPr>
          <w:rStyle w:val="StyleUnderline"/>
          <w:highlight w:val="yellow"/>
        </w:rPr>
        <w:t>suspending D</w:t>
      </w:r>
      <w:r>
        <w:t xml:space="preserve">irect </w:t>
      </w:r>
      <w:r w:rsidRPr="001A0D3E">
        <w:rPr>
          <w:rStyle w:val="StyleUnderline"/>
          <w:highlight w:val="yellow"/>
        </w:rPr>
        <w:t>C</w:t>
      </w:r>
      <w:r>
        <w:t xml:space="preserve">ommercial </w:t>
      </w:r>
      <w:r w:rsidRPr="001A0D3E">
        <w:rPr>
          <w:rStyle w:val="StyleUnderline"/>
          <w:highlight w:val="yellow"/>
        </w:rPr>
        <w:t>S</w:t>
      </w:r>
      <w:r>
        <w:t xml:space="preserve">ales </w:t>
      </w:r>
      <w:r w:rsidRPr="00F70750">
        <w:rPr>
          <w:rStyle w:val="StyleUnderline"/>
        </w:rPr>
        <w:t xml:space="preserve">licenses </w:t>
      </w:r>
      <w:r w:rsidRPr="001A0D3E">
        <w:rPr>
          <w:rStyle w:val="StyleUnderline"/>
          <w:highlight w:val="yellow"/>
        </w:rPr>
        <w:t>for maintenance and sustainment</w:t>
      </w:r>
      <w:r w:rsidRPr="00F70750">
        <w:rPr>
          <w:rStyle w:val="StyleUnderline"/>
        </w:rPr>
        <w:t xml:space="preserve"> of fighter aircraft used in the Saudi coalition’s offensive operations</w:t>
      </w:r>
      <w:r w:rsidRPr="00863E52">
        <w:rPr>
          <w:rStyle w:val="StyleUnderline"/>
        </w:rPr>
        <w:t xml:space="preserve"> in Yemen</w:t>
      </w:r>
      <w:r>
        <w:t>.</w:t>
      </w:r>
    </w:p>
    <w:p w:rsidR="00A76CF4" w:rsidRDefault="00A76CF4" w:rsidP="00A76CF4">
      <w:r w:rsidRPr="001A0D3E">
        <w:rPr>
          <w:rStyle w:val="StyleUnderline"/>
          <w:highlight w:val="yellow"/>
        </w:rPr>
        <w:t>The first</w:t>
      </w:r>
      <w:r w:rsidRPr="001A0D3E">
        <w:rPr>
          <w:rStyle w:val="StyleUnderline"/>
        </w:rPr>
        <w:t xml:space="preserve"> option </w:t>
      </w:r>
      <w:r w:rsidRPr="001A0D3E">
        <w:rPr>
          <w:rStyle w:val="StyleUnderline"/>
          <w:highlight w:val="yellow"/>
        </w:rPr>
        <w:t>would</w:t>
      </w:r>
      <w:r w:rsidRPr="00863E52">
        <w:rPr>
          <w:rStyle w:val="StyleUnderline"/>
        </w:rPr>
        <w:t xml:space="preserve"> have the impact of </w:t>
      </w:r>
      <w:r w:rsidRPr="001A0D3E">
        <w:rPr>
          <w:rStyle w:val="Emphasis"/>
          <w:highlight w:val="yellow"/>
        </w:rPr>
        <w:t>end</w:t>
      </w:r>
      <w:r w:rsidRPr="00863E52">
        <w:rPr>
          <w:rStyle w:val="Emphasis"/>
        </w:rPr>
        <w:t xml:space="preserve">ing the </w:t>
      </w:r>
      <w:r w:rsidRPr="001A0D3E">
        <w:rPr>
          <w:rStyle w:val="Emphasis"/>
          <w:highlight w:val="yellow"/>
        </w:rPr>
        <w:t>activities the U.S. is actually undertaking</w:t>
      </w:r>
      <w:r w:rsidRPr="001A0D3E">
        <w:rPr>
          <w:rStyle w:val="StyleUnderline"/>
          <w:highlight w:val="yellow"/>
        </w:rPr>
        <w:t xml:space="preserve"> in support</w:t>
      </w:r>
      <w:r w:rsidRPr="00E64CFB">
        <w:rPr>
          <w:rStyle w:val="StyleUnderline"/>
        </w:rPr>
        <w:t xml:space="preserve"> of the Saudi-led coalition. </w:t>
      </w:r>
      <w:r w:rsidRPr="001A0D3E">
        <w:rPr>
          <w:rStyle w:val="StyleUnderline"/>
          <w:highlight w:val="yellow"/>
        </w:rPr>
        <w:t xml:space="preserve">The second would create </w:t>
      </w:r>
      <w:r w:rsidRPr="001A0D3E">
        <w:rPr>
          <w:rStyle w:val="Emphasis"/>
          <w:highlight w:val="yellow"/>
        </w:rPr>
        <w:t>a strong incentive</w:t>
      </w:r>
      <w:r w:rsidRPr="00E64CFB">
        <w:rPr>
          <w:rStyle w:val="StyleUnderline"/>
        </w:rPr>
        <w:t xml:space="preserve"> for the coalition </w:t>
      </w:r>
      <w:r w:rsidRPr="001A0D3E">
        <w:rPr>
          <w:rStyle w:val="StyleUnderline"/>
          <w:highlight w:val="yellow"/>
        </w:rPr>
        <w:t>to get serious about negotiations</w:t>
      </w:r>
      <w:r w:rsidRPr="00863E52">
        <w:rPr>
          <w:rStyle w:val="StyleUnderline"/>
        </w:rPr>
        <w:t xml:space="preserve"> to end the conflict: </w:t>
      </w:r>
      <w:r w:rsidRPr="001A0D3E">
        <w:rPr>
          <w:rStyle w:val="StyleUnderline"/>
          <w:highlight w:val="yellow"/>
        </w:rPr>
        <w:t>it would</w:t>
      </w:r>
      <w:r w:rsidRPr="00863E52">
        <w:rPr>
          <w:rStyle w:val="StyleUnderline"/>
        </w:rPr>
        <w:t xml:space="preserve"> have the impact of </w:t>
      </w:r>
      <w:r w:rsidRPr="001A0D3E">
        <w:rPr>
          <w:rStyle w:val="Emphasis"/>
          <w:highlight w:val="yellow"/>
        </w:rPr>
        <w:t>ground</w:t>
      </w:r>
      <w:r w:rsidRPr="00863E52">
        <w:rPr>
          <w:rStyle w:val="Emphasis"/>
        </w:rPr>
        <w:t xml:space="preserve">ing </w:t>
      </w:r>
      <w:r w:rsidRPr="00E64CFB">
        <w:rPr>
          <w:rStyle w:val="Emphasis"/>
        </w:rPr>
        <w:t xml:space="preserve">the coalition’s </w:t>
      </w:r>
      <w:r w:rsidRPr="001A0D3E">
        <w:rPr>
          <w:rStyle w:val="Emphasis"/>
          <w:highlight w:val="yellow"/>
        </w:rPr>
        <w:t>fighter aircraft in short order</w:t>
      </w:r>
      <w:r w:rsidRPr="001A0D3E">
        <w:rPr>
          <w:rStyle w:val="StyleUnderline"/>
          <w:highlight w:val="yellow"/>
        </w:rPr>
        <w:t>, as they rely on maintenance and spare parts</w:t>
      </w:r>
      <w:r w:rsidRPr="00F70750">
        <w:rPr>
          <w:rStyle w:val="StyleUnderline"/>
        </w:rPr>
        <w:t xml:space="preserve"> provided under U.S. licenses</w:t>
      </w:r>
      <w:r w:rsidRPr="00F70750">
        <w:t>.</w:t>
      </w:r>
    </w:p>
    <w:p w:rsidR="00A76CF4" w:rsidRDefault="00A76CF4" w:rsidP="00A76CF4">
      <w:r>
        <w:t xml:space="preserve">Members on both sides of the aisle have expressed outrage at Saudi Arabia’s leadership for the devastating impact of its air campaign in Yemen’s civil war and its silencing of critics through murder and disappearance. </w:t>
      </w:r>
      <w:r w:rsidRPr="00863E52">
        <w:rPr>
          <w:rStyle w:val="StyleUnderline"/>
        </w:rPr>
        <w:t>If Congress wants to ensure in practice that the U</w:t>
      </w:r>
      <w:r>
        <w:t xml:space="preserve">nited </w:t>
      </w:r>
      <w:r w:rsidRPr="00863E52">
        <w:rPr>
          <w:rStyle w:val="StyleUnderline"/>
        </w:rPr>
        <w:t>S</w:t>
      </w:r>
      <w:r>
        <w:t xml:space="preserve">tates </w:t>
      </w:r>
      <w:r w:rsidRPr="00863E52">
        <w:rPr>
          <w:rStyle w:val="StyleUnderline"/>
        </w:rPr>
        <w:t>cannot continue to support the Saudi-led coalition in Yemen and that the Trump administration holds Saudi leaders accountable, it has strong options available to do so</w:t>
      </w:r>
      <w:r>
        <w:t>.</w:t>
      </w:r>
    </w:p>
    <w:p w:rsidR="00A76CF4" w:rsidRPr="00B42214" w:rsidRDefault="00A76CF4" w:rsidP="00B42214"/>
    <w:p w:rsidR="004B7D89" w:rsidRPr="00725F9C" w:rsidRDefault="004B7D89" w:rsidP="004B7D89">
      <w:pPr>
        <w:pStyle w:val="Heading4"/>
        <w:rPr>
          <w:u w:val="single"/>
        </w:rPr>
      </w:pPr>
      <w:r>
        <w:t xml:space="preserve">The plan would </w:t>
      </w:r>
      <w:r w:rsidRPr="00565F3B">
        <w:rPr>
          <w:u w:val="single"/>
        </w:rPr>
        <w:t>force</w:t>
      </w:r>
      <w:r>
        <w:t xml:space="preserve"> the coalition to withdraw from Yemen. </w:t>
      </w:r>
    </w:p>
    <w:p w:rsidR="004B7D89" w:rsidRDefault="004B7D89" w:rsidP="004B7D89">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D642C1">
        <w:t>It’s Time To Stop Arms Sales To Saudi Arabia</w:t>
      </w:r>
      <w:r>
        <w:t xml:space="preserve">,” </w:t>
      </w:r>
      <w:r w:rsidRPr="00D642C1">
        <w:rPr>
          <w:i/>
        </w:rPr>
        <w:t>LobeLog</w:t>
      </w:r>
      <w:r w:rsidRPr="00D642C1">
        <w:t>—the Inter Press Service</w:t>
      </w:r>
      <w:r>
        <w:t>’</w:t>
      </w:r>
      <w:r w:rsidRPr="00D642C1">
        <w:t>s blog,</w:t>
      </w:r>
      <w:r>
        <w:t xml:space="preserve"> May 15</w:t>
      </w:r>
      <w:r w:rsidRPr="00222016">
        <w:rPr>
          <w:vertAlign w:val="superscript"/>
        </w:rPr>
        <w:t>th</w:t>
      </w:r>
      <w:r>
        <w:t xml:space="preserve">, Available Online at </w:t>
      </w:r>
      <w:hyperlink r:id="rId54" w:history="1">
        <w:r w:rsidRPr="00AB3C81">
          <w:rPr>
            <w:rStyle w:val="Hyperlink"/>
          </w:rPr>
          <w:t>https://lobelog.com/its-time-to-stop-arms-sales-to-saudi-arabia/</w:t>
        </w:r>
      </w:hyperlink>
      <w:r>
        <w:t>, Accessed 06-07-2019)</w:t>
      </w:r>
    </w:p>
    <w:p w:rsidR="004B7D89" w:rsidRDefault="004B7D89" w:rsidP="004B7D89">
      <w:r>
        <w:t xml:space="preserve">For starters, </w:t>
      </w:r>
      <w:r w:rsidRPr="00725F9C">
        <w:rPr>
          <w:rStyle w:val="StyleUnderline"/>
          <w:highlight w:val="yellow"/>
        </w:rPr>
        <w:t>Congress should</w:t>
      </w:r>
      <w:r w:rsidRPr="00222016">
        <w:rPr>
          <w:rStyle w:val="StyleUnderline"/>
        </w:rPr>
        <w:t xml:space="preserve"> work to </w:t>
      </w:r>
      <w:r w:rsidRPr="00725F9C">
        <w:rPr>
          <w:rStyle w:val="StyleUnderline"/>
          <w:highlight w:val="yellow"/>
        </w:rPr>
        <w:t>close off</w:t>
      </w:r>
      <w:r w:rsidRPr="00222016">
        <w:rPr>
          <w:rStyle w:val="StyleUnderline"/>
        </w:rPr>
        <w:t xml:space="preserve"> the other main avenue of U.S. support for the Saudi-led coalition—</w:t>
      </w:r>
      <w:r w:rsidRPr="00725F9C">
        <w:rPr>
          <w:rStyle w:val="StyleUnderline"/>
          <w:highlight w:val="yellow"/>
        </w:rPr>
        <w:t>the sale of bombs, combat aircraft, armored vehicles, attack helicopters, and other equipment to Saudi Arabia and the UAE</w:t>
      </w:r>
      <w:r w:rsidRPr="00222016">
        <w:rPr>
          <w:rStyle w:val="StyleUnderline"/>
        </w:rPr>
        <w:t>, the two primary perpetrators of the humanitarian crisis in Yemen</w:t>
      </w:r>
      <w:r>
        <w:t xml:space="preserve">. According to statistics from the Security Assistance Monitor, </w:t>
      </w:r>
      <w:r w:rsidRPr="00222016">
        <w:rPr>
          <w:rStyle w:val="StyleUnderline"/>
        </w:rPr>
        <w:t>the U</w:t>
      </w:r>
      <w:r>
        <w:t xml:space="preserve">nited </w:t>
      </w:r>
      <w:r w:rsidRPr="00222016">
        <w:rPr>
          <w:rStyle w:val="StyleUnderline"/>
        </w:rPr>
        <w:t>S</w:t>
      </w:r>
      <w:r>
        <w:t xml:space="preserve">tates </w:t>
      </w:r>
      <w:r w:rsidRPr="00222016">
        <w:rPr>
          <w:rStyle w:val="StyleUnderline"/>
        </w:rPr>
        <w:t>has offered over $68 billion in weaponry to those two nations since the start of the current Yemen conflict</w:t>
      </w:r>
      <w:r>
        <w:t xml:space="preserve"> in March 2015. As Bruce Riedel of the Brookings Institution has noted, </w:t>
      </w:r>
      <w:r w:rsidRPr="00222016">
        <w:rPr>
          <w:rStyle w:val="StyleUnderline"/>
        </w:rPr>
        <w:t xml:space="preserve">these </w:t>
      </w:r>
      <w:r w:rsidRPr="00725F9C">
        <w:rPr>
          <w:rStyle w:val="StyleUnderline"/>
          <w:highlight w:val="yellow"/>
        </w:rPr>
        <w:t xml:space="preserve">U.S.-supplied systems are </w:t>
      </w:r>
      <w:r w:rsidRPr="00725F9C">
        <w:rPr>
          <w:rStyle w:val="Emphasis"/>
          <w:highlight w:val="yellow"/>
        </w:rPr>
        <w:t>the backbone</w:t>
      </w:r>
      <w:r w:rsidRPr="00725F9C">
        <w:rPr>
          <w:rStyle w:val="StyleUnderline"/>
          <w:highlight w:val="yellow"/>
        </w:rPr>
        <w:t xml:space="preserve"> of the Saudi military, and </w:t>
      </w:r>
      <w:r w:rsidRPr="00725F9C">
        <w:rPr>
          <w:rStyle w:val="Emphasis"/>
          <w:highlight w:val="yellow"/>
        </w:rPr>
        <w:t>without those weapons and related maintenance and support</w:t>
      </w:r>
      <w:r w:rsidRPr="00725F9C">
        <w:rPr>
          <w:rStyle w:val="StyleUnderline"/>
          <w:highlight w:val="yellow"/>
        </w:rPr>
        <w:t xml:space="preserve"> they could not sustain their intervention</w:t>
      </w:r>
      <w:r w:rsidRPr="00222016">
        <w:rPr>
          <w:rStyle w:val="StyleUnderline"/>
        </w:rPr>
        <w:t xml:space="preserve"> in Yemen</w:t>
      </w:r>
      <w:r>
        <w:t>.</w:t>
      </w:r>
    </w:p>
    <w:p w:rsidR="004B7D89" w:rsidRDefault="004B7D89" w:rsidP="004B7D89"/>
    <w:p w:rsidR="00B23142" w:rsidRPr="00B755CD" w:rsidRDefault="00B23142" w:rsidP="00B23142">
      <w:pPr>
        <w:pStyle w:val="Heading4"/>
      </w:pPr>
      <w:r>
        <w:t xml:space="preserve">The plan would make it </w:t>
      </w:r>
      <w:r>
        <w:rPr>
          <w:u w:val="single"/>
        </w:rPr>
        <w:t>impossible</w:t>
      </w:r>
      <w:r>
        <w:t xml:space="preserve"> for the coalition to continue the war. </w:t>
      </w:r>
    </w:p>
    <w:p w:rsidR="00B23142" w:rsidRDefault="00B23142" w:rsidP="00B23142">
      <w:r w:rsidRPr="00BD52B0">
        <w:rPr>
          <w:rStyle w:val="Style13ptBold"/>
        </w:rPr>
        <w:t>Larison 1</w:t>
      </w:r>
      <w:r>
        <w:rPr>
          <w:rStyle w:val="Style13ptBold"/>
        </w:rPr>
        <w:t>8</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2018 (“</w:t>
      </w:r>
      <w:r w:rsidRPr="0034049A">
        <w:t>Congress Should Cut Off All Support to Saudi Arabia</w:t>
      </w:r>
      <w:r>
        <w:t xml:space="preserve">,” </w:t>
      </w:r>
      <w:r>
        <w:rPr>
          <w:i/>
        </w:rPr>
        <w:t>The American Conservative</w:t>
      </w:r>
      <w:r>
        <w:t>, October 11</w:t>
      </w:r>
      <w:r w:rsidRPr="0034049A">
        <w:rPr>
          <w:vertAlign w:val="superscript"/>
        </w:rPr>
        <w:t>th</w:t>
      </w:r>
      <w:r>
        <w:t xml:space="preserve">, Available Online at </w:t>
      </w:r>
      <w:r w:rsidRPr="0034049A">
        <w:t>https://www.theamericanconservative.com/larison/congress-should-cut-off-all-support-to-saudi-arabia/</w:t>
      </w:r>
      <w:r>
        <w:t>, Accessed 06-07-2019)</w:t>
      </w:r>
    </w:p>
    <w:p w:rsidR="00B23142" w:rsidRPr="0034049A" w:rsidRDefault="00B23142" w:rsidP="00B23142">
      <w:pPr>
        <w:rPr>
          <w:sz w:val="26"/>
          <w:u w:val="single"/>
        </w:rPr>
      </w:pPr>
      <w:r>
        <w:lastRenderedPageBreak/>
        <w:t xml:space="preserve">Bruce </w:t>
      </w:r>
      <w:r w:rsidRPr="00113CE5">
        <w:rPr>
          <w:rStyle w:val="StyleUnderline"/>
        </w:rPr>
        <w:t>Riedel makes the case for blocking arms sales and cutting off military assistance to Saudi Arabia:</w:t>
      </w:r>
    </w:p>
    <w:p w:rsidR="00B23142" w:rsidRDefault="00B23142" w:rsidP="00B23142">
      <w:pPr>
        <w:ind w:left="720"/>
      </w:pPr>
      <w:r>
        <w:t>The war is draining the kingdom’s coffers. And responsibility for the war is on Mohammed bin Salman, who as defense minister has driven Riyadh into this quagmire. Shaking the arms relationship is by far the most important way to clip his wings.</w:t>
      </w:r>
    </w:p>
    <w:p w:rsidR="00B23142" w:rsidRDefault="00B23142" w:rsidP="00B23142">
      <w:pPr>
        <w:ind w:left="720"/>
      </w:pPr>
      <w:r>
        <w:t>Congress now has the power to make a serious decision, halting arms sales and the logistics train for the kingdom in the wake of the reported murder of Saudi critic Jamal Khashoggi in the Saudi consulate in Istanbul, Turkey last week. The outrageous attack on Jamal deserves serious reaction, and given Trump’s dereliction of duty on the matter, it is up to Congress to act. The president may try to override a Senate arms stand-down but it would be a painful setback for the prince.</w:t>
      </w:r>
    </w:p>
    <w:p w:rsidR="00B23142" w:rsidRDefault="00B23142" w:rsidP="00B23142">
      <w:r w:rsidRPr="005D0ED8">
        <w:rPr>
          <w:rStyle w:val="StyleUnderline"/>
          <w:highlight w:val="yellow"/>
        </w:rPr>
        <w:t>Congress ought to</w:t>
      </w:r>
      <w:r w:rsidRPr="00113CE5">
        <w:rPr>
          <w:rStyle w:val="StyleUnderline"/>
        </w:rPr>
        <w:t xml:space="preserve"> have </w:t>
      </w:r>
      <w:r w:rsidRPr="005D0ED8">
        <w:rPr>
          <w:rStyle w:val="StyleUnderline"/>
          <w:highlight w:val="yellow"/>
        </w:rPr>
        <w:t>cut off</w:t>
      </w:r>
      <w:r w:rsidRPr="00113CE5">
        <w:rPr>
          <w:rStyle w:val="StyleUnderline"/>
        </w:rPr>
        <w:t xml:space="preserve"> military support and </w:t>
      </w:r>
      <w:r w:rsidRPr="005D0ED8">
        <w:rPr>
          <w:rStyle w:val="StyleUnderline"/>
          <w:highlight w:val="yellow"/>
        </w:rPr>
        <w:t>arms sales</w:t>
      </w:r>
      <w:r w:rsidRPr="00113CE5">
        <w:rPr>
          <w:rStyle w:val="StyleUnderline"/>
        </w:rPr>
        <w:t xml:space="preserve"> to the Saudis long ago, and they should certainly do so now. </w:t>
      </w:r>
      <w:r w:rsidRPr="005D0ED8">
        <w:rPr>
          <w:rStyle w:val="StyleUnderline"/>
          <w:highlight w:val="yellow"/>
        </w:rPr>
        <w:t>This would</w:t>
      </w:r>
      <w:r w:rsidRPr="00113CE5">
        <w:rPr>
          <w:rStyle w:val="StyleUnderline"/>
        </w:rPr>
        <w:t xml:space="preserve"> not only </w:t>
      </w:r>
      <w:r w:rsidRPr="0034049A">
        <w:rPr>
          <w:rStyle w:val="Emphasis"/>
        </w:rPr>
        <w:t>send a clear message to Riyadh</w:t>
      </w:r>
      <w:r w:rsidRPr="00113CE5">
        <w:rPr>
          <w:rStyle w:val="StyleUnderline"/>
        </w:rPr>
        <w:t xml:space="preserve"> that the blank check this administration has given them is no more, but it would also </w:t>
      </w:r>
      <w:r w:rsidRPr="005D0ED8">
        <w:rPr>
          <w:rStyle w:val="StyleUnderline"/>
          <w:highlight w:val="yellow"/>
        </w:rPr>
        <w:t xml:space="preserve">make it </w:t>
      </w:r>
      <w:r w:rsidRPr="005D0ED8">
        <w:rPr>
          <w:rStyle w:val="Emphasis"/>
          <w:highlight w:val="yellow"/>
        </w:rPr>
        <w:t>practically impossible for the Saudis to continue bombing</w:t>
      </w:r>
      <w:r w:rsidRPr="0034049A">
        <w:rPr>
          <w:rStyle w:val="Emphasis"/>
        </w:rPr>
        <w:t xml:space="preserve"> Yemeni </w:t>
      </w:r>
      <w:r w:rsidRPr="005D0ED8">
        <w:rPr>
          <w:rStyle w:val="Emphasis"/>
          <w:highlight w:val="yellow"/>
        </w:rPr>
        <w:t>civilians</w:t>
      </w:r>
      <w:r w:rsidRPr="00113CE5">
        <w:rPr>
          <w:rStyle w:val="StyleUnderline"/>
        </w:rPr>
        <w:t>. As Riedel says, “</w:t>
      </w:r>
      <w:r w:rsidRPr="005D0ED8">
        <w:rPr>
          <w:rStyle w:val="StyleUnderline"/>
          <w:highlight w:val="yellow"/>
        </w:rPr>
        <w:t>The</w:t>
      </w:r>
      <w:r>
        <w:t xml:space="preserve"> Royal Saudi Air Force (</w:t>
      </w:r>
      <w:r w:rsidRPr="005D0ED8">
        <w:rPr>
          <w:rStyle w:val="StyleUnderline"/>
          <w:highlight w:val="yellow"/>
        </w:rPr>
        <w:t>RSAF</w:t>
      </w:r>
      <w:r>
        <w:t xml:space="preserve">) </w:t>
      </w:r>
      <w:r w:rsidRPr="005D0ED8">
        <w:rPr>
          <w:rStyle w:val="StyleUnderline"/>
          <w:highlight w:val="yellow"/>
        </w:rPr>
        <w:t xml:space="preserve">is </w:t>
      </w:r>
      <w:r w:rsidRPr="005D0ED8">
        <w:rPr>
          <w:rStyle w:val="Emphasis"/>
          <w:highlight w:val="yellow"/>
        </w:rPr>
        <w:t>entirely dependent</w:t>
      </w:r>
      <w:r w:rsidRPr="005D0ED8">
        <w:rPr>
          <w:rStyle w:val="StyleUnderline"/>
          <w:highlight w:val="yellow"/>
        </w:rPr>
        <w:t xml:space="preserve"> on American and British support</w:t>
      </w:r>
      <w:r w:rsidRPr="00113CE5">
        <w:rPr>
          <w:rStyle w:val="StyleUnderline"/>
        </w:rPr>
        <w:t xml:space="preserve"> for its air fleet of F-15 fighter jets, Apache helicopters, and Tornado aircraft. </w:t>
      </w:r>
      <w:r w:rsidRPr="005D0ED8">
        <w:rPr>
          <w:rStyle w:val="StyleUnderline"/>
          <w:highlight w:val="yellow"/>
        </w:rPr>
        <w:t xml:space="preserve">If </w:t>
      </w:r>
      <w:r w:rsidRPr="005D0ED8">
        <w:rPr>
          <w:rStyle w:val="Emphasis"/>
          <w:highlight w:val="yellow"/>
        </w:rPr>
        <w:t>either</w:t>
      </w:r>
      <w:r w:rsidRPr="005D0ED8">
        <w:rPr>
          <w:rStyle w:val="StyleUnderline"/>
          <w:highlight w:val="yellow"/>
        </w:rPr>
        <w:t xml:space="preserve"> Washington </w:t>
      </w:r>
      <w:r w:rsidRPr="005D0ED8">
        <w:rPr>
          <w:rStyle w:val="Emphasis"/>
          <w:highlight w:val="yellow"/>
        </w:rPr>
        <w:t>or</w:t>
      </w:r>
      <w:r w:rsidRPr="005D0ED8">
        <w:rPr>
          <w:rStyle w:val="StyleUnderline"/>
          <w:highlight w:val="yellow"/>
        </w:rPr>
        <w:t xml:space="preserve"> London halts the flow of logistics, the RSAF will be grounded</w:t>
      </w:r>
      <w:r w:rsidRPr="00113CE5">
        <w:rPr>
          <w:rStyle w:val="StyleUnderline"/>
        </w:rPr>
        <w:t>.” Supporters</w:t>
      </w:r>
      <w:r>
        <w:t xml:space="preserve"> of the war on Yemen often </w:t>
      </w:r>
      <w:r w:rsidRPr="00113CE5">
        <w:rPr>
          <w:rStyle w:val="StyleUnderline"/>
        </w:rPr>
        <w:t>say</w:t>
      </w:r>
      <w:r>
        <w:t xml:space="preserve"> that </w:t>
      </w:r>
      <w:r w:rsidRPr="005D0ED8">
        <w:rPr>
          <w:rStyle w:val="StyleUnderline"/>
          <w:highlight w:val="yellow"/>
        </w:rPr>
        <w:t>U.S. military assistance is</w:t>
      </w:r>
      <w:r w:rsidRPr="00113CE5">
        <w:rPr>
          <w:rStyle w:val="StyleUnderline"/>
        </w:rPr>
        <w:t xml:space="preserve"> “modest” or “limited”</w:t>
      </w:r>
      <w:r>
        <w:t xml:space="preserve"> as a way of minimizing our government’s role, </w:t>
      </w:r>
      <w:r w:rsidRPr="00113CE5">
        <w:rPr>
          <w:rStyle w:val="StyleUnderline"/>
        </w:rPr>
        <w:t xml:space="preserve">but they usually neglect to mention </w:t>
      </w:r>
      <w:r w:rsidRPr="0034049A">
        <w:rPr>
          <w:rStyle w:val="Emphasis"/>
        </w:rPr>
        <w:t xml:space="preserve">how </w:t>
      </w:r>
      <w:r w:rsidRPr="005D0ED8">
        <w:rPr>
          <w:rStyle w:val="Emphasis"/>
          <w:highlight w:val="yellow"/>
        </w:rPr>
        <w:t>critical</w:t>
      </w:r>
      <w:r w:rsidRPr="0034049A">
        <w:rPr>
          <w:rStyle w:val="Emphasis"/>
        </w:rPr>
        <w:t xml:space="preserve"> it is </w:t>
      </w:r>
      <w:r w:rsidRPr="005D0ED8">
        <w:rPr>
          <w:rStyle w:val="Emphasis"/>
          <w:highlight w:val="yellow"/>
        </w:rPr>
        <w:t>to</w:t>
      </w:r>
      <w:r w:rsidRPr="0034049A">
        <w:rPr>
          <w:rStyle w:val="Emphasis"/>
        </w:rPr>
        <w:t xml:space="preserve"> the coalition’s </w:t>
      </w:r>
      <w:r w:rsidRPr="005D0ED8">
        <w:rPr>
          <w:rStyle w:val="Emphasis"/>
          <w:highlight w:val="yellow"/>
        </w:rPr>
        <w:t>operations</w:t>
      </w:r>
      <w:r w:rsidRPr="005D0ED8">
        <w:rPr>
          <w:rStyle w:val="StyleUnderline"/>
          <w:highlight w:val="yellow"/>
        </w:rPr>
        <w:t>. If the U.S. withdrew support</w:t>
      </w:r>
      <w:r w:rsidRPr="00113CE5">
        <w:rPr>
          <w:rStyle w:val="StyleUnderline"/>
        </w:rPr>
        <w:t xml:space="preserve"> from the Saudi coalition, </w:t>
      </w:r>
      <w:r w:rsidRPr="005D0ED8">
        <w:rPr>
          <w:rStyle w:val="Emphasis"/>
          <w:highlight w:val="yellow"/>
        </w:rPr>
        <w:t>they would not be able to continue their war</w:t>
      </w:r>
      <w:r w:rsidRPr="0034049A">
        <w:rPr>
          <w:rStyle w:val="Emphasis"/>
        </w:rPr>
        <w:t xml:space="preserve"> and would have to come to terms with the reality of failure</w:t>
      </w:r>
      <w:r w:rsidRPr="00113CE5">
        <w:rPr>
          <w:rStyle w:val="StyleUnderline"/>
        </w:rPr>
        <w:t xml:space="preserve">. </w:t>
      </w:r>
      <w:r w:rsidRPr="005D0ED8">
        <w:rPr>
          <w:rStyle w:val="StyleUnderline"/>
          <w:highlight w:val="yellow"/>
        </w:rPr>
        <w:t>The longer</w:t>
      </w:r>
      <w:r w:rsidRPr="00113CE5">
        <w:rPr>
          <w:rStyle w:val="StyleUnderline"/>
        </w:rPr>
        <w:t xml:space="preserve"> that </w:t>
      </w:r>
      <w:r w:rsidRPr="005D0ED8">
        <w:rPr>
          <w:rStyle w:val="StyleUnderline"/>
          <w:highlight w:val="yellow"/>
        </w:rPr>
        <w:t>the U.S. keeps propping up their war</w:t>
      </w:r>
      <w:r w:rsidRPr="00113CE5">
        <w:rPr>
          <w:rStyle w:val="StyleUnderline"/>
        </w:rPr>
        <w:t xml:space="preserve"> effort, </w:t>
      </w:r>
      <w:r w:rsidRPr="005D0ED8">
        <w:rPr>
          <w:rStyle w:val="StyleUnderline"/>
          <w:highlight w:val="yellow"/>
        </w:rPr>
        <w:t>the longer the war drags on</w:t>
      </w:r>
      <w:r w:rsidRPr="00113CE5">
        <w:rPr>
          <w:rStyle w:val="StyleUnderline"/>
        </w:rPr>
        <w:t xml:space="preserve"> needlessly </w:t>
      </w:r>
      <w:r w:rsidRPr="005D0ED8">
        <w:rPr>
          <w:rStyle w:val="StyleUnderline"/>
          <w:highlight w:val="yellow"/>
        </w:rPr>
        <w:t>and the more</w:t>
      </w:r>
      <w:r w:rsidRPr="00113CE5">
        <w:rPr>
          <w:rStyle w:val="StyleUnderline"/>
        </w:rPr>
        <w:t xml:space="preserve"> Yemeni </w:t>
      </w:r>
      <w:r w:rsidRPr="005D0ED8">
        <w:rPr>
          <w:rStyle w:val="StyleUnderline"/>
          <w:highlight w:val="yellow"/>
        </w:rPr>
        <w:t>civilians suffer and die</w:t>
      </w:r>
      <w:r w:rsidRPr="00113CE5">
        <w:rPr>
          <w:rStyle w:val="StyleUnderline"/>
        </w:rPr>
        <w:t xml:space="preserve"> for no good reason</w:t>
      </w:r>
      <w:r>
        <w:t>.</w:t>
      </w:r>
    </w:p>
    <w:p w:rsidR="00B23142" w:rsidRDefault="00B23142" w:rsidP="00B23142">
      <w:r w:rsidRPr="00113CE5">
        <w:rPr>
          <w:rStyle w:val="StyleUnderline"/>
        </w:rPr>
        <w:t>Halting arms sales and ending support for the war are the right things to do for the U.S. and for Yemen, and they will show the crown prince that there are some significant consequences to his reckless and destructive behavior</w:t>
      </w:r>
      <w:r>
        <w:t>.</w:t>
      </w:r>
    </w:p>
    <w:p w:rsidR="00C8608C" w:rsidRDefault="00C8608C" w:rsidP="00B23142"/>
    <w:p w:rsidR="00C8608C" w:rsidRPr="00EE03A7" w:rsidRDefault="00C8608C" w:rsidP="00C8608C">
      <w:pPr>
        <w:pStyle w:val="Heading4"/>
      </w:pPr>
      <w:r>
        <w:t xml:space="preserve">Ending arms sales </w:t>
      </w:r>
      <w:r w:rsidR="00EE03A7">
        <w:t xml:space="preserve">prevents the coalition from continuing the war in </w:t>
      </w:r>
      <w:r w:rsidR="00EE03A7" w:rsidRPr="00EE03A7">
        <w:rPr>
          <w:u w:val="single"/>
        </w:rPr>
        <w:t>the short- and long-terms</w:t>
      </w:r>
      <w:r w:rsidR="00EE03A7">
        <w:t xml:space="preserve">. </w:t>
      </w:r>
    </w:p>
    <w:p w:rsidR="00C8608C" w:rsidRDefault="00C8608C" w:rsidP="00C8608C">
      <w:r w:rsidRPr="007A4642">
        <w:rPr>
          <w:rStyle w:val="Style13ptBold"/>
        </w:rPr>
        <w:t xml:space="preserve">Reisener </w:t>
      </w:r>
      <w:r>
        <w:rPr>
          <w:rStyle w:val="Style13ptBold"/>
        </w:rPr>
        <w:t>19</w:t>
      </w:r>
      <w:r>
        <w:t xml:space="preserve"> — </w:t>
      </w:r>
      <w:r w:rsidRPr="00A7005A">
        <w:t>Matthew Reisener</w:t>
      </w:r>
      <w:r>
        <w:t>, P</w:t>
      </w:r>
      <w:r w:rsidRPr="007A4642">
        <w:t xml:space="preserve">rogram </w:t>
      </w:r>
      <w:r>
        <w:t>A</w:t>
      </w:r>
      <w:r w:rsidRPr="007A4642">
        <w:t>ssociate at the Center for the National Interest</w:t>
      </w:r>
      <w:r>
        <w:t>, 2019 (“</w:t>
      </w:r>
      <w:r w:rsidRPr="00DD5F31">
        <w:t>America Must Question Ally Actions in Yemen</w:t>
      </w:r>
      <w:r>
        <w:t xml:space="preserve">,” </w:t>
      </w:r>
      <w:r>
        <w:rPr>
          <w:i/>
        </w:rPr>
        <w:t>The National Interest</w:t>
      </w:r>
      <w:r>
        <w:t>, February 23</w:t>
      </w:r>
      <w:r w:rsidRPr="00DD5F31">
        <w:rPr>
          <w:vertAlign w:val="superscript"/>
        </w:rPr>
        <w:t>rd</w:t>
      </w:r>
      <w:r>
        <w:t xml:space="preserve">, Available Online at </w:t>
      </w:r>
      <w:r w:rsidRPr="00DD5F31">
        <w:t>https://nationalinterest.org/print/blog/middle-east-watch/america-must-question-ally-actions-yemen-45112</w:t>
      </w:r>
      <w:r>
        <w:t>, Accessed 06-24-2019)</w:t>
      </w:r>
    </w:p>
    <w:p w:rsidR="00C8608C" w:rsidRDefault="00C8608C" w:rsidP="00C8608C">
      <w:r w:rsidRPr="00A609E4">
        <w:rPr>
          <w:rStyle w:val="StyleUnderline"/>
          <w:highlight w:val="yellow"/>
        </w:rPr>
        <w:t>Ending</w:t>
      </w:r>
      <w:r w:rsidRPr="001E6FCB">
        <w:rPr>
          <w:rStyle w:val="StyleUnderline"/>
        </w:rPr>
        <w:t xml:space="preserve"> American </w:t>
      </w:r>
      <w:r w:rsidRPr="00A609E4">
        <w:rPr>
          <w:rStyle w:val="StyleUnderline"/>
          <w:highlight w:val="yellow"/>
        </w:rPr>
        <w:t>support</w:t>
      </w:r>
      <w:r w:rsidRPr="001E6FCB">
        <w:rPr>
          <w:rStyle w:val="StyleUnderline"/>
        </w:rPr>
        <w:t xml:space="preserve"> for the coalition </w:t>
      </w:r>
      <w:r w:rsidRPr="00A609E4">
        <w:rPr>
          <w:rStyle w:val="StyleUnderline"/>
          <w:highlight w:val="yellow"/>
        </w:rPr>
        <w:t>and</w:t>
      </w:r>
      <w:r w:rsidRPr="001E6FCB">
        <w:rPr>
          <w:rStyle w:val="StyleUnderline"/>
        </w:rPr>
        <w:t xml:space="preserve"> threatening to suspend arms </w:t>
      </w:r>
      <w:r w:rsidRPr="00A609E4">
        <w:rPr>
          <w:rStyle w:val="StyleUnderline"/>
          <w:highlight w:val="yellow"/>
        </w:rPr>
        <w:t>sales</w:t>
      </w:r>
      <w:r w:rsidRPr="001E6FCB">
        <w:rPr>
          <w:rStyle w:val="StyleUnderline"/>
        </w:rPr>
        <w:t xml:space="preserve"> to its leading members </w:t>
      </w:r>
      <w:r w:rsidRPr="00A609E4">
        <w:rPr>
          <w:rStyle w:val="StyleUnderline"/>
          <w:highlight w:val="yellow"/>
        </w:rPr>
        <w:t>would force</w:t>
      </w:r>
      <w:r w:rsidRPr="001E6FCB">
        <w:rPr>
          <w:rStyle w:val="StyleUnderline"/>
        </w:rPr>
        <w:t xml:space="preserve"> Saudi Arabia and the UAE </w:t>
      </w:r>
      <w:r w:rsidRPr="00A609E4">
        <w:rPr>
          <w:rStyle w:val="StyleUnderline"/>
          <w:highlight w:val="yellow"/>
        </w:rPr>
        <w:t>to end</w:t>
      </w:r>
      <w:r w:rsidRPr="001E6FCB">
        <w:rPr>
          <w:rStyle w:val="StyleUnderline"/>
        </w:rPr>
        <w:t xml:space="preserve"> or dramatically reduce their </w:t>
      </w:r>
      <w:r w:rsidRPr="00A609E4">
        <w:rPr>
          <w:rStyle w:val="StyleUnderline"/>
          <w:highlight w:val="yellow"/>
        </w:rPr>
        <w:t>military operations</w:t>
      </w:r>
      <w:r>
        <w:t xml:space="preserve"> in Yemen. “</w:t>
      </w:r>
      <w:r w:rsidRPr="00A609E4">
        <w:rPr>
          <w:rStyle w:val="StyleUnderline"/>
          <w:highlight w:val="yellow"/>
        </w:rPr>
        <w:t>The Saudi military is heavily dependent</w:t>
      </w:r>
      <w:r w:rsidRPr="001E6FCB">
        <w:rPr>
          <w:rStyle w:val="StyleUnderline"/>
        </w:rPr>
        <w:t xml:space="preserve"> on U.S. weapons and support, </w:t>
      </w:r>
      <w:r w:rsidRPr="00A609E4">
        <w:rPr>
          <w:rStyle w:val="StyleUnderline"/>
          <w:highlight w:val="yellow"/>
        </w:rPr>
        <w:t>and could not operate effectively</w:t>
      </w:r>
      <w:r w:rsidRPr="001E6FCB">
        <w:rPr>
          <w:rStyle w:val="StyleUnderline"/>
        </w:rPr>
        <w:t xml:space="preserve"> without them</w:t>
      </w:r>
      <w:r>
        <w:t xml:space="preserve">,” according to a report from the Center for International Policy. Additionally, </w:t>
      </w:r>
      <w:r w:rsidRPr="001E6FCB">
        <w:rPr>
          <w:rStyle w:val="StyleUnderline"/>
        </w:rPr>
        <w:t>while the UAE’s offensive is largely ground-based and relies more on the daily cooperation of mercenaries than it does the U</w:t>
      </w:r>
      <w:r>
        <w:t xml:space="preserve">nited </w:t>
      </w:r>
      <w:r w:rsidRPr="001E6FCB">
        <w:rPr>
          <w:rStyle w:val="StyleUnderline"/>
        </w:rPr>
        <w:t>S</w:t>
      </w:r>
      <w:r>
        <w:t xml:space="preserve">tates, </w:t>
      </w:r>
      <w:r w:rsidRPr="001E6FCB">
        <w:rPr>
          <w:rStyle w:val="StyleUnderline"/>
        </w:rPr>
        <w:t>America can still influence Emirati policy due to the UAE’s strong reliance on American arms sales</w:t>
      </w:r>
      <w:r>
        <w:t>.</w:t>
      </w:r>
    </w:p>
    <w:p w:rsidR="00C8608C" w:rsidRDefault="00C8608C" w:rsidP="00C8608C">
      <w:r w:rsidRPr="00A609E4">
        <w:rPr>
          <w:rStyle w:val="StyleUnderline"/>
          <w:highlight w:val="yellow"/>
        </w:rPr>
        <w:t>Saudi Arabia and the UAE</w:t>
      </w:r>
      <w:r>
        <w:t xml:space="preserve"> depend broadly on American military support to guarantee their regional security and </w:t>
      </w:r>
      <w:r w:rsidRPr="00A609E4">
        <w:rPr>
          <w:rStyle w:val="StyleUnderline"/>
          <w:highlight w:val="yellow"/>
        </w:rPr>
        <w:t>would</w:t>
      </w:r>
      <w:r w:rsidRPr="001E6FCB">
        <w:rPr>
          <w:rStyle w:val="StyleUnderline"/>
        </w:rPr>
        <w:t xml:space="preserve"> be far more likely to </w:t>
      </w:r>
      <w:r w:rsidRPr="00A609E4">
        <w:rPr>
          <w:rStyle w:val="StyleUnderline"/>
          <w:highlight w:val="yellow"/>
        </w:rPr>
        <w:t>begrudgingly comply</w:t>
      </w:r>
      <w:r w:rsidRPr="001E6FCB">
        <w:rPr>
          <w:rStyle w:val="StyleUnderline"/>
        </w:rPr>
        <w:t xml:space="preserve"> with American demands than risk alienating their most important ally</w:t>
      </w:r>
      <w:r>
        <w:t xml:space="preserve">. If nothing else, </w:t>
      </w:r>
      <w:r w:rsidRPr="00A609E4">
        <w:rPr>
          <w:rStyle w:val="StyleUnderline"/>
          <w:highlight w:val="yellow"/>
        </w:rPr>
        <w:t>ending</w:t>
      </w:r>
      <w:r w:rsidRPr="001E6FCB">
        <w:rPr>
          <w:rStyle w:val="StyleUnderline"/>
        </w:rPr>
        <w:t xml:space="preserve"> weapon </w:t>
      </w:r>
      <w:r w:rsidRPr="00A609E4">
        <w:rPr>
          <w:rStyle w:val="StyleUnderline"/>
          <w:highlight w:val="yellow"/>
        </w:rPr>
        <w:t>sales would drastically disrupt their ability to conduct</w:t>
      </w:r>
      <w:r w:rsidRPr="001E6FCB">
        <w:rPr>
          <w:rStyle w:val="StyleUnderline"/>
        </w:rPr>
        <w:t xml:space="preserve"> military </w:t>
      </w:r>
      <w:r w:rsidRPr="00A609E4">
        <w:rPr>
          <w:rStyle w:val="StyleUnderline"/>
          <w:highlight w:val="yellow"/>
        </w:rPr>
        <w:t>operations in the short-term while putting at risk</w:t>
      </w:r>
      <w:r w:rsidRPr="001E6FCB">
        <w:rPr>
          <w:rStyle w:val="StyleUnderline"/>
        </w:rPr>
        <w:t xml:space="preserve"> the supply of </w:t>
      </w:r>
      <w:r w:rsidRPr="00A609E4">
        <w:rPr>
          <w:rStyle w:val="StyleUnderline"/>
          <w:highlight w:val="yellow"/>
        </w:rPr>
        <w:t>weapons they need</w:t>
      </w:r>
      <w:r w:rsidRPr="001E6FCB">
        <w:rPr>
          <w:rStyle w:val="StyleUnderline"/>
        </w:rPr>
        <w:t xml:space="preserve"> on </w:t>
      </w:r>
      <w:r w:rsidRPr="00A609E4">
        <w:rPr>
          <w:rStyle w:val="StyleUnderline"/>
          <w:highlight w:val="yellow"/>
        </w:rPr>
        <w:t>to continue</w:t>
      </w:r>
      <w:r w:rsidRPr="001E6FCB">
        <w:rPr>
          <w:rStyle w:val="StyleUnderline"/>
        </w:rPr>
        <w:t xml:space="preserve"> the war </w:t>
      </w:r>
      <w:r w:rsidRPr="00A609E4">
        <w:rPr>
          <w:rStyle w:val="StyleUnderline"/>
          <w:highlight w:val="yellow"/>
        </w:rPr>
        <w:t>in the long-term</w:t>
      </w:r>
      <w:r>
        <w:t>.</w:t>
      </w:r>
    </w:p>
    <w:p w:rsidR="00B23142" w:rsidRDefault="00B23142" w:rsidP="004B7D89"/>
    <w:p w:rsidR="00076C5E" w:rsidRPr="0037775B" w:rsidRDefault="00076C5E" w:rsidP="00076C5E">
      <w:pPr>
        <w:pStyle w:val="Heading4"/>
      </w:pPr>
      <w:r>
        <w:lastRenderedPageBreak/>
        <w:t xml:space="preserve">The </w:t>
      </w:r>
      <w:r>
        <w:rPr>
          <w:u w:val="single"/>
        </w:rPr>
        <w:t>symbolic impact</w:t>
      </w:r>
      <w:r>
        <w:t xml:space="preserve"> of the plan causes the coalition to change its strategy. </w:t>
      </w:r>
    </w:p>
    <w:p w:rsidR="00076C5E" w:rsidRPr="00A913AB" w:rsidRDefault="00076C5E" w:rsidP="00076C5E">
      <w:r w:rsidRPr="00A913AB">
        <w:rPr>
          <w:rStyle w:val="Style13ptBold"/>
        </w:rPr>
        <w:t>Spindel 19</w:t>
      </w:r>
      <w:r>
        <w:t xml:space="preserve"> — Jennifer Spindel, </w:t>
      </w:r>
      <w:r w:rsidRPr="00E9067E">
        <w:t xml:space="preserve">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w:t>
      </w:r>
      <w:r>
        <w:t xml:space="preserve">2019 (“The Case For Suspending American Arms Sales To Saudi Arabia,” </w:t>
      </w:r>
      <w:r>
        <w:rPr>
          <w:i/>
        </w:rPr>
        <w:t>War on the Rocks</w:t>
      </w:r>
      <w:r>
        <w:t>, May 14</w:t>
      </w:r>
      <w:r w:rsidRPr="00A913AB">
        <w:rPr>
          <w:vertAlign w:val="superscript"/>
        </w:rPr>
        <w:t>th</w:t>
      </w:r>
      <w:r>
        <w:t xml:space="preserve">, Available Online at </w:t>
      </w:r>
      <w:hyperlink r:id="rId55" w:history="1">
        <w:r w:rsidRPr="00AB3C81">
          <w:rPr>
            <w:rStyle w:val="Hyperlink"/>
          </w:rPr>
          <w:t>https://warontherocks.com/2019/05/the-case-for-suspending-american-arms-sales-to-saudi-arabia/</w:t>
        </w:r>
      </w:hyperlink>
      <w:r>
        <w:t>, Accessed 06-07-2019)</w:t>
      </w:r>
    </w:p>
    <w:p w:rsidR="00076C5E" w:rsidRDefault="00076C5E" w:rsidP="00076C5E">
      <w:r w:rsidRPr="0037775B">
        <w:rPr>
          <w:rStyle w:val="StyleUnderline"/>
        </w:rPr>
        <w:t xml:space="preserve">Arms embargos are often dismissed as symbolic, and therefore ineffective. </w:t>
      </w:r>
      <w:r w:rsidRPr="0037775B">
        <w:rPr>
          <w:rStyle w:val="Emphasis"/>
        </w:rPr>
        <w:t xml:space="preserve">But </w:t>
      </w:r>
      <w:r w:rsidRPr="0037775B">
        <w:rPr>
          <w:rStyle w:val="Emphasis"/>
          <w:highlight w:val="yellow"/>
        </w:rPr>
        <w:t>just because something is symbolic</w:t>
      </w:r>
      <w:r w:rsidRPr="0037775B">
        <w:rPr>
          <w:rStyle w:val="Emphasis"/>
        </w:rPr>
        <w:t xml:space="preserve">, </w:t>
      </w:r>
      <w:r w:rsidRPr="0037775B">
        <w:rPr>
          <w:rStyle w:val="Emphasis"/>
          <w:highlight w:val="yellow"/>
        </w:rPr>
        <w:t>doesn’t mean</w:t>
      </w:r>
      <w:r w:rsidRPr="0037775B">
        <w:rPr>
          <w:rStyle w:val="Emphasis"/>
        </w:rPr>
        <w:t xml:space="preserve"> that </w:t>
      </w:r>
      <w:r w:rsidRPr="0037775B">
        <w:rPr>
          <w:rStyle w:val="Emphasis"/>
          <w:highlight w:val="yellow"/>
        </w:rPr>
        <w:t>it won’t have an effect</w:t>
      </w:r>
      <w:r w:rsidRPr="0037775B">
        <w:rPr>
          <w:rStyle w:val="StyleUnderline"/>
          <w:highlight w:val="yellow"/>
        </w:rPr>
        <w:t>. A U.S.</w:t>
      </w:r>
      <w:r w:rsidRPr="0037775B">
        <w:rPr>
          <w:rStyle w:val="StyleUnderline"/>
        </w:rPr>
        <w:t xml:space="preserve"> arms </w:t>
      </w:r>
      <w:r w:rsidRPr="0037775B">
        <w:rPr>
          <w:rStyle w:val="StyleUnderline"/>
          <w:highlight w:val="yellow"/>
        </w:rPr>
        <w:t xml:space="preserve">embargo against Saudi Arabia would be </w:t>
      </w:r>
      <w:r w:rsidRPr="0037775B">
        <w:rPr>
          <w:rStyle w:val="Emphasis"/>
          <w:highlight w:val="yellow"/>
        </w:rPr>
        <w:t>a clear signal of</w:t>
      </w:r>
      <w:r w:rsidRPr="0037775B">
        <w:rPr>
          <w:rStyle w:val="Emphasis"/>
        </w:rPr>
        <w:t xml:space="preserve"> American </w:t>
      </w:r>
      <w:r w:rsidRPr="0037775B">
        <w:rPr>
          <w:rStyle w:val="Emphasis"/>
          <w:highlight w:val="yellow"/>
        </w:rPr>
        <w:t>disproval</w:t>
      </w:r>
      <w:r w:rsidRPr="0037775B">
        <w:rPr>
          <w:rStyle w:val="Emphasis"/>
        </w:rPr>
        <w:t xml:space="preserve"> of Saudi actions in Yemen</w:t>
      </w:r>
      <w:r w:rsidRPr="0037775B">
        <w:rPr>
          <w:rStyle w:val="StyleUnderline"/>
        </w:rPr>
        <w:t xml:space="preserve">, </w:t>
      </w:r>
      <w:r w:rsidRPr="0037775B">
        <w:rPr>
          <w:rStyle w:val="StyleUnderline"/>
          <w:highlight w:val="yellow"/>
        </w:rPr>
        <w:t>and would be an</w:t>
      </w:r>
      <w:r w:rsidRPr="0037775B">
        <w:rPr>
          <w:rStyle w:val="StyleUnderline"/>
        </w:rPr>
        <w:t xml:space="preserve"> equally </w:t>
      </w:r>
      <w:r w:rsidRPr="0037775B">
        <w:rPr>
          <w:rStyle w:val="StyleUnderline"/>
          <w:highlight w:val="yellow"/>
        </w:rPr>
        <w:t>important signal to</w:t>
      </w:r>
      <w:r w:rsidRPr="0037775B">
        <w:rPr>
          <w:rStyle w:val="StyleUnderline"/>
        </w:rPr>
        <w:t xml:space="preserve"> Washington’s </w:t>
      </w:r>
      <w:r w:rsidRPr="0037775B">
        <w:rPr>
          <w:rStyle w:val="StyleUnderline"/>
          <w:highlight w:val="yellow"/>
        </w:rPr>
        <w:t>allies</w:t>
      </w:r>
      <w:r w:rsidRPr="0037775B">
        <w:rPr>
          <w:rStyle w:val="StyleUnderline"/>
        </w:rPr>
        <w:t>, who are left wondering if the U</w:t>
      </w:r>
      <w:r>
        <w:t xml:space="preserve">nited </w:t>
      </w:r>
      <w:r w:rsidRPr="0037775B">
        <w:rPr>
          <w:rStyle w:val="StyleUnderline"/>
        </w:rPr>
        <w:t>S</w:t>
      </w:r>
      <w:r>
        <w:t xml:space="preserve">tates </w:t>
      </w:r>
      <w:r w:rsidRPr="0037775B">
        <w:rPr>
          <w:rStyle w:val="StyleUnderline"/>
        </w:rPr>
        <w:t>is ambivalent or uninterested in the growing Yemeni humanitarian catastrophe</w:t>
      </w:r>
      <w:r>
        <w:t>.</w:t>
      </w:r>
    </w:p>
    <w:p w:rsidR="00076C5E" w:rsidRDefault="00076C5E" w:rsidP="00076C5E">
      <w:r w:rsidRPr="0037775B">
        <w:rPr>
          <w:rStyle w:val="StyleUnderline"/>
        </w:rPr>
        <w:t>By continuing to provide weapons,</w:t>
      </w:r>
      <w:r>
        <w:t xml:space="preserve"> President Donald </w:t>
      </w:r>
      <w:r w:rsidRPr="0037775B">
        <w:rPr>
          <w:rStyle w:val="StyleUnderline"/>
          <w:highlight w:val="yellow"/>
        </w:rPr>
        <w:t xml:space="preserve">Trump tacitly endorses Saudi </w:t>
      </w:r>
      <w:r w:rsidRPr="00D74106">
        <w:rPr>
          <w:rStyle w:val="StyleUnderline"/>
          <w:highlight w:val="yellow"/>
        </w:rPr>
        <w:t xml:space="preserve">policies. This </w:t>
      </w:r>
      <w:r w:rsidRPr="0037775B">
        <w:rPr>
          <w:rStyle w:val="StyleUnderline"/>
          <w:highlight w:val="yellow"/>
        </w:rPr>
        <w:t>signal is strengthened by Trump’s</w:t>
      </w:r>
      <w:r>
        <w:t xml:space="preserve"> recent </w:t>
      </w:r>
      <w:r w:rsidRPr="0037775B">
        <w:rPr>
          <w:rStyle w:val="StyleUnderline"/>
          <w:highlight w:val="yellow"/>
        </w:rPr>
        <w:t>veto</w:t>
      </w:r>
      <w:r w:rsidRPr="0037775B">
        <w:rPr>
          <w:rStyle w:val="StyleUnderline"/>
        </w:rPr>
        <w:t xml:space="preserve"> of the resolution that called for an end to U.S. support</w:t>
      </w:r>
      <w:r>
        <w:t xml:space="preserve">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w:t>
      </w:r>
      <w:r w:rsidRPr="0037775B">
        <w:rPr>
          <w:rStyle w:val="StyleUnderline"/>
        </w:rPr>
        <w:t xml:space="preserve">the veto “shows the world [Trump] is determined to keep aiding a Saudi-backed war that has killed thousands of civilians and pushed millions more to the brink of starvation.” </w:t>
      </w:r>
      <w:r w:rsidRPr="0037775B">
        <w:rPr>
          <w:rStyle w:val="StyleUnderline"/>
          <w:highlight w:val="yellow"/>
        </w:rPr>
        <w:t>An</w:t>
      </w:r>
      <w:r w:rsidRPr="0037775B">
        <w:rPr>
          <w:rStyle w:val="StyleUnderline"/>
        </w:rPr>
        <w:t xml:space="preserve"> arms </w:t>
      </w:r>
      <w:r w:rsidRPr="0037775B">
        <w:rPr>
          <w:rStyle w:val="StyleUnderline"/>
          <w:highlight w:val="yellow"/>
        </w:rPr>
        <w:t>embargo</w:t>
      </w:r>
      <w:r w:rsidRPr="0037775B">
        <w:rPr>
          <w:rStyle w:val="StyleUnderline"/>
        </w:rPr>
        <w:t xml:space="preserve"> against Saudi Arabia </w:t>
      </w:r>
      <w:r w:rsidRPr="0037775B">
        <w:rPr>
          <w:rStyle w:val="StyleUnderline"/>
          <w:highlight w:val="yellow"/>
        </w:rPr>
        <w:t>would be a signal</w:t>
      </w:r>
      <w:r w:rsidRPr="0037775B">
        <w:rPr>
          <w:rStyle w:val="StyleUnderline"/>
        </w:rPr>
        <w:t xml:space="preserve"> both to leaders of that country, and other states, </w:t>
      </w:r>
      <w:r w:rsidRPr="0037775B">
        <w:rPr>
          <w:rStyle w:val="StyleUnderline"/>
          <w:highlight w:val="yellow"/>
        </w:rPr>
        <w:t>that the U</w:t>
      </w:r>
      <w:r>
        <w:t xml:space="preserve">nited </w:t>
      </w:r>
      <w:r w:rsidRPr="0037775B">
        <w:rPr>
          <w:rStyle w:val="StyleUnderline"/>
          <w:highlight w:val="yellow"/>
        </w:rPr>
        <w:t>S</w:t>
      </w:r>
      <w:r>
        <w:t xml:space="preserve">tates </w:t>
      </w:r>
      <w:r w:rsidRPr="0037775B">
        <w:rPr>
          <w:rStyle w:val="StyleUnderline"/>
          <w:highlight w:val="yellow"/>
        </w:rPr>
        <w:t>does not endorse Saudi actions</w:t>
      </w:r>
      <w:r>
        <w:t xml:space="preserve">. Those arguing against a ban are correct on one point: Embargos as blunt force instruments of coercion are rarely effective. But </w:t>
      </w:r>
      <w:r w:rsidRPr="0037775B">
        <w:rPr>
          <w:rStyle w:val="StyleUnderline"/>
        </w:rPr>
        <w:t xml:space="preserve">arms </w:t>
      </w:r>
      <w:r w:rsidRPr="0037775B">
        <w:rPr>
          <w:rStyle w:val="StyleUnderline"/>
          <w:highlight w:val="yellow"/>
        </w:rPr>
        <w:t xml:space="preserve">embargos are effective as </w:t>
      </w:r>
      <w:r w:rsidRPr="0037775B">
        <w:rPr>
          <w:rStyle w:val="Emphasis"/>
          <w:highlight w:val="yellow"/>
        </w:rPr>
        <w:t>signals of political dissatisfaction</w:t>
      </w:r>
      <w:r w:rsidRPr="0037775B">
        <w:rPr>
          <w:rStyle w:val="StyleUnderline"/>
        </w:rPr>
        <w:t>, and serve an important communication role in international politics</w:t>
      </w:r>
      <w:r>
        <w:t>.</w:t>
      </w:r>
    </w:p>
    <w:p w:rsidR="00076C5E" w:rsidRDefault="00076C5E" w:rsidP="004B7D89"/>
    <w:p w:rsidR="00B7205C" w:rsidRPr="00B7205C" w:rsidRDefault="00B7205C" w:rsidP="00B7205C">
      <w:pPr>
        <w:pStyle w:val="Heading4"/>
      </w:pPr>
      <w:r>
        <w:t xml:space="preserve">The coalition won’t change their strategy </w:t>
      </w:r>
      <w:r>
        <w:rPr>
          <w:u w:val="single"/>
        </w:rPr>
        <w:t>unless</w:t>
      </w:r>
      <w:r>
        <w:t xml:space="preserve"> the U.S. stops arms sales. </w:t>
      </w:r>
    </w:p>
    <w:p w:rsidR="00B7205C" w:rsidRPr="00A913AB" w:rsidRDefault="00B7205C" w:rsidP="00B7205C">
      <w:r w:rsidRPr="00A913AB">
        <w:rPr>
          <w:rStyle w:val="Style13ptBold"/>
        </w:rPr>
        <w:t>Spindel 19</w:t>
      </w:r>
      <w:r>
        <w:t xml:space="preserve"> — Jennifer Spindel, </w:t>
      </w:r>
      <w:r w:rsidRPr="00E9067E">
        <w:t xml:space="preserve">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w:t>
      </w:r>
      <w:r>
        <w:t>2019 (“</w:t>
      </w:r>
      <w:r w:rsidRPr="008F6D75">
        <w:t xml:space="preserve">With Arms Sales, </w:t>
      </w:r>
      <w:r>
        <w:t>‘</w:t>
      </w:r>
      <w:r w:rsidRPr="008F6D75">
        <w:t>It’s Not Just the Economy, Stupid</w:t>
      </w:r>
      <w:r>
        <w:t xml:space="preserve">’,” </w:t>
      </w:r>
      <w:r>
        <w:rPr>
          <w:i/>
        </w:rPr>
        <w:t>Duck of Minerva</w:t>
      </w:r>
      <w:r>
        <w:t>, October 12</w:t>
      </w:r>
      <w:r w:rsidRPr="008F6D75">
        <w:rPr>
          <w:vertAlign w:val="superscript"/>
        </w:rPr>
        <w:t>th</w:t>
      </w:r>
      <w:r>
        <w:t xml:space="preserve">, Available Online at </w:t>
      </w:r>
      <w:r w:rsidRPr="008F6D75">
        <w:t>https://duckofminerva.com/2018/10/with-arms-sales-its-not-just-the-economy-stupid.html</w:t>
      </w:r>
      <w:r>
        <w:t>, Accessed 06-24-2019)</w:t>
      </w:r>
    </w:p>
    <w:p w:rsidR="00B7205C" w:rsidRDefault="00B7205C" w:rsidP="00B7205C">
      <w:r w:rsidRPr="00C6553A">
        <w:rPr>
          <w:rStyle w:val="StyleUnderline"/>
        </w:rPr>
        <w:t xml:space="preserve">Even if Saudi Arabia proved the crucial market to keeping US production lines open, Trump is overlooking the foreign policy signal that the arms sales send. </w:t>
      </w:r>
      <w:r w:rsidRPr="00C6553A">
        <w:rPr>
          <w:rStyle w:val="StyleUnderline"/>
          <w:highlight w:val="yellow"/>
        </w:rPr>
        <w:t>By continuing to supply</w:t>
      </w:r>
      <w:r w:rsidRPr="00C6553A">
        <w:rPr>
          <w:rStyle w:val="StyleUnderline"/>
        </w:rPr>
        <w:t xml:space="preserve"> Saudi Arabia with arms, </w:t>
      </w:r>
      <w:r w:rsidRPr="00C6553A">
        <w:rPr>
          <w:rStyle w:val="StyleUnderline"/>
          <w:highlight w:val="yellow"/>
        </w:rPr>
        <w:t xml:space="preserve">the US is </w:t>
      </w:r>
      <w:r w:rsidRPr="00C6553A">
        <w:rPr>
          <w:rStyle w:val="Emphasis"/>
          <w:highlight w:val="yellow"/>
        </w:rPr>
        <w:t>tacitly endorsing</w:t>
      </w:r>
      <w:r w:rsidRPr="00C6553A">
        <w:rPr>
          <w:rStyle w:val="Emphasis"/>
        </w:rPr>
        <w:t xml:space="preserve"> Saudi </w:t>
      </w:r>
      <w:r w:rsidRPr="00C6553A">
        <w:rPr>
          <w:rStyle w:val="Emphasis"/>
          <w:highlight w:val="yellow"/>
        </w:rPr>
        <w:t>actions</w:t>
      </w:r>
      <w:r w:rsidRPr="00C6553A">
        <w:rPr>
          <w:rStyle w:val="StyleUnderline"/>
          <w:highlight w:val="yellow"/>
        </w:rPr>
        <w:t>. Congress should</w:t>
      </w:r>
      <w:r>
        <w:t xml:space="preserve">, at the very least, </w:t>
      </w:r>
      <w:r w:rsidRPr="00C6553A">
        <w:rPr>
          <w:rStyle w:val="StyleUnderline"/>
          <w:highlight w:val="yellow"/>
        </w:rPr>
        <w:t>suspend</w:t>
      </w:r>
      <w:r w:rsidRPr="00C6553A">
        <w:rPr>
          <w:rStyle w:val="StyleUnderline"/>
        </w:rPr>
        <w:t xml:space="preserve"> arms </w:t>
      </w:r>
      <w:r w:rsidRPr="00C6553A">
        <w:rPr>
          <w:rStyle w:val="StyleUnderline"/>
          <w:highlight w:val="yellow"/>
        </w:rPr>
        <w:t>sales</w:t>
      </w:r>
      <w:r w:rsidRPr="00C6553A">
        <w:rPr>
          <w:rStyle w:val="StyleUnderline"/>
        </w:rPr>
        <w:t xml:space="preserve"> to Saudi Arabia</w:t>
      </w:r>
      <w:r>
        <w:t xml:space="preserve">. The State Department approved $1 billion worth of sales to the kingdom in March – delaying the transfer of TOW anti-tank missiles would be one clear way to signal US displeasure with Saudi Arabia. </w:t>
      </w:r>
      <w:r w:rsidRPr="00B7205C">
        <w:rPr>
          <w:rStyle w:val="Emphasis"/>
          <w:highlight w:val="yellow"/>
        </w:rPr>
        <w:t>Otherwise, why should Saudi Arabia</w:t>
      </w:r>
      <w:r>
        <w:t xml:space="preserve"> cooperate with investigations into the disappearance of Khashoggi, or </w:t>
      </w:r>
      <w:r w:rsidRPr="00B7205C">
        <w:rPr>
          <w:rStyle w:val="Emphasis"/>
          <w:highlight w:val="yellow"/>
        </w:rPr>
        <w:t>modify its policy in Yemen?</w:t>
      </w:r>
      <w:r w:rsidRPr="00C6553A">
        <w:rPr>
          <w:rStyle w:val="StyleUnderline"/>
        </w:rPr>
        <w:t xml:space="preserve"> In the realm of international politics, </w:t>
      </w:r>
      <w:r w:rsidRPr="00C6553A">
        <w:rPr>
          <w:rStyle w:val="StyleUnderline"/>
          <w:highlight w:val="yellow"/>
        </w:rPr>
        <w:t>talk is cheap; actions matter. Cutting off</w:t>
      </w:r>
      <w:r w:rsidRPr="00C6553A">
        <w:rPr>
          <w:rStyle w:val="StyleUnderline"/>
        </w:rPr>
        <w:t xml:space="preserve"> arms </w:t>
      </w:r>
      <w:r w:rsidRPr="00C6553A">
        <w:rPr>
          <w:rStyle w:val="StyleUnderline"/>
          <w:highlight w:val="yellow"/>
        </w:rPr>
        <w:t>sales</w:t>
      </w:r>
      <w:r w:rsidRPr="00C6553A">
        <w:rPr>
          <w:rStyle w:val="StyleUnderline"/>
        </w:rPr>
        <w:t xml:space="preserve"> or switching suppliers </w:t>
      </w:r>
      <w:r w:rsidRPr="00C6553A">
        <w:rPr>
          <w:rStyle w:val="StyleUnderline"/>
          <w:highlight w:val="yellow"/>
        </w:rPr>
        <w:t>is one way states can signal their dissatisfaction</w:t>
      </w:r>
      <w:r w:rsidRPr="00C6553A">
        <w:rPr>
          <w:rStyle w:val="StyleUnderline"/>
        </w:rPr>
        <w:t xml:space="preserve"> with partners</w:t>
      </w:r>
      <w:r>
        <w:t xml:space="preserve">, as Turkey so clearly did by purchasing the S-400. </w:t>
      </w:r>
      <w:r w:rsidRPr="00C6553A">
        <w:rPr>
          <w:rStyle w:val="StyleUnderline"/>
        </w:rPr>
        <w:t>The political stakes of arms sales are high – and it is crucial that policymakers consider that political significance in their arms sales decision calculus along with economic and military considerations</w:t>
      </w:r>
      <w:r>
        <w:t>.</w:t>
      </w:r>
    </w:p>
    <w:p w:rsidR="00B7205C" w:rsidRDefault="00B7205C" w:rsidP="004B7D89"/>
    <w:p w:rsidR="00076C5E" w:rsidRPr="006E1C3F" w:rsidRDefault="00076C5E" w:rsidP="00076C5E">
      <w:pPr>
        <w:pStyle w:val="Heading4"/>
      </w:pPr>
      <w:r w:rsidRPr="00076C5E">
        <w:rPr>
          <w:u w:val="single"/>
        </w:rPr>
        <w:t>Empirically</w:t>
      </w:r>
      <w:r>
        <w:t xml:space="preserve">, arms embargoes </w:t>
      </w:r>
      <w:r>
        <w:rPr>
          <w:u w:val="single"/>
        </w:rPr>
        <w:t>are</w:t>
      </w:r>
      <w:r>
        <w:t xml:space="preserve"> effective. </w:t>
      </w:r>
    </w:p>
    <w:p w:rsidR="00076C5E" w:rsidRDefault="00076C5E" w:rsidP="00076C5E">
      <w:r w:rsidRPr="00032E02">
        <w:rPr>
          <w:rStyle w:val="Style13ptBold"/>
        </w:rPr>
        <w:t>Miller and Binder 19</w:t>
      </w:r>
      <w:r>
        <w:t xml:space="preserve"> — </w:t>
      </w:r>
      <w:r w:rsidRPr="00032E02">
        <w:rPr>
          <w:u w:val="single"/>
        </w:rPr>
        <w:t>Andrew Miller</w:t>
      </w:r>
      <w:r w:rsidRPr="00032E02">
        <w:t>, Deputy Director for Policy at the Project on Middle East Democracy, former Director for Egypt and Israel Military Issues on the U.S. National Security Council, former U.S. State Department Official in the Bureau of Intelligence and Research, on the Secretary of State's Policy Planning Staff, and at the U.S. Embassies in Doha and Cairo, holds an M.A. in International Relations and Affairs from the University of Virginia</w:t>
      </w:r>
      <w:r>
        <w:t xml:space="preserve">, and </w:t>
      </w:r>
      <w:r w:rsidRPr="006C0D82">
        <w:rPr>
          <w:u w:val="single"/>
        </w:rPr>
        <w:t>Seth Binder</w:t>
      </w:r>
      <w:r>
        <w:t xml:space="preserve">, </w:t>
      </w:r>
      <w:r w:rsidRPr="000C251C">
        <w:t xml:space="preserve">Advocacy Officer at the Project on Middle East Democracy, former Program Manager of the Security Assistance Monitor Program at the Center for International Policy, holds an M.A. in </w:t>
      </w:r>
      <w:r w:rsidRPr="000C251C">
        <w:lastRenderedPageBreak/>
        <w:t>International Relations from the Maxwell School of Citizenship and Public Affairs at Syracuse University,</w:t>
      </w:r>
      <w:r>
        <w:t xml:space="preserve"> 2019 (“</w:t>
      </w:r>
      <w:r w:rsidRPr="00032E02">
        <w:t>The Case for Arms Embargoes Against Uncooperative Partners</w:t>
      </w:r>
      <w:r>
        <w:t xml:space="preserve">,” </w:t>
      </w:r>
      <w:r>
        <w:rPr>
          <w:i/>
        </w:rPr>
        <w:t>War on the Rocks</w:t>
      </w:r>
      <w:r>
        <w:t>, May 10</w:t>
      </w:r>
      <w:r w:rsidRPr="00032E02">
        <w:rPr>
          <w:vertAlign w:val="superscript"/>
        </w:rPr>
        <w:t>th</w:t>
      </w:r>
      <w:r>
        <w:t xml:space="preserve">, Available Online at </w:t>
      </w:r>
      <w:hyperlink r:id="rId56" w:history="1">
        <w:r w:rsidRPr="00A272A5">
          <w:rPr>
            <w:rStyle w:val="Hyperlink"/>
          </w:rPr>
          <w:t>https://warontherocks.com/2019/05/the-case-for-arms-embargoes-against-uncooperative-partners/</w:t>
        </w:r>
      </w:hyperlink>
      <w:r>
        <w:t>, Accessed 06-12-2019)</w:t>
      </w:r>
    </w:p>
    <w:p w:rsidR="00076C5E" w:rsidRDefault="00076C5E" w:rsidP="00076C5E">
      <w:r>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w:t>
      </w:r>
      <w:r w:rsidRPr="00F82581">
        <w:rPr>
          <w:rStyle w:val="StyleUnderline"/>
        </w:rPr>
        <w:t>In “The Case Against Arms Embargos, Even for Saudi Arabia,”</w:t>
      </w:r>
      <w:r>
        <w:t xml:space="preserve"> Raymond </w:t>
      </w:r>
      <w:r w:rsidRPr="00F82581">
        <w:rPr>
          <w:rStyle w:val="StyleUnderline"/>
        </w:rPr>
        <w:t>Rounds opposes what he calls an “arms embargo” on Saudi Arabia, arguing that suspending U.S. arms sales as leverage over policy disagreements will only backfire by driving the kingdom to purchase arms from other countries</w:t>
      </w:r>
      <w:r>
        <w:t>.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076C5E" w:rsidRDefault="00076C5E" w:rsidP="00076C5E">
      <w:r>
        <w:t>If he is correct, arms embargoes — a regular tool of U.S. foreign policy — are quixotic attempts to shape the behavior of foreign governments and put the United States at a strategic disadvantage to global competitors. While this argument seems reasonable, if depressing, it suffers from two principal and serious flaws.</w:t>
      </w:r>
    </w:p>
    <w:p w:rsidR="00076C5E" w:rsidRDefault="00076C5E" w:rsidP="00076C5E">
      <w:r>
        <w:t xml:space="preserve">First, </w:t>
      </w:r>
      <w:r w:rsidRPr="00962768">
        <w:rPr>
          <w:rStyle w:val="StyleUnderline"/>
        </w:rPr>
        <w:t xml:space="preserve">the empirical record does not support Rounds’ contention that </w:t>
      </w:r>
      <w:r w:rsidRPr="006E1C3F">
        <w:rPr>
          <w:rStyle w:val="StyleUnderline"/>
          <w:highlight w:val="yellow"/>
        </w:rPr>
        <w:t>arms embargoes</w:t>
      </w:r>
      <w:r w:rsidRPr="00962768">
        <w:rPr>
          <w:rStyle w:val="StyleUnderline"/>
        </w:rPr>
        <w:t xml:space="preserve"> do not deliver. While these suspensions are not a silver bullet, there is ample evidence to demonstrate that they </w:t>
      </w:r>
      <w:r w:rsidRPr="006E1C3F">
        <w:rPr>
          <w:rStyle w:val="StyleUnderline"/>
          <w:highlight w:val="yellow"/>
        </w:rPr>
        <w:t>can be effective in changing</w:t>
      </w:r>
      <w:r w:rsidRPr="00962768">
        <w:rPr>
          <w:rStyle w:val="StyleUnderline"/>
        </w:rPr>
        <w:t xml:space="preserve"> the </w:t>
      </w:r>
      <w:r w:rsidRPr="006E1C3F">
        <w:rPr>
          <w:rStyle w:val="StyleUnderline"/>
          <w:highlight w:val="yellow"/>
        </w:rPr>
        <w:t>policy</w:t>
      </w:r>
      <w:r w:rsidRPr="00962768">
        <w:rPr>
          <w:rStyle w:val="StyleUnderline"/>
        </w:rPr>
        <w:t xml:space="preserve"> of a target country. </w:t>
      </w:r>
      <w:r w:rsidRPr="006E1C3F">
        <w:rPr>
          <w:rStyle w:val="StyleUnderline"/>
          <w:highlight w:val="yellow"/>
        </w:rPr>
        <w:t>For example,</w:t>
      </w:r>
      <w:r w:rsidRPr="00962768">
        <w:rPr>
          <w:rStyle w:val="StyleUnderline"/>
        </w:rPr>
        <w:t xml:space="preserve"> in 2005, the U</w:t>
      </w:r>
      <w:r>
        <w:t xml:space="preserve">nited </w:t>
      </w:r>
      <w:r w:rsidRPr="00962768">
        <w:rPr>
          <w:rStyle w:val="StyleUnderline"/>
        </w:rPr>
        <w:t>S</w:t>
      </w:r>
      <w:r>
        <w:t xml:space="preserve">tates </w:t>
      </w:r>
      <w:r w:rsidRPr="00962768">
        <w:rPr>
          <w:rStyle w:val="StyleUnderline"/>
        </w:rPr>
        <w:t xml:space="preserve">successfully used the suspension of a joint weapons project to persuade </w:t>
      </w:r>
      <w:r w:rsidRPr="006E1C3F">
        <w:rPr>
          <w:rStyle w:val="StyleUnderline"/>
          <w:highlight w:val="yellow"/>
        </w:rPr>
        <w:t>Israel</w:t>
      </w:r>
      <w:r w:rsidRPr="00962768">
        <w:rPr>
          <w:rStyle w:val="StyleUnderline"/>
        </w:rPr>
        <w:t xml:space="preserve"> to cancel a proposed sale of drone equipment to China. </w:t>
      </w:r>
      <w:r w:rsidRPr="006E1C3F">
        <w:rPr>
          <w:rStyle w:val="StyleUnderline"/>
          <w:highlight w:val="yellow"/>
        </w:rPr>
        <w:t>In another example,</w:t>
      </w:r>
      <w:r>
        <w:t xml:space="preserve"> then-Secretary of State Rex </w:t>
      </w:r>
      <w:r w:rsidRPr="00962768">
        <w:rPr>
          <w:rStyle w:val="StyleUnderline"/>
        </w:rPr>
        <w:t xml:space="preserve">Tillerson secured commitments from </w:t>
      </w:r>
      <w:r w:rsidRPr="006E1C3F">
        <w:rPr>
          <w:rStyle w:val="StyleUnderline"/>
          <w:highlight w:val="yellow"/>
        </w:rPr>
        <w:t>Egypt</w:t>
      </w:r>
      <w:r w:rsidRPr="00962768">
        <w:rPr>
          <w:rStyle w:val="StyleUnderline"/>
        </w:rPr>
        <w:t xml:space="preserve"> to resolve a longstanding criminal case against 41 foreign NGO workers</w:t>
      </w:r>
      <w:r>
        <w:t xml:space="preserve">, including Americans and Europeans, </w:t>
      </w:r>
      <w:r w:rsidRPr="00962768">
        <w:rPr>
          <w:rStyle w:val="StyleUnderline"/>
        </w:rPr>
        <w:t xml:space="preserve">and to suspend military cooperation with North Korea in exchange for releasing $195 million in suspended military aid. </w:t>
      </w:r>
      <w:r w:rsidRPr="006E1C3F">
        <w:rPr>
          <w:rStyle w:val="StyleUnderline"/>
          <w:highlight w:val="yellow"/>
        </w:rPr>
        <w:t>More recently,</w:t>
      </w:r>
      <w:r w:rsidRPr="00962768">
        <w:rPr>
          <w:rStyle w:val="StyleUnderline"/>
        </w:rPr>
        <w:t xml:space="preserve"> the legislative hold</w:t>
      </w:r>
      <w:r>
        <w:t xml:space="preserve"> Sen. Robert </w:t>
      </w:r>
      <w:r w:rsidRPr="00962768">
        <w:rPr>
          <w:rStyle w:val="StyleUnderline"/>
        </w:rPr>
        <w:t xml:space="preserve">Menendez placed on an arms sale to </w:t>
      </w:r>
      <w:r w:rsidRPr="006E1C3F">
        <w:rPr>
          <w:rStyle w:val="StyleUnderline"/>
          <w:highlight w:val="yellow"/>
        </w:rPr>
        <w:t>Saudi Arabia and the U</w:t>
      </w:r>
      <w:r>
        <w:t xml:space="preserve">nited </w:t>
      </w:r>
      <w:r w:rsidRPr="006E1C3F">
        <w:rPr>
          <w:rStyle w:val="StyleUnderline"/>
          <w:highlight w:val="yellow"/>
        </w:rPr>
        <w:t>A</w:t>
      </w:r>
      <w:r>
        <w:t xml:space="preserve">rab </w:t>
      </w:r>
      <w:r w:rsidRPr="006E1C3F">
        <w:rPr>
          <w:rStyle w:val="StyleUnderline"/>
          <w:highlight w:val="yellow"/>
        </w:rPr>
        <w:t>E</w:t>
      </w:r>
      <w:r>
        <w:t xml:space="preserve">mirates, </w:t>
      </w:r>
      <w:r w:rsidRPr="00962768">
        <w:rPr>
          <w:rStyle w:val="StyleUnderline"/>
        </w:rPr>
        <w:t>when combined with threatened legislation to impose further restrictions on transfers to Saudi Arabia</w:t>
      </w:r>
      <w:r>
        <w:t xml:space="preserve">, </w:t>
      </w:r>
      <w:r w:rsidRPr="00962768">
        <w:rPr>
          <w:rStyle w:val="StyleUnderline"/>
        </w:rPr>
        <w:t>helped pressure the Saudi-led coalition in Yemen to re-engage in negotiations with the Houthis, resulting in an imperfect but still important deal on the port of Hodeidah</w:t>
      </w:r>
      <w:r>
        <w:t>.</w:t>
      </w:r>
    </w:p>
    <w:p w:rsidR="00076C5E" w:rsidRDefault="00076C5E" w:rsidP="00076C5E">
      <w:r w:rsidRPr="006E1C3F">
        <w:rPr>
          <w:rStyle w:val="StyleUnderline"/>
          <w:highlight w:val="yellow"/>
        </w:rPr>
        <w:t>The author</w:t>
      </w:r>
      <w:r>
        <w:t xml:space="preserve">’s argument that arms embargoes do not work </w:t>
      </w:r>
      <w:r w:rsidRPr="006E1C3F">
        <w:rPr>
          <w:rStyle w:val="StyleUnderline"/>
          <w:highlight w:val="yellow"/>
        </w:rPr>
        <w:t>cites</w:t>
      </w:r>
      <w:r w:rsidRPr="00962768">
        <w:rPr>
          <w:rStyle w:val="StyleUnderline"/>
        </w:rPr>
        <w:t xml:space="preserve"> the </w:t>
      </w:r>
      <w:r w:rsidRPr="006E1C3F">
        <w:rPr>
          <w:rStyle w:val="StyleUnderline"/>
          <w:highlight w:val="yellow"/>
        </w:rPr>
        <w:t>2013</w:t>
      </w:r>
      <w:r w:rsidRPr="00962768">
        <w:rPr>
          <w:rStyle w:val="StyleUnderline"/>
        </w:rPr>
        <w:t xml:space="preserve"> suspension of U.S. military aid to </w:t>
      </w:r>
      <w:r w:rsidRPr="006E1C3F">
        <w:rPr>
          <w:rStyle w:val="StyleUnderline"/>
          <w:highlight w:val="yellow"/>
        </w:rPr>
        <w:t>Egypt</w:t>
      </w:r>
      <w:r>
        <w:t xml:space="preserve"> following that country’s military coup. This policy clearly failed to reverse the military coup led by current President Abdel Fattah al-Sisi, but </w:t>
      </w:r>
      <w:r w:rsidRPr="006E1C3F">
        <w:rPr>
          <w:rStyle w:val="StyleUnderline"/>
          <w:highlight w:val="yellow"/>
        </w:rPr>
        <w:t>there are good reasons to question the validity of the example</w:t>
      </w:r>
      <w:r w:rsidRPr="006E1C3F">
        <w:rPr>
          <w:rStyle w:val="StyleUnderline"/>
        </w:rPr>
        <w:t xml:space="preserve">. Proponents of the suspension argue with good reason that </w:t>
      </w:r>
      <w:r w:rsidRPr="006E1C3F">
        <w:rPr>
          <w:rStyle w:val="StyleUnderline"/>
          <w:highlight w:val="yellow"/>
        </w:rPr>
        <w:t>it was not given a fair chance</w:t>
      </w:r>
      <w:r w:rsidRPr="006E1C3F">
        <w:rPr>
          <w:rStyle w:val="StyleUnderline"/>
        </w:rPr>
        <w:t xml:space="preserve"> to work. Shortly after the decision was announced, senior U.S. officials told the Egyptians the aid would soon be restored, undercutting the coercive value of the suspension. From the perspective of the Egyptian government, it would have been irrational to make serious concessions in response to what they believed was an idle threat</w:t>
      </w:r>
      <w:r>
        <w:t xml:space="preserve">. Just as important, </w:t>
      </w:r>
      <w:r w:rsidRPr="006E1C3F">
        <w:rPr>
          <w:rStyle w:val="StyleUnderline"/>
        </w:rPr>
        <w:t>due to a plethora of exceptions and carve-outs, some U.S. military assistance to Egypt continued throughout the suspension period, including maintenance and sustainment, sparing the Egyptian military from the full force of the hold</w:t>
      </w:r>
      <w:r>
        <w:t>.</w:t>
      </w:r>
    </w:p>
    <w:p w:rsidR="00076C5E" w:rsidRDefault="00076C5E" w:rsidP="00076C5E">
      <w:r w:rsidRPr="006E1C3F">
        <w:rPr>
          <w:rStyle w:val="StyleUnderline"/>
        </w:rPr>
        <w:t xml:space="preserve">Despite undercutting its own suspension, </w:t>
      </w:r>
      <w:r w:rsidRPr="006E1C3F">
        <w:rPr>
          <w:rStyle w:val="StyleUnderline"/>
          <w:highlight w:val="yellow"/>
        </w:rPr>
        <w:t>the hold still produced some good</w:t>
      </w:r>
      <w:r w:rsidRPr="006E1C3F">
        <w:rPr>
          <w:rStyle w:val="StyleUnderline"/>
        </w:rPr>
        <w:t>. U.S. diplomats were able to leverage the policy to deter the Egyptian government from enforcing an arbitrary</w:t>
      </w:r>
      <w:r>
        <w:t xml:space="preserve"> September 2014 </w:t>
      </w:r>
      <w:r w:rsidRPr="006E1C3F">
        <w:rPr>
          <w:rStyle w:val="StyleUnderline"/>
        </w:rPr>
        <w:t>deadline for NGOs to register under Egypt’s draconian</w:t>
      </w:r>
      <w:r>
        <w:t xml:space="preserve"> 2002 NGO </w:t>
      </w:r>
      <w:r w:rsidRPr="006E1C3F">
        <w:rPr>
          <w:rStyle w:val="StyleUnderline"/>
        </w:rPr>
        <w:t>law. And</w:t>
      </w:r>
      <w:r>
        <w:t xml:space="preserve">, although Egypt released U.S. citizen Mohamed Soltan from prison two months after aid was resumed, </w:t>
      </w:r>
      <w:r w:rsidRPr="006E1C3F">
        <w:rPr>
          <w:rStyle w:val="StyleUnderline"/>
        </w:rPr>
        <w:t>Cairo was partly motivated by the concern that the Obama administration could reverse its decision to resume arms shipments</w:t>
      </w:r>
      <w:r>
        <w:t xml:space="preserve">. To be sure, these accomplishments were relatively limited, and we should be careful not to overestimate the efficacy of arms holds. A foreign government is unlikely to fundamentally change its position on what it views as an existential issue. But </w:t>
      </w:r>
      <w:r w:rsidRPr="006E1C3F">
        <w:rPr>
          <w:rStyle w:val="StyleUnderline"/>
          <w:highlight w:val="yellow"/>
        </w:rPr>
        <w:t>prior suspensions have yielded tangible gains</w:t>
      </w:r>
      <w:r w:rsidRPr="006E1C3F">
        <w:rPr>
          <w:rStyle w:val="StyleUnderline"/>
        </w:rPr>
        <w:t>, and they should remain part of the U.S. foreign policy toolkit</w:t>
      </w:r>
      <w:r>
        <w:t>.</w:t>
      </w:r>
    </w:p>
    <w:p w:rsidR="00076C5E" w:rsidRDefault="00076C5E" w:rsidP="004B7D89"/>
    <w:p w:rsidR="00C20392" w:rsidRDefault="00C20392" w:rsidP="00C20392">
      <w:pPr>
        <w:pStyle w:val="Heading4"/>
      </w:pPr>
      <w:r>
        <w:t xml:space="preserve">This is the only way to force the coalition to </w:t>
      </w:r>
      <w:r w:rsidRPr="00B93850">
        <w:rPr>
          <w:u w:val="single"/>
        </w:rPr>
        <w:t>take seriously</w:t>
      </w:r>
      <w:r>
        <w:t xml:space="preserve"> the U.S.’s demands for a </w:t>
      </w:r>
      <w:r w:rsidRPr="0047168D">
        <w:rPr>
          <w:u w:val="single"/>
        </w:rPr>
        <w:t>ceasefire</w:t>
      </w:r>
      <w:r>
        <w:t xml:space="preserve">. </w:t>
      </w:r>
    </w:p>
    <w:p w:rsidR="00C20392" w:rsidRDefault="00C20392" w:rsidP="00C20392">
      <w:r w:rsidRPr="00BD52B0">
        <w:rPr>
          <w:rStyle w:val="Style13ptBold"/>
        </w:rPr>
        <w:t>Larison 1</w:t>
      </w:r>
      <w:r>
        <w:rPr>
          <w:rStyle w:val="Style13ptBold"/>
        </w:rPr>
        <w:t>8</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2018 (“</w:t>
      </w:r>
      <w:r w:rsidRPr="00007027">
        <w:t>End U.S. Support for the War on Yemen Before It’s Too Late</w:t>
      </w:r>
      <w:r>
        <w:t xml:space="preserve">,” </w:t>
      </w:r>
      <w:r>
        <w:rPr>
          <w:i/>
        </w:rPr>
        <w:t>The American Conservative</w:t>
      </w:r>
      <w:r>
        <w:t>, November 5</w:t>
      </w:r>
      <w:r w:rsidRPr="00007027">
        <w:rPr>
          <w:vertAlign w:val="superscript"/>
        </w:rPr>
        <w:t>th</w:t>
      </w:r>
      <w:r>
        <w:t xml:space="preserve">, Available Online at </w:t>
      </w:r>
      <w:r w:rsidRPr="00007027">
        <w:t>https://www.theamericanconservative.com/larison/end-u-s-support-for-the-war-on-yemen-before-its-too-late/</w:t>
      </w:r>
      <w:r>
        <w:t>, Accessed 06-07-2019)</w:t>
      </w:r>
    </w:p>
    <w:p w:rsidR="00C20392" w:rsidRDefault="00C20392" w:rsidP="00C20392">
      <w:r>
        <w:t>Bruce Riedel comments on the Saudi coalition’s escalation in the days following Mattis and Pompeo’s call for a ceasefire in 30 days:</w:t>
      </w:r>
    </w:p>
    <w:p w:rsidR="00C20392" w:rsidRDefault="00C20392" w:rsidP="00C20392">
      <w:pPr>
        <w:ind w:left="720"/>
      </w:pPr>
      <w:r>
        <w:t>Congress is ready to take action to curtail America’s involvement in the war after the midterms. A Democratic majority in the House would likely hold hearings on alleged Saudi war crimes and the murder of Khashoggi. The crown prince’s tarnished reputation will be in the docket.</w:t>
      </w:r>
    </w:p>
    <w:p w:rsidR="00C20392" w:rsidRDefault="00C20392" w:rsidP="00C20392">
      <w:pPr>
        <w:ind w:left="720"/>
      </w:pPr>
      <w:r>
        <w:t>But the Saudis have escalated their airstrikes on Sanaa and Hodeidah instead. The capital and the main port have been heavily pounded by the Saudi coalition since Pompeo and Mattis spoke.</w:t>
      </w:r>
    </w:p>
    <w:p w:rsidR="00C20392" w:rsidRDefault="00C20392" w:rsidP="00C20392">
      <w:r w:rsidRPr="00AA7A3A">
        <w:rPr>
          <w:rStyle w:val="StyleUnderline"/>
        </w:rPr>
        <w:t xml:space="preserve">It is likely that </w:t>
      </w:r>
      <w:r w:rsidRPr="002D7E0E">
        <w:rPr>
          <w:rStyle w:val="StyleUnderline"/>
          <w:highlight w:val="yellow"/>
        </w:rPr>
        <w:t xml:space="preserve">the Saudis and Emiratis </w:t>
      </w:r>
      <w:r w:rsidRPr="001E2FDB">
        <w:rPr>
          <w:rStyle w:val="Emphasis"/>
          <w:highlight w:val="yellow"/>
        </w:rPr>
        <w:t>don’t take the</w:t>
      </w:r>
      <w:r w:rsidRPr="001E2FDB">
        <w:rPr>
          <w:rStyle w:val="Emphasis"/>
        </w:rPr>
        <w:t xml:space="preserve"> administration’s </w:t>
      </w:r>
      <w:r w:rsidRPr="001E2FDB">
        <w:rPr>
          <w:rStyle w:val="Emphasis"/>
          <w:highlight w:val="yellow"/>
        </w:rPr>
        <w:t>ceasefire demand seriously</w:t>
      </w:r>
      <w:r w:rsidRPr="00AA7A3A">
        <w:rPr>
          <w:rStyle w:val="StyleUnderline"/>
        </w:rPr>
        <w:t xml:space="preserve">, and so far they have no reason to do so. </w:t>
      </w:r>
      <w:r w:rsidRPr="002D7E0E">
        <w:rPr>
          <w:rStyle w:val="StyleUnderline"/>
          <w:highlight w:val="yellow"/>
        </w:rPr>
        <w:t xml:space="preserve">There is </w:t>
      </w:r>
      <w:r w:rsidRPr="001E2FDB">
        <w:rPr>
          <w:rStyle w:val="Emphasis"/>
          <w:highlight w:val="yellow"/>
        </w:rPr>
        <w:t>no hint</w:t>
      </w:r>
      <w:r w:rsidRPr="00AA7A3A">
        <w:rPr>
          <w:rStyle w:val="StyleUnderline"/>
        </w:rPr>
        <w:t xml:space="preserve"> that </w:t>
      </w:r>
      <w:r w:rsidRPr="002D7E0E">
        <w:rPr>
          <w:rStyle w:val="StyleUnderline"/>
          <w:highlight w:val="yellow"/>
        </w:rPr>
        <w:t>Trump will withdraw support</w:t>
      </w:r>
      <w:r w:rsidRPr="00AA7A3A">
        <w:rPr>
          <w:rStyle w:val="StyleUnderline"/>
        </w:rPr>
        <w:t xml:space="preserve"> from the coalition </w:t>
      </w:r>
      <w:r w:rsidRPr="002D7E0E">
        <w:rPr>
          <w:rStyle w:val="StyleUnderline"/>
          <w:highlight w:val="yellow"/>
        </w:rPr>
        <w:t>if they refuse</w:t>
      </w:r>
      <w:r w:rsidRPr="00AA7A3A">
        <w:rPr>
          <w:rStyle w:val="StyleUnderline"/>
        </w:rPr>
        <w:t xml:space="preserve"> to comply with the demand, and administration officials have made such a habit of covering for coalition wrongdoing that the Saudis and Emiratis have to assume that they are not in any danger of losing the administration’s backing</w:t>
      </w:r>
      <w:r>
        <w:t>. The Soufan Center notes in its analysis of Pompeo and Mattis’ statements that both of the statements are toothless:</w:t>
      </w:r>
    </w:p>
    <w:p w:rsidR="00C20392" w:rsidRDefault="00C20392" w:rsidP="00C20392">
      <w:pPr>
        <w:ind w:left="720"/>
      </w:pPr>
      <w:r>
        <w:t>However, in both statements, there were no details as to how to bring the warring sides to the table, or how to restrain the Saudi bombing campaign. In fact, just after the U.S. tentatively called for a cease fire, Saudi jets pounded Sanaa with a series of air strikes, perhaps sending a message to Washington that Riyadh has its own timetable. The coalition also has moved thousands of troops into position for an expected push into the port city of Hodeida. It remains unclear whether the U.S. will actually pressure Saudi Arabia and the U.A.E. with any meaningful leverage beyond the statements supporting a cease fire.</w:t>
      </w:r>
    </w:p>
    <w:p w:rsidR="00C20392" w:rsidRDefault="00C20392" w:rsidP="00C20392">
      <w:r>
        <w:t xml:space="preserve">Regardless, </w:t>
      </w:r>
      <w:r w:rsidRPr="0095790C">
        <w:rPr>
          <w:rStyle w:val="StyleUnderline"/>
        </w:rPr>
        <w:t>another month of intensified fighting</w:t>
      </w:r>
      <w:r>
        <w:t xml:space="preserve"> in and around Hodeidah </w:t>
      </w:r>
      <w:r w:rsidRPr="0095790C">
        <w:rPr>
          <w:rStyle w:val="StyleUnderline"/>
        </w:rPr>
        <w:t>threatens the lives of millions of Yemenis</w:t>
      </w:r>
      <w:r>
        <w:t xml:space="preserve"> who depend on the port for their food supply. </w:t>
      </w:r>
      <w:r w:rsidRPr="00CB5E17">
        <w:rPr>
          <w:rStyle w:val="StyleUnderline"/>
        </w:rPr>
        <w:t xml:space="preserve">Even if the ceasefire demand is genuine and the coalition eventually takes it seriously, there could be </w:t>
      </w:r>
      <w:r w:rsidRPr="00CB5E17">
        <w:rPr>
          <w:rStyle w:val="Emphasis"/>
        </w:rPr>
        <w:t>irreparable harm</w:t>
      </w:r>
      <w:r w:rsidRPr="00CB5E17">
        <w:rPr>
          <w:rStyle w:val="StyleUnderline"/>
        </w:rPr>
        <w:t xml:space="preserve"> done to the civilian population </w:t>
      </w:r>
      <w:r w:rsidRPr="00CB5E17">
        <w:rPr>
          <w:rStyle w:val="Emphasis"/>
        </w:rPr>
        <w:t>before a ceasefire takes effect</w:t>
      </w:r>
      <w:r w:rsidRPr="00CB5E17">
        <w:rPr>
          <w:rStyle w:val="StyleUnderline"/>
        </w:rPr>
        <w:t>. If</w:t>
      </w:r>
      <w:r w:rsidRPr="0095790C">
        <w:rPr>
          <w:rStyle w:val="StyleUnderline"/>
        </w:rPr>
        <w:t xml:space="preserve"> the administration is trying to buy time for the coalition, it is time that millions and millions of starving Yemenis can’t afford to waste</w:t>
      </w:r>
      <w:r>
        <w:t>.</w:t>
      </w:r>
    </w:p>
    <w:p w:rsidR="00C20392" w:rsidRDefault="00C20392" w:rsidP="00C20392">
      <w:r w:rsidRPr="002D7E0E">
        <w:rPr>
          <w:rStyle w:val="StyleUnderline"/>
          <w:highlight w:val="yellow"/>
        </w:rPr>
        <w:t>If the Saudis and Emiratis take for granted that they</w:t>
      </w:r>
      <w:r w:rsidRPr="0095790C">
        <w:rPr>
          <w:rStyle w:val="StyleUnderline"/>
        </w:rPr>
        <w:t xml:space="preserve"> still </w:t>
      </w:r>
      <w:r w:rsidRPr="002D7E0E">
        <w:rPr>
          <w:rStyle w:val="StyleUnderline"/>
          <w:highlight w:val="yellow"/>
        </w:rPr>
        <w:t>have</w:t>
      </w:r>
      <w:r w:rsidRPr="0095790C">
        <w:rPr>
          <w:rStyle w:val="StyleUnderline"/>
        </w:rPr>
        <w:t xml:space="preserve"> the administration’s </w:t>
      </w:r>
      <w:r w:rsidRPr="002D7E0E">
        <w:rPr>
          <w:rStyle w:val="StyleUnderline"/>
          <w:highlight w:val="yellow"/>
        </w:rPr>
        <w:t xml:space="preserve">full support, </w:t>
      </w:r>
      <w:r w:rsidRPr="002D7E0E">
        <w:rPr>
          <w:rStyle w:val="Emphasis"/>
          <w:highlight w:val="yellow"/>
        </w:rPr>
        <w:t>nothing less than</w:t>
      </w:r>
      <w:r w:rsidRPr="0095790C">
        <w:rPr>
          <w:rStyle w:val="Emphasis"/>
        </w:rPr>
        <w:t xml:space="preserve"> cutting off all U.S. military assistance and </w:t>
      </w:r>
      <w:r w:rsidRPr="002D7E0E">
        <w:rPr>
          <w:rStyle w:val="Emphasis"/>
          <w:highlight w:val="yellow"/>
        </w:rPr>
        <w:t>halting all arms sales will get the message through</w:t>
      </w:r>
      <w:r w:rsidRPr="0095790C">
        <w:rPr>
          <w:rStyle w:val="Emphasis"/>
        </w:rPr>
        <w:t xml:space="preserve"> to them</w:t>
      </w:r>
      <w:r w:rsidRPr="0095790C">
        <w:rPr>
          <w:rStyle w:val="StyleUnderline"/>
        </w:rPr>
        <w:t xml:space="preserve"> </w:t>
      </w:r>
      <w:r w:rsidRPr="002D7E0E">
        <w:rPr>
          <w:rStyle w:val="StyleUnderline"/>
          <w:highlight w:val="yellow"/>
        </w:rPr>
        <w:t>that they no longer have a blank check</w:t>
      </w:r>
      <w:r w:rsidRPr="0095790C">
        <w:rPr>
          <w:rStyle w:val="StyleUnderline"/>
        </w:rPr>
        <w:t xml:space="preserve"> from Washington. Since the administration is still unwilling to do that, Congress has to do it for them</w:t>
      </w:r>
      <w:r>
        <w:t xml:space="preserve">. The House should pass H.Con.Res. 138 and the Senate should pass S.J.Res. 54 to put an end to U.S. </w:t>
      </w:r>
      <w:r w:rsidRPr="009C1671">
        <w:t xml:space="preserve">involvement. </w:t>
      </w:r>
      <w:r w:rsidRPr="009C1671">
        <w:rPr>
          <w:rStyle w:val="StyleUnderline"/>
        </w:rPr>
        <w:t>Congress has to act to end our involvement and pressure the Saudi coalition to stop the war, because we know the administration will almost certainly do nothing</w:t>
      </w:r>
      <w:r>
        <w:t>.</w:t>
      </w:r>
    </w:p>
    <w:p w:rsidR="00956BEE" w:rsidRPr="004B7D89" w:rsidRDefault="00956BEE" w:rsidP="004B7D89"/>
    <w:p w:rsidR="00AF510B" w:rsidRDefault="00AF510B" w:rsidP="00A30945">
      <w:pPr>
        <w:pStyle w:val="Heading3"/>
      </w:pPr>
      <w:r>
        <w:lastRenderedPageBreak/>
        <w:t>They Say: “Stopping Coalition Won’t End War”</w:t>
      </w:r>
    </w:p>
    <w:p w:rsidR="00AF510B" w:rsidRPr="003637E7" w:rsidRDefault="00AF510B" w:rsidP="00AF510B">
      <w:pPr>
        <w:pStyle w:val="Heading4"/>
      </w:pPr>
      <w:r>
        <w:t xml:space="preserve">U.S. arms sales are the </w:t>
      </w:r>
      <w:r w:rsidRPr="00EE2867">
        <w:rPr>
          <w:u w:val="single"/>
        </w:rPr>
        <w:t>crucial enabler</w:t>
      </w:r>
      <w:r>
        <w:t xml:space="preserve"> of the Saudi coalition’s continued operations — they guarantee that the </w:t>
      </w:r>
      <w:r>
        <w:rPr>
          <w:u w:val="single"/>
        </w:rPr>
        <w:t>quagmire</w:t>
      </w:r>
      <w:r>
        <w:t xml:space="preserve"> deepens. </w:t>
      </w:r>
    </w:p>
    <w:p w:rsidR="00AF510B" w:rsidRDefault="00AF510B" w:rsidP="00AF510B">
      <w:r w:rsidRPr="00360DE5">
        <w:rPr>
          <w:rStyle w:val="Style13ptBold"/>
        </w:rPr>
        <w:t xml:space="preserve">Riedel </w:t>
      </w:r>
      <w:r>
        <w:rPr>
          <w:rStyle w:val="Style13ptBold"/>
        </w:rPr>
        <w:t>19</w:t>
      </w:r>
      <w:r>
        <w:t xml:space="preserve"> — Bruce Riedel, </w:t>
      </w:r>
      <w:r w:rsidRPr="003146A3">
        <w:t xml:space="preserve">Senior Fellow and Director of the Brookings Intelligence Project and Senior Fellow in the Center for Middle East Policy at The Brookings Institution, former Senior Advisor on South Asia and the Middle East on the National Security Council at the White House during the H.W. Bush, Clinton, W. Bush, and Obama Administrations, former Professor at the School of Foreign Service at Georgetown University, holds an M.A. in Medieval Islamic History from Harvard University, </w:t>
      </w:r>
      <w:r>
        <w:t>2019 (“</w:t>
      </w:r>
      <w:r w:rsidRPr="007C4C59">
        <w:t>As the Saudis host international summitry, their Yemen problem isn’t going away</w:t>
      </w:r>
      <w:r>
        <w:t>,” The Brookings Institution, May 28</w:t>
      </w:r>
      <w:r w:rsidRPr="007C4C59">
        <w:rPr>
          <w:vertAlign w:val="superscript"/>
        </w:rPr>
        <w:t>th</w:t>
      </w:r>
      <w:r>
        <w:t xml:space="preserve">, Available Online at </w:t>
      </w:r>
      <w:r w:rsidRPr="007C4C59">
        <w:t>https://www.brookings.edu/blog/order-from-chaos/2019/05/28/as-the-saudis-host-international-summitry-their-yemen-problem-isnt-going-away/</w:t>
      </w:r>
      <w:r>
        <w:t>, Accessed 06-11-2019)</w:t>
      </w:r>
    </w:p>
    <w:p w:rsidR="00AF510B" w:rsidRDefault="00AF510B" w:rsidP="00AF510B">
      <w:r w:rsidRPr="001A513C">
        <w:rPr>
          <w:rStyle w:val="StyleUnderline"/>
        </w:rPr>
        <w:t>Saudi Arabia is preparing for three summits</w:t>
      </w:r>
      <w:r>
        <w:t xml:space="preserve"> this week </w:t>
      </w:r>
      <w:r w:rsidRPr="001A513C">
        <w:rPr>
          <w:rStyle w:val="StyleUnderline"/>
        </w:rPr>
        <w:t xml:space="preserve">to rally Arab and Muslim opposition to Iran as tensions mount in the region. The </w:t>
      </w:r>
      <w:r w:rsidRPr="00A644DA">
        <w:rPr>
          <w:rStyle w:val="StyleUnderline"/>
          <w:highlight w:val="yellow"/>
        </w:rPr>
        <w:t xml:space="preserve">summits won’t </w:t>
      </w:r>
      <w:r w:rsidRPr="003F054C">
        <w:rPr>
          <w:rStyle w:val="StyleUnderline"/>
          <w:highlight w:val="yellow"/>
        </w:rPr>
        <w:t xml:space="preserve">help </w:t>
      </w:r>
      <w:r w:rsidRPr="003F054C">
        <w:rPr>
          <w:rStyle w:val="Emphasis"/>
          <w:highlight w:val="yellow"/>
        </w:rPr>
        <w:t>the Saudis biggest problem</w:t>
      </w:r>
      <w:r w:rsidRPr="003F054C">
        <w:rPr>
          <w:rStyle w:val="StyleUnderline"/>
          <w:highlight w:val="yellow"/>
        </w:rPr>
        <w:t>: the quagmire</w:t>
      </w:r>
      <w:r w:rsidRPr="00A644DA">
        <w:rPr>
          <w:rStyle w:val="StyleUnderline"/>
          <w:highlight w:val="yellow"/>
        </w:rPr>
        <w:t xml:space="preserve"> in Yemen</w:t>
      </w:r>
      <w:r>
        <w:t>.</w:t>
      </w:r>
    </w:p>
    <w:p w:rsidR="00AF510B" w:rsidRDefault="00AF510B" w:rsidP="00AF510B">
      <w:r>
        <w:t>King Salman will chair summits of the Gulf Cooperation Council and the Arab League on May 30 in Mecca and of the Organization of Islamic Cooperation (OIC) on May 31, also in Mecca. The choice of Mecca as the venue is designed to enhance the king’s claim to leadership by underscoring his role as the custodian of the two holy mosques of Mecca and Medina. The Saudis are investing considerable prestige in the summits.</w:t>
      </w:r>
    </w:p>
    <w:p w:rsidR="00AF510B" w:rsidRDefault="00AF510B" w:rsidP="00AF510B">
      <w:r w:rsidRPr="001A513C">
        <w:rPr>
          <w:rStyle w:val="StyleUnderline"/>
        </w:rPr>
        <w:t>The summits come after repeated assaults on the kingdom by the Zaydi Shia Houthi rebels in Yemen</w:t>
      </w:r>
      <w:r>
        <w:t>. The rebels used drones to attack the east-west pipeline that pumps oil from the Eastern Province to the Red Sea, and missiles to strike Saudi cities close to the Yemeni border. These attacks followed the sabotage of four ships in the Emirati port of Fujairah.</w:t>
      </w:r>
    </w:p>
    <w:p w:rsidR="00AF510B" w:rsidRDefault="00AF510B" w:rsidP="00AF510B">
      <w:r w:rsidRPr="001A513C">
        <w:rPr>
          <w:rStyle w:val="StyleUnderline"/>
        </w:rPr>
        <w:t xml:space="preserve">The </w:t>
      </w:r>
      <w:r w:rsidRPr="00A644DA">
        <w:rPr>
          <w:rStyle w:val="StyleUnderline"/>
          <w:highlight w:val="yellow"/>
        </w:rPr>
        <w:t>Houthis</w:t>
      </w:r>
      <w:r w:rsidRPr="001A513C">
        <w:rPr>
          <w:rStyle w:val="StyleUnderline"/>
        </w:rPr>
        <w:t xml:space="preserve"> say the </w:t>
      </w:r>
      <w:r w:rsidRPr="00A644DA">
        <w:rPr>
          <w:rStyle w:val="StyleUnderline"/>
          <w:highlight w:val="yellow"/>
        </w:rPr>
        <w:t xml:space="preserve">stepped-up attacks are </w:t>
      </w:r>
      <w:r w:rsidRPr="00F70750">
        <w:rPr>
          <w:rStyle w:val="Emphasis"/>
          <w:highlight w:val="yellow"/>
        </w:rPr>
        <w:t>a response</w:t>
      </w:r>
      <w:r w:rsidRPr="00A644DA">
        <w:rPr>
          <w:rStyle w:val="StyleUnderline"/>
          <w:highlight w:val="yellow"/>
        </w:rPr>
        <w:t xml:space="preserve"> to the</w:t>
      </w:r>
      <w:r w:rsidRPr="001A513C">
        <w:rPr>
          <w:rStyle w:val="StyleUnderline"/>
        </w:rPr>
        <w:t xml:space="preserve"> Saudis’ </w:t>
      </w:r>
      <w:r w:rsidRPr="00A644DA">
        <w:rPr>
          <w:rStyle w:val="StyleUnderline"/>
          <w:highlight w:val="yellow"/>
        </w:rPr>
        <w:t>refusal to cease air strikes</w:t>
      </w:r>
      <w:r w:rsidRPr="001A513C">
        <w:rPr>
          <w:rStyle w:val="StyleUnderline"/>
        </w:rPr>
        <w:t xml:space="preserve"> in Yemen after the Houthis withdrew from three ports on the Red Sea to allow more humanitarian aid in to the country</w:t>
      </w:r>
      <w:r>
        <w:t xml:space="preserve">. The Saudi backed President Mansour Abdu Rabbu Hadi has publicly accused the United Nations mediator of being pro-Houthi and biased toward the rebels. </w:t>
      </w:r>
      <w:r w:rsidRPr="00A644DA">
        <w:rPr>
          <w:rStyle w:val="StyleUnderline"/>
          <w:highlight w:val="yellow"/>
        </w:rPr>
        <w:t>The Saudis blame Iran</w:t>
      </w:r>
      <w:r w:rsidRPr="001A513C">
        <w:rPr>
          <w:rStyle w:val="StyleUnderline"/>
        </w:rPr>
        <w:t xml:space="preserve"> for the breakdown in peace talks and the escalating violence. The rebels insist, correctly, that they are independent of Tehran, but they are clearly coordinating closely with their Iranian ally</w:t>
      </w:r>
      <w:r>
        <w:t>.</w:t>
      </w:r>
    </w:p>
    <w:p w:rsidR="00AF510B" w:rsidRDefault="00AF510B" w:rsidP="00AF510B">
      <w:r w:rsidRPr="001A513C">
        <w:rPr>
          <w:rStyle w:val="StyleUnderline"/>
        </w:rPr>
        <w:t>The Saudi media is urging a tough line on Iran, hoping it will produce regime change in Tehran. Young Iranians are said to be ready to overthrow the government if sanctions continue to tighten, and military action ups the ante; but those claims aren’t credible. The Saudis are trumpeting Trump’s tweet that military action will lead to the official end of Iran</w:t>
      </w:r>
      <w:r>
        <w:t>.</w:t>
      </w:r>
    </w:p>
    <w:p w:rsidR="00AF510B" w:rsidRDefault="00AF510B" w:rsidP="00AF510B">
      <w:pPr>
        <w:ind w:firstLine="720"/>
      </w:pPr>
      <w:r>
        <w:t>If Iran wants to fight, that will be the official end of Iran. Never threaten the United States again!</w:t>
      </w:r>
    </w:p>
    <w:p w:rsidR="00AF510B" w:rsidRDefault="00AF510B" w:rsidP="00AF510B">
      <w:pPr>
        <w:ind w:firstLine="720"/>
      </w:pPr>
      <w:r>
        <w:t>— Donald J. Trump (@realDonaldTrump)</w:t>
      </w:r>
    </w:p>
    <w:p w:rsidR="00AF510B" w:rsidRDefault="00AF510B" w:rsidP="00AF510B">
      <w:pPr>
        <w:ind w:firstLine="720"/>
      </w:pPr>
      <w:r>
        <w:t>May 19, 2019</w:t>
      </w:r>
    </w:p>
    <w:p w:rsidR="00AF510B" w:rsidRDefault="00AF510B" w:rsidP="00AF510B">
      <w:r w:rsidRPr="001A513C">
        <w:rPr>
          <w:rStyle w:val="StyleUnderline"/>
        </w:rPr>
        <w:t>The Saudis have even invited</w:t>
      </w:r>
      <w:r>
        <w:t xml:space="preserve"> their bete noire, </w:t>
      </w:r>
      <w:r w:rsidRPr="001A513C">
        <w:rPr>
          <w:rStyle w:val="StyleUnderline"/>
        </w:rPr>
        <w:t>Qatar</w:t>
      </w:r>
      <w:r>
        <w:t xml:space="preserve">, </w:t>
      </w:r>
      <w:r w:rsidRPr="001A513C">
        <w:rPr>
          <w:rStyle w:val="StyleUnderline"/>
        </w:rPr>
        <w:t>to the summits. It’s unlikely that they intend to reconcile with Doha, but they are eager for the imagery of unity against Tehran. The king and Crown Prince M</w:t>
      </w:r>
      <w:r>
        <w:t xml:space="preserve">ohammed </w:t>
      </w:r>
      <w:r w:rsidRPr="001A513C">
        <w:rPr>
          <w:rStyle w:val="StyleUnderline"/>
        </w:rPr>
        <w:t>b</w:t>
      </w:r>
      <w:r>
        <w:t xml:space="preserve">in </w:t>
      </w:r>
      <w:r w:rsidRPr="001A513C">
        <w:rPr>
          <w:rStyle w:val="StyleUnderline"/>
        </w:rPr>
        <w:t>S</w:t>
      </w:r>
      <w:r>
        <w:t xml:space="preserve">alman </w:t>
      </w:r>
      <w:r w:rsidRPr="001A513C">
        <w:rPr>
          <w:rStyle w:val="StyleUnderline"/>
        </w:rPr>
        <w:t>are reluctant to admit that their quarantine of Qatar has badly splintered the G</w:t>
      </w:r>
      <w:r>
        <w:t xml:space="preserve">ulf </w:t>
      </w:r>
      <w:r w:rsidRPr="001A513C">
        <w:rPr>
          <w:rStyle w:val="StyleUnderline"/>
        </w:rPr>
        <w:t>C</w:t>
      </w:r>
      <w:r>
        <w:t xml:space="preserve">ooperation </w:t>
      </w:r>
      <w:r w:rsidRPr="001A513C">
        <w:rPr>
          <w:rStyle w:val="StyleUnderline"/>
        </w:rPr>
        <w:t>C</w:t>
      </w:r>
      <w:r>
        <w:t>ouncil. Pakistani Prime Minister Imran Khan is coming to the OIC summit, primarily to advocate the Palestinians’ opposition to the Trump administration’s so-called deal of the century, he says.</w:t>
      </w:r>
    </w:p>
    <w:p w:rsidR="00AF510B" w:rsidRDefault="00AF510B" w:rsidP="00AF510B">
      <w:r w:rsidRPr="003F054C">
        <w:rPr>
          <w:rStyle w:val="StyleUnderline"/>
          <w:highlight w:val="yellow"/>
        </w:rPr>
        <w:t xml:space="preserve">Behind the summitry is </w:t>
      </w:r>
      <w:r w:rsidRPr="00CE6B0E">
        <w:rPr>
          <w:rStyle w:val="Emphasis"/>
          <w:highlight w:val="yellow"/>
        </w:rPr>
        <w:t>a disastrous failure of decisionmaking</w:t>
      </w:r>
      <w:r w:rsidRPr="003F054C">
        <w:rPr>
          <w:rStyle w:val="StyleUnderline"/>
          <w:highlight w:val="yellow"/>
        </w:rPr>
        <w:t xml:space="preserve"> that led to the intervention in Yemen</w:t>
      </w:r>
      <w:r w:rsidRPr="001A513C">
        <w:rPr>
          <w:rStyle w:val="StyleUnderline"/>
        </w:rPr>
        <w:t xml:space="preserve"> in 2015; </w:t>
      </w:r>
      <w:r w:rsidRPr="003F054C">
        <w:rPr>
          <w:rStyle w:val="StyleUnderline"/>
          <w:highlight w:val="yellow"/>
        </w:rPr>
        <w:t xml:space="preserve">the </w:t>
      </w:r>
      <w:r w:rsidRPr="00CE6B0E">
        <w:rPr>
          <w:rStyle w:val="Emphasis"/>
          <w:highlight w:val="yellow"/>
        </w:rPr>
        <w:t>signature initiative</w:t>
      </w:r>
      <w:r w:rsidRPr="003F054C">
        <w:rPr>
          <w:rStyle w:val="StyleUnderline"/>
          <w:highlight w:val="yellow"/>
        </w:rPr>
        <w:t xml:space="preserve"> of the crown prince. Thanks to his leadership, Saudi cities and infrastructure are now </w:t>
      </w:r>
      <w:r w:rsidRPr="00CE6B0E">
        <w:rPr>
          <w:rStyle w:val="Emphasis"/>
          <w:highlight w:val="yellow"/>
        </w:rPr>
        <w:t>targets</w:t>
      </w:r>
      <w:r w:rsidRPr="003F054C">
        <w:rPr>
          <w:rStyle w:val="StyleUnderline"/>
          <w:highlight w:val="yellow"/>
        </w:rPr>
        <w:t xml:space="preserve"> for a once-ragged militia that has developed</w:t>
      </w:r>
      <w:r w:rsidRPr="001A513C">
        <w:rPr>
          <w:rStyle w:val="StyleUnderline"/>
        </w:rPr>
        <w:t xml:space="preserve"> </w:t>
      </w:r>
      <w:r w:rsidRPr="00CE6B0E">
        <w:rPr>
          <w:rStyle w:val="Emphasis"/>
        </w:rPr>
        <w:t xml:space="preserve">increasingly </w:t>
      </w:r>
      <w:r w:rsidRPr="00CE6B0E">
        <w:rPr>
          <w:rStyle w:val="Emphasis"/>
          <w:highlight w:val="yellow"/>
        </w:rPr>
        <w:t>sophisticated drones and missiles</w:t>
      </w:r>
      <w:r w:rsidRPr="001A513C">
        <w:rPr>
          <w:rStyle w:val="StyleUnderline"/>
        </w:rPr>
        <w:t xml:space="preserve"> with the help of Iran and Hezbollah. </w:t>
      </w:r>
      <w:r w:rsidRPr="003F054C">
        <w:rPr>
          <w:rStyle w:val="StyleUnderline"/>
          <w:highlight w:val="yellow"/>
        </w:rPr>
        <w:t xml:space="preserve">The war is </w:t>
      </w:r>
      <w:r w:rsidRPr="003F054C">
        <w:rPr>
          <w:rStyle w:val="Emphasis"/>
          <w:highlight w:val="yellow"/>
        </w:rPr>
        <w:t>the worst humanitarian catastrophe in the world</w:t>
      </w:r>
      <w:r>
        <w:t>.</w:t>
      </w:r>
    </w:p>
    <w:p w:rsidR="00AF510B" w:rsidRDefault="00AF510B" w:rsidP="00AF510B">
      <w:r w:rsidRPr="00A644DA">
        <w:rPr>
          <w:rStyle w:val="StyleUnderline"/>
          <w:highlight w:val="yellow"/>
        </w:rPr>
        <w:lastRenderedPageBreak/>
        <w:t>The</w:t>
      </w:r>
      <w:r w:rsidRPr="001A513C">
        <w:rPr>
          <w:rStyle w:val="StyleUnderline"/>
        </w:rPr>
        <w:t xml:space="preserve"> Trump administration’s </w:t>
      </w:r>
      <w:r w:rsidRPr="00A644DA">
        <w:rPr>
          <w:rStyle w:val="StyleUnderline"/>
          <w:highlight w:val="yellow"/>
        </w:rPr>
        <w:t>decision to sell billions in arms</w:t>
      </w:r>
      <w:r w:rsidRPr="001A513C">
        <w:rPr>
          <w:rStyle w:val="StyleUnderline"/>
        </w:rPr>
        <w:t xml:space="preserve"> to Riyadh </w:t>
      </w:r>
      <w:r w:rsidRPr="00A644DA">
        <w:rPr>
          <w:rStyle w:val="StyleUnderline"/>
          <w:highlight w:val="yellow"/>
        </w:rPr>
        <w:t>without congressional approval will</w:t>
      </w:r>
      <w:r w:rsidRPr="001A513C">
        <w:rPr>
          <w:rStyle w:val="StyleUnderline"/>
        </w:rPr>
        <w:t xml:space="preserve"> only </w:t>
      </w:r>
      <w:r w:rsidRPr="00A644DA">
        <w:rPr>
          <w:rStyle w:val="Emphasis"/>
          <w:highlight w:val="yellow"/>
        </w:rPr>
        <w:t>encourage the crown prince to continue the quagmire</w:t>
      </w:r>
      <w:r w:rsidRPr="00A644DA">
        <w:rPr>
          <w:rStyle w:val="StyleUnderline"/>
          <w:highlight w:val="yellow"/>
        </w:rPr>
        <w:t>. The Saudis are not more capable of winning</w:t>
      </w:r>
      <w:r w:rsidRPr="001A513C">
        <w:rPr>
          <w:rStyle w:val="StyleUnderline"/>
        </w:rPr>
        <w:t xml:space="preserve"> the war </w:t>
      </w:r>
      <w:r w:rsidRPr="00A644DA">
        <w:rPr>
          <w:rStyle w:val="StyleUnderline"/>
          <w:highlight w:val="yellow"/>
        </w:rPr>
        <w:t>with more munitions</w:t>
      </w:r>
      <w:r w:rsidRPr="001A513C">
        <w:rPr>
          <w:rStyle w:val="StyleUnderline"/>
        </w:rPr>
        <w:t xml:space="preserve">. The </w:t>
      </w:r>
      <w:r w:rsidRPr="00A644DA">
        <w:rPr>
          <w:rStyle w:val="StyleUnderline"/>
          <w:highlight w:val="yellow"/>
        </w:rPr>
        <w:t xml:space="preserve">American support has </w:t>
      </w:r>
      <w:r w:rsidRPr="00CE6B0E">
        <w:rPr>
          <w:rStyle w:val="Emphasis"/>
          <w:highlight w:val="yellow"/>
        </w:rPr>
        <w:t>singularly failed</w:t>
      </w:r>
      <w:r w:rsidRPr="001A513C">
        <w:rPr>
          <w:rStyle w:val="StyleUnderline"/>
        </w:rPr>
        <w:t xml:space="preserve"> in four years </w:t>
      </w:r>
      <w:r w:rsidRPr="00A644DA">
        <w:rPr>
          <w:rStyle w:val="StyleUnderline"/>
          <w:highlight w:val="yellow"/>
        </w:rPr>
        <w:t>to prevent</w:t>
      </w:r>
      <w:r w:rsidRPr="001A513C">
        <w:rPr>
          <w:rStyle w:val="StyleUnderline"/>
        </w:rPr>
        <w:t xml:space="preserve"> the Saudis from </w:t>
      </w:r>
      <w:r w:rsidRPr="00A644DA">
        <w:rPr>
          <w:rStyle w:val="StyleUnderline"/>
          <w:highlight w:val="yellow"/>
        </w:rPr>
        <w:t>bombing civilian targets or reducing the carnage</w:t>
      </w:r>
      <w:r w:rsidRPr="001A513C">
        <w:rPr>
          <w:rStyle w:val="StyleUnderline"/>
        </w:rPr>
        <w:t xml:space="preserve"> of the war. Children are the most at risk and are paying a horrible cost</w:t>
      </w:r>
      <w:r>
        <w:t>.</w:t>
      </w:r>
    </w:p>
    <w:p w:rsidR="00AF510B" w:rsidRPr="00AF510B" w:rsidRDefault="00AF510B" w:rsidP="00AF510B"/>
    <w:p w:rsidR="00AF510B" w:rsidRPr="00620680" w:rsidRDefault="00AF510B" w:rsidP="00AF510B">
      <w:pPr>
        <w:pStyle w:val="Heading4"/>
      </w:pPr>
      <w:r>
        <w:t xml:space="preserve">Failure to cut off the coalition </w:t>
      </w:r>
      <w:r>
        <w:rPr>
          <w:u w:val="single"/>
        </w:rPr>
        <w:t>endorses</w:t>
      </w:r>
      <w:r>
        <w:t xml:space="preserve"> their campaign and undermines </w:t>
      </w:r>
      <w:r w:rsidRPr="00F70750">
        <w:rPr>
          <w:u w:val="single"/>
        </w:rPr>
        <w:t>political negotiations</w:t>
      </w:r>
      <w:r>
        <w:t xml:space="preserve">. </w:t>
      </w:r>
    </w:p>
    <w:p w:rsidR="00AF510B" w:rsidRDefault="00AF510B" w:rsidP="00AF510B">
      <w:r>
        <w:rPr>
          <w:rStyle w:val="Style13ptBold"/>
        </w:rPr>
        <w:t xml:space="preserve">Snyder citing </w:t>
      </w:r>
      <w:r w:rsidRPr="008A2C19">
        <w:rPr>
          <w:rStyle w:val="Style13ptBold"/>
        </w:rPr>
        <w:t>Abramson 19</w:t>
      </w:r>
      <w:r>
        <w:t xml:space="preserve"> — </w:t>
      </w:r>
      <w:r w:rsidRPr="00DA47B6">
        <w:rPr>
          <w:u w:val="single"/>
        </w:rPr>
        <w:t>Stephen Snyder</w:t>
      </w:r>
      <w:r>
        <w:t xml:space="preserve">, </w:t>
      </w:r>
      <w:r w:rsidRPr="00DA47B6">
        <w:t xml:space="preserve">Senior Radio Producer </w:t>
      </w:r>
      <w:r>
        <w:t xml:space="preserve">at </w:t>
      </w:r>
      <w:r w:rsidRPr="00DA47B6">
        <w:rPr>
          <w:i/>
        </w:rPr>
        <w:t>Public Radio International</w:t>
      </w:r>
      <w:r>
        <w:t xml:space="preserve">, citing </w:t>
      </w:r>
      <w:r w:rsidRPr="00DA47B6">
        <w:rPr>
          <w:u w:val="single"/>
        </w:rPr>
        <w:t>Jeff Abramson</w:t>
      </w:r>
      <w:r>
        <w:t xml:space="preserve">, </w:t>
      </w:r>
      <w:r w:rsidRPr="008A2C19">
        <w:t>Non-Resident Senior Fellow for Arms Control and Conventional Arms Transfers at the Arms Control Association, Manager of the Landmine and Cluster Munition Monitor—the de facto monitoring regime for the Mine Ban Treaty and Convention on Cluster Munitions, Organizer of the Forum on the Arms Trade—a network of civil society experts, former Policy Advisor and Director to the Secretariat of Control Arms—the global civil society alliance that championed the adoption of the Arms Trade Treaty, holds an M.P.P. from the University of California-Berkeley</w:t>
      </w:r>
      <w:r>
        <w:t>, 2019 (“</w:t>
      </w:r>
      <w:r w:rsidRPr="00DA47B6">
        <w:t>Trump's override of Congress on weapons deals 'is exactly what Iran would want'</w:t>
      </w:r>
      <w:r>
        <w:t xml:space="preserve">,” </w:t>
      </w:r>
      <w:r>
        <w:rPr>
          <w:i/>
        </w:rPr>
        <w:t>Public Radio International</w:t>
      </w:r>
      <w:r>
        <w:t>, May 29</w:t>
      </w:r>
      <w:r w:rsidRPr="00DA47B6">
        <w:rPr>
          <w:vertAlign w:val="superscript"/>
        </w:rPr>
        <w:t>th</w:t>
      </w:r>
      <w:r>
        <w:t xml:space="preserve">, Available Online at </w:t>
      </w:r>
      <w:r w:rsidRPr="00DA47B6">
        <w:t>https://www.pri.org/stories/2019-05-29/trumps-override-congress-weapons-deals-exactly-what-iran-would-want</w:t>
      </w:r>
      <w:r>
        <w:t>, Accessed 07-02-2019)</w:t>
      </w:r>
    </w:p>
    <w:p w:rsidR="00AF510B" w:rsidRDefault="00AF510B" w:rsidP="00AF510B">
      <w:r w:rsidRPr="00BD32F1">
        <w:rPr>
          <w:rStyle w:val="StyleUnderline"/>
        </w:rPr>
        <w:t>The air campaign</w:t>
      </w:r>
      <w:r>
        <w:t xml:space="preserve"> to defeat Yemen’s rebels, led by Saudi Arabia and the UAE, </w:t>
      </w:r>
      <w:r w:rsidRPr="00BD32F1">
        <w:rPr>
          <w:rStyle w:val="StyleUnderline"/>
        </w:rPr>
        <w:t>is responsible for most of the documented civilian casualties</w:t>
      </w:r>
      <w:r>
        <w:t xml:space="preserve"> in the Yemen war, </w:t>
      </w:r>
      <w:r w:rsidRPr="00BD32F1">
        <w:rPr>
          <w:rStyle w:val="StyleUnderline"/>
        </w:rPr>
        <w:t>according to the U</w:t>
      </w:r>
      <w:r>
        <w:t xml:space="preserve">nited </w:t>
      </w:r>
      <w:r w:rsidRPr="00BD32F1">
        <w:rPr>
          <w:rStyle w:val="StyleUnderline"/>
        </w:rPr>
        <w:t>N</w:t>
      </w:r>
      <w:r>
        <w:t xml:space="preserve">ations. </w:t>
      </w:r>
      <w:r w:rsidRPr="00BD32F1">
        <w:rPr>
          <w:rStyle w:val="StyleUnderline"/>
        </w:rPr>
        <w:t xml:space="preserve">Despite efforts by the US to improve their aim, </w:t>
      </w:r>
      <w:r w:rsidRPr="00CB5E17">
        <w:rPr>
          <w:rStyle w:val="StyleUnderline"/>
        </w:rPr>
        <w:t>Saudi and Emirati pilots — flying US-made planes and dropping US-made munitions — have killed thousands of Yemeni civilians at hospitals, schools, weddings and funerals</w:t>
      </w:r>
      <w:r w:rsidRPr="00CB5E17">
        <w:t>.</w:t>
      </w:r>
      <w:r>
        <w:t xml:space="preserve"> Last year, an airstrike hit school bus full of students.  </w:t>
      </w:r>
    </w:p>
    <w:p w:rsidR="00AF510B" w:rsidRDefault="00AF510B" w:rsidP="00AF510B">
      <w:r>
        <w:t xml:space="preserve">“Those are the weapons that have been at the heart of the most significant congressional opposition because </w:t>
      </w:r>
      <w:r w:rsidRPr="00BD32F1">
        <w:rPr>
          <w:rStyle w:val="StyleUnderline"/>
          <w:highlight w:val="yellow"/>
        </w:rPr>
        <w:t>the Saudis</w:t>
      </w:r>
      <w:r w:rsidRPr="00BD32F1">
        <w:rPr>
          <w:rStyle w:val="StyleUnderline"/>
        </w:rPr>
        <w:t xml:space="preserve"> have proven that they </w:t>
      </w:r>
      <w:r w:rsidRPr="00BD32F1">
        <w:rPr>
          <w:rStyle w:val="StyleUnderline"/>
          <w:highlight w:val="yellow"/>
        </w:rPr>
        <w:t>use</w:t>
      </w:r>
      <w:r w:rsidRPr="00BD32F1">
        <w:rPr>
          <w:rStyle w:val="StyleUnderline"/>
        </w:rPr>
        <w:t xml:space="preserve"> so-called </w:t>
      </w:r>
      <w:r w:rsidRPr="00BD32F1">
        <w:rPr>
          <w:rStyle w:val="StyleUnderline"/>
          <w:highlight w:val="yellow"/>
        </w:rPr>
        <w:t>'offensive' weapons</w:t>
      </w:r>
      <w:r w:rsidRPr="00BD32F1">
        <w:rPr>
          <w:rStyle w:val="StyleUnderline"/>
        </w:rPr>
        <w:t xml:space="preserve"> in ways counter to US-stated guidance and rules, and </w:t>
      </w:r>
      <w:r w:rsidRPr="00BD32F1">
        <w:rPr>
          <w:rStyle w:val="StyleUnderline"/>
          <w:highlight w:val="yellow"/>
        </w:rPr>
        <w:t>for</w:t>
      </w:r>
      <w:r w:rsidRPr="00BD32F1">
        <w:rPr>
          <w:rStyle w:val="StyleUnderline"/>
        </w:rPr>
        <w:t xml:space="preserve"> apparent </w:t>
      </w:r>
      <w:r w:rsidRPr="00BD32F1">
        <w:rPr>
          <w:rStyle w:val="Emphasis"/>
          <w:highlight w:val="yellow"/>
        </w:rPr>
        <w:t>intentional harm of civilians</w:t>
      </w:r>
      <w:r>
        <w:t xml:space="preserve">,” </w:t>
      </w:r>
      <w:r w:rsidRPr="00BD32F1">
        <w:rPr>
          <w:rStyle w:val="StyleUnderline"/>
        </w:rPr>
        <w:t>says</w:t>
      </w:r>
      <w:r>
        <w:t xml:space="preserve"> Jeff </w:t>
      </w:r>
      <w:r w:rsidRPr="00BD32F1">
        <w:rPr>
          <w:rStyle w:val="StyleUnderline"/>
        </w:rPr>
        <w:t>Abramson, senior fellow at the Arms Control Association</w:t>
      </w:r>
      <w:r>
        <w:t>, also based in Washington, DC. “</w:t>
      </w:r>
      <w:r w:rsidRPr="00BD32F1">
        <w:rPr>
          <w:rStyle w:val="StyleUnderline"/>
          <w:highlight w:val="yellow"/>
        </w:rPr>
        <w:t>Any</w:t>
      </w:r>
      <w:r w:rsidRPr="00BD32F1">
        <w:rPr>
          <w:rStyle w:val="StyleUnderline"/>
        </w:rPr>
        <w:t xml:space="preserve"> weapons </w:t>
      </w:r>
      <w:r w:rsidRPr="00BD32F1">
        <w:rPr>
          <w:rStyle w:val="StyleUnderline"/>
          <w:highlight w:val="yellow"/>
        </w:rPr>
        <w:t>transfers</w:t>
      </w:r>
      <w:r w:rsidRPr="00BD32F1">
        <w:rPr>
          <w:rStyle w:val="StyleUnderline"/>
        </w:rPr>
        <w:t xml:space="preserve"> at this point continue to </w:t>
      </w:r>
      <w:r w:rsidRPr="00BD32F1">
        <w:rPr>
          <w:rStyle w:val="StyleUnderline"/>
          <w:highlight w:val="yellow"/>
        </w:rPr>
        <w:t>show</w:t>
      </w:r>
      <w:r w:rsidRPr="00BD32F1">
        <w:rPr>
          <w:rStyle w:val="StyleUnderline"/>
        </w:rPr>
        <w:t xml:space="preserve"> that </w:t>
      </w:r>
      <w:r w:rsidRPr="00BD32F1">
        <w:rPr>
          <w:rStyle w:val="StyleUnderline"/>
          <w:highlight w:val="yellow"/>
        </w:rPr>
        <w:t>the U</w:t>
      </w:r>
      <w:r>
        <w:t xml:space="preserve">nited </w:t>
      </w:r>
      <w:r w:rsidRPr="00BD32F1">
        <w:rPr>
          <w:rStyle w:val="StyleUnderline"/>
          <w:highlight w:val="yellow"/>
        </w:rPr>
        <w:t>S</w:t>
      </w:r>
      <w:r>
        <w:t xml:space="preserve">tates </w:t>
      </w:r>
      <w:r w:rsidRPr="00BD32F1">
        <w:rPr>
          <w:rStyle w:val="Emphasis"/>
          <w:highlight w:val="yellow"/>
        </w:rPr>
        <w:t>supports the military approach</w:t>
      </w:r>
      <w:r w:rsidRPr="00BD32F1">
        <w:rPr>
          <w:rStyle w:val="Emphasis"/>
        </w:rPr>
        <w:t xml:space="preserve"> taken by the Saudis and Emiratis</w:t>
      </w:r>
      <w:r w:rsidRPr="00BD32F1">
        <w:rPr>
          <w:rStyle w:val="StyleUnderline"/>
        </w:rPr>
        <w:t xml:space="preserve">, </w:t>
      </w:r>
      <w:r w:rsidRPr="00BD32F1">
        <w:rPr>
          <w:rStyle w:val="StyleUnderline"/>
          <w:highlight w:val="yellow"/>
        </w:rPr>
        <w:t>rather than a political solution</w:t>
      </w:r>
      <w:r>
        <w:t>, even though the US claims that only a political solution is possible.”</w:t>
      </w:r>
    </w:p>
    <w:p w:rsidR="00AF510B" w:rsidRPr="00AF510B" w:rsidRDefault="00AF510B" w:rsidP="00AF510B"/>
    <w:p w:rsidR="00D64035" w:rsidRDefault="00D64035" w:rsidP="00A30945">
      <w:pPr>
        <w:pStyle w:val="Heading3"/>
      </w:pPr>
      <w:r>
        <w:lastRenderedPageBreak/>
        <w:t>They Say: “Civilian Casualties Minimal”</w:t>
      </w:r>
    </w:p>
    <w:p w:rsidR="00D64035" w:rsidRDefault="00D64035" w:rsidP="00D64035">
      <w:pPr>
        <w:pStyle w:val="Heading4"/>
      </w:pPr>
      <w:r>
        <w:t xml:space="preserve">U.S. weapons will continue to be used to commit </w:t>
      </w:r>
      <w:r w:rsidRPr="00D62E24">
        <w:rPr>
          <w:u w:val="single"/>
        </w:rPr>
        <w:t>war crimes</w:t>
      </w:r>
      <w:r>
        <w:t xml:space="preserve"> — they’re </w:t>
      </w:r>
      <w:r>
        <w:rPr>
          <w:u w:val="single"/>
        </w:rPr>
        <w:t>not</w:t>
      </w:r>
      <w:r>
        <w:t xml:space="preserve"> minimizing civilian casualties.</w:t>
      </w:r>
    </w:p>
    <w:p w:rsidR="00D64035" w:rsidRDefault="00D64035" w:rsidP="00D64035">
      <w:r w:rsidRPr="00BD52B0">
        <w:rPr>
          <w:rStyle w:val="Style13ptBold"/>
        </w:rPr>
        <w:t>Larison 1</w:t>
      </w:r>
      <w:r>
        <w:rPr>
          <w:rStyle w:val="Style13ptBold"/>
        </w:rPr>
        <w:t>8</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2018 (“</w:t>
      </w:r>
      <w:r w:rsidRPr="00BC03CE">
        <w:t>U.S. Arms Sales and the War on Yemen</w:t>
      </w:r>
      <w:r>
        <w:t xml:space="preserve">,” </w:t>
      </w:r>
      <w:r>
        <w:rPr>
          <w:i/>
        </w:rPr>
        <w:t>The American Conservative</w:t>
      </w:r>
      <w:r>
        <w:t>, December 26</w:t>
      </w:r>
      <w:r w:rsidRPr="00BC03CE">
        <w:rPr>
          <w:vertAlign w:val="superscript"/>
        </w:rPr>
        <w:t>th</w:t>
      </w:r>
      <w:r>
        <w:t xml:space="preserve">, Available Online at </w:t>
      </w:r>
      <w:hyperlink r:id="rId57" w:history="1">
        <w:r w:rsidRPr="00063DE4">
          <w:rPr>
            <w:rStyle w:val="Hyperlink"/>
          </w:rPr>
          <w:t>https://www.theamericanconservative.com/larison/u-s-arms-sales-and-the-war-on-yemen/</w:t>
        </w:r>
      </w:hyperlink>
      <w:r>
        <w:t>, Accessed 06-11-2019)</w:t>
      </w:r>
    </w:p>
    <w:p w:rsidR="00D64035" w:rsidRDefault="00D64035" w:rsidP="00D64035">
      <w:r>
        <w:t>The New York Times has published a very good report on the role of U.S.-made arms and U.S.-provided assistance in the war on Yemen. This section merits a few comments:</w:t>
      </w:r>
    </w:p>
    <w:p w:rsidR="00D64035" w:rsidRDefault="00D64035" w:rsidP="00D64035">
      <w:pPr>
        <w:ind w:left="720"/>
      </w:pPr>
      <w:r w:rsidRPr="0004559B">
        <w:rPr>
          <w:rStyle w:val="StyleUnderline"/>
        </w:rPr>
        <w:t>For decades, the U</w:t>
      </w:r>
      <w:r>
        <w:t xml:space="preserve">nited </w:t>
      </w:r>
      <w:r w:rsidRPr="0004559B">
        <w:rPr>
          <w:rStyle w:val="StyleUnderline"/>
        </w:rPr>
        <w:t>S</w:t>
      </w:r>
      <w:r>
        <w:t xml:space="preserve">tates </w:t>
      </w:r>
      <w:r w:rsidRPr="0004559B">
        <w:rPr>
          <w:rStyle w:val="StyleUnderline"/>
        </w:rPr>
        <w:t>sold tens of billions of dollars in arms to Saudi Arabia on an unspoken premise: that they would rarely be used</w:t>
      </w:r>
      <w:r>
        <w:t>.</w:t>
      </w:r>
    </w:p>
    <w:p w:rsidR="00D64035" w:rsidRDefault="00D64035" w:rsidP="00D64035">
      <w:pPr>
        <w:ind w:left="720"/>
      </w:pPr>
      <w:r>
        <w:t>The Saudis amassed the world’s third-largest fleet of F-15 jets, after the United States and Israel, but their pilots almost never saw action. They shot down two Iranian jets over the Persian Gulf in 1984, two Iraqi warplanes during the 1991 gulf war and they conducted a handful of bombing raids along the border with Yemen in 2009.</w:t>
      </w:r>
    </w:p>
    <w:p w:rsidR="00D64035" w:rsidRDefault="00D64035" w:rsidP="00D64035">
      <w:pPr>
        <w:ind w:left="720"/>
      </w:pPr>
      <w:r w:rsidRPr="0004559B">
        <w:rPr>
          <w:rStyle w:val="StyleUnderline"/>
        </w:rPr>
        <w:t>The U</w:t>
      </w:r>
      <w:r>
        <w:t xml:space="preserve">nited </w:t>
      </w:r>
      <w:r w:rsidRPr="0004559B">
        <w:rPr>
          <w:rStyle w:val="StyleUnderline"/>
        </w:rPr>
        <w:t>S</w:t>
      </w:r>
      <w:r>
        <w:t xml:space="preserve">tates </w:t>
      </w:r>
      <w:r w:rsidRPr="0004559B">
        <w:rPr>
          <w:rStyle w:val="StyleUnderline"/>
        </w:rPr>
        <w:t>had similar expectations for its arms sales to other Persian Gulf countries</w:t>
      </w:r>
      <w:r>
        <w:t>.</w:t>
      </w:r>
    </w:p>
    <w:p w:rsidR="00D64035" w:rsidRDefault="00D64035" w:rsidP="00D64035">
      <w:pPr>
        <w:ind w:left="720"/>
      </w:pPr>
      <w:r>
        <w:t>“</w:t>
      </w:r>
      <w:r w:rsidRPr="0004559B">
        <w:rPr>
          <w:rStyle w:val="StyleUnderline"/>
        </w:rPr>
        <w:t>There was a belief that these countries wouldn’t end up using this equipment, and we were just selling them expensive paperweights</w:t>
      </w:r>
      <w:r>
        <w:t xml:space="preserve">,” </w:t>
      </w:r>
      <w:r w:rsidRPr="0004559B">
        <w:rPr>
          <w:rStyle w:val="StyleUnderline"/>
        </w:rPr>
        <w:t>said</w:t>
      </w:r>
      <w:r>
        <w:t xml:space="preserve"> Andrew </w:t>
      </w:r>
      <w:r w:rsidRPr="0004559B">
        <w:rPr>
          <w:rStyle w:val="StyleUnderline"/>
        </w:rPr>
        <w:t>Miller, a former State Department official</w:t>
      </w:r>
      <w:r>
        <w:t xml:space="preserve"> now with the Project on Middle East Democracy.</w:t>
      </w:r>
    </w:p>
    <w:p w:rsidR="00D64035" w:rsidRDefault="00D64035" w:rsidP="00D64035">
      <w:r w:rsidRPr="0004559B">
        <w:rPr>
          <w:rStyle w:val="StyleUnderline"/>
        </w:rPr>
        <w:t xml:space="preserve">If policymakers used to assume that U.S.-made weapons would not be used by the clients that bought them, they no longer have the luxury of hiding behind that excuse. </w:t>
      </w:r>
      <w:r w:rsidRPr="00D62E24">
        <w:rPr>
          <w:rStyle w:val="StyleUnderline"/>
          <w:highlight w:val="yellow"/>
        </w:rPr>
        <w:t>The Saudis and Emiratis have been using</w:t>
      </w:r>
      <w:r w:rsidRPr="0004559B">
        <w:rPr>
          <w:rStyle w:val="StyleUnderline"/>
        </w:rPr>
        <w:t xml:space="preserve"> the </w:t>
      </w:r>
      <w:r w:rsidRPr="00D62E24">
        <w:rPr>
          <w:rStyle w:val="StyleUnderline"/>
          <w:highlight w:val="yellow"/>
        </w:rPr>
        <w:t>planes, weapons, and ships</w:t>
      </w:r>
      <w:r w:rsidRPr="0004559B">
        <w:rPr>
          <w:rStyle w:val="StyleUnderline"/>
        </w:rPr>
        <w:t xml:space="preserve"> they have acquired from U.S. manufacturers </w:t>
      </w:r>
      <w:r w:rsidRPr="00D62E24">
        <w:rPr>
          <w:rStyle w:val="StyleUnderline"/>
          <w:highlight w:val="yellow"/>
        </w:rPr>
        <w:t xml:space="preserve">to </w:t>
      </w:r>
      <w:r w:rsidRPr="00D62E24">
        <w:rPr>
          <w:rStyle w:val="Emphasis"/>
          <w:highlight w:val="yellow"/>
        </w:rPr>
        <w:t>massacre and starve civilians</w:t>
      </w:r>
      <w:r>
        <w:t xml:space="preserve"> for more than three and a half years. </w:t>
      </w:r>
      <w:r w:rsidRPr="0004559B">
        <w:rPr>
          <w:rStyle w:val="StyleUnderline"/>
        </w:rPr>
        <w:t xml:space="preserve">Given their conduct in the war on Yemen, </w:t>
      </w:r>
      <w:r w:rsidRPr="00D62E24">
        <w:rPr>
          <w:rStyle w:val="StyleUnderline"/>
          <w:highlight w:val="yellow"/>
        </w:rPr>
        <w:t xml:space="preserve">there should be an </w:t>
      </w:r>
      <w:r w:rsidRPr="00D62E24">
        <w:rPr>
          <w:rStyle w:val="Emphasis"/>
          <w:highlight w:val="yellow"/>
        </w:rPr>
        <w:t>indefinite moratorium</w:t>
      </w:r>
      <w:r w:rsidRPr="00D62E24">
        <w:rPr>
          <w:rStyle w:val="StyleUnderline"/>
          <w:highlight w:val="yellow"/>
        </w:rPr>
        <w:t xml:space="preserve"> on selling weapons to</w:t>
      </w:r>
      <w:r w:rsidRPr="0004559B">
        <w:rPr>
          <w:rStyle w:val="StyleUnderline"/>
        </w:rPr>
        <w:t xml:space="preserve"> the Saudis and Emiratis or any other member of </w:t>
      </w:r>
      <w:r w:rsidRPr="00D62E24">
        <w:rPr>
          <w:rStyle w:val="StyleUnderline"/>
          <w:highlight w:val="yellow"/>
        </w:rPr>
        <w:t>the</w:t>
      </w:r>
      <w:r w:rsidRPr="0004559B">
        <w:rPr>
          <w:rStyle w:val="StyleUnderline"/>
        </w:rPr>
        <w:t xml:space="preserve"> Saudi </w:t>
      </w:r>
      <w:r w:rsidRPr="00D62E24">
        <w:rPr>
          <w:rStyle w:val="StyleUnderline"/>
          <w:highlight w:val="yellow"/>
        </w:rPr>
        <w:t>coalition</w:t>
      </w:r>
      <w:r w:rsidRPr="00D62E24">
        <w:rPr>
          <w:rStyle w:val="StyleUnderline"/>
        </w:rPr>
        <w:t>. We know very well how these governments have used U.S.-made weapons, and we have to assume that</w:t>
      </w:r>
      <w:r w:rsidRPr="0004559B">
        <w:rPr>
          <w:rStyle w:val="StyleUnderline"/>
        </w:rPr>
        <w:t xml:space="preserve"> </w:t>
      </w:r>
      <w:r w:rsidRPr="00D62E24">
        <w:rPr>
          <w:rStyle w:val="StyleUnderline"/>
          <w:highlight w:val="yellow"/>
        </w:rPr>
        <w:t xml:space="preserve">they will continue to use them </w:t>
      </w:r>
      <w:r w:rsidRPr="00D62E24">
        <w:rPr>
          <w:rStyle w:val="Emphasis"/>
          <w:highlight w:val="yellow"/>
        </w:rPr>
        <w:t>in the commission of war crimes now and in the future</w:t>
      </w:r>
      <w:r w:rsidRPr="0004559B">
        <w:rPr>
          <w:rStyle w:val="StyleUnderline"/>
        </w:rPr>
        <w:t>. Any future proposed arms sale to any of these governments has to be considered with the war on Yemen in mind</w:t>
      </w:r>
      <w:r>
        <w:t>.</w:t>
      </w:r>
    </w:p>
    <w:p w:rsidR="00D64035" w:rsidRPr="00D64035" w:rsidRDefault="00D64035" w:rsidP="00D64035"/>
    <w:p w:rsidR="00A30945" w:rsidRDefault="00A30945" w:rsidP="00A30945">
      <w:pPr>
        <w:pStyle w:val="Heading3"/>
      </w:pPr>
      <w:r>
        <w:lastRenderedPageBreak/>
        <w:t>They Say: “Plan Worsens Civilian Casualties”</w:t>
      </w:r>
    </w:p>
    <w:p w:rsidR="000111ED" w:rsidRPr="00EF2917" w:rsidRDefault="000111ED" w:rsidP="000111ED">
      <w:pPr>
        <w:pStyle w:val="Heading4"/>
      </w:pPr>
      <w:r>
        <w:t xml:space="preserve">This is </w:t>
      </w:r>
      <w:r w:rsidRPr="000111ED">
        <w:rPr>
          <w:u w:val="single"/>
        </w:rPr>
        <w:t>empirically denied</w:t>
      </w:r>
      <w:r>
        <w:t xml:space="preserve">. </w:t>
      </w:r>
    </w:p>
    <w:p w:rsidR="000111ED" w:rsidRDefault="000111ED" w:rsidP="000111ED">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7904E9">
        <w:t>Trump’s Saudi Arms Vetoes, Deconstructed</w:t>
      </w:r>
      <w:r>
        <w:t xml:space="preserve">,” </w:t>
      </w:r>
      <w:r w:rsidRPr="00D642C1">
        <w:rPr>
          <w:i/>
        </w:rPr>
        <w:t>LobeLog</w:t>
      </w:r>
      <w:r w:rsidRPr="00D642C1">
        <w:t>—the Inter Press Service</w:t>
      </w:r>
      <w:r>
        <w:t>’</w:t>
      </w:r>
      <w:r w:rsidRPr="00D642C1">
        <w:t>s blog,</w:t>
      </w:r>
      <w:r>
        <w:t xml:space="preserve"> July 26</w:t>
      </w:r>
      <w:r w:rsidRPr="007904E9">
        <w:rPr>
          <w:vertAlign w:val="superscript"/>
        </w:rPr>
        <w:t>th</w:t>
      </w:r>
      <w:r>
        <w:t xml:space="preserve">, Available Online at </w:t>
      </w:r>
      <w:r w:rsidRPr="007904E9">
        <w:t>https://lobelog.com/trumps-saudi-arms-vetoes-deconstructed/</w:t>
      </w:r>
      <w:r>
        <w:t>, Accessed 07-27-2019)</w:t>
      </w:r>
    </w:p>
    <w:p w:rsidR="000111ED" w:rsidRDefault="000111ED" w:rsidP="000111ED">
      <w:r>
        <w:t xml:space="preserve">Providing Precision-Guided Munitions to Limit Civilian Casualties in Yemen: This has been a standard argument for sending guided bombs to Saudi Arabia since the start of its intervention in Yemen in 2015. Unfortunately, </w:t>
      </w:r>
      <w:r w:rsidRPr="00E05A1C">
        <w:rPr>
          <w:rStyle w:val="StyleUnderline"/>
          <w:highlight w:val="yellow"/>
        </w:rPr>
        <w:t>there is no evidence</w:t>
      </w:r>
      <w:r w:rsidRPr="007904E9">
        <w:rPr>
          <w:rStyle w:val="StyleUnderline"/>
        </w:rPr>
        <w:t xml:space="preserve"> that </w:t>
      </w:r>
      <w:r w:rsidRPr="00E05A1C">
        <w:rPr>
          <w:rStyle w:val="StyleUnderline"/>
          <w:highlight w:val="yellow"/>
        </w:rPr>
        <w:t>Saudi Arabia is</w:t>
      </w:r>
      <w:r w:rsidRPr="007904E9">
        <w:rPr>
          <w:rStyle w:val="StyleUnderline"/>
        </w:rPr>
        <w:t xml:space="preserve"> even </w:t>
      </w:r>
      <w:r w:rsidRPr="00E05A1C">
        <w:rPr>
          <w:rStyle w:val="StyleUnderline"/>
          <w:highlight w:val="yellow"/>
        </w:rPr>
        <w:t>attempting to avoid</w:t>
      </w:r>
      <w:r w:rsidRPr="007904E9">
        <w:rPr>
          <w:rStyle w:val="StyleUnderline"/>
        </w:rPr>
        <w:t xml:space="preserve"> civilian targets. </w:t>
      </w:r>
      <w:r w:rsidRPr="00E05A1C">
        <w:rPr>
          <w:rStyle w:val="StyleUnderline"/>
          <w:highlight w:val="yellow"/>
        </w:rPr>
        <w:t>The</w:t>
      </w:r>
      <w:r w:rsidRPr="007904E9">
        <w:rPr>
          <w:rStyle w:val="StyleUnderline"/>
        </w:rPr>
        <w:t xml:space="preserve"> Saudi </w:t>
      </w:r>
      <w:r w:rsidRPr="00E05A1C">
        <w:rPr>
          <w:rStyle w:val="StyleUnderline"/>
          <w:highlight w:val="yellow"/>
        </w:rPr>
        <w:t>air force</w:t>
      </w:r>
      <w:r w:rsidRPr="007904E9">
        <w:rPr>
          <w:rStyle w:val="StyleUnderline"/>
        </w:rPr>
        <w:t xml:space="preserve"> has </w:t>
      </w:r>
      <w:r w:rsidRPr="00E05A1C">
        <w:rPr>
          <w:rStyle w:val="StyleUnderline"/>
          <w:highlight w:val="yellow"/>
        </w:rPr>
        <w:t>bombed</w:t>
      </w:r>
      <w:r w:rsidRPr="007904E9">
        <w:rPr>
          <w:rStyle w:val="StyleUnderline"/>
        </w:rPr>
        <w:t xml:space="preserve"> water treatment plants, hospitals, marketplaces, civilian neighborhoods, weddings, a funeral, and even a </w:t>
      </w:r>
      <w:r w:rsidRPr="008C54D9">
        <w:rPr>
          <w:rStyle w:val="StyleUnderline"/>
        </w:rPr>
        <w:t xml:space="preserve">school bus, including </w:t>
      </w:r>
      <w:r w:rsidRPr="00E05A1C">
        <w:rPr>
          <w:rStyle w:val="StyleUnderline"/>
          <w:highlight w:val="yellow"/>
        </w:rPr>
        <w:t>many targets</w:t>
      </w:r>
      <w:r w:rsidRPr="008C54D9">
        <w:rPr>
          <w:rStyle w:val="StyleUnderline"/>
        </w:rPr>
        <w:t xml:space="preserve"> that were </w:t>
      </w:r>
      <w:r w:rsidRPr="00E05A1C">
        <w:rPr>
          <w:rStyle w:val="StyleUnderline"/>
          <w:highlight w:val="yellow"/>
        </w:rPr>
        <w:t>explicitly marked as civilian</w:t>
      </w:r>
      <w:r w:rsidRPr="008C54D9">
        <w:rPr>
          <w:rStyle w:val="StyleUnderline"/>
        </w:rPr>
        <w:t xml:space="preserve"> facilities that should not be attacked. </w:t>
      </w:r>
      <w:r w:rsidRPr="00E05A1C">
        <w:rPr>
          <w:rStyle w:val="StyleUnderline"/>
          <w:highlight w:val="yellow"/>
        </w:rPr>
        <w:t>Saudi Arabia has possessed</w:t>
      </w:r>
      <w:r w:rsidRPr="008C54D9">
        <w:rPr>
          <w:rStyle w:val="StyleUnderline"/>
        </w:rPr>
        <w:t xml:space="preserve"> U.S. </w:t>
      </w:r>
      <w:r w:rsidRPr="00E05A1C">
        <w:rPr>
          <w:rStyle w:val="StyleUnderline"/>
          <w:highlight w:val="yellow"/>
        </w:rPr>
        <w:t>p</w:t>
      </w:r>
      <w:r>
        <w:t>recision-</w:t>
      </w:r>
      <w:r w:rsidRPr="00E05A1C">
        <w:rPr>
          <w:rStyle w:val="StyleUnderline"/>
          <w:highlight w:val="yellow"/>
        </w:rPr>
        <w:t>g</w:t>
      </w:r>
      <w:r>
        <w:t xml:space="preserve">uided </w:t>
      </w:r>
      <w:r w:rsidRPr="00E05A1C">
        <w:rPr>
          <w:rStyle w:val="StyleUnderline"/>
          <w:highlight w:val="yellow"/>
        </w:rPr>
        <w:t>m</w:t>
      </w:r>
      <w:r>
        <w:t>unition</w:t>
      </w:r>
      <w:r w:rsidRPr="00E05A1C">
        <w:rPr>
          <w:rStyle w:val="StyleUnderline"/>
          <w:highlight w:val="yellow"/>
        </w:rPr>
        <w:t>s for years</w:t>
      </w:r>
      <w:r w:rsidRPr="008C54D9">
        <w:rPr>
          <w:rStyle w:val="StyleUnderline"/>
        </w:rPr>
        <w:t xml:space="preserve">, </w:t>
      </w:r>
      <w:r w:rsidRPr="00E05A1C">
        <w:rPr>
          <w:rStyle w:val="StyleUnderline"/>
          <w:highlight w:val="yellow"/>
        </w:rPr>
        <w:t>and it has had no impact</w:t>
      </w:r>
      <w:r w:rsidRPr="008C54D9">
        <w:rPr>
          <w:rStyle w:val="StyleUnderline"/>
        </w:rPr>
        <w:t xml:space="preserve"> on the civilian death toll caused by the air war</w:t>
      </w:r>
      <w:r>
        <w:t>.</w:t>
      </w:r>
    </w:p>
    <w:p w:rsidR="000111ED" w:rsidRPr="000111ED" w:rsidRDefault="000111ED" w:rsidP="000111ED"/>
    <w:p w:rsidR="00A30945" w:rsidRPr="00626576" w:rsidRDefault="00A30945" w:rsidP="00A30945">
      <w:pPr>
        <w:pStyle w:val="Heading4"/>
      </w:pPr>
      <w:r>
        <w:t xml:space="preserve">The coalition uses </w:t>
      </w:r>
      <w:r w:rsidR="00491613">
        <w:t>PGMs</w:t>
      </w:r>
      <w:r>
        <w:t xml:space="preserve"> to </w:t>
      </w:r>
      <w:r>
        <w:rPr>
          <w:u w:val="single"/>
        </w:rPr>
        <w:t>intentionally</w:t>
      </w:r>
      <w:r w:rsidRPr="00491613">
        <w:t xml:space="preserve"> target civilians</w:t>
      </w:r>
      <w:r>
        <w:t xml:space="preserve">. </w:t>
      </w:r>
    </w:p>
    <w:p w:rsidR="00A30945" w:rsidRDefault="00A30945" w:rsidP="00A30945">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A35A68">
        <w:t>The Bogus ‘Emergency’ and the War on Yemen</w:t>
      </w:r>
      <w:r>
        <w:t xml:space="preserve">,” </w:t>
      </w:r>
      <w:r>
        <w:rPr>
          <w:i/>
        </w:rPr>
        <w:t>The American Conservative</w:t>
      </w:r>
      <w:r>
        <w:t>, June 12</w:t>
      </w:r>
      <w:r w:rsidRPr="00A35A68">
        <w:rPr>
          <w:vertAlign w:val="superscript"/>
        </w:rPr>
        <w:t>th</w:t>
      </w:r>
      <w:r>
        <w:t xml:space="preserve">, Available Online at </w:t>
      </w:r>
      <w:r w:rsidRPr="00A35A68">
        <w:t>https://www.theamericanconservative.com/larison/the-bogus-emergency-and-the-war-on-yemen/</w:t>
      </w:r>
      <w:r>
        <w:t>, Accessed 06-13-2019)</w:t>
      </w:r>
    </w:p>
    <w:p w:rsidR="00A30945" w:rsidRDefault="00A30945" w:rsidP="00A30945">
      <w:r w:rsidRPr="00A35A68">
        <w:rPr>
          <w:rStyle w:val="StyleUnderline"/>
        </w:rPr>
        <w:t xml:space="preserve">The “emergency” lie is tied up with the larger lie that is administration Yemen policy. They claim that providing the Saudis and the UAE with precision-guided weapons reduces the risk to civilians, but that ignores the fact that </w:t>
      </w:r>
      <w:r w:rsidRPr="00E94FD0">
        <w:rPr>
          <w:rStyle w:val="StyleUnderline"/>
          <w:highlight w:val="yellow"/>
        </w:rPr>
        <w:t>the</w:t>
      </w:r>
      <w:r w:rsidRPr="00A35A68">
        <w:rPr>
          <w:rStyle w:val="StyleUnderline"/>
        </w:rPr>
        <w:t xml:space="preserve"> Saudi </w:t>
      </w:r>
      <w:r w:rsidRPr="00E94FD0">
        <w:rPr>
          <w:rStyle w:val="StyleUnderline"/>
          <w:highlight w:val="yellow"/>
        </w:rPr>
        <w:t>coalition</w:t>
      </w:r>
      <w:r w:rsidRPr="00A35A68">
        <w:rPr>
          <w:rStyle w:val="StyleUnderline"/>
        </w:rPr>
        <w:t xml:space="preserve"> routinely </w:t>
      </w:r>
      <w:r w:rsidRPr="00E94FD0">
        <w:rPr>
          <w:rStyle w:val="StyleUnderline"/>
          <w:highlight w:val="yellow"/>
        </w:rPr>
        <w:t xml:space="preserve">launches attacks on civilian targets </w:t>
      </w:r>
      <w:r w:rsidRPr="00E94FD0">
        <w:rPr>
          <w:rStyle w:val="Emphasis"/>
          <w:highlight w:val="yellow"/>
        </w:rPr>
        <w:t>on purpose</w:t>
      </w:r>
      <w:r w:rsidRPr="00E94FD0">
        <w:rPr>
          <w:rStyle w:val="StyleUnderline"/>
          <w:highlight w:val="yellow"/>
        </w:rPr>
        <w:t>. Sending more weapons to governments that massacre civilians</w:t>
      </w:r>
      <w:r w:rsidRPr="00A35A68">
        <w:rPr>
          <w:rStyle w:val="StyleUnderline"/>
        </w:rPr>
        <w:t xml:space="preserve"> obviously cannot reduce the risk to civilians. It </w:t>
      </w:r>
      <w:r w:rsidRPr="00E94FD0">
        <w:rPr>
          <w:rStyle w:val="StyleUnderline"/>
          <w:highlight w:val="yellow"/>
        </w:rPr>
        <w:t>guarantees more</w:t>
      </w:r>
      <w:r w:rsidRPr="00A35A68">
        <w:rPr>
          <w:rStyle w:val="StyleUnderline"/>
        </w:rPr>
        <w:t xml:space="preserve"> civilian </w:t>
      </w:r>
      <w:r w:rsidRPr="00E94FD0">
        <w:rPr>
          <w:rStyle w:val="StyleUnderline"/>
          <w:highlight w:val="yellow"/>
        </w:rPr>
        <w:t>deaths. We know</w:t>
      </w:r>
      <w:r w:rsidRPr="00A35A68">
        <w:rPr>
          <w:rStyle w:val="StyleUnderline"/>
        </w:rPr>
        <w:t xml:space="preserve"> in advance that </w:t>
      </w:r>
      <w:r w:rsidRPr="00626576">
        <w:rPr>
          <w:rStyle w:val="StyleUnderline"/>
          <w:highlight w:val="yellow"/>
        </w:rPr>
        <w:t xml:space="preserve">these weapons will be used to commit </w:t>
      </w:r>
      <w:r w:rsidRPr="00626576">
        <w:rPr>
          <w:rStyle w:val="Emphasis"/>
          <w:highlight w:val="yellow"/>
        </w:rPr>
        <w:t>war crimes</w:t>
      </w:r>
      <w:r w:rsidRPr="00626576">
        <w:rPr>
          <w:rStyle w:val="StyleUnderline"/>
          <w:highlight w:val="yellow"/>
        </w:rPr>
        <w:t>, and</w:t>
      </w:r>
      <w:r w:rsidRPr="00A35A68">
        <w:rPr>
          <w:rStyle w:val="StyleUnderline"/>
        </w:rPr>
        <w:t xml:space="preserve"> by </w:t>
      </w:r>
      <w:r w:rsidRPr="00626576">
        <w:rPr>
          <w:rStyle w:val="StyleUnderline"/>
          <w:highlight w:val="yellow"/>
        </w:rPr>
        <w:t>trying to rush these</w:t>
      </w:r>
      <w:r w:rsidRPr="00A35A68">
        <w:rPr>
          <w:rStyle w:val="StyleUnderline"/>
        </w:rPr>
        <w:t xml:space="preserve"> weapons </w:t>
      </w:r>
      <w:r w:rsidRPr="00626576">
        <w:rPr>
          <w:rStyle w:val="StyleUnderline"/>
          <w:highlight w:val="yellow"/>
        </w:rPr>
        <w:t>to the war criminals</w:t>
      </w:r>
      <w:r w:rsidRPr="00A35A68">
        <w:rPr>
          <w:rStyle w:val="StyleUnderline"/>
        </w:rPr>
        <w:t xml:space="preserve"> the Trump administration </w:t>
      </w:r>
      <w:r w:rsidRPr="00626576">
        <w:rPr>
          <w:rStyle w:val="StyleUnderline"/>
          <w:highlight w:val="yellow"/>
        </w:rPr>
        <w:t>is giving a green light to more massacres, deepening U.S. complicity</w:t>
      </w:r>
      <w:r w:rsidRPr="00A35A68">
        <w:rPr>
          <w:rStyle w:val="StyleUnderline"/>
        </w:rPr>
        <w:t xml:space="preserve"> in these crimes, </w:t>
      </w:r>
      <w:r w:rsidRPr="00626576">
        <w:rPr>
          <w:rStyle w:val="StyleUnderline"/>
          <w:highlight w:val="yellow"/>
        </w:rPr>
        <w:t>and announcing to the</w:t>
      </w:r>
      <w:r w:rsidRPr="00A35A68">
        <w:rPr>
          <w:rStyle w:val="StyleUnderline"/>
        </w:rPr>
        <w:t xml:space="preserve"> entire </w:t>
      </w:r>
      <w:r w:rsidRPr="00626576">
        <w:rPr>
          <w:rStyle w:val="StyleUnderline"/>
          <w:highlight w:val="yellow"/>
        </w:rPr>
        <w:t>world that</w:t>
      </w:r>
      <w:r w:rsidRPr="00A35A68">
        <w:rPr>
          <w:rStyle w:val="StyleUnderline"/>
        </w:rPr>
        <w:t xml:space="preserve"> the administration’s </w:t>
      </w:r>
      <w:r w:rsidRPr="00626576">
        <w:rPr>
          <w:rStyle w:val="StyleUnderline"/>
          <w:highlight w:val="yellow"/>
        </w:rPr>
        <w:t>support for the</w:t>
      </w:r>
      <w:r w:rsidRPr="00A35A68">
        <w:rPr>
          <w:rStyle w:val="StyleUnderline"/>
        </w:rPr>
        <w:t xml:space="preserve"> Saudi </w:t>
      </w:r>
      <w:r w:rsidRPr="00626576">
        <w:rPr>
          <w:rStyle w:val="StyleUnderline"/>
          <w:highlight w:val="yellow"/>
        </w:rPr>
        <w:t>coalition is unconditional</w:t>
      </w:r>
      <w:r w:rsidRPr="00A35A68">
        <w:rPr>
          <w:rStyle w:val="StyleUnderline"/>
        </w:rPr>
        <w:t>. The “emergency” is a lie in service to an evil cause, and all members of Congress should reject it</w:t>
      </w:r>
      <w:r>
        <w:t>.</w:t>
      </w:r>
    </w:p>
    <w:p w:rsidR="00A30945" w:rsidRDefault="00A30945" w:rsidP="00A30945"/>
    <w:p w:rsidR="00A30945" w:rsidRPr="00D72267" w:rsidRDefault="00491613" w:rsidP="00A30945">
      <w:pPr>
        <w:pStyle w:val="Heading4"/>
      </w:pPr>
      <w:r>
        <w:t xml:space="preserve">Intentional targeting is their </w:t>
      </w:r>
      <w:r>
        <w:rPr>
          <w:u w:val="single"/>
        </w:rPr>
        <w:t>strategy</w:t>
      </w:r>
      <w:r>
        <w:t>, not an accident</w:t>
      </w:r>
      <w:r w:rsidR="00A30945">
        <w:t xml:space="preserve">. </w:t>
      </w:r>
    </w:p>
    <w:p w:rsidR="00A30945" w:rsidRDefault="00A30945" w:rsidP="00A30945">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D642C1">
        <w:t>It’s Time To Stop Arms Sales To Saudi Arabia</w:t>
      </w:r>
      <w:r>
        <w:t xml:space="preserve">,” </w:t>
      </w:r>
      <w:r w:rsidRPr="00D642C1">
        <w:rPr>
          <w:i/>
        </w:rPr>
        <w:t>LobeLog</w:t>
      </w:r>
      <w:r w:rsidRPr="00D642C1">
        <w:t>—the Inter Press Service</w:t>
      </w:r>
      <w:r>
        <w:t>’</w:t>
      </w:r>
      <w:r w:rsidRPr="00D642C1">
        <w:t>s blog,</w:t>
      </w:r>
      <w:r>
        <w:t xml:space="preserve"> May 15</w:t>
      </w:r>
      <w:r w:rsidRPr="00222016">
        <w:rPr>
          <w:vertAlign w:val="superscript"/>
        </w:rPr>
        <w:t>th</w:t>
      </w:r>
      <w:r>
        <w:t xml:space="preserve">, Available Online at </w:t>
      </w:r>
      <w:hyperlink r:id="rId58" w:history="1">
        <w:r w:rsidRPr="00AB3C81">
          <w:rPr>
            <w:rStyle w:val="Hyperlink"/>
          </w:rPr>
          <w:t>https://lobelog.com/its-time-to-stop-arms-sales-to-saudi-arabia/</w:t>
        </w:r>
      </w:hyperlink>
      <w:r>
        <w:t>, Accessed 06-07-2019)</w:t>
      </w:r>
    </w:p>
    <w:p w:rsidR="00A30945" w:rsidRDefault="00A30945" w:rsidP="00A30945">
      <w:r>
        <w:t>With respect to the sales of precision-guided bombs—whose use has been documented in the widespread killings of civilians—</w:t>
      </w:r>
      <w:r w:rsidRPr="007D1D61">
        <w:rPr>
          <w:rStyle w:val="StyleUnderline"/>
        </w:rPr>
        <w:t>the argument</w:t>
      </w:r>
      <w:r>
        <w:t xml:space="preserve"> of choice </w:t>
      </w:r>
      <w:r w:rsidRPr="007D1D61">
        <w:rPr>
          <w:rStyle w:val="StyleUnderline"/>
        </w:rPr>
        <w:t>has been that even more civilians would die</w:t>
      </w:r>
      <w:r>
        <w:t xml:space="preserve"> in Saudi/UAE air strikes </w:t>
      </w:r>
      <w:r w:rsidRPr="007D1D61">
        <w:rPr>
          <w:rStyle w:val="StyleUnderline"/>
        </w:rPr>
        <w:t>if the coalition were limited to “dumb” bombs</w:t>
      </w:r>
      <w:r>
        <w:t xml:space="preserve"> that could not be targeted as accurately. </w:t>
      </w:r>
      <w:r w:rsidRPr="007D1D61">
        <w:rPr>
          <w:rStyle w:val="StyleUnderline"/>
        </w:rPr>
        <w:t xml:space="preserve">This assertion is premised on the idea that Saudi Arabia and the UAE are making good faith efforts to avoid hitting civilians. </w:t>
      </w:r>
      <w:r w:rsidRPr="00D72267">
        <w:rPr>
          <w:rStyle w:val="StyleUnderline"/>
          <w:highlight w:val="yellow"/>
        </w:rPr>
        <w:t>The</w:t>
      </w:r>
      <w:r w:rsidRPr="007D1D61">
        <w:rPr>
          <w:rStyle w:val="StyleUnderline"/>
        </w:rPr>
        <w:t xml:space="preserve"> sheer </w:t>
      </w:r>
      <w:r w:rsidRPr="00D72267">
        <w:rPr>
          <w:rStyle w:val="StyleUnderline"/>
          <w:highlight w:val="yellow"/>
        </w:rPr>
        <w:t>volume of strikes on targets like hospitals, a school bus, funerals, factories, water treatment plants, and other civilian infrastructure puts the lie to this arg</w:t>
      </w:r>
      <w:r w:rsidRPr="007D1D61">
        <w:rPr>
          <w:rStyle w:val="StyleUnderline"/>
        </w:rPr>
        <w:t xml:space="preserve">ument. </w:t>
      </w:r>
      <w:r w:rsidRPr="00D72267">
        <w:rPr>
          <w:rStyle w:val="StyleUnderline"/>
          <w:highlight w:val="yellow"/>
        </w:rPr>
        <w:t>Air strikes on civilians are</w:t>
      </w:r>
      <w:r w:rsidRPr="007D1D61">
        <w:rPr>
          <w:rStyle w:val="StyleUnderline"/>
        </w:rPr>
        <w:t xml:space="preserve"> not “mistakes.” They are </w:t>
      </w:r>
      <w:r w:rsidRPr="00D72267">
        <w:rPr>
          <w:rStyle w:val="StyleUnderline"/>
          <w:highlight w:val="yellow"/>
        </w:rPr>
        <w:t>part and parcel of the</w:t>
      </w:r>
      <w:r w:rsidRPr="007D1D61">
        <w:rPr>
          <w:rStyle w:val="StyleUnderline"/>
        </w:rPr>
        <w:t xml:space="preserve"> Saudi/UAE </w:t>
      </w:r>
      <w:r w:rsidRPr="00D72267">
        <w:rPr>
          <w:rStyle w:val="StyleUnderline"/>
          <w:highlight w:val="yellow"/>
        </w:rPr>
        <w:t>strategy to bomb Yemenis into submission and end the war on terms favorable to their coalition</w:t>
      </w:r>
      <w:r>
        <w:t>.</w:t>
      </w:r>
    </w:p>
    <w:p w:rsidR="00A30945" w:rsidRDefault="00A30945" w:rsidP="00A30945"/>
    <w:p w:rsidR="00A30945" w:rsidRPr="00495544" w:rsidRDefault="00A30945" w:rsidP="00A30945">
      <w:pPr>
        <w:pStyle w:val="Heading4"/>
      </w:pPr>
      <w:r>
        <w:lastRenderedPageBreak/>
        <w:t xml:space="preserve">Empirically, sales of </w:t>
      </w:r>
      <w:r w:rsidR="00491613">
        <w:t>PGMs</w:t>
      </w:r>
      <w:r>
        <w:t xml:space="preserve"> </w:t>
      </w:r>
      <w:r>
        <w:rPr>
          <w:u w:val="single"/>
        </w:rPr>
        <w:t>increase</w:t>
      </w:r>
      <w:r>
        <w:t xml:space="preserve"> civilian casualties. </w:t>
      </w:r>
    </w:p>
    <w:p w:rsidR="00A30945" w:rsidRDefault="00A30945" w:rsidP="00A30945">
      <w:r>
        <w:rPr>
          <w:rStyle w:val="Style13ptBold"/>
        </w:rPr>
        <w:t>Benowitz</w:t>
      </w:r>
      <w:r w:rsidRPr="008A2C19">
        <w:rPr>
          <w:rStyle w:val="Style13ptBold"/>
        </w:rPr>
        <w:t xml:space="preserve"> 19</w:t>
      </w:r>
      <w:r>
        <w:t xml:space="preserve"> — </w:t>
      </w:r>
      <w:r w:rsidRPr="00D21835">
        <w:t>Brittany Benowitz</w:t>
      </w:r>
      <w:r>
        <w:t xml:space="preserve">, </w:t>
      </w:r>
      <w:r w:rsidRPr="000D7768">
        <w:t>Chief Counsel at the Center for Human Rights at the American Bar Association, former Defense Advisor to a Senior Member of the U.S. Senate Foreign Relations Committee, holds a J.D. from the Washington College of Law at American University,</w:t>
      </w:r>
      <w:r>
        <w:t xml:space="preserve"> 2019 (“</w:t>
      </w:r>
      <w:r w:rsidRPr="00B52F51">
        <w:t xml:space="preserve">U.S. </w:t>
      </w:r>
      <w:r>
        <w:t>‘</w:t>
      </w:r>
      <w:r w:rsidRPr="00B52F51">
        <w:t>Emergency</w:t>
      </w:r>
      <w:r>
        <w:t>’</w:t>
      </w:r>
      <w:r w:rsidRPr="00B52F51">
        <w:t xml:space="preserve"> Arms Sales to Saudi Arabia and United Arab Emirates</w:t>
      </w:r>
      <w:r>
        <w:t>,” Forum on the Arms Trade, May 23</w:t>
      </w:r>
      <w:r w:rsidRPr="008A2C19">
        <w:rPr>
          <w:vertAlign w:val="superscript"/>
        </w:rPr>
        <w:t>rd</w:t>
      </w:r>
      <w:r>
        <w:t xml:space="preserve">, Available Online at </w:t>
      </w:r>
      <w:hyperlink r:id="rId59" w:history="1">
        <w:r w:rsidRPr="00063DE4">
          <w:rPr>
            <w:rStyle w:val="Hyperlink"/>
          </w:rPr>
          <w:t>https://www.forumarmstrade.org/ussaudimay2019.html</w:t>
        </w:r>
      </w:hyperlink>
      <w:r>
        <w:t>, Accessed 06-11-2019)</w:t>
      </w:r>
    </w:p>
    <w:p w:rsidR="00A30945" w:rsidRDefault="00A30945" w:rsidP="00A30945">
      <w:r w:rsidRPr="00A44E53">
        <w:rPr>
          <w:rStyle w:val="StyleUnderline"/>
          <w:highlight w:val="yellow"/>
        </w:rPr>
        <w:t>Further sales of</w:t>
      </w:r>
      <w:r w:rsidRPr="00A44E53">
        <w:rPr>
          <w:rStyle w:val="StyleUnderline"/>
        </w:rPr>
        <w:t xml:space="preserve"> weapons</w:t>
      </w:r>
      <w:r w:rsidRPr="00D21835">
        <w:rPr>
          <w:rStyle w:val="StyleUnderline"/>
        </w:rPr>
        <w:t xml:space="preserve"> previously used in unlawful strikes, including</w:t>
      </w:r>
      <w:r>
        <w:t xml:space="preserve"> in particular </w:t>
      </w:r>
      <w:r w:rsidRPr="00A44E53">
        <w:rPr>
          <w:rStyle w:val="StyleUnderline"/>
          <w:highlight w:val="yellow"/>
        </w:rPr>
        <w:t>precision guided munitions</w:t>
      </w:r>
      <w:r w:rsidRPr="00D21835">
        <w:rPr>
          <w:rStyle w:val="StyleUnderline"/>
        </w:rPr>
        <w:t xml:space="preserve">, </w:t>
      </w:r>
      <w:r w:rsidRPr="00A44E53">
        <w:rPr>
          <w:rStyle w:val="StyleUnderline"/>
          <w:highlight w:val="yellow"/>
        </w:rPr>
        <w:t>would violate the</w:t>
      </w:r>
      <w:r>
        <w:t xml:space="preserve"> United States obligations under the </w:t>
      </w:r>
      <w:r w:rsidRPr="00A44E53">
        <w:rPr>
          <w:rStyle w:val="StyleUnderline"/>
          <w:highlight w:val="yellow"/>
        </w:rPr>
        <w:t>Geneva Conventions and</w:t>
      </w:r>
      <w:r>
        <w:t xml:space="preserve"> likely </w:t>
      </w:r>
      <w:r w:rsidRPr="00A44E53">
        <w:rPr>
          <w:rStyle w:val="StyleUnderline"/>
          <w:highlight w:val="yellow"/>
        </w:rPr>
        <w:t>federal law.  Eight of the ten strikes identified by UN experts as unlawful in 2017 involved precision guided munitions</w:t>
      </w:r>
      <w:r w:rsidRPr="00D21835">
        <w:rPr>
          <w:rStyle w:val="StyleUnderline"/>
        </w:rPr>
        <w:t xml:space="preserve">. Contrary to the misconception that these weapons reduce civilian casualties, </w:t>
      </w:r>
      <w:r w:rsidRPr="00A44E53">
        <w:rPr>
          <w:rStyle w:val="StyleUnderline"/>
        </w:rPr>
        <w:t>the record shows</w:t>
      </w:r>
      <w:r w:rsidRPr="00D21835">
        <w:rPr>
          <w:rStyle w:val="StyleUnderline"/>
        </w:rPr>
        <w:t xml:space="preserve"> that </w:t>
      </w:r>
      <w:r w:rsidRPr="00A44E53">
        <w:rPr>
          <w:rStyle w:val="StyleUnderline"/>
          <w:highlight w:val="yellow"/>
        </w:rPr>
        <w:t>it was only after</w:t>
      </w:r>
      <w:r w:rsidRPr="00D21835">
        <w:rPr>
          <w:rStyle w:val="StyleUnderline"/>
        </w:rPr>
        <w:t xml:space="preserve"> the </w:t>
      </w:r>
      <w:r w:rsidRPr="00A44E53">
        <w:rPr>
          <w:rStyle w:val="StyleUnderline"/>
          <w:highlight w:val="yellow"/>
        </w:rPr>
        <w:t>Obama</w:t>
      </w:r>
      <w:r w:rsidRPr="00D21835">
        <w:rPr>
          <w:rStyle w:val="StyleUnderline"/>
        </w:rPr>
        <w:t xml:space="preserve"> administration </w:t>
      </w:r>
      <w:r w:rsidRPr="00A44E53">
        <w:rPr>
          <w:rStyle w:val="StyleUnderline"/>
          <w:highlight w:val="yellow"/>
        </w:rPr>
        <w:t>suspended their sale that</w:t>
      </w:r>
      <w:r w:rsidRPr="00D21835">
        <w:rPr>
          <w:rStyle w:val="StyleUnderline"/>
        </w:rPr>
        <w:t xml:space="preserve"> the </w:t>
      </w:r>
      <w:r w:rsidRPr="00A44E53">
        <w:rPr>
          <w:rStyle w:val="StyleUnderline"/>
          <w:highlight w:val="yellow"/>
        </w:rPr>
        <w:t>unlawful strikes on civilian casualties went down</w:t>
      </w:r>
      <w:r>
        <w:t>.</w:t>
      </w:r>
    </w:p>
    <w:p w:rsidR="00EE5E90" w:rsidRDefault="00EE5E90" w:rsidP="00A30945"/>
    <w:p w:rsidR="00EE5E90" w:rsidRDefault="00EE5E90" w:rsidP="00EE5E90">
      <w:pPr>
        <w:pStyle w:val="Heading4"/>
      </w:pPr>
      <w:r w:rsidRPr="00EE5E90">
        <w:rPr>
          <w:u w:val="single"/>
        </w:rPr>
        <w:t>No “ground shift”</w:t>
      </w:r>
      <w:r>
        <w:t xml:space="preserve"> — the Saudis won’t deploy ground troops. </w:t>
      </w:r>
    </w:p>
    <w:p w:rsidR="00EE5E90" w:rsidRDefault="00EE5E90" w:rsidP="00EE5E90">
      <w:r w:rsidRPr="007E105B">
        <w:rPr>
          <w:rStyle w:val="Style13ptBold"/>
        </w:rPr>
        <w:t xml:space="preserve">Brimelow </w:t>
      </w:r>
      <w:r>
        <w:rPr>
          <w:rStyle w:val="Style13ptBold"/>
        </w:rPr>
        <w:t xml:space="preserve">citing Knights and </w:t>
      </w:r>
      <w:r w:rsidRPr="007E105B">
        <w:rPr>
          <w:rStyle w:val="Style13ptBold"/>
        </w:rPr>
        <w:t>Saab 17</w:t>
      </w:r>
      <w:r>
        <w:t xml:space="preserve"> — </w:t>
      </w:r>
      <w:r w:rsidRPr="007E105B">
        <w:rPr>
          <w:u w:val="single"/>
        </w:rPr>
        <w:t>Ben Brimelow</w:t>
      </w:r>
      <w:r>
        <w:t>, I</w:t>
      </w:r>
      <w:r w:rsidRPr="007E105B">
        <w:t xml:space="preserve">ntern for </w:t>
      </w:r>
      <w:r>
        <w:t>the</w:t>
      </w:r>
      <w:r w:rsidRPr="007E105B">
        <w:t xml:space="preserve"> Military and Defense unit</w:t>
      </w:r>
      <w:r>
        <w:t xml:space="preserve"> at Business Insider, citing </w:t>
      </w:r>
      <w:r w:rsidRPr="00952E20">
        <w:rPr>
          <w:u w:val="single"/>
        </w:rPr>
        <w:t>Michael Knights</w:t>
      </w:r>
      <w:r>
        <w:t xml:space="preserve">, Senior Fellow at the Washington Institute for Near East Policy, </w:t>
      </w:r>
      <w:r w:rsidRPr="00952E20">
        <w:t>holds a D.Phil. from the Department of War Studies at King's College London (UK),</w:t>
      </w:r>
      <w:r>
        <w:t xml:space="preserve"> and </w:t>
      </w:r>
      <w:r w:rsidRPr="007E105B">
        <w:rPr>
          <w:u w:val="single"/>
        </w:rPr>
        <w:t>Bilal Saab</w:t>
      </w:r>
      <w:r>
        <w:t>,</w:t>
      </w:r>
      <w:r w:rsidRPr="007E105B">
        <w:t xml:space="preserve"> </w:t>
      </w:r>
      <w:r w:rsidRPr="001F443B">
        <w:t xml:space="preserve">Senior Fellow and Director of the Defense and Security Program </w:t>
      </w:r>
      <w:r>
        <w:t xml:space="preserve">at the Middle East Institute, </w:t>
      </w:r>
      <w:r w:rsidRPr="001F443B">
        <w:t xml:space="preserve">Adjunct Assistant Professor </w:t>
      </w:r>
      <w:r>
        <w:t>in the</w:t>
      </w:r>
      <w:r w:rsidRPr="001F443B">
        <w:t xml:space="preserve"> Security Studies Program </w:t>
      </w:r>
      <w:r>
        <w:t xml:space="preserve">at Georgetown University, Term Member of the Council on Foreign Relations, holds an </w:t>
      </w:r>
      <w:r w:rsidRPr="001F443B">
        <w:t>M</w:t>
      </w:r>
      <w:r>
        <w:t>.</w:t>
      </w:r>
      <w:r w:rsidRPr="001F443B">
        <w:t>A</w:t>
      </w:r>
      <w:r>
        <w:t>.</w:t>
      </w:r>
      <w:r w:rsidRPr="001F443B">
        <w:t xml:space="preserve"> in </w:t>
      </w:r>
      <w:r>
        <w:t>I</w:t>
      </w:r>
      <w:r w:rsidRPr="001F443B">
        <w:t xml:space="preserve">nternational </w:t>
      </w:r>
      <w:r>
        <w:t>S</w:t>
      </w:r>
      <w:r w:rsidRPr="001F443B">
        <w:t xml:space="preserve">ecurity </w:t>
      </w:r>
      <w:r>
        <w:t>P</w:t>
      </w:r>
      <w:r w:rsidRPr="001F443B">
        <w:t>olicy from the University of Maryland</w:t>
      </w:r>
      <w:r>
        <w:t>-</w:t>
      </w:r>
      <w:r w:rsidRPr="001F443B">
        <w:t>College Park</w:t>
      </w:r>
      <w:r>
        <w:t xml:space="preserve"> and a</w:t>
      </w:r>
      <w:r w:rsidRPr="001F443B">
        <w:t>n M</w:t>
      </w:r>
      <w:r>
        <w:t>.L</w:t>
      </w:r>
      <w:r w:rsidRPr="001F443B">
        <w:t>itt</w:t>
      </w:r>
      <w:r>
        <w:t>.</w:t>
      </w:r>
      <w:r w:rsidRPr="001F443B">
        <w:t xml:space="preserve"> in </w:t>
      </w:r>
      <w:r>
        <w:t>I</w:t>
      </w:r>
      <w:r w:rsidRPr="001F443B">
        <w:t xml:space="preserve">nternational </w:t>
      </w:r>
      <w:r>
        <w:t>S</w:t>
      </w:r>
      <w:r w:rsidRPr="001F443B">
        <w:t xml:space="preserve">ecurity </w:t>
      </w:r>
      <w:r>
        <w:t>S</w:t>
      </w:r>
      <w:r w:rsidRPr="001F443B">
        <w:t>tudies from the University of St</w:t>
      </w:r>
      <w:r>
        <w:t>.</w:t>
      </w:r>
      <w:r w:rsidRPr="001F443B">
        <w:t xml:space="preserve"> Andrews </w:t>
      </w:r>
      <w:r>
        <w:t>(</w:t>
      </w:r>
      <w:r w:rsidRPr="001F443B">
        <w:t>Scotland</w:t>
      </w:r>
      <w:r>
        <w:t xml:space="preserve">), 2017 (“Saudi Arabia has the best military equipment money can buy — but it's still not a threat to Iran,” </w:t>
      </w:r>
      <w:r>
        <w:rPr>
          <w:i/>
        </w:rPr>
        <w:t xml:space="preserve">Business </w:t>
      </w:r>
      <w:r w:rsidRPr="007E105B">
        <w:t>Insider</w:t>
      </w:r>
      <w:r>
        <w:t xml:space="preserve">, </w:t>
      </w:r>
      <w:r w:rsidRPr="007E105B">
        <w:t>Dec</w:t>
      </w:r>
      <w:r>
        <w:t>ember 16</w:t>
      </w:r>
      <w:r w:rsidRPr="007E105B">
        <w:rPr>
          <w:vertAlign w:val="superscript"/>
        </w:rPr>
        <w:t>th</w:t>
      </w:r>
      <w:r>
        <w:t xml:space="preserve">, Available Online at </w:t>
      </w:r>
      <w:hyperlink r:id="rId60" w:history="1">
        <w:r w:rsidRPr="00353BE5">
          <w:rPr>
            <w:rStyle w:val="Hyperlink"/>
          </w:rPr>
          <w:t>https://www.businessinsider.com/saudi-arabia-iran-yemen-military-proxy-war-2017-12</w:t>
        </w:r>
      </w:hyperlink>
      <w:r>
        <w:t>, Accessed 07-13-2019)</w:t>
      </w:r>
    </w:p>
    <w:p w:rsidR="00EE5E90" w:rsidRDefault="00EE5E90" w:rsidP="00EE5E90">
      <w:r>
        <w:t>Why there has been no victory in Yemen</w:t>
      </w:r>
    </w:p>
    <w:p w:rsidR="00EE5E90" w:rsidRDefault="00EE5E90" w:rsidP="00EE5E90">
      <w:r w:rsidRPr="00D47C23">
        <w:rPr>
          <w:rStyle w:val="StyleUnderline"/>
          <w:highlight w:val="yellow"/>
        </w:rPr>
        <w:t>The Saudis have</w:t>
      </w:r>
      <w:r w:rsidRPr="00F87B7D">
        <w:rPr>
          <w:rStyle w:val="StyleUnderline"/>
        </w:rPr>
        <w:t xml:space="preserve"> had a hard task in Yemen. They have to operate in the Houthi heartland against a well-trained, well-funded, and well-supplied fighting force</w:t>
      </w:r>
      <w:r>
        <w:t>.</w:t>
      </w:r>
    </w:p>
    <w:p w:rsidR="00EE5E90" w:rsidRDefault="00EE5E90" w:rsidP="00EE5E90">
      <w:r w:rsidRPr="00F87B7D">
        <w:rPr>
          <w:rStyle w:val="StyleUnderline"/>
        </w:rPr>
        <w:t>Saudi Arabia</w:t>
      </w:r>
      <w:r>
        <w:t xml:space="preserve">, however, </w:t>
      </w:r>
      <w:r w:rsidRPr="00F87B7D">
        <w:rPr>
          <w:rStyle w:val="StyleUnderline"/>
        </w:rPr>
        <w:t xml:space="preserve">has </w:t>
      </w:r>
      <w:r w:rsidRPr="00D47C23">
        <w:rPr>
          <w:rStyle w:val="StyleUnderline"/>
          <w:highlight w:val="yellow"/>
        </w:rPr>
        <w:t>not deployed</w:t>
      </w:r>
      <w:r w:rsidRPr="00F87B7D">
        <w:rPr>
          <w:rStyle w:val="StyleUnderline"/>
        </w:rPr>
        <w:t xml:space="preserve"> significant </w:t>
      </w:r>
      <w:r w:rsidRPr="00D47C23">
        <w:rPr>
          <w:rStyle w:val="StyleUnderline"/>
          <w:highlight w:val="yellow"/>
        </w:rPr>
        <w:t>land forces</w:t>
      </w:r>
      <w:r w:rsidRPr="00F87B7D">
        <w:rPr>
          <w:rStyle w:val="StyleUnderline"/>
        </w:rPr>
        <w:t xml:space="preserve"> into Yemen that would be required to win on the battlefield</w:t>
      </w:r>
      <w:r>
        <w:t>.</w:t>
      </w:r>
    </w:p>
    <w:p w:rsidR="00EE5E90" w:rsidRDefault="00EE5E90" w:rsidP="00EE5E90">
      <w:r>
        <w:t>"</w:t>
      </w:r>
      <w:r w:rsidRPr="00F87B7D">
        <w:rPr>
          <w:rStyle w:val="StyleUnderline"/>
        </w:rPr>
        <w:t>We don't know if the Saudi military is able to have a significant impact on the Yemen war, because we've only seen the deployment of Saudi airpower</w:t>
      </w:r>
      <w:r>
        <w:t>," Knights told Business Insider.</w:t>
      </w:r>
    </w:p>
    <w:p w:rsidR="00EE5E90" w:rsidRDefault="00EE5E90" w:rsidP="00EE5E90">
      <w:r>
        <w:t xml:space="preserve">"Generally, </w:t>
      </w:r>
      <w:r w:rsidRPr="00F87B7D">
        <w:rPr>
          <w:rStyle w:val="StyleUnderline"/>
        </w:rPr>
        <w:t>an airpower-only campaign is not going to have a great impact — particularly in this type of complex terrain with an enemy who is very adept at hiding from airpower and often looks like civilians</w:t>
      </w:r>
      <w:r>
        <w:t>," he said.</w:t>
      </w:r>
    </w:p>
    <w:p w:rsidR="00EE5E90" w:rsidRPr="007E105B" w:rsidRDefault="00EE5E90" w:rsidP="00EE5E90">
      <w:pPr>
        <w:rPr>
          <w:sz w:val="26"/>
          <w:u w:val="single"/>
        </w:rPr>
      </w:pPr>
      <w:r w:rsidRPr="00F87B7D">
        <w:rPr>
          <w:rStyle w:val="StyleUnderline"/>
        </w:rPr>
        <w:t xml:space="preserve">Knights estimates that </w:t>
      </w:r>
      <w:r w:rsidRPr="00D47C23">
        <w:rPr>
          <w:rStyle w:val="StyleUnderline"/>
          <w:highlight w:val="yellow"/>
        </w:rPr>
        <w:t>10,000 to 20,000 troops would be required</w:t>
      </w:r>
      <w:r w:rsidRPr="00F87B7D">
        <w:rPr>
          <w:rStyle w:val="StyleUnderline"/>
        </w:rPr>
        <w:t xml:space="preserve"> to have the desired affect. Yet the Saudi military has not deployed its ground forces — most likely because the </w:t>
      </w:r>
      <w:r w:rsidRPr="00D47C23">
        <w:rPr>
          <w:rStyle w:val="StyleUnderline"/>
          <w:highlight w:val="yellow"/>
        </w:rPr>
        <w:t>Saudi leadership knows</w:t>
      </w:r>
      <w:r w:rsidRPr="00F87B7D">
        <w:rPr>
          <w:rStyle w:val="StyleUnderline"/>
        </w:rPr>
        <w:t xml:space="preserve"> that</w:t>
      </w:r>
      <w:r>
        <w:t xml:space="preserve">, as Knights </w:t>
      </w:r>
      <w:r w:rsidRPr="00D47C23">
        <w:t xml:space="preserve">says, </w:t>
      </w:r>
      <w:r w:rsidRPr="00D47C23">
        <w:rPr>
          <w:rStyle w:val="StyleUnderline"/>
        </w:rPr>
        <w:t xml:space="preserve">they "suffer from </w:t>
      </w:r>
      <w:r w:rsidRPr="00D47C23">
        <w:rPr>
          <w:rStyle w:val="StyleUnderline"/>
          <w:highlight w:val="yellow"/>
        </w:rPr>
        <w:t>significant weaknesses</w:t>
      </w:r>
      <w:r w:rsidRPr="00F87B7D">
        <w:rPr>
          <w:rStyle w:val="StyleUnderline"/>
        </w:rPr>
        <w:t>."</w:t>
      </w:r>
    </w:p>
    <w:p w:rsidR="00EE5E90" w:rsidRDefault="00EE5E90" w:rsidP="00EE5E90">
      <w:r w:rsidRPr="00F87B7D">
        <w:rPr>
          <w:rStyle w:val="StyleUnderline"/>
        </w:rPr>
        <w:t xml:space="preserve">These weaknesses </w:t>
      </w:r>
      <w:r w:rsidRPr="00D47C23">
        <w:rPr>
          <w:rStyle w:val="StyleUnderline"/>
          <w:highlight w:val="yellow"/>
        </w:rPr>
        <w:t>include</w:t>
      </w:r>
      <w:r w:rsidRPr="00F87B7D">
        <w:rPr>
          <w:rStyle w:val="StyleUnderline"/>
        </w:rPr>
        <w:t xml:space="preserve"> a </w:t>
      </w:r>
      <w:r w:rsidRPr="00D47C23">
        <w:rPr>
          <w:rStyle w:val="StyleUnderline"/>
          <w:highlight w:val="yellow"/>
        </w:rPr>
        <w:t>lack of logistical equipment and experience</w:t>
      </w:r>
      <w:r w:rsidRPr="00F87B7D">
        <w:rPr>
          <w:rStyle w:val="StyleUnderline"/>
        </w:rPr>
        <w:t xml:space="preserve"> needed to carry out such a campaign</w:t>
      </w:r>
      <w:r>
        <w:t>.</w:t>
      </w:r>
    </w:p>
    <w:p w:rsidR="00EE5E90" w:rsidRDefault="00EE5E90" w:rsidP="00EE5E90">
      <w:r>
        <w:t>"</w:t>
      </w:r>
      <w:r w:rsidRPr="00F87B7D">
        <w:rPr>
          <w:rStyle w:val="StyleUnderline"/>
        </w:rPr>
        <w:t>They have no experience in an expeditionary operation</w:t>
      </w:r>
      <w:r>
        <w:t>," he said, noting that the Desert Storm campaign against Iraq — which Saudi Arabia did contribute to — was largely an American effort.</w:t>
      </w:r>
    </w:p>
    <w:p w:rsidR="00EE5E90" w:rsidRDefault="00EE5E90" w:rsidP="00EE5E90">
      <w:r>
        <w:t xml:space="preserve">Additionally, </w:t>
      </w:r>
      <w:r w:rsidRPr="00F87B7D">
        <w:rPr>
          <w:rStyle w:val="StyleUnderline"/>
        </w:rPr>
        <w:t xml:space="preserve">Saudi </w:t>
      </w:r>
      <w:r w:rsidRPr="00D47C23">
        <w:rPr>
          <w:rStyle w:val="StyleUnderline"/>
          <w:highlight w:val="yellow"/>
        </w:rPr>
        <w:t>ground forces</w:t>
      </w:r>
      <w:r w:rsidRPr="00F87B7D">
        <w:rPr>
          <w:rStyle w:val="StyleUnderline"/>
        </w:rPr>
        <w:t xml:space="preserve"> as a whole </w:t>
      </w:r>
      <w:r w:rsidRPr="00D47C23">
        <w:rPr>
          <w:rStyle w:val="StyleUnderline"/>
          <w:highlight w:val="yellow"/>
        </w:rPr>
        <w:t>are not trained well enough</w:t>
      </w:r>
      <w:r w:rsidRPr="00F87B7D">
        <w:rPr>
          <w:rStyle w:val="StyleUnderline"/>
        </w:rPr>
        <w:t xml:space="preserve"> to where they would be able to perform successfully in large-scale operations</w:t>
      </w:r>
      <w:r>
        <w:t>. As such, a Saudi ground force in Yemen may cause more harm than good.</w:t>
      </w:r>
    </w:p>
    <w:p w:rsidR="00EE5E90" w:rsidRPr="00F87B7D" w:rsidRDefault="00EE5E90" w:rsidP="00EE5E90">
      <w:r>
        <w:t xml:space="preserve">Bilal </w:t>
      </w:r>
      <w:r w:rsidRPr="00F87B7D">
        <w:rPr>
          <w:rStyle w:val="StyleUnderline"/>
        </w:rPr>
        <w:t>Saab, the senior fellow and director of the Defense and Security Program at the Middle East Institute, told B</w:t>
      </w:r>
      <w:r>
        <w:t xml:space="preserve">usiness </w:t>
      </w:r>
      <w:r w:rsidRPr="00F87B7D">
        <w:rPr>
          <w:rStyle w:val="StyleUnderline"/>
        </w:rPr>
        <w:t>I</w:t>
      </w:r>
      <w:r>
        <w:t xml:space="preserve">nsider </w:t>
      </w:r>
      <w:r w:rsidRPr="00F87B7D">
        <w:rPr>
          <w:rStyle w:val="StyleUnderline"/>
        </w:rPr>
        <w:t>that Saudi Arabia understood the potential harm of its ground forces</w:t>
      </w:r>
      <w:r>
        <w:t xml:space="preserve">. In an email, </w:t>
      </w:r>
      <w:r w:rsidRPr="00F87B7D">
        <w:rPr>
          <w:rStyle w:val="StyleUnderline"/>
        </w:rPr>
        <w:t xml:space="preserve">Saab said </w:t>
      </w:r>
      <w:r w:rsidRPr="00D47C23">
        <w:rPr>
          <w:rStyle w:val="StyleUnderline"/>
          <w:highlight w:val="yellow"/>
        </w:rPr>
        <w:t>Saudi</w:t>
      </w:r>
      <w:r w:rsidRPr="00F87B7D">
        <w:rPr>
          <w:rStyle w:val="StyleUnderline"/>
        </w:rPr>
        <w:t xml:space="preserve"> Arabia </w:t>
      </w:r>
      <w:r w:rsidRPr="00D47C23">
        <w:rPr>
          <w:rStyle w:val="StyleUnderline"/>
          <w:highlight w:val="yellow"/>
        </w:rPr>
        <w:t>would not deploy large contingents</w:t>
      </w:r>
      <w:r w:rsidRPr="00F87B7D">
        <w:rPr>
          <w:rStyle w:val="StyleUnderline"/>
        </w:rPr>
        <w:t xml:space="preserve"> of ground forces</w:t>
      </w:r>
      <w:r>
        <w:t xml:space="preserve"> "</w:t>
      </w:r>
      <w:r w:rsidRPr="00D47C23">
        <w:rPr>
          <w:rStyle w:val="StyleUnderline"/>
          <w:highlight w:val="yellow"/>
        </w:rPr>
        <w:t>because</w:t>
      </w:r>
      <w:r w:rsidRPr="00F87B7D">
        <w:rPr>
          <w:rStyle w:val="StyleUnderline"/>
        </w:rPr>
        <w:t xml:space="preserve"> their </w:t>
      </w:r>
      <w:r w:rsidRPr="00D47C23">
        <w:rPr>
          <w:rStyle w:val="StyleUnderline"/>
          <w:highlight w:val="yellow"/>
        </w:rPr>
        <w:t>casualties would be severe and they</w:t>
      </w:r>
      <w:r w:rsidRPr="00F87B7D">
        <w:rPr>
          <w:rStyle w:val="StyleUnderline"/>
        </w:rPr>
        <w:t xml:space="preserve"> most probably </w:t>
      </w:r>
      <w:r w:rsidRPr="00D47C23">
        <w:rPr>
          <w:rStyle w:val="StyleUnderline"/>
          <w:highlight w:val="yellow"/>
        </w:rPr>
        <w:t>would cause tremendous collateral damage</w:t>
      </w:r>
      <w:r w:rsidRPr="00F87B7D">
        <w:rPr>
          <w:rStyle w:val="StyleUnderline"/>
        </w:rPr>
        <w:t xml:space="preserve"> in Yemen</w:t>
      </w:r>
      <w:r>
        <w:t>."</w:t>
      </w:r>
    </w:p>
    <w:p w:rsidR="005A4CE3" w:rsidRDefault="005A4CE3" w:rsidP="005A4CE3"/>
    <w:p w:rsidR="002110B4" w:rsidRDefault="002110B4" w:rsidP="0083705D">
      <w:pPr>
        <w:pStyle w:val="Heading3"/>
      </w:pPr>
      <w:r>
        <w:lastRenderedPageBreak/>
        <w:t>They Say: “Plan Causes Southern War”</w:t>
      </w:r>
    </w:p>
    <w:p w:rsidR="002110B4" w:rsidRPr="00CA0457" w:rsidRDefault="00CA0457" w:rsidP="002110B4">
      <w:pPr>
        <w:pStyle w:val="Heading4"/>
      </w:pPr>
      <w:r>
        <w:t xml:space="preserve">The UAE is </w:t>
      </w:r>
      <w:r>
        <w:rPr>
          <w:u w:val="single"/>
        </w:rPr>
        <w:t>withdrawing</w:t>
      </w:r>
      <w:r>
        <w:t xml:space="preserve">. </w:t>
      </w:r>
    </w:p>
    <w:p w:rsidR="002110B4" w:rsidRPr="00E02146" w:rsidRDefault="002110B4" w:rsidP="002110B4">
      <w:r w:rsidRPr="00E02146">
        <w:rPr>
          <w:rStyle w:val="Style13ptBold"/>
        </w:rPr>
        <w:t>Nissenbaum 19</w:t>
      </w:r>
      <w:r>
        <w:t xml:space="preserve"> — </w:t>
      </w:r>
      <w:r w:rsidRPr="00E02146">
        <w:t>Dion Nissenbaum</w:t>
      </w:r>
      <w:r>
        <w:t xml:space="preserve">, National Security Reporter at </w:t>
      </w:r>
      <w:r w:rsidRPr="00E02146">
        <w:rPr>
          <w:i/>
        </w:rPr>
        <w:t>The Wall Street Journal</w:t>
      </w:r>
      <w:r>
        <w:t>, 2019</w:t>
      </w:r>
      <w:r w:rsidRPr="00E02146">
        <w:t xml:space="preserve"> </w:t>
      </w:r>
      <w:r>
        <w:t>(“</w:t>
      </w:r>
      <w:r w:rsidRPr="00E02146">
        <w:t>U.A.E. Moves to Extricate Itself From Saudi-Led War in Yemen</w:t>
      </w:r>
      <w:r>
        <w:t xml:space="preserve">,” </w:t>
      </w:r>
      <w:r>
        <w:rPr>
          <w:i/>
        </w:rPr>
        <w:t>The Wall Street Journal</w:t>
      </w:r>
      <w:r>
        <w:t>, July 2</w:t>
      </w:r>
      <w:r w:rsidRPr="00E02146">
        <w:rPr>
          <w:vertAlign w:val="superscript"/>
        </w:rPr>
        <w:t>nd</w:t>
      </w:r>
      <w:r>
        <w:t xml:space="preserve">, Available Online at </w:t>
      </w:r>
      <w:hyperlink r:id="rId61" w:history="1">
        <w:r w:rsidRPr="00913D05">
          <w:rPr>
            <w:rStyle w:val="Hyperlink"/>
          </w:rPr>
          <w:t>https://www.wsj.com/articles/u-a-e-moves-to-extricate-itself-from-saudi-led-war-in-yemen-11562094272?mod=rsswn</w:t>
        </w:r>
      </w:hyperlink>
      <w:r>
        <w:t>, Accessed 07-02-2019)</w:t>
      </w:r>
    </w:p>
    <w:p w:rsidR="002110B4" w:rsidRDefault="002110B4" w:rsidP="002110B4">
      <w:r w:rsidRPr="00E02146">
        <w:rPr>
          <w:rStyle w:val="StyleUnderline"/>
          <w:highlight w:val="yellow"/>
        </w:rPr>
        <w:t>The U</w:t>
      </w:r>
      <w:r>
        <w:t xml:space="preserve">nited </w:t>
      </w:r>
      <w:r w:rsidRPr="00E02146">
        <w:rPr>
          <w:rStyle w:val="StyleUnderline"/>
          <w:highlight w:val="yellow"/>
        </w:rPr>
        <w:t>A</w:t>
      </w:r>
      <w:r>
        <w:t xml:space="preserve">rab </w:t>
      </w:r>
      <w:r w:rsidRPr="00E02146">
        <w:rPr>
          <w:rStyle w:val="StyleUnderline"/>
          <w:highlight w:val="yellow"/>
        </w:rPr>
        <w:t>E</w:t>
      </w:r>
      <w:r>
        <w:t xml:space="preserve">mirates </w:t>
      </w:r>
      <w:r w:rsidRPr="00E02146">
        <w:rPr>
          <w:rStyle w:val="StyleUnderline"/>
          <w:highlight w:val="yellow"/>
        </w:rPr>
        <w:t>is aiming to pull most of its forces out</w:t>
      </w:r>
      <w:r w:rsidRPr="00E02146">
        <w:rPr>
          <w:rStyle w:val="StyleUnderline"/>
        </w:rPr>
        <w:t xml:space="preserve"> of the Saudi-led campaign against Houthi rebels</w:t>
      </w:r>
      <w:r>
        <w:t xml:space="preserve"> in Yemen, </w:t>
      </w:r>
      <w:r w:rsidRPr="00E02146">
        <w:rPr>
          <w:rStyle w:val="StyleUnderline"/>
        </w:rPr>
        <w:t>extricating itself from a four-year war that</w:t>
      </w:r>
      <w:r>
        <w:t xml:space="preserve"> has provoked Congressional opposition and become a flashpoint with Iran in the region.</w:t>
      </w:r>
    </w:p>
    <w:p w:rsidR="002110B4" w:rsidRDefault="002110B4" w:rsidP="002110B4">
      <w:r>
        <w:t xml:space="preserve">In recent weeks, </w:t>
      </w:r>
      <w:r w:rsidRPr="00E02146">
        <w:rPr>
          <w:rStyle w:val="StyleUnderline"/>
          <w:highlight w:val="yellow"/>
        </w:rPr>
        <w:t>Abu Dhabi has begun pulling tanks and</w:t>
      </w:r>
      <w:r w:rsidRPr="00E02146">
        <w:rPr>
          <w:rStyle w:val="StyleUnderline"/>
        </w:rPr>
        <w:t xml:space="preserve"> attack </w:t>
      </w:r>
      <w:r w:rsidRPr="00E02146">
        <w:rPr>
          <w:rStyle w:val="StyleUnderline"/>
          <w:highlight w:val="yellow"/>
        </w:rPr>
        <w:t>helicopters</w:t>
      </w:r>
      <w:r w:rsidRPr="00E02146">
        <w:rPr>
          <w:rStyle w:val="StyleUnderline"/>
        </w:rPr>
        <w:t xml:space="preserve"> out</w:t>
      </w:r>
      <w:r>
        <w:t xml:space="preserve"> of the country, according to Western officials. </w:t>
      </w:r>
      <w:r w:rsidRPr="00E02146">
        <w:rPr>
          <w:rStyle w:val="StyleUnderline"/>
          <w:highlight w:val="yellow"/>
        </w:rPr>
        <w:t>It</w:t>
      </w:r>
      <w:r w:rsidRPr="00E02146">
        <w:rPr>
          <w:rStyle w:val="StyleUnderline"/>
        </w:rPr>
        <w:t xml:space="preserve"> also </w:t>
      </w:r>
      <w:r w:rsidRPr="00E02146">
        <w:rPr>
          <w:rStyle w:val="StyleUnderline"/>
          <w:highlight w:val="yellow"/>
        </w:rPr>
        <w:t>has withdrawn</w:t>
      </w:r>
      <w:r w:rsidRPr="00E02146">
        <w:rPr>
          <w:rStyle w:val="StyleUnderline"/>
        </w:rPr>
        <w:t xml:space="preserve"> hundreds of </w:t>
      </w:r>
      <w:r w:rsidRPr="00E02146">
        <w:rPr>
          <w:rStyle w:val="StyleUnderline"/>
          <w:highlight w:val="yellow"/>
        </w:rPr>
        <w:t>soldiers</w:t>
      </w:r>
      <w:r w:rsidRPr="00E02146">
        <w:rPr>
          <w:rStyle w:val="StyleUnderline"/>
        </w:rPr>
        <w:t xml:space="preserve"> from the Red Sea coast, including those close to</w:t>
      </w:r>
      <w:r>
        <w:t xml:space="preserve"> the port city of </w:t>
      </w:r>
      <w:r w:rsidRPr="00E02146">
        <w:rPr>
          <w:rStyle w:val="StyleUnderline"/>
        </w:rPr>
        <w:t>Hodeidah</w:t>
      </w:r>
      <w:r>
        <w:t xml:space="preserve"> that serves as the country’s main gateway for humanitarian aid, the officials added.</w:t>
      </w:r>
    </w:p>
    <w:p w:rsidR="002110B4" w:rsidRDefault="002110B4" w:rsidP="002110B4">
      <w:r w:rsidRPr="00E02146">
        <w:rPr>
          <w:rStyle w:val="StyleUnderline"/>
        </w:rPr>
        <w:t>The U.A.E. has been the most important partner in the</w:t>
      </w:r>
      <w:r>
        <w:t xml:space="preserve"> Saudi Arabia-led military </w:t>
      </w:r>
      <w:r w:rsidRPr="00E02146">
        <w:rPr>
          <w:rStyle w:val="StyleUnderline"/>
        </w:rPr>
        <w:t>alliance</w:t>
      </w:r>
      <w:r>
        <w:t xml:space="preserve"> fighting against the Iran-aligned Houthi rebels since March 2015. But the war has left thousands dead and fueled what the United Nations calls the world’s worst humanitarian crisis, evoking widespread international criticism.</w:t>
      </w:r>
    </w:p>
    <w:p w:rsidR="002110B4" w:rsidRDefault="002110B4" w:rsidP="002110B4">
      <w:r>
        <w:t>Tensions in the Middle East have soared since the U.S. warned of threats from Iran and its allies and sent more forces to the region last month. While both Washington and Tehran have said they don’t want a war, a spate of recent attacks—including on commercial ships off the Emirati coast—has kept the region on edge. U.S. officials have blamed Iran for the tanker attacks, which Tehran has denied.</w:t>
      </w:r>
    </w:p>
    <w:p w:rsidR="002110B4" w:rsidRDefault="002110B4" w:rsidP="002110B4">
      <w:r w:rsidRPr="00E02146">
        <w:rPr>
          <w:rStyle w:val="StyleUnderline"/>
        </w:rPr>
        <w:t>The U.A.E. has been stung by the expanding opposition in Washington</w:t>
      </w:r>
      <w:r>
        <w:t xml:space="preserve"> to the military campaign </w:t>
      </w:r>
      <w:r w:rsidRPr="00E02146">
        <w:rPr>
          <w:rStyle w:val="StyleUnderline"/>
        </w:rPr>
        <w:t>and fears their country will be one of Tehran’s first retaliatory targets if</w:t>
      </w:r>
      <w:r>
        <w:t xml:space="preserve"> President </w:t>
      </w:r>
      <w:r w:rsidRPr="00E02146">
        <w:rPr>
          <w:rStyle w:val="StyleUnderline"/>
        </w:rPr>
        <w:t>Trump orders military strikes on Iran</w:t>
      </w:r>
      <w:r>
        <w:t>, the officials and others briefed on the U.A.E.’s plans said.</w:t>
      </w:r>
    </w:p>
    <w:p w:rsidR="002110B4" w:rsidRDefault="002110B4" w:rsidP="002110B4">
      <w:r w:rsidRPr="00E02146">
        <w:rPr>
          <w:rStyle w:val="StyleUnderline"/>
        </w:rPr>
        <w:t>The country is</w:t>
      </w:r>
      <w:r>
        <w:t xml:space="preserve"> instead </w:t>
      </w:r>
      <w:r w:rsidRPr="00E02146">
        <w:rPr>
          <w:rStyle w:val="StyleUnderline"/>
        </w:rPr>
        <w:t>aiming to focus its efforts</w:t>
      </w:r>
      <w:r>
        <w:t xml:space="preserve"> in Yemen </w:t>
      </w:r>
      <w:r w:rsidRPr="00E02146">
        <w:rPr>
          <w:rStyle w:val="StyleUnderline"/>
        </w:rPr>
        <w:t>on battling al Qaeda, Islamic State and other extremist groups</w:t>
      </w:r>
      <w:r>
        <w:t>, these officials said.</w:t>
      </w:r>
    </w:p>
    <w:p w:rsidR="002110B4" w:rsidRDefault="002110B4" w:rsidP="002110B4">
      <w:r>
        <w:t>U.A.E. officials said they couldn’t comment on the military drawdown described by Western officials. U.A.E. officials have briefed Western and Gulf allies, according to these officials, but they have yet to publicly discuss the drawdown, first reported by Reuters.</w:t>
      </w:r>
    </w:p>
    <w:p w:rsidR="002110B4" w:rsidRDefault="002110B4" w:rsidP="002110B4">
      <w:r>
        <w:t>Saudi officials said they couldn’t comment.</w:t>
      </w:r>
    </w:p>
    <w:p w:rsidR="002110B4" w:rsidRDefault="002110B4" w:rsidP="002110B4">
      <w:r>
        <w:t>The move has prompted some concerns from its U.S. and Saudi partners that the drawdown could be framed as a victory by the Houthi insurgents and their Iranian supporters, the officials said.</w:t>
      </w:r>
    </w:p>
    <w:p w:rsidR="002110B4" w:rsidRDefault="002110B4" w:rsidP="002110B4">
      <w:r w:rsidRPr="00E02146">
        <w:rPr>
          <w:rStyle w:val="StyleUnderline"/>
        </w:rPr>
        <w:t>It isn’t clear how Saudi Arabia or the</w:t>
      </w:r>
      <w:r>
        <w:t xml:space="preserve"> military </w:t>
      </w:r>
      <w:r w:rsidRPr="00E02146">
        <w:rPr>
          <w:rStyle w:val="StyleUnderline"/>
        </w:rPr>
        <w:t>coalition</w:t>
      </w:r>
      <w:r>
        <w:t xml:space="preserve"> it leads </w:t>
      </w:r>
      <w:r w:rsidRPr="00E02146">
        <w:rPr>
          <w:rStyle w:val="StyleUnderline"/>
        </w:rPr>
        <w:t>will respond</w:t>
      </w:r>
      <w:r>
        <w:t xml:space="preserve"> to the Emirati moves. </w:t>
      </w:r>
      <w:r w:rsidRPr="00E02146">
        <w:rPr>
          <w:rStyle w:val="StyleUnderline"/>
          <w:highlight w:val="yellow"/>
        </w:rPr>
        <w:t>The U.A.E has been Riyadh’s most important ally</w:t>
      </w:r>
      <w:r>
        <w:t xml:space="preserve"> in the coalition, </w:t>
      </w:r>
      <w:r w:rsidRPr="00E02146">
        <w:rPr>
          <w:rStyle w:val="StyleUnderline"/>
        </w:rPr>
        <w:t>joining in the air campaign</w:t>
      </w:r>
      <w:r>
        <w:t xml:space="preserve"> in Yemen, </w:t>
      </w:r>
      <w:r w:rsidRPr="00E02146">
        <w:rPr>
          <w:rStyle w:val="StyleUnderline"/>
        </w:rPr>
        <w:t>gathering intelligence, carrying out some military operations, and providing vital support for Yemeni forces</w:t>
      </w:r>
      <w:r>
        <w:t xml:space="preserve"> battling the Houthis.</w:t>
      </w:r>
    </w:p>
    <w:p w:rsidR="002110B4" w:rsidRDefault="002110B4" w:rsidP="002110B4">
      <w:r w:rsidRPr="00E02146">
        <w:rPr>
          <w:rStyle w:val="StyleUnderline"/>
          <w:highlight w:val="yellow"/>
        </w:rPr>
        <w:t>But strains</w:t>
      </w:r>
      <w:r>
        <w:t xml:space="preserve"> between the two Gulf nations </w:t>
      </w:r>
      <w:r w:rsidRPr="00E02146">
        <w:rPr>
          <w:rStyle w:val="StyleUnderline"/>
        </w:rPr>
        <w:t>over strategy</w:t>
      </w:r>
      <w:r>
        <w:t xml:space="preserve"> in Yemen </w:t>
      </w:r>
      <w:r w:rsidRPr="00E02146">
        <w:rPr>
          <w:rStyle w:val="StyleUnderline"/>
        </w:rPr>
        <w:t xml:space="preserve">have </w:t>
      </w:r>
      <w:r w:rsidRPr="00E02146">
        <w:rPr>
          <w:rStyle w:val="StyleUnderline"/>
          <w:highlight w:val="yellow"/>
        </w:rPr>
        <w:t>created fissures</w:t>
      </w:r>
      <w:r>
        <w:t xml:space="preserve">. Peter </w:t>
      </w:r>
      <w:r w:rsidRPr="00E02146">
        <w:rPr>
          <w:rStyle w:val="StyleUnderline"/>
        </w:rPr>
        <w:t xml:space="preserve">Salisbury, a Yemen specialist with the International Crisis Group, said the military moves are a clear signal from </w:t>
      </w:r>
      <w:r w:rsidRPr="00E02146">
        <w:rPr>
          <w:rStyle w:val="StyleUnderline"/>
          <w:highlight w:val="yellow"/>
        </w:rPr>
        <w:t>the Emiratis</w:t>
      </w:r>
      <w:r w:rsidRPr="00E02146">
        <w:rPr>
          <w:rStyle w:val="StyleUnderline"/>
        </w:rPr>
        <w:t xml:space="preserve"> that they </w:t>
      </w:r>
      <w:r w:rsidRPr="00E02146">
        <w:rPr>
          <w:rStyle w:val="StyleUnderline"/>
          <w:highlight w:val="yellow"/>
        </w:rPr>
        <w:t>want to focus on diplomacy and extract themselves</w:t>
      </w:r>
      <w:r w:rsidRPr="00E02146">
        <w:rPr>
          <w:rStyle w:val="StyleUnderline"/>
        </w:rPr>
        <w:t xml:space="preserve"> from an unpopular war</w:t>
      </w:r>
      <w:r>
        <w:t>.</w:t>
      </w:r>
    </w:p>
    <w:p w:rsidR="002110B4" w:rsidRDefault="002110B4" w:rsidP="002110B4">
      <w:r>
        <w:t>“</w:t>
      </w:r>
      <w:r w:rsidRPr="00E02146">
        <w:rPr>
          <w:rStyle w:val="StyleUnderline"/>
        </w:rPr>
        <w:t>It</w:t>
      </w:r>
      <w:r>
        <w:t xml:space="preserve"> definitely </w:t>
      </w:r>
      <w:r w:rsidRPr="00E02146">
        <w:rPr>
          <w:rStyle w:val="StyleUnderline"/>
        </w:rPr>
        <w:t>adds a new layer of complexity</w:t>
      </w:r>
      <w:r>
        <w:t>,” he said. “</w:t>
      </w:r>
      <w:r w:rsidRPr="00E02146">
        <w:rPr>
          <w:rStyle w:val="StyleUnderline"/>
        </w:rPr>
        <w:t>This lays bare some of the divisions between some of the anti-Houthi groups</w:t>
      </w:r>
      <w:r>
        <w:t>.”</w:t>
      </w:r>
    </w:p>
    <w:p w:rsidR="002110B4" w:rsidRDefault="002110B4" w:rsidP="002110B4"/>
    <w:p w:rsidR="0066001E" w:rsidRDefault="00CA0457" w:rsidP="0066001E">
      <w:pPr>
        <w:pStyle w:val="Heading4"/>
      </w:pPr>
      <w:r>
        <w:t>Th</w:t>
      </w:r>
      <w:r w:rsidR="009208D0">
        <w:t>eir support was key to the STC.</w:t>
      </w:r>
    </w:p>
    <w:p w:rsidR="0066001E" w:rsidRPr="00CA0457" w:rsidRDefault="00CA0457" w:rsidP="0066001E">
      <w:r w:rsidRPr="00CA0457">
        <w:rPr>
          <w:rStyle w:val="Style13ptBold"/>
        </w:rPr>
        <w:t>Cafiero 19</w:t>
      </w:r>
      <w:r>
        <w:t xml:space="preserve"> — </w:t>
      </w:r>
      <w:r w:rsidR="0066001E">
        <w:t xml:space="preserve">Giorgio Cafiero, </w:t>
      </w:r>
      <w:r w:rsidRPr="00CA0457">
        <w:t>CEO and Founder of Gulf State Analytics</w:t>
      </w:r>
      <w:r>
        <w:t xml:space="preserve">, holds an </w:t>
      </w:r>
      <w:r w:rsidRPr="00CA0457">
        <w:t>M.A. in International Relations from the University of San Diego</w:t>
      </w:r>
      <w:r>
        <w:t>, 2019 (“</w:t>
      </w:r>
      <w:r w:rsidR="0066001E">
        <w:t>Yemen: Regional dynamics surrounding the Southern Transition Council’s agenda</w:t>
      </w:r>
      <w:r>
        <w:t xml:space="preserve">,” </w:t>
      </w:r>
      <w:r>
        <w:rPr>
          <w:i/>
        </w:rPr>
        <w:t>Gulf State Analytics</w:t>
      </w:r>
      <w:r>
        <w:t>, March 25</w:t>
      </w:r>
      <w:r w:rsidRPr="00CA0457">
        <w:rPr>
          <w:vertAlign w:val="superscript"/>
        </w:rPr>
        <w:t>th</w:t>
      </w:r>
      <w:r>
        <w:t xml:space="preserve">, Available Online at </w:t>
      </w:r>
      <w:hyperlink r:id="rId62" w:history="1">
        <w:r w:rsidRPr="00913D05">
          <w:rPr>
            <w:rStyle w:val="Hyperlink"/>
          </w:rPr>
          <w:t>https://gulfstateanalytics.com/yemen-regional-dynamics-surrounding-the-southern-transition-councils-agenda/</w:t>
        </w:r>
      </w:hyperlink>
      <w:r>
        <w:t>, Accessed 07-02-2019)</w:t>
      </w:r>
    </w:p>
    <w:p w:rsidR="0066001E" w:rsidRDefault="0066001E" w:rsidP="0066001E">
      <w:r>
        <w:t xml:space="preserve">In Southern Yemen, decades-old grievances remain unaddressed. Many Southern Yemenis see themselves as the victims of exploitation at the hands of the leadership in the North. Such resentment increased following the Houthi takeover of Sana‘a in September 2014 and Ansurallah’s military incursions into the South. Failure of Yemen’s internationally-recognized government to provide peace, any semblance of law and order, or basic government services in the country’s southern governorates have contributed to growing demands for a restoration of South Yemen as an independent state, which existed from 1967 to 1990. </w:t>
      </w:r>
    </w:p>
    <w:p w:rsidR="0066001E" w:rsidRDefault="0066001E" w:rsidP="0066001E">
      <w:r>
        <w:t xml:space="preserve">Consequently, since its establishment in April 2017 (25 months after the Saudi-led coalition entered Yemen), </w:t>
      </w:r>
      <w:r w:rsidRPr="0066001E">
        <w:rPr>
          <w:rStyle w:val="StyleUnderline"/>
        </w:rPr>
        <w:t>the</w:t>
      </w:r>
      <w:r>
        <w:t xml:space="preserve"> Southern Transition Council (</w:t>
      </w:r>
      <w:r w:rsidRPr="0066001E">
        <w:rPr>
          <w:rStyle w:val="StyleUnderline"/>
        </w:rPr>
        <w:t>STC</w:t>
      </w:r>
      <w:r>
        <w:t xml:space="preserve">) </w:t>
      </w:r>
      <w:r w:rsidRPr="0066001E">
        <w:rPr>
          <w:rStyle w:val="StyleUnderline"/>
        </w:rPr>
        <w:t>has gained greater influence</w:t>
      </w:r>
      <w:r>
        <w:t xml:space="preserve">, both in terms of hard- and soft-power. It appears that the STC has enough </w:t>
      </w:r>
      <w:r>
        <w:lastRenderedPageBreak/>
        <w:t xml:space="preserve">power to significantly influence the outcome of Yemen’s Civil War to the degree whereby ignoring the group’s demands would make peace in the war-torn country even more elusive. </w:t>
      </w:r>
    </w:p>
    <w:p w:rsidR="0066001E" w:rsidRDefault="0066001E" w:rsidP="0066001E">
      <w:r>
        <w:t xml:space="preserve">Having impressively fought both the Houthis and Salafist-jihadist forces—al-Qaeda in the Arabian Peninsula and Islamic State, </w:t>
      </w:r>
      <w:r w:rsidRPr="0066001E">
        <w:rPr>
          <w:rStyle w:val="StyleUnderline"/>
        </w:rPr>
        <w:t xml:space="preserve">the </w:t>
      </w:r>
      <w:r w:rsidRPr="0066001E">
        <w:rPr>
          <w:rStyle w:val="StyleUnderline"/>
          <w:highlight w:val="yellow"/>
        </w:rPr>
        <w:t>STC has gained stronger support from the</w:t>
      </w:r>
      <w:r>
        <w:t xml:space="preserve"> United Arab Emirates (</w:t>
      </w:r>
      <w:r w:rsidRPr="0066001E">
        <w:rPr>
          <w:rStyle w:val="StyleUnderline"/>
          <w:highlight w:val="yellow"/>
        </w:rPr>
        <w:t>UAE</w:t>
      </w:r>
      <w:r>
        <w:t xml:space="preserve">), </w:t>
      </w:r>
      <w:r w:rsidRPr="0066001E">
        <w:rPr>
          <w:rStyle w:val="StyleUnderline"/>
          <w:highlight w:val="yellow"/>
        </w:rPr>
        <w:t>whose officials see</w:t>
      </w:r>
      <w:r>
        <w:t xml:space="preserve"> the idea of </w:t>
      </w:r>
      <w:r w:rsidRPr="0066001E">
        <w:rPr>
          <w:rStyle w:val="StyleUnderline"/>
        </w:rPr>
        <w:t xml:space="preserve">a de facto </w:t>
      </w:r>
      <w:r w:rsidRPr="0066001E">
        <w:rPr>
          <w:rStyle w:val="StyleUnderline"/>
          <w:highlight w:val="yellow"/>
        </w:rPr>
        <w:t>independent</w:t>
      </w:r>
      <w:r w:rsidRPr="0066001E">
        <w:rPr>
          <w:rStyle w:val="StyleUnderline"/>
        </w:rPr>
        <w:t xml:space="preserve"> state in </w:t>
      </w:r>
      <w:r w:rsidRPr="0066001E">
        <w:rPr>
          <w:rStyle w:val="StyleUnderline"/>
          <w:highlight w:val="yellow"/>
        </w:rPr>
        <w:t>southern Yemen</w:t>
      </w:r>
      <w:r>
        <w:t xml:space="preserve"> after the dust settles in the war-torn country </w:t>
      </w:r>
      <w:r w:rsidRPr="0066001E">
        <w:rPr>
          <w:rStyle w:val="StyleUnderline"/>
          <w:highlight w:val="yellow"/>
        </w:rPr>
        <w:t>as serving Abu Dhabi’s</w:t>
      </w:r>
      <w:r w:rsidRPr="0066001E">
        <w:rPr>
          <w:rStyle w:val="StyleUnderline"/>
        </w:rPr>
        <w:t xml:space="preserve"> geopolitical, economic, and security </w:t>
      </w:r>
      <w:r w:rsidRPr="0066001E">
        <w:rPr>
          <w:rStyle w:val="StyleUnderline"/>
          <w:highlight w:val="yellow"/>
        </w:rPr>
        <w:t>interests</w:t>
      </w:r>
      <w:r>
        <w:t xml:space="preserve">. Within the framework of combating groups that both the UAE and the US governments recognize as terrorist organizations, Washington has backed the UAE’s counter-terrorism agenda in southern Yemen, including Abu Dhabi’s support for groups operating with the STC umbrella. </w:t>
      </w:r>
    </w:p>
    <w:p w:rsidR="0066001E" w:rsidRDefault="0066001E" w:rsidP="0066001E">
      <w:r>
        <w:t xml:space="preserve">Ultimately, establishing a pro-Emirati political landscape in southern Yemen is about Abu Dhabi’s strategic interests vis-à-vis Shabwa’s oil fields, the oil terminal in al-Shihr, Yemen’s sole gas liquification plant which is located in Balfaf, in addition to southern Yemen’s seaports. </w:t>
      </w:r>
      <w:r w:rsidRPr="0066001E">
        <w:rPr>
          <w:rStyle w:val="StyleUnderline"/>
        </w:rPr>
        <w:t>By establishing southern Yemen as a de facto client state run by Abu Dhabi and Dubai, the Emirati leadership sees the land as serving as a strategically-prized area from where the UAE can further extend its geo-economic clout into Africa</w:t>
      </w:r>
      <w:r>
        <w:t>.</w:t>
      </w:r>
    </w:p>
    <w:p w:rsidR="0066001E" w:rsidRDefault="0066001E" w:rsidP="0066001E">
      <w:r>
        <w:t xml:space="preserve">The STC has received substantial criticism from voices who question Abu Dhabi’s motives, arguing that the UAE operates in southern Yemen exclusively to benefit Abu Dhabi’s unique interests, not those of local Yemenis in their country’s southern governorates. </w:t>
      </w:r>
      <w:r w:rsidRPr="0066001E">
        <w:rPr>
          <w:rStyle w:val="StyleUnderline"/>
          <w:highlight w:val="yellow"/>
        </w:rPr>
        <w:t>The challenge for Southern Yemenis will be to capitalize on</w:t>
      </w:r>
      <w:r w:rsidRPr="0066001E">
        <w:rPr>
          <w:rStyle w:val="StyleUnderline"/>
        </w:rPr>
        <w:t xml:space="preserve"> the </w:t>
      </w:r>
      <w:r w:rsidRPr="0066001E">
        <w:rPr>
          <w:rStyle w:val="StyleUnderline"/>
          <w:highlight w:val="yellow"/>
        </w:rPr>
        <w:t>benefits</w:t>
      </w:r>
      <w:r w:rsidRPr="0066001E">
        <w:rPr>
          <w:rStyle w:val="StyleUnderline"/>
        </w:rPr>
        <w:t xml:space="preserve"> of partnering with the Emirates </w:t>
      </w:r>
      <w:r w:rsidRPr="0066001E">
        <w:rPr>
          <w:rStyle w:val="StyleUnderline"/>
          <w:highlight w:val="yellow"/>
        </w:rPr>
        <w:t>without allowing the UAE to establish a</w:t>
      </w:r>
      <w:r w:rsidRPr="0066001E">
        <w:rPr>
          <w:rStyle w:val="StyleUnderline"/>
        </w:rPr>
        <w:t xml:space="preserve"> potentially independent South Yemen as its </w:t>
      </w:r>
      <w:r w:rsidRPr="0066001E">
        <w:rPr>
          <w:rStyle w:val="StyleUnderline"/>
          <w:highlight w:val="yellow"/>
        </w:rPr>
        <w:t>client state</w:t>
      </w:r>
      <w:r>
        <w:t xml:space="preserve">. </w:t>
      </w:r>
    </w:p>
    <w:p w:rsidR="0066001E" w:rsidRPr="0066001E" w:rsidRDefault="0066001E" w:rsidP="0066001E"/>
    <w:p w:rsidR="00FD6289" w:rsidRDefault="00AF510B" w:rsidP="0083705D">
      <w:pPr>
        <w:pStyle w:val="Heading3"/>
      </w:pPr>
      <w:r>
        <w:lastRenderedPageBreak/>
        <w:t>They Say: “No Moral Obligation”</w:t>
      </w:r>
    </w:p>
    <w:p w:rsidR="0083705D" w:rsidRPr="00D3496F" w:rsidRDefault="0083705D" w:rsidP="0083705D">
      <w:pPr>
        <w:pStyle w:val="Heading4"/>
      </w:pPr>
      <w:r>
        <w:t xml:space="preserve">Failure to end arms sales makes the U.S. </w:t>
      </w:r>
      <w:r>
        <w:rPr>
          <w:u w:val="single"/>
        </w:rPr>
        <w:t>complicit</w:t>
      </w:r>
      <w:r>
        <w:t xml:space="preserve"> in the coalition’s </w:t>
      </w:r>
      <w:r w:rsidRPr="00B7205C">
        <w:rPr>
          <w:u w:val="single"/>
        </w:rPr>
        <w:t>ongoing war crimes</w:t>
      </w:r>
      <w:r>
        <w:t xml:space="preserve"> — this is </w:t>
      </w:r>
      <w:r>
        <w:rPr>
          <w:u w:val="single"/>
        </w:rPr>
        <w:t>morally unacceptable</w:t>
      </w:r>
      <w:r>
        <w:t xml:space="preserve">. </w:t>
      </w:r>
    </w:p>
    <w:p w:rsidR="0083705D" w:rsidRDefault="0083705D" w:rsidP="0083705D">
      <w:r w:rsidRPr="00BD52B0">
        <w:rPr>
          <w:rStyle w:val="Style13ptBold"/>
        </w:rPr>
        <w:t xml:space="preserve">Larison </w:t>
      </w:r>
      <w:r>
        <w:rPr>
          <w:rStyle w:val="Style13ptBold"/>
        </w:rPr>
        <w:t>18</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2018 (“</w:t>
      </w:r>
      <w:r w:rsidRPr="00BA3361">
        <w:t>The U.S. Is Deeply Complicit in Saudi Coalition Crimes in Yemen</w:t>
      </w:r>
      <w:r>
        <w:t xml:space="preserve">,” </w:t>
      </w:r>
      <w:r>
        <w:rPr>
          <w:i/>
        </w:rPr>
        <w:t>The American Conservative</w:t>
      </w:r>
      <w:r>
        <w:t>, August 13</w:t>
      </w:r>
      <w:r w:rsidRPr="00BA3361">
        <w:rPr>
          <w:vertAlign w:val="superscript"/>
        </w:rPr>
        <w:t>th</w:t>
      </w:r>
      <w:r>
        <w:t xml:space="preserve">, Available Online at </w:t>
      </w:r>
      <w:r w:rsidRPr="00BA3361">
        <w:t>https://www.theamericanconservative.com/larison/the-u-s-is-deeply-complicit-in-saudi-coalition-crimes-in-yemen/</w:t>
      </w:r>
      <w:r>
        <w:t>, Accessed 06-11-2019)</w:t>
      </w:r>
    </w:p>
    <w:p w:rsidR="0083705D" w:rsidRPr="00FF42B8" w:rsidRDefault="0083705D" w:rsidP="0083705D">
      <w:r w:rsidRPr="00FF42B8">
        <w:t>When we remember that the U.S. has provided the Saudi coalition with arms, refueling, intelligence, and diplomatic cover so that they can wage their war on Yemen for more than three years, it is remarkable that U.S. officials try to keep up the pretense that our government is not involved in the conflict. The Pentagon is quick to remind us that their support is “limited” and “non-combat” in nature whenever the Saudi coalition kills civilians with U.S.-supplied weapons, but at the same time they are adamant that their “limited” support must never be cut off. When they assert that U.S. assistance helps limit civilian casualties (for which they provide no evidence), U.S. officials stress how vitally important that assistance is. When it comes to answering for coalition atrocities, they pretend that they have nothing to do with the fighting. If that excuse doesn’t work, they will shrug and claim not to know the extent of U.S. responsibility:</w:t>
      </w:r>
    </w:p>
    <w:p w:rsidR="0083705D" w:rsidRDefault="0083705D" w:rsidP="0083705D">
      <w:pPr>
        <w:ind w:left="720"/>
      </w:pPr>
      <w:r>
        <w:t>“We may never know if the munition [used] was one that the US sold to them,” Army Maj. Josh Jacques, a spokesperson for US Central Command, told me.</w:t>
      </w:r>
    </w:p>
    <w:p w:rsidR="0083705D" w:rsidRDefault="0083705D" w:rsidP="0083705D">
      <w:r>
        <w:t>In fact, there is evidence that the bomb that destroyed the school bus in Thursday’s massacre was one that the U.S. sold to them:</w:t>
      </w:r>
    </w:p>
    <w:p w:rsidR="0083705D" w:rsidRDefault="0083705D" w:rsidP="0083705D">
      <w:pPr>
        <w:ind w:left="720"/>
      </w:pPr>
      <w:r>
        <w:t>This tweet, from respected Yemeni journalist Nasser Arrabyee, shows part of a 500-pound MK-82 bomb. It is manufactured in the United States and sold in large numbers to both Saudi Arabia and the United Arab Emirates.</w:t>
      </w:r>
    </w:p>
    <w:p w:rsidR="0083705D" w:rsidRDefault="0083705D" w:rsidP="0083705D">
      <w:pPr>
        <w:ind w:firstLine="720"/>
      </w:pPr>
      <w:r>
        <w:t>The remnants of the US bombs that killed Yemen children in the latest US-Saudi massare and war crime of August 9th, 2018</w:t>
      </w:r>
    </w:p>
    <w:p w:rsidR="0083705D" w:rsidRDefault="0083705D" w:rsidP="0083705D">
      <w:pPr>
        <w:ind w:firstLine="720"/>
      </w:pPr>
      <w:r>
        <w:t>In Saada north Yemen. pic.twitter.com/z8bvadwncG</w:t>
      </w:r>
    </w:p>
    <w:p w:rsidR="0083705D" w:rsidRDefault="0083705D" w:rsidP="0083705D">
      <w:pPr>
        <w:ind w:firstLine="720"/>
      </w:pPr>
      <w:r>
        <w:t>— Nasser Arrabyee (@narrabyee) August 11, 2018</w:t>
      </w:r>
    </w:p>
    <w:p w:rsidR="0083705D" w:rsidRDefault="0083705D" w:rsidP="0083705D">
      <w:r w:rsidRPr="008C2D64">
        <w:rPr>
          <w:rStyle w:val="StyleUnderline"/>
          <w:highlight w:val="yellow"/>
        </w:rPr>
        <w:t>Continued</w:t>
      </w:r>
      <w:r w:rsidRPr="00BA3361">
        <w:rPr>
          <w:rStyle w:val="StyleUnderline"/>
        </w:rPr>
        <w:t xml:space="preserve"> military </w:t>
      </w:r>
      <w:r w:rsidRPr="008C2D64">
        <w:rPr>
          <w:rStyle w:val="StyleUnderline"/>
          <w:highlight w:val="yellow"/>
        </w:rPr>
        <w:t>assistance to governments that have routinely struck civilian targets and killed thousands</w:t>
      </w:r>
      <w:r w:rsidRPr="00BA3361">
        <w:rPr>
          <w:rStyle w:val="StyleUnderline"/>
        </w:rPr>
        <w:t xml:space="preserve"> of people </w:t>
      </w:r>
      <w:r w:rsidRPr="008C2D64">
        <w:rPr>
          <w:rStyle w:val="StyleUnderline"/>
          <w:highlight w:val="yellow"/>
        </w:rPr>
        <w:t xml:space="preserve">is </w:t>
      </w:r>
      <w:r w:rsidRPr="008C2D64">
        <w:rPr>
          <w:rStyle w:val="Emphasis"/>
          <w:highlight w:val="yellow"/>
        </w:rPr>
        <w:t>abhorrent</w:t>
      </w:r>
      <w:r w:rsidRPr="008C2D64">
        <w:rPr>
          <w:rStyle w:val="StyleUnderline"/>
          <w:highlight w:val="yellow"/>
        </w:rPr>
        <w:t>. When our government has reason to believe</w:t>
      </w:r>
      <w:r w:rsidRPr="00BA3361">
        <w:rPr>
          <w:rStyle w:val="StyleUnderline"/>
        </w:rPr>
        <w:t xml:space="preserve"> that the </w:t>
      </w:r>
      <w:r w:rsidRPr="008C2D64">
        <w:rPr>
          <w:rStyle w:val="StyleUnderline"/>
          <w:highlight w:val="yellow"/>
        </w:rPr>
        <w:t>assistance</w:t>
      </w:r>
      <w:r w:rsidRPr="00BA3361">
        <w:rPr>
          <w:rStyle w:val="StyleUnderline"/>
        </w:rPr>
        <w:t xml:space="preserve"> it provides </w:t>
      </w:r>
      <w:r w:rsidRPr="008C2D64">
        <w:rPr>
          <w:rStyle w:val="StyleUnderline"/>
          <w:highlight w:val="yellow"/>
        </w:rPr>
        <w:t xml:space="preserve">will be used to commit human rights abuses and war crimes, </w:t>
      </w:r>
      <w:r w:rsidRPr="00FF42B8">
        <w:rPr>
          <w:rStyle w:val="Emphasis"/>
          <w:highlight w:val="yellow"/>
        </w:rPr>
        <w:t>it is obligated to withhold</w:t>
      </w:r>
      <w:r w:rsidRPr="00FF42B8">
        <w:rPr>
          <w:rStyle w:val="Emphasis"/>
        </w:rPr>
        <w:t xml:space="preserve"> that assistance</w:t>
      </w:r>
      <w:r w:rsidRPr="00BA3361">
        <w:rPr>
          <w:rStyle w:val="StyleUnderline"/>
        </w:rPr>
        <w:t>. Pretending not to know how the coalition is using the weapons and fuel the U.S. provides them is not credible after</w:t>
      </w:r>
      <w:r>
        <w:t xml:space="preserve"> more than three </w:t>
      </w:r>
      <w:r w:rsidRPr="00BA3361">
        <w:rPr>
          <w:rStyle w:val="StyleUnderline"/>
        </w:rPr>
        <w:t>years of coalition atrocities against Yemeni civilians</w:t>
      </w:r>
      <w:r>
        <w:t>.</w:t>
      </w:r>
    </w:p>
    <w:p w:rsidR="0083705D" w:rsidRDefault="0083705D" w:rsidP="0083705D">
      <w:r w:rsidRPr="00BA3361">
        <w:rPr>
          <w:rStyle w:val="StyleUnderline"/>
        </w:rPr>
        <w:t xml:space="preserve">The reality is that </w:t>
      </w:r>
      <w:r w:rsidRPr="008C2D64">
        <w:rPr>
          <w:rStyle w:val="StyleUnderline"/>
          <w:highlight w:val="yellow"/>
        </w:rPr>
        <w:t>the coalition relies on U.S.</w:t>
      </w:r>
      <w:r w:rsidRPr="00BA3361">
        <w:rPr>
          <w:rStyle w:val="StyleUnderline"/>
        </w:rPr>
        <w:t xml:space="preserve"> and British military </w:t>
      </w:r>
      <w:r w:rsidRPr="008C2D64">
        <w:rPr>
          <w:rStyle w:val="StyleUnderline"/>
          <w:highlight w:val="yellow"/>
        </w:rPr>
        <w:t xml:space="preserve">assistance to wage their war and </w:t>
      </w:r>
      <w:r w:rsidRPr="00FF42B8">
        <w:rPr>
          <w:rStyle w:val="Emphasis"/>
          <w:highlight w:val="yellow"/>
        </w:rPr>
        <w:t>would not be able to continue it</w:t>
      </w:r>
      <w:r w:rsidRPr="008C2D64">
        <w:rPr>
          <w:rStyle w:val="StyleUnderline"/>
          <w:highlight w:val="yellow"/>
        </w:rPr>
        <w:t xml:space="preserve"> without that support</w:t>
      </w:r>
      <w:r>
        <w:t xml:space="preserve">. Bruce </w:t>
      </w:r>
      <w:r w:rsidRPr="00BA3361">
        <w:rPr>
          <w:rStyle w:val="StyleUnderline"/>
        </w:rPr>
        <w:t>Riedel says as much</w:t>
      </w:r>
      <w:r>
        <w:t xml:space="preserve"> here:</w:t>
      </w:r>
    </w:p>
    <w:p w:rsidR="0083705D" w:rsidRDefault="0083705D" w:rsidP="0083705D">
      <w:pPr>
        <w:ind w:left="720"/>
      </w:pPr>
      <w:r>
        <w:t>Bruce Riedel of the Brookings Institute: “</w:t>
      </w:r>
      <w:r w:rsidRPr="00BA3361">
        <w:rPr>
          <w:rStyle w:val="StyleUnderline"/>
        </w:rPr>
        <w:t>if the U</w:t>
      </w:r>
      <w:r>
        <w:t xml:space="preserve">nited </w:t>
      </w:r>
      <w:r w:rsidRPr="00BA3361">
        <w:rPr>
          <w:rStyle w:val="StyleUnderline"/>
        </w:rPr>
        <w:t>S</w:t>
      </w:r>
      <w:r>
        <w:t xml:space="preserve">tates of America </w:t>
      </w:r>
      <w:r w:rsidRPr="00BA3361">
        <w:rPr>
          <w:rStyle w:val="StyleUnderline"/>
        </w:rPr>
        <w:t>and the U</w:t>
      </w:r>
      <w:r>
        <w:t xml:space="preserve">nited </w:t>
      </w:r>
      <w:r w:rsidRPr="00BA3361">
        <w:rPr>
          <w:rStyle w:val="StyleUnderline"/>
        </w:rPr>
        <w:t>K</w:t>
      </w:r>
      <w:r>
        <w:t xml:space="preserve">ingdom </w:t>
      </w:r>
      <w:r w:rsidRPr="00BA3361">
        <w:rPr>
          <w:rStyle w:val="StyleUnderline"/>
        </w:rPr>
        <w:t>tonight told King Salman that this war</w:t>
      </w:r>
      <w:r>
        <w:t xml:space="preserve"> [on Yemen] </w:t>
      </w:r>
      <w:r w:rsidRPr="00BA3361">
        <w:rPr>
          <w:rStyle w:val="StyleUnderline"/>
        </w:rPr>
        <w:t>has to end, it would end tomorrow because the Royal Saudi Air force cannot operate without American &amp; British Support</w:t>
      </w:r>
      <w:r>
        <w:t>”. pic.twitter.com/XQTcLlNKJn</w:t>
      </w:r>
    </w:p>
    <w:p w:rsidR="0083705D" w:rsidRDefault="0083705D" w:rsidP="0083705D">
      <w:pPr>
        <w:ind w:left="720"/>
      </w:pPr>
      <w:r>
        <w:t>— Louis Allday (@Louis_Allday) August 12, 2018</w:t>
      </w:r>
    </w:p>
    <w:p w:rsidR="0083705D" w:rsidRDefault="0083705D" w:rsidP="0083705D">
      <w:r>
        <w:t xml:space="preserve">Mattis must know this, and this is why he has strenuously opposed any effort to curtail or end U.S. support for the war. </w:t>
      </w:r>
      <w:r w:rsidRPr="00BA3361">
        <w:rPr>
          <w:rStyle w:val="StyleUnderline"/>
        </w:rPr>
        <w:t xml:space="preserve">Cutting off U.S. military assistance to the coalition would force those governments to halt their campaign, and the </w:t>
      </w:r>
      <w:r w:rsidRPr="008C2D64">
        <w:rPr>
          <w:rStyle w:val="StyleUnderline"/>
          <w:highlight w:val="yellow"/>
        </w:rPr>
        <w:t>Trump</w:t>
      </w:r>
      <w:r w:rsidRPr="00BA3361">
        <w:rPr>
          <w:rStyle w:val="StyleUnderline"/>
        </w:rPr>
        <w:t xml:space="preserve"> administration has no desire to stop them</w:t>
      </w:r>
      <w:r>
        <w:t xml:space="preserve">. On the contrary, </w:t>
      </w:r>
      <w:r w:rsidRPr="008C2D64">
        <w:rPr>
          <w:rStyle w:val="StyleUnderline"/>
        </w:rPr>
        <w:t>the administration</w:t>
      </w:r>
      <w:r w:rsidRPr="00BA3361">
        <w:rPr>
          <w:rStyle w:val="StyleUnderline"/>
        </w:rPr>
        <w:t xml:space="preserve"> has backed them to the hilt and </w:t>
      </w:r>
      <w:r w:rsidRPr="008C2D64">
        <w:rPr>
          <w:rStyle w:val="StyleUnderline"/>
          <w:highlight w:val="yellow"/>
        </w:rPr>
        <w:t xml:space="preserve">refuses to hold them accountable </w:t>
      </w:r>
      <w:r w:rsidRPr="008C2D64">
        <w:rPr>
          <w:rStyle w:val="Emphasis"/>
          <w:highlight w:val="yellow"/>
        </w:rPr>
        <w:t>even when they commit the most egregious war crimes</w:t>
      </w:r>
      <w:r w:rsidRPr="00BA3361">
        <w:rPr>
          <w:rStyle w:val="StyleUnderline"/>
        </w:rPr>
        <w:t>, including the slaughter of dozens of children</w:t>
      </w:r>
      <w:r>
        <w:t>.</w:t>
      </w:r>
    </w:p>
    <w:p w:rsidR="0083705D" w:rsidRPr="00C87EE8" w:rsidRDefault="0083705D" w:rsidP="0083705D">
      <w:r w:rsidRPr="008C2D64">
        <w:rPr>
          <w:rStyle w:val="StyleUnderline"/>
          <w:highlight w:val="yellow"/>
        </w:rPr>
        <w:t>U.S. support</w:t>
      </w:r>
      <w:r w:rsidRPr="00BA3361">
        <w:rPr>
          <w:rStyle w:val="StyleUnderline"/>
        </w:rPr>
        <w:t xml:space="preserve"> for the Saudi coalition </w:t>
      </w:r>
      <w:r w:rsidRPr="008C2D64">
        <w:rPr>
          <w:rStyle w:val="StyleUnderline"/>
          <w:highlight w:val="yellow"/>
        </w:rPr>
        <w:t>is essential to their war</w:t>
      </w:r>
      <w:r w:rsidRPr="00BA3361">
        <w:rPr>
          <w:rStyle w:val="StyleUnderline"/>
        </w:rPr>
        <w:t xml:space="preserve"> effort, </w:t>
      </w:r>
      <w:r w:rsidRPr="008C2D64">
        <w:rPr>
          <w:rStyle w:val="StyleUnderline"/>
          <w:highlight w:val="yellow"/>
        </w:rPr>
        <w:t xml:space="preserve">and that makes our government </w:t>
      </w:r>
      <w:r w:rsidRPr="008C2D64">
        <w:rPr>
          <w:rStyle w:val="Emphasis"/>
          <w:highlight w:val="yellow"/>
        </w:rPr>
        <w:t>deeply complicit</w:t>
      </w:r>
      <w:r w:rsidRPr="008C2D64">
        <w:rPr>
          <w:rStyle w:val="StyleUnderline"/>
          <w:highlight w:val="yellow"/>
        </w:rPr>
        <w:t xml:space="preserve"> in what the coalition does</w:t>
      </w:r>
      <w:r w:rsidRPr="00BA3361">
        <w:rPr>
          <w:rStyle w:val="StyleUnderline"/>
        </w:rPr>
        <w:t xml:space="preserve"> in Yemen</w:t>
      </w:r>
      <w:r>
        <w:t>.</w:t>
      </w:r>
    </w:p>
    <w:p w:rsidR="0083705D" w:rsidRDefault="0083705D" w:rsidP="0083705D"/>
    <w:p w:rsidR="00953349" w:rsidRPr="00D3249E" w:rsidRDefault="00953349" w:rsidP="00953349">
      <w:pPr>
        <w:pStyle w:val="Heading4"/>
      </w:pPr>
      <w:r>
        <w:t xml:space="preserve">It’s a </w:t>
      </w:r>
      <w:r>
        <w:rPr>
          <w:u w:val="single"/>
        </w:rPr>
        <w:t>genocide</w:t>
      </w:r>
      <w:r>
        <w:t xml:space="preserve">, and the U.S. is </w:t>
      </w:r>
      <w:r>
        <w:rPr>
          <w:u w:val="single"/>
        </w:rPr>
        <w:t>complicit</w:t>
      </w:r>
      <w:r>
        <w:t xml:space="preserve">. </w:t>
      </w:r>
    </w:p>
    <w:p w:rsidR="00953349" w:rsidRPr="002B4B89" w:rsidRDefault="00953349" w:rsidP="00953349">
      <w:r w:rsidRPr="002B4B89">
        <w:rPr>
          <w:rStyle w:val="Style13ptBold"/>
        </w:rPr>
        <w:t>Bachman 18</w:t>
      </w:r>
      <w:r>
        <w:t xml:space="preserve"> — Jeff Bachman, </w:t>
      </w:r>
      <w:r w:rsidRPr="004B70B6">
        <w:t>Professorial Lecturer in Human Rights</w:t>
      </w:r>
      <w:r>
        <w:t xml:space="preserve"> and </w:t>
      </w:r>
      <w:r w:rsidRPr="004B70B6">
        <w:t>Director</w:t>
      </w:r>
      <w:r>
        <w:t xml:space="preserve"> of the </w:t>
      </w:r>
      <w:r w:rsidRPr="004B70B6">
        <w:t>Ethics, Peace, and Human Rights MA Program</w:t>
      </w:r>
      <w:r>
        <w:t xml:space="preserve"> at the </w:t>
      </w:r>
      <w:r w:rsidRPr="004B70B6">
        <w:t>School of International Service</w:t>
      </w:r>
      <w:r>
        <w:t xml:space="preserve"> at </w:t>
      </w:r>
      <w:r w:rsidRPr="002B4B89">
        <w:t>American University</w:t>
      </w:r>
      <w:r>
        <w:t xml:space="preserve">, </w:t>
      </w:r>
      <w:r w:rsidRPr="002B4B89">
        <w:t xml:space="preserve">holds a Ph.D. in Law and Public Policy from Northeastern University, </w:t>
      </w:r>
      <w:r>
        <w:t xml:space="preserve">2018 (“US complicity in the Saudi-led genocide in Yemen spans Obama, Trump administrations,” </w:t>
      </w:r>
      <w:r>
        <w:rPr>
          <w:i/>
        </w:rPr>
        <w:t>The Conversation</w:t>
      </w:r>
      <w:r>
        <w:t>, November 26</w:t>
      </w:r>
      <w:r w:rsidRPr="002B4B89">
        <w:rPr>
          <w:vertAlign w:val="superscript"/>
        </w:rPr>
        <w:t>th</w:t>
      </w:r>
      <w:r>
        <w:t xml:space="preserve">, Available Online at </w:t>
      </w:r>
      <w:hyperlink r:id="rId63" w:history="1">
        <w:r w:rsidRPr="00805EA1">
          <w:rPr>
            <w:rStyle w:val="Hyperlink"/>
          </w:rPr>
          <w:t>https://theconversation.com/us-complicity-in-the-saudi-led-genocide-in-yemen-spans-obama-trump-administrations-106896</w:t>
        </w:r>
      </w:hyperlink>
      <w:r>
        <w:t>, Accessed 06-28-2019)</w:t>
      </w:r>
    </w:p>
    <w:p w:rsidR="00953349" w:rsidRPr="00F94C75" w:rsidRDefault="00953349" w:rsidP="00953349">
      <w:pPr>
        <w:rPr>
          <w:sz w:val="26"/>
          <w:u w:val="single"/>
        </w:rPr>
      </w:pPr>
      <w:r w:rsidRPr="00F94C75">
        <w:rPr>
          <w:rStyle w:val="StyleUnderline"/>
        </w:rPr>
        <w:lastRenderedPageBreak/>
        <w:t xml:space="preserve">A Saudi-led coalition of states has been aggressively bombing Yemen and imposing an air and naval blockade of its ports for more than three years, leading UN Secretary General </w:t>
      </w:r>
      <w:r>
        <w:t xml:space="preserve">Antonio </w:t>
      </w:r>
      <w:r w:rsidRPr="00F94C75">
        <w:rPr>
          <w:rStyle w:val="StyleUnderline"/>
        </w:rPr>
        <w:t>Guterres to describe Yemen as “the world’s worst humanitarian crisis.”</w:t>
      </w:r>
    </w:p>
    <w:p w:rsidR="00953349" w:rsidRPr="00F94C75" w:rsidRDefault="00953349" w:rsidP="00953349">
      <w:pPr>
        <w:rPr>
          <w:sz w:val="26"/>
          <w:u w:val="single"/>
        </w:rPr>
      </w:pPr>
      <w:r>
        <w:t xml:space="preserve">Guterres put the crisis in stark perspective, emphasizing the near complete lack of security for the Yemeni people. </w:t>
      </w:r>
      <w:r w:rsidRPr="00F94C75">
        <w:rPr>
          <w:rStyle w:val="StyleUnderline"/>
        </w:rPr>
        <w:t>More than 22 million people out of a total population of 28 million are in need of humanitarian aid and protection. Eighteen million people lack reliable access to food; 8.4 million people “do not know how they will obtain their next meal.”</w:t>
      </w:r>
    </w:p>
    <w:p w:rsidR="00953349" w:rsidRDefault="00953349" w:rsidP="00953349">
      <w:r>
        <w:t xml:space="preserve">As a scholar of genocide and human rights, I believe </w:t>
      </w:r>
      <w:r w:rsidRPr="00D3249E">
        <w:rPr>
          <w:rStyle w:val="StyleUnderline"/>
          <w:highlight w:val="yellow"/>
        </w:rPr>
        <w:t>the destruction</w:t>
      </w:r>
      <w:r w:rsidRPr="00F94C75">
        <w:rPr>
          <w:rStyle w:val="StyleUnderline"/>
        </w:rPr>
        <w:t xml:space="preserve"> brought about by these attacks combined with the blockade </w:t>
      </w:r>
      <w:r w:rsidRPr="00D3249E">
        <w:rPr>
          <w:rStyle w:val="StyleUnderline"/>
          <w:highlight w:val="yellow"/>
        </w:rPr>
        <w:t xml:space="preserve">amounts to </w:t>
      </w:r>
      <w:r w:rsidRPr="00D3249E">
        <w:rPr>
          <w:rStyle w:val="Emphasis"/>
          <w:highlight w:val="yellow"/>
        </w:rPr>
        <w:t>genocide</w:t>
      </w:r>
      <w:r>
        <w:t>.</w:t>
      </w:r>
    </w:p>
    <w:p w:rsidR="00953349" w:rsidRDefault="00953349" w:rsidP="00953349">
      <w:r>
        <w:t xml:space="preserve">Based on my research, to be published in an upcoming issue of Third World Quarterly, I believe </w:t>
      </w:r>
      <w:r w:rsidRPr="00D3249E">
        <w:rPr>
          <w:rStyle w:val="StyleUnderline"/>
          <w:highlight w:val="yellow"/>
        </w:rPr>
        <w:t>the coalition would not be capable of committing this crime without</w:t>
      </w:r>
      <w:r w:rsidRPr="00F94C75">
        <w:rPr>
          <w:rStyle w:val="StyleUnderline"/>
        </w:rPr>
        <w:t xml:space="preserve"> the </w:t>
      </w:r>
      <w:r w:rsidRPr="00D3249E">
        <w:rPr>
          <w:rStyle w:val="Emphasis"/>
          <w:highlight w:val="yellow"/>
        </w:rPr>
        <w:t>material and logistical support</w:t>
      </w:r>
      <w:r w:rsidRPr="00F94C75">
        <w:rPr>
          <w:rStyle w:val="StyleUnderline"/>
        </w:rPr>
        <w:t xml:space="preserve"> of</w:t>
      </w:r>
      <w:r>
        <w:t xml:space="preserve"> both </w:t>
      </w:r>
      <w:r w:rsidRPr="00F94C75">
        <w:rPr>
          <w:rStyle w:val="StyleUnderline"/>
        </w:rPr>
        <w:t>the Obama and Trump administrations</w:t>
      </w:r>
      <w:r>
        <w:t>.</w:t>
      </w:r>
    </w:p>
    <w:p w:rsidR="00953349" w:rsidRDefault="00953349" w:rsidP="00953349">
      <w:r>
        <w:t>A ‘storm’ recast as ‘hope’</w:t>
      </w:r>
    </w:p>
    <w:p w:rsidR="00953349" w:rsidRPr="00F94C75" w:rsidRDefault="00953349" w:rsidP="00953349">
      <w:r w:rsidRPr="00F94C75">
        <w:t>Yemen has been gripped by a civil war since 2015, pitting the Shia Houthi movement – which has fought for centuries for control of parts of Yemen – against a government backed by Sunni Saudi Arabia. Because of these religious differences, it would be easy to recast what is largely a political conflict in Yemen as a sectarian one.</w:t>
      </w:r>
    </w:p>
    <w:p w:rsidR="00953349" w:rsidRDefault="00953349" w:rsidP="00953349">
      <w:r>
        <w:t>That characterization fits Saudi and U.S. assertions that the Houthis are controlled by Shiite Iran, a claim that has not gone uncontested. Both the Saudis and the U.S. are hostile to Iran, so U.S. support of Saudia Arabia in Yemen represents what U.S. administrations have said are strategic interests in the region.</w:t>
      </w:r>
    </w:p>
    <w:p w:rsidR="00953349" w:rsidRDefault="00953349" w:rsidP="00953349">
      <w:r>
        <w:t>Besides Saudi Arabia, the coalition attacking Yemen includes the United Arab Emirates, Egypt, Morocco, Jordan, Sudan, Kuwait and Bahrain. Qatar was part of the coalition but is no longer.</w:t>
      </w:r>
    </w:p>
    <w:p w:rsidR="00953349" w:rsidRDefault="00953349" w:rsidP="00953349">
      <w:r>
        <w:t>During the first three years of “Operation Decisive Storm,” later renamed “Operation Renewal of Hope,” 16,749 coalition air attacks in Yemen were documented by the Yemen Data Project (YDP), which describes itself as an “independent data collection project aimed at collecting and disseminating data on the conduct of the war in Yemen.”</w:t>
      </w:r>
    </w:p>
    <w:p w:rsidR="00953349" w:rsidRDefault="00953349" w:rsidP="00953349">
      <w:r>
        <w:t>Based on the information available to it using open sources, YDP reports that two-thirds of the coalition’s bombing attacks have been against non-military and unknown targets. The coalition isn’t accidentally attacking civilians and civilian infrastructure – it’s doing it deliberately.</w:t>
      </w:r>
    </w:p>
    <w:p w:rsidR="00953349" w:rsidRDefault="00953349" w:rsidP="00953349">
      <w:r>
        <w:t>That’s evident from the kind – and volume – of civilian targets documented. They include places that are generally protected against attack even under the lax rules of international humanitarian law: Residential areas, vehicles, marketplaces and mosques as well as boats, social gatherings and camps for internally displaced persons.</w:t>
      </w:r>
    </w:p>
    <w:p w:rsidR="00953349" w:rsidRDefault="00953349" w:rsidP="00953349">
      <w:r>
        <w:t>Because of the role it plays in movement of people, food and medicine, Yemen’s transportation infrastructure is especially important. Airports, ports, bridges and roads have all been repeatedly attacked.</w:t>
      </w:r>
    </w:p>
    <w:p w:rsidR="00953349" w:rsidRDefault="00953349" w:rsidP="00953349">
      <w:r>
        <w:t>Yemen’s economic infrastructure – farms, private businesses and factories, oil and gas facilities, water and electricity lines and food storage – have also been hit. And the coalition has targeted and destroyed schools and medical facilities, too.</w:t>
      </w:r>
    </w:p>
    <w:p w:rsidR="00953349" w:rsidRDefault="00953349" w:rsidP="00953349">
      <w:r>
        <w:t>Finally, Yemen’s cultural heritage has been attacked. In all, at least 78 cultural sites have been damaged or destroyed, including archaeological sites, museums, mosques, churches and tombs, as well as numerous other monuments and residences that have great historical and cultural significance.</w:t>
      </w:r>
    </w:p>
    <w:p w:rsidR="00953349" w:rsidRDefault="00953349" w:rsidP="00953349">
      <w:r>
        <w:t>How to make a crisis</w:t>
      </w:r>
    </w:p>
    <w:p w:rsidR="00953349" w:rsidRDefault="00953349" w:rsidP="00953349">
      <w:r>
        <w:t>The attacks aren’t the only way the coalition is creating a massive humanitarian crisis.</w:t>
      </w:r>
    </w:p>
    <w:p w:rsidR="00953349" w:rsidRDefault="00953349" w:rsidP="00953349">
      <w:r>
        <w:t>The air and naval blockade, in effect since March 2015, “is essentially using the threat of starvation as a bargaining tool and an instrument of war,” according to the UN panel of experts on Yemen.</w:t>
      </w:r>
    </w:p>
    <w:p w:rsidR="00953349" w:rsidRDefault="00953349" w:rsidP="00953349">
      <w:r>
        <w:t>The blockade stops and inspects vessels seeking entry to Yemen’s ports. That allows the coalition to regulate and restrict Yemenis’ access to food, fuel, medical supplies and humanitarian aid.</w:t>
      </w:r>
    </w:p>
    <w:p w:rsidR="00953349" w:rsidRDefault="00953349" w:rsidP="00953349">
      <w:r>
        <w:t>In his analysis of the blockade’s legality, Dutch military scholar Martin Fink writes that the blockade means “massive time delays and uncertainty on what products would be allowed to enter.”</w:t>
      </w:r>
    </w:p>
    <w:p w:rsidR="00953349" w:rsidRDefault="00953349" w:rsidP="00953349">
      <w:r>
        <w:t>Despite UN efforts to alleviate some of the worst delays, imports are often held up for a long time. In some cases, food that makes it through the blockade has already spoiled, if entry is not denied altogether.</w:t>
      </w:r>
    </w:p>
    <w:p w:rsidR="00953349" w:rsidRDefault="00953349" w:rsidP="00953349">
      <w:r>
        <w:t>In some ways, the humanitarian crisis in Yemen is unprecedented and can be tied directly to the conflict. As the World Bank notes, “Yemen’s very difficult economic challenges before the current conflict cannot be compared to the intensely critical situation the country is facing today.”</w:t>
      </w:r>
    </w:p>
    <w:p w:rsidR="00953349" w:rsidRDefault="00953349" w:rsidP="00953349">
      <w:r>
        <w:t xml:space="preserve">Similarly, Tufts University scholar Alex </w:t>
      </w:r>
      <w:r w:rsidRPr="00F94C75">
        <w:rPr>
          <w:rStyle w:val="StyleUnderline"/>
        </w:rPr>
        <w:t>de Waal describes Yemen as “the greatest famine atrocity of our lifetimes.” It was caused</w:t>
      </w:r>
      <w:r>
        <w:t xml:space="preserve">, writes de Waal, </w:t>
      </w:r>
      <w:r w:rsidRPr="00F94C75">
        <w:rPr>
          <w:rStyle w:val="StyleUnderline"/>
        </w:rPr>
        <w:t>by the coalition “</w:t>
      </w:r>
      <w:r w:rsidRPr="00F94C75">
        <w:rPr>
          <w:rStyle w:val="Emphasis"/>
        </w:rPr>
        <w:t>deliberately destroying the country’s food-producing infrastructure</w:t>
      </w:r>
      <w:r w:rsidRPr="00F94C75">
        <w:rPr>
          <w:rStyle w:val="StyleUnderline"/>
        </w:rPr>
        <w:t>.”</w:t>
      </w:r>
    </w:p>
    <w:p w:rsidR="00953349" w:rsidRDefault="00953349" w:rsidP="00953349">
      <w:r w:rsidRPr="00F94C75">
        <w:rPr>
          <w:rStyle w:val="StyleUnderline"/>
        </w:rPr>
        <w:t>The failing security for the people of Yemen has been compounded by a failing health system</w:t>
      </w:r>
      <w:r>
        <w:t>. The World Health Organization reported in September 2017 that only 45 percent of health facilities in Yemen were functional.</w:t>
      </w:r>
    </w:p>
    <w:p w:rsidR="00953349" w:rsidRDefault="00953349" w:rsidP="00953349">
      <w:r>
        <w:t>As Secretary-General Guterres put it, “Treatable illnesses become a death sentence when local health services are suspended and it is impossible to travel outside the country.”</w:t>
      </w:r>
    </w:p>
    <w:p w:rsidR="00953349" w:rsidRDefault="00953349" w:rsidP="00953349">
      <w:r>
        <w:t>As of February 2018, according to the Office of the High Commissioner for Human Rights, the coalition had killed 6,000 people in airstrikes and wounded nearly 10,000 more.</w:t>
      </w:r>
    </w:p>
    <w:p w:rsidR="00953349" w:rsidRDefault="00953349" w:rsidP="00953349">
      <w:r>
        <w:lastRenderedPageBreak/>
        <w:t>Yet, according to the OHCHR report, these counts are conservative. Tens of thousands of Yemenis have also died from causes related to the war. According to Save the Children, an estimated 85,000 children under five may have died since 2015, with more than 50,000 child deaths in 2017 alone from hunger and related causes.</w:t>
      </w:r>
    </w:p>
    <w:p w:rsidR="00953349" w:rsidRPr="00F94C75" w:rsidRDefault="00953349" w:rsidP="00953349">
      <w:pPr>
        <w:rPr>
          <w:rStyle w:val="StyleUnderline"/>
        </w:rPr>
      </w:pPr>
      <w:r w:rsidRPr="00F94C75">
        <w:rPr>
          <w:rStyle w:val="StyleUnderline"/>
        </w:rPr>
        <w:t>Coalition actions in Yemen amount to nothing short of</w:t>
      </w:r>
      <w:r>
        <w:t xml:space="preserve"> what Raphael Lemkin, the individual who coined the term “genocide,” referred to as </w:t>
      </w:r>
      <w:r w:rsidRPr="00F94C75">
        <w:rPr>
          <w:rStyle w:val="StyleUnderline"/>
        </w:rPr>
        <w:t>a “synchronized attack on different aspects of life.”</w:t>
      </w:r>
    </w:p>
    <w:p w:rsidR="00953349" w:rsidRDefault="00953349" w:rsidP="00953349">
      <w:r>
        <w:t>The US contribution</w:t>
      </w:r>
    </w:p>
    <w:p w:rsidR="00953349" w:rsidRDefault="00953349" w:rsidP="00953349">
      <w:r w:rsidRPr="00F94C75">
        <w:rPr>
          <w:rStyle w:val="StyleUnderline"/>
        </w:rPr>
        <w:t xml:space="preserve">The coalition’s genocide in Yemen </w:t>
      </w:r>
      <w:r w:rsidRPr="00F94C75">
        <w:rPr>
          <w:rStyle w:val="Emphasis"/>
        </w:rPr>
        <w:t>would not be possible</w:t>
      </w:r>
      <w:r w:rsidRPr="00F94C75">
        <w:rPr>
          <w:rStyle w:val="StyleUnderline"/>
        </w:rPr>
        <w:t xml:space="preserve"> without the complicity of the U.S.</w:t>
      </w:r>
      <w:r>
        <w:t xml:space="preserve"> This has been a bipartisan presidential effort, covering both the Obama and Trump administrations.</w:t>
      </w:r>
    </w:p>
    <w:p w:rsidR="00953349" w:rsidRDefault="00953349" w:rsidP="00953349">
      <w:r w:rsidRPr="00D3249E">
        <w:rPr>
          <w:rStyle w:val="StyleUnderline"/>
          <w:highlight w:val="yellow"/>
        </w:rPr>
        <w:t>U.S. arms are</w:t>
      </w:r>
      <w:r w:rsidRPr="00F94C75">
        <w:rPr>
          <w:rStyle w:val="StyleUnderline"/>
        </w:rPr>
        <w:t xml:space="preserve"> being </w:t>
      </w:r>
      <w:r w:rsidRPr="00D3249E">
        <w:rPr>
          <w:rStyle w:val="StyleUnderline"/>
          <w:highlight w:val="yellow"/>
        </w:rPr>
        <w:t>used to kill Yemenis and destroy their country</w:t>
      </w:r>
      <w:r>
        <w:t>. In 2016, well after the coalition began its genocidal assault on Yemen, four of the top five recipients of U.S. arms sales were members of the coalition.</w:t>
      </w:r>
    </w:p>
    <w:p w:rsidR="00953349" w:rsidRDefault="00953349" w:rsidP="00953349">
      <w:r>
        <w:t>The U.S. has also provided the coalition with logistical support, including mid-air refueling, targeting advice and support, intelligence, expedited munitions resupply and maintenance.</w:t>
      </w:r>
    </w:p>
    <w:p w:rsidR="00953349" w:rsidRDefault="00953349" w:rsidP="00953349">
      <w:r>
        <w:t>Other than the sale of arms, perhaps the most significant contribution to the coalition’s ability to commit genocide in Yemen has been the provision of fuel and mid-air refueling of Coalition warplanes, which was halted in early November, 2018. By the middle of 2017, the U.S. had delivered over 67 million pounds of fuel to the coalition and refueled coalition aircraft more than 9,000 times.</w:t>
      </w:r>
    </w:p>
    <w:p w:rsidR="00953349" w:rsidRPr="00F94C75" w:rsidRDefault="00953349" w:rsidP="00953349">
      <w:pPr>
        <w:rPr>
          <w:rStyle w:val="Emphasis"/>
        </w:rPr>
      </w:pPr>
      <w:r w:rsidRPr="00F94C75">
        <w:rPr>
          <w:rStyle w:val="Emphasis"/>
        </w:rPr>
        <w:t>Shared responsibility for genocide</w:t>
      </w:r>
    </w:p>
    <w:p w:rsidR="00953349" w:rsidRDefault="00953349" w:rsidP="00953349">
      <w:r>
        <w:t xml:space="preserve">As a genocide scholar, I believe that </w:t>
      </w:r>
      <w:r w:rsidRPr="00D3249E">
        <w:rPr>
          <w:rStyle w:val="StyleUnderline"/>
          <w:highlight w:val="yellow"/>
        </w:rPr>
        <w:t xml:space="preserve">under international law, the U.S. </w:t>
      </w:r>
      <w:r w:rsidRPr="00D3249E">
        <w:rPr>
          <w:rStyle w:val="Emphasis"/>
          <w:highlight w:val="yellow"/>
        </w:rPr>
        <w:t>shares responsibility with the Coalition</w:t>
      </w:r>
      <w:r w:rsidRPr="00D3249E">
        <w:rPr>
          <w:rStyle w:val="StyleUnderline"/>
          <w:highlight w:val="yellow"/>
        </w:rPr>
        <w:t xml:space="preserve"> for genocide</w:t>
      </w:r>
      <w:r w:rsidRPr="00F94C75">
        <w:rPr>
          <w:rStyle w:val="StyleUnderline"/>
        </w:rPr>
        <w:t xml:space="preserve"> in Yemen</w:t>
      </w:r>
      <w:r>
        <w:t>.</w:t>
      </w:r>
    </w:p>
    <w:p w:rsidR="00953349" w:rsidRDefault="00953349" w:rsidP="00953349">
      <w:r>
        <w:t xml:space="preserve">What does this mean? It means that </w:t>
      </w:r>
      <w:r w:rsidRPr="00D3249E">
        <w:rPr>
          <w:rStyle w:val="StyleUnderline"/>
          <w:highlight w:val="yellow"/>
        </w:rPr>
        <w:t>the U.S. must cease and desist all activities that facilitate genocide</w:t>
      </w:r>
      <w:r>
        <w:t xml:space="preserve"> in Yemen. </w:t>
      </w:r>
      <w:r w:rsidRPr="00D3249E">
        <w:rPr>
          <w:rStyle w:val="StyleUnderline"/>
          <w:highlight w:val="yellow"/>
        </w:rPr>
        <w:t>This would include stopping all sales</w:t>
      </w:r>
      <w:r w:rsidRPr="00F94C75">
        <w:rPr>
          <w:rStyle w:val="StyleUnderline"/>
        </w:rPr>
        <w:t xml:space="preserve"> of weapons </w:t>
      </w:r>
      <w:r w:rsidRPr="00D3249E">
        <w:rPr>
          <w:rStyle w:val="StyleUnderline"/>
          <w:highlight w:val="yellow"/>
        </w:rPr>
        <w:t>and ending logistical support</w:t>
      </w:r>
      <w:r w:rsidRPr="00F94C75">
        <w:rPr>
          <w:rStyle w:val="StyleUnderline"/>
        </w:rPr>
        <w:t xml:space="preserve"> for Coalition action</w:t>
      </w:r>
      <w:r>
        <w:t>.</w:t>
      </w:r>
    </w:p>
    <w:p w:rsidR="00953349" w:rsidRDefault="00953349" w:rsidP="00953349">
      <w:r>
        <w:t>In an ideal world, one in which all states are equally subjects before international law, the U.S. would also seek an advisory opinion from the International Court of Justice regarding what restitution it owes the people of Yemen for its role in the coalition’s genocide.</w:t>
      </w:r>
    </w:p>
    <w:p w:rsidR="00953349" w:rsidRDefault="00953349" w:rsidP="00953349">
      <w:r>
        <w:t>Similarly, the U.S. would request an International Criminal Court investigation into individual culpability of U.S. officials in both the Obama and Trump administrations for their role in facilitating the crimes committed in Yemen.</w:t>
      </w:r>
    </w:p>
    <w:p w:rsidR="00953349" w:rsidRDefault="00953349" w:rsidP="00953349">
      <w:r>
        <w:t>Of course, this is not an ideal world.</w:t>
      </w:r>
    </w:p>
    <w:p w:rsidR="00953349" w:rsidRDefault="00953349" w:rsidP="00953349">
      <w:r>
        <w:t>The U.S. recognizes neither the International Court of Justice’s authority to judge the legality of its actions, nor the International Criminal Court’s authority to investigate the suspected criminal acts of individual U.S. officials. Such an investigation could be triggered by a UN Security Council referral, but the U.S. would simply veto any such effort.</w:t>
      </w:r>
    </w:p>
    <w:p w:rsidR="00953349" w:rsidRDefault="00953349" w:rsidP="00953349">
      <w:r w:rsidRPr="00D3249E">
        <w:rPr>
          <w:rStyle w:val="StyleUnderline"/>
          <w:highlight w:val="yellow"/>
        </w:rPr>
        <w:t>All that is left</w:t>
      </w:r>
      <w:r>
        <w:t xml:space="preserve">, then, </w:t>
      </w:r>
      <w:r w:rsidRPr="00D3249E">
        <w:rPr>
          <w:rStyle w:val="StyleUnderline"/>
          <w:highlight w:val="yellow"/>
        </w:rPr>
        <w:t>is for</w:t>
      </w:r>
      <w:r w:rsidRPr="00F94C75">
        <w:rPr>
          <w:rStyle w:val="StyleUnderline"/>
        </w:rPr>
        <w:t xml:space="preserve"> the </w:t>
      </w:r>
      <w:r w:rsidRPr="00D3249E">
        <w:rPr>
          <w:rStyle w:val="StyleUnderline"/>
          <w:highlight w:val="yellow"/>
        </w:rPr>
        <w:t xml:space="preserve">people of the U.S. </w:t>
      </w:r>
      <w:r w:rsidRPr="00D3249E">
        <w:rPr>
          <w:rStyle w:val="Emphasis"/>
          <w:highlight w:val="yellow"/>
        </w:rPr>
        <w:t>to hold their own to account for the crimes committed in their names</w:t>
      </w:r>
      <w:r>
        <w:t>.</w:t>
      </w:r>
    </w:p>
    <w:p w:rsidR="00953349" w:rsidRDefault="00953349" w:rsidP="0083705D"/>
    <w:p w:rsidR="004239D0" w:rsidRDefault="004239D0" w:rsidP="004239D0">
      <w:pPr>
        <w:pStyle w:val="Heading3"/>
      </w:pPr>
      <w:r>
        <w:lastRenderedPageBreak/>
        <w:t>They Say: “Isaac 2002”</w:t>
      </w:r>
    </w:p>
    <w:p w:rsidR="004239D0" w:rsidRDefault="004239D0" w:rsidP="004239D0">
      <w:pPr>
        <w:pStyle w:val="Heading4"/>
      </w:pPr>
      <w:r>
        <w:t>***Note: you probably don’t want to read all of this, but it’s true — and the Isaac card is terrible.</w:t>
      </w:r>
    </w:p>
    <w:p w:rsidR="004239D0" w:rsidRPr="004239D0" w:rsidRDefault="004239D0" w:rsidP="004239D0"/>
    <w:p w:rsidR="004239D0" w:rsidRPr="004239D0" w:rsidRDefault="004239D0" w:rsidP="004239D0">
      <w:pPr>
        <w:pStyle w:val="Heading4"/>
      </w:pPr>
      <w:r>
        <w:t xml:space="preserve">Isaac was advocating the invasion of Iraq. </w:t>
      </w:r>
    </w:p>
    <w:p w:rsidR="004239D0" w:rsidRDefault="004239D0" w:rsidP="004239D0">
      <w:r w:rsidRPr="00CC1883">
        <w:rPr>
          <w:rStyle w:val="Style13ptBold"/>
        </w:rPr>
        <w:t>Isaac 2</w:t>
      </w:r>
      <w:r w:rsidRPr="00CC1883">
        <w:t xml:space="preserve"> — Jeffrey C. Isaac, James H. Rudy Professor of Political Science and Director of the Center for the Study of Democracy and Public Life at Indiana University-Bloomington, 2002 (“Ends, Means, and Politics,” </w:t>
      </w:r>
      <w:r w:rsidRPr="00CC1883">
        <w:rPr>
          <w:i/>
        </w:rPr>
        <w:t>Dissent</w:t>
      </w:r>
      <w:r w:rsidRPr="00CC1883">
        <w:t>, Volume 49, Issue 2, Spring, Available Online to Subscribing Institutions via EBSCOhost, p. 35-</w:t>
      </w:r>
      <w:r>
        <w:t>37</w:t>
      </w:r>
      <w:r w:rsidRPr="00CC1883">
        <w:t>)</w:t>
      </w:r>
    </w:p>
    <w:p w:rsidR="004239D0" w:rsidRPr="00CC1883" w:rsidRDefault="004239D0" w:rsidP="004239D0">
      <w:r w:rsidRPr="004239D0">
        <w:t xml:space="preserve">As writers such as Niccolo Machiavelli, Max Weber, Reinhold Niebuhr, and Hannah Arendt have taught, </w:t>
      </w:r>
      <w:r w:rsidRPr="004239D0">
        <w:rPr>
          <w:rStyle w:val="StyleUnderline"/>
        </w:rPr>
        <w:t xml:space="preserve">an unyielding concern with moral goodness </w:t>
      </w:r>
      <w:r w:rsidRPr="004239D0">
        <w:rPr>
          <w:rStyle w:val="Emphasis"/>
        </w:rPr>
        <w:t>undercuts political responsibility</w:t>
      </w:r>
      <w:r w:rsidRPr="004239D0">
        <w:rPr>
          <w:rStyle w:val="StyleUnderline"/>
        </w:rPr>
        <w:t>. The concern</w:t>
      </w:r>
      <w:r w:rsidRPr="004239D0">
        <w:t xml:space="preserve"> may be morally laudable, reflecting a kind of personal integrity, but it </w:t>
      </w:r>
      <w:r w:rsidRPr="004239D0">
        <w:rPr>
          <w:rStyle w:val="StyleUnderline"/>
        </w:rPr>
        <w:t>suffers from three fatal flaws:</w:t>
      </w:r>
      <w:r w:rsidRPr="004239D0">
        <w:t xml:space="preserve"> (1) </w:t>
      </w:r>
      <w:r w:rsidRPr="004239D0">
        <w:rPr>
          <w:rStyle w:val="StyleUnderline"/>
        </w:rPr>
        <w:t xml:space="preserve">It fails to see that the purity of one’s intention </w:t>
      </w:r>
      <w:r w:rsidRPr="004239D0">
        <w:rPr>
          <w:rStyle w:val="Emphasis"/>
        </w:rPr>
        <w:t>does not ensure</w:t>
      </w:r>
      <w:r w:rsidRPr="004239D0">
        <w:rPr>
          <w:rStyle w:val="StyleUnderline"/>
        </w:rPr>
        <w:t xml:space="preserve"> the achievement of what one intends</w:t>
      </w:r>
      <w:r w:rsidRPr="004239D0">
        <w:t xml:space="preserve">. Abjuring violence or </w:t>
      </w:r>
      <w:r w:rsidRPr="004239D0">
        <w:rPr>
          <w:rStyle w:val="StyleUnderline"/>
        </w:rPr>
        <w:t>refusing to make common cause with morally compromised parties may seem like the right thing; but if such tactics entail impotence, then it is hard to view them as serving any moral good beyond the clean conscience of their supporters;</w:t>
      </w:r>
      <w:r w:rsidRPr="004239D0">
        <w:t xml:space="preserve"> (2) </w:t>
      </w:r>
      <w:r w:rsidRPr="004239D0">
        <w:rPr>
          <w:rStyle w:val="StyleUnderline"/>
        </w:rPr>
        <w:t xml:space="preserve">it fails to see that in a world of </w:t>
      </w:r>
      <w:r w:rsidRPr="004239D0">
        <w:rPr>
          <w:rStyle w:val="Emphasis"/>
        </w:rPr>
        <w:t>real violence and injustice</w:t>
      </w:r>
      <w:r w:rsidRPr="004239D0">
        <w:rPr>
          <w:rStyle w:val="StyleUnderline"/>
        </w:rPr>
        <w:t xml:space="preserve">, moral purity is not simply a form of powerlessness; it is often a form of </w:t>
      </w:r>
      <w:r w:rsidRPr="004239D0">
        <w:rPr>
          <w:rStyle w:val="Emphasis"/>
        </w:rPr>
        <w:t>complicity in injustice</w:t>
      </w:r>
      <w:r w:rsidRPr="004239D0">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4239D0">
        <w:rPr>
          <w:rStyle w:val="StyleUnderline"/>
        </w:rPr>
        <w:t xml:space="preserve">it fails to see that politics is as much about </w:t>
      </w:r>
      <w:r w:rsidRPr="004239D0">
        <w:rPr>
          <w:rStyle w:val="Emphasis"/>
        </w:rPr>
        <w:t>unintended consequences</w:t>
      </w:r>
      <w:r w:rsidRPr="004239D0">
        <w:rPr>
          <w:rStyle w:val="StyleUnderline"/>
        </w:rPr>
        <w:t xml:space="preserve"> as it is about intentions; </w:t>
      </w:r>
      <w:r w:rsidRPr="004239D0">
        <w:rPr>
          <w:rStyle w:val="Emphasis"/>
        </w:rPr>
        <w:t>it is the effects of action, rather than the motives of action, that is most significant</w:t>
      </w:r>
      <w:r w:rsidRPr="004239D0">
        <w:rPr>
          <w:rStyle w:val="StyleUnderline"/>
        </w:rPr>
        <w:t xml:space="preserve">. Just as the alignment with “good” may engender impotence, </w:t>
      </w:r>
      <w:r w:rsidRPr="004239D0">
        <w:rPr>
          <w:rStyle w:val="Emphasis"/>
        </w:rPr>
        <w:t>it is often the pursuit of “good” that generates evil</w:t>
      </w:r>
      <w:r w:rsidRPr="004239D0">
        <w:t xml:space="preserve">. This is the lesson of communism in the twentieth century: </w:t>
      </w:r>
      <w:r w:rsidRPr="004239D0">
        <w:rPr>
          <w:rStyle w:val="StyleUnderline"/>
        </w:rPr>
        <w:t xml:space="preserve">it is </w:t>
      </w:r>
      <w:r w:rsidRPr="004239D0">
        <w:rPr>
          <w:rStyle w:val="Emphasis"/>
        </w:rPr>
        <w:t>not enough</w:t>
      </w:r>
      <w:r w:rsidRPr="004239D0">
        <w:rPr>
          <w:rStyle w:val="StyleUnderline"/>
        </w:rPr>
        <w:t xml:space="preserve"> that one’s goals be sincere or idealistic; it is </w:t>
      </w:r>
      <w:r w:rsidRPr="004239D0">
        <w:rPr>
          <w:rStyle w:val="Emphasis"/>
        </w:rPr>
        <w:t>equally important</w:t>
      </w:r>
      <w:r w:rsidRPr="004239D0">
        <w:rPr>
          <w:rStyle w:val="StyleUnderline"/>
        </w:rPr>
        <w:t xml:space="preserve">, </w:t>
      </w:r>
      <w:r w:rsidRPr="004239D0">
        <w:rPr>
          <w:rStyle w:val="Emphasis"/>
        </w:rPr>
        <w:t>always</w:t>
      </w:r>
      <w:r w:rsidRPr="004239D0">
        <w:rPr>
          <w:rStyle w:val="StyleUnderline"/>
        </w:rPr>
        <w:t xml:space="preserve">, to ask about </w:t>
      </w:r>
      <w:r w:rsidRPr="004239D0">
        <w:rPr>
          <w:rStyle w:val="Emphasis"/>
        </w:rPr>
        <w:t>the effects of pursuing these goals</w:t>
      </w:r>
      <w:r w:rsidRPr="004239D0">
        <w:rPr>
          <w:rStyle w:val="StyleUnderline"/>
        </w:rPr>
        <w:t xml:space="preserve"> and to judge these effects in </w:t>
      </w:r>
      <w:r w:rsidRPr="004239D0">
        <w:rPr>
          <w:rStyle w:val="Emphasis"/>
        </w:rPr>
        <w:t>pragmatic and historically contextualized</w:t>
      </w:r>
      <w:r w:rsidRPr="004239D0">
        <w:rPr>
          <w:rStyle w:val="StyleUnderline"/>
        </w:rPr>
        <w:t xml:space="preserve"> ways. Moral absolutism </w:t>
      </w:r>
      <w:r w:rsidRPr="004239D0">
        <w:rPr>
          <w:rStyle w:val="Emphasis"/>
        </w:rPr>
        <w:t>inhibits this judgment</w:t>
      </w:r>
      <w:r w:rsidRPr="004239D0">
        <w:rPr>
          <w:rStyle w:val="StyleUnderline"/>
        </w:rPr>
        <w:t xml:space="preserve">. It </w:t>
      </w:r>
      <w:r w:rsidRPr="004239D0">
        <w:rPr>
          <w:rStyle w:val="Emphasis"/>
        </w:rPr>
        <w:t>alienates</w:t>
      </w:r>
      <w:r w:rsidRPr="004239D0">
        <w:rPr>
          <w:rStyle w:val="StyleUnderline"/>
        </w:rPr>
        <w:t xml:space="preserve"> those who are not true believers. It promotes </w:t>
      </w:r>
      <w:r w:rsidRPr="004239D0">
        <w:rPr>
          <w:rStyle w:val="Emphasis"/>
        </w:rPr>
        <w:t>arrogance</w:t>
      </w:r>
      <w:r w:rsidRPr="004239D0">
        <w:rPr>
          <w:rStyle w:val="StyleUnderline"/>
        </w:rPr>
        <w:t xml:space="preserve">. And it </w:t>
      </w:r>
      <w:r w:rsidRPr="004239D0">
        <w:rPr>
          <w:rStyle w:val="Emphasis"/>
        </w:rPr>
        <w:t>undermines political effectiveness</w:t>
      </w:r>
      <w:r w:rsidRPr="004239D0">
        <w:t>.</w:t>
      </w:r>
    </w:p>
    <w:p w:rsidR="004239D0" w:rsidRPr="00D40A10" w:rsidRDefault="004239D0" w:rsidP="004239D0">
      <w:pPr>
        <w:jc w:val="center"/>
        <w:rPr>
          <w:sz w:val="40"/>
        </w:rPr>
      </w:pPr>
      <w:r w:rsidRPr="00D40A10">
        <w:rPr>
          <w:sz w:val="40"/>
        </w:rPr>
        <w:t>[THE ISAAC CARD USUALLY ENDS HERE]</w:t>
      </w:r>
    </w:p>
    <w:p w:rsidR="004239D0" w:rsidRDefault="004239D0" w:rsidP="004239D0">
      <w:r w:rsidRPr="00D40A10">
        <w:rPr>
          <w:rStyle w:val="StyleUnderline"/>
        </w:rPr>
        <w:t>What would it mean for the American left</w:t>
      </w:r>
      <w:r>
        <w:t xml:space="preserve"> right now </w:t>
      </w:r>
      <w:r w:rsidRPr="00D40A10">
        <w:rPr>
          <w:rStyle w:val="StyleUnderline"/>
        </w:rPr>
        <w:t>to take seriously the centrality of means in politics?</w:t>
      </w:r>
    </w:p>
    <w:p w:rsidR="004239D0" w:rsidRPr="00D40A10" w:rsidRDefault="004239D0" w:rsidP="004239D0">
      <w:pPr>
        <w:rPr>
          <w:sz w:val="24"/>
          <w:u w:val="single"/>
        </w:rPr>
      </w:pPr>
      <w:r>
        <w:t xml:space="preserve">First, </w:t>
      </w:r>
      <w:r w:rsidRPr="00D40A10">
        <w:rPr>
          <w:rStyle w:val="StyleUnderline"/>
        </w:rPr>
        <w:t xml:space="preserve">it would mean taking seriously the specific means employed by the September 11 attackers—terrorism. </w:t>
      </w:r>
      <w:r w:rsidRPr="00393B32">
        <w:rPr>
          <w:rStyle w:val="StyleUnderline"/>
          <w:highlight w:val="yellow"/>
        </w:rPr>
        <w:t>There is a tendency</w:t>
      </w:r>
      <w:r>
        <w:t xml:space="preserve"> in some quarters of the left </w:t>
      </w:r>
      <w:r w:rsidRPr="00393B32">
        <w:rPr>
          <w:rStyle w:val="StyleUnderline"/>
          <w:highlight w:val="yellow"/>
        </w:rPr>
        <w:t>to assimilate the death and destruction of September 11 to more ordinary</w:t>
      </w:r>
      <w:r>
        <w:t xml:space="preserve"> (and still deplorable) </w:t>
      </w:r>
      <w:r w:rsidRPr="00393B32">
        <w:rPr>
          <w:rStyle w:val="StyleUnderline"/>
          <w:highlight w:val="yellow"/>
        </w:rPr>
        <w:t>injustices</w:t>
      </w:r>
      <w:r w:rsidRPr="00D40A10">
        <w:rPr>
          <w:rStyle w:val="StyleUnderline"/>
        </w:rPr>
        <w:t xml:space="preserve"> of the world system</w:t>
      </w:r>
      <w:r w:rsidRPr="00393B32">
        <w:rPr>
          <w:rStyle w:val="StyleUnderline"/>
          <w:highlight w:val="yellow"/>
        </w:rPr>
        <w:t>—</w:t>
      </w:r>
      <w:r w:rsidRPr="00D40A10">
        <w:rPr>
          <w:rStyle w:val="StyleUnderline"/>
        </w:rPr>
        <w:t xml:space="preserve">the </w:t>
      </w:r>
      <w:r w:rsidRPr="00393B32">
        <w:rPr>
          <w:rStyle w:val="StyleUnderline"/>
          <w:highlight w:val="yellow"/>
        </w:rPr>
        <w:t>starvation of children in Africa,</w:t>
      </w:r>
      <w:r w:rsidRPr="00D40A10">
        <w:rPr>
          <w:rStyle w:val="StyleUnderline"/>
        </w:rPr>
        <w:t xml:space="preserve"> or the </w:t>
      </w:r>
      <w:r w:rsidRPr="00393B32">
        <w:rPr>
          <w:rStyle w:val="StyleUnderline"/>
          <w:highlight w:val="yellow"/>
        </w:rPr>
        <w:t>repression of peasants in Mexico, or</w:t>
      </w:r>
      <w:r w:rsidRPr="00D40A10">
        <w:rPr>
          <w:rStyle w:val="StyleUnderline"/>
        </w:rPr>
        <w:t xml:space="preserve"> the continued </w:t>
      </w:r>
      <w:r w:rsidRPr="00393B32">
        <w:rPr>
          <w:rStyle w:val="StyleUnderline"/>
          <w:highlight w:val="yellow"/>
        </w:rPr>
        <w:t>occupation of the West Bank and Gaza</w:t>
      </w:r>
      <w:r>
        <w:t xml:space="preserve"> by Israel. </w:t>
      </w:r>
      <w:r w:rsidRPr="00393B32">
        <w:rPr>
          <w:rStyle w:val="StyleUnderline"/>
          <w:highlight w:val="yellow"/>
        </w:rPr>
        <w:t>But this</w:t>
      </w:r>
      <w:r w:rsidRPr="00D40A10">
        <w:rPr>
          <w:rStyle w:val="StyleUnderline"/>
        </w:rPr>
        <w:t xml:space="preserve"> assimilation </w:t>
      </w:r>
      <w:r w:rsidRPr="00393B32">
        <w:rPr>
          <w:rStyle w:val="StyleUnderline"/>
          <w:highlight w:val="yellow"/>
        </w:rPr>
        <w:t xml:space="preserve">is only possible by ignoring the </w:t>
      </w:r>
      <w:r w:rsidRPr="00393B32">
        <w:rPr>
          <w:rStyle w:val="Emphasis"/>
          <w:highlight w:val="yellow"/>
        </w:rPr>
        <w:t>specific modalities</w:t>
      </w:r>
      <w:r w:rsidRPr="00393B32">
        <w:rPr>
          <w:rStyle w:val="StyleUnderline"/>
          <w:highlight w:val="yellow"/>
        </w:rPr>
        <w:t xml:space="preserve"> of September 11. It is true that in Mexico, Palestine, and elsewhere, too many innocent people suffer, and that is wrong</w:t>
      </w:r>
      <w:r w:rsidRPr="00D40A10">
        <w:rPr>
          <w:rStyle w:val="StyleUnderline"/>
        </w:rPr>
        <w:t xml:space="preserve">. It may even be true that the experience of suffering is equally terrible in each case. </w:t>
      </w:r>
      <w:r w:rsidRPr="00393B32">
        <w:rPr>
          <w:rStyle w:val="StyleUnderline"/>
          <w:highlight w:val="yellow"/>
        </w:rPr>
        <w:t>But neither the Mexican nor</w:t>
      </w:r>
      <w:r w:rsidRPr="00D40A10">
        <w:rPr>
          <w:rStyle w:val="StyleUnderline"/>
        </w:rPr>
        <w:t xml:space="preserve"> the </w:t>
      </w:r>
      <w:r w:rsidRPr="00393B32">
        <w:rPr>
          <w:rStyle w:val="StyleUnderline"/>
          <w:highlight w:val="yellow"/>
        </w:rPr>
        <w:t>Israeli government has</w:t>
      </w:r>
      <w:r w:rsidRPr="00D40A10">
        <w:rPr>
          <w:rStyle w:val="StyleUnderline"/>
        </w:rPr>
        <w:t xml:space="preserve"> ever </w:t>
      </w:r>
      <w:r w:rsidRPr="00393B32">
        <w:rPr>
          <w:rStyle w:val="StyleUnderline"/>
          <w:highlight w:val="yellow"/>
        </w:rPr>
        <w:t>hijacked civilian airliners and</w:t>
      </w:r>
      <w:r w:rsidRPr="00D40A10">
        <w:rPr>
          <w:rStyle w:val="StyleUnderline"/>
        </w:rPr>
        <w:t xml:space="preserve"> deliberately </w:t>
      </w:r>
      <w:r w:rsidRPr="00393B32">
        <w:rPr>
          <w:rStyle w:val="StyleUnderline"/>
          <w:highlight w:val="yellow"/>
        </w:rPr>
        <w:t>flown them into crowded</w:t>
      </w:r>
      <w:r w:rsidRPr="00D40A10">
        <w:rPr>
          <w:rStyle w:val="StyleUnderline"/>
        </w:rPr>
        <w:t xml:space="preserve"> office </w:t>
      </w:r>
      <w:r w:rsidRPr="00393B32">
        <w:rPr>
          <w:rStyle w:val="StyleUnderline"/>
          <w:highlight w:val="yellow"/>
        </w:rPr>
        <w:t>buildings</w:t>
      </w:r>
      <w:r w:rsidRPr="00D40A10">
        <w:rPr>
          <w:rStyle w:val="StyleUnderline"/>
        </w:rPr>
        <w:t xml:space="preserve"> in the middle of cities where innocent civilians work and live, </w:t>
      </w:r>
      <w:r w:rsidRPr="00393B32">
        <w:rPr>
          <w:rStyle w:val="StyleUnderline"/>
          <w:highlight w:val="yellow"/>
        </w:rPr>
        <w:t>with the intention of killing thousands</w:t>
      </w:r>
      <w:r w:rsidRPr="00D40A10">
        <w:rPr>
          <w:rStyle w:val="StyleUnderline"/>
        </w:rPr>
        <w:t xml:space="preserve"> of people. </w:t>
      </w:r>
      <w:r w:rsidRPr="00393B32">
        <w:rPr>
          <w:rStyle w:val="StyleUnderline"/>
          <w:highlight w:val="yellow"/>
        </w:rPr>
        <w:t>Al-Qaeda did</w:t>
      </w:r>
      <w:r w:rsidRPr="00D40A10">
        <w:rPr>
          <w:rStyle w:val="StyleUnderline"/>
        </w:rPr>
        <w:t xml:space="preserve"> precisely </w:t>
      </w:r>
      <w:r w:rsidRPr="00393B32">
        <w:rPr>
          <w:rStyle w:val="StyleUnderline"/>
          <w:highlight w:val="yellow"/>
        </w:rPr>
        <w:t>this. That does not make</w:t>
      </w:r>
      <w:r w:rsidRPr="00D40A10">
        <w:rPr>
          <w:rStyle w:val="StyleUnderline"/>
        </w:rPr>
        <w:t xml:space="preserve"> the </w:t>
      </w:r>
      <w:r w:rsidRPr="00393B32">
        <w:rPr>
          <w:rStyle w:val="StyleUnderline"/>
          <w:highlight w:val="yellow"/>
        </w:rPr>
        <w:t xml:space="preserve">other injustices </w:t>
      </w:r>
      <w:r w:rsidRPr="00393B32">
        <w:rPr>
          <w:rStyle w:val="StyleUnderline"/>
          <w:highlight w:val="yellow"/>
        </w:rPr>
        <w:lastRenderedPageBreak/>
        <w:t>unimportant. It</w:t>
      </w:r>
      <w:r w:rsidRPr="00D40A10">
        <w:rPr>
          <w:rStyle w:val="StyleUnderline"/>
        </w:rPr>
        <w:t xml:space="preserve"> simply </w:t>
      </w:r>
      <w:r w:rsidRPr="00393B32">
        <w:rPr>
          <w:rStyle w:val="StyleUnderline"/>
          <w:highlight w:val="yellow"/>
        </w:rPr>
        <w:t xml:space="preserve">makes them </w:t>
      </w:r>
      <w:r w:rsidRPr="00393B32">
        <w:rPr>
          <w:rStyle w:val="Emphasis"/>
          <w:highlight w:val="yellow"/>
        </w:rPr>
        <w:t>different</w:t>
      </w:r>
      <w:r w:rsidRPr="00393B32">
        <w:rPr>
          <w:rStyle w:val="StyleUnderline"/>
          <w:highlight w:val="yellow"/>
        </w:rPr>
        <w:t>. It makes</w:t>
      </w:r>
      <w:r w:rsidRPr="00D40A10">
        <w:rPr>
          <w:rStyle w:val="StyleUnderline"/>
        </w:rPr>
        <w:t xml:space="preserve"> the </w:t>
      </w:r>
      <w:r w:rsidRPr="00393B32">
        <w:rPr>
          <w:rStyle w:val="StyleUnderline"/>
          <w:highlight w:val="yellow"/>
        </w:rPr>
        <w:t>September 11</w:t>
      </w:r>
      <w:r>
        <w:rPr>
          <w:rStyle w:val="StyleUnderline"/>
        </w:rPr>
        <w:t xml:space="preserve"> hijackings </w:t>
      </w:r>
      <w:r w:rsidRPr="00393B32">
        <w:rPr>
          <w:rStyle w:val="Emphasis"/>
          <w:highlight w:val="yellow"/>
        </w:rPr>
        <w:t>distinctive</w:t>
      </w:r>
      <w:r w:rsidRPr="00D40A10">
        <w:rPr>
          <w:rStyle w:val="StyleUnderline"/>
        </w:rPr>
        <w:t>, in th</w:t>
      </w:r>
      <w:r>
        <w:rPr>
          <w:rStyle w:val="StyleUnderline"/>
        </w:rPr>
        <w:t>eir defining and malevolent pur</w:t>
      </w:r>
      <w:r w:rsidRPr="00D40A10">
        <w:rPr>
          <w:rStyle w:val="StyleUnderline"/>
        </w:rPr>
        <w:t xml:space="preserve">pose—to kill people and to create terror and havoc. </w:t>
      </w:r>
      <w:r w:rsidRPr="00393B32">
        <w:rPr>
          <w:rStyle w:val="Emphasis"/>
          <w:highlight w:val="yellow"/>
        </w:rPr>
        <w:t>This was not an ordinary injustice. It was an extraordinary injustice</w:t>
      </w:r>
      <w:r w:rsidRPr="00393B32">
        <w:rPr>
          <w:rStyle w:val="StyleUnderline"/>
          <w:highlight w:val="yellow"/>
        </w:rPr>
        <w:t>. The premise of terrorism</w:t>
      </w:r>
      <w:r w:rsidRPr="00D40A10">
        <w:rPr>
          <w:rStyle w:val="StyleUnderline"/>
        </w:rPr>
        <w:t xml:space="preserve"> is t</w:t>
      </w:r>
      <w:r>
        <w:rPr>
          <w:rStyle w:val="StyleUnderline"/>
        </w:rPr>
        <w:t>he sheer superfluousness of hu</w:t>
      </w:r>
      <w:r w:rsidRPr="00D40A10">
        <w:rPr>
          <w:rStyle w:val="StyleUnderline"/>
        </w:rPr>
        <w:t>man life. This pre</w:t>
      </w:r>
      <w:r>
        <w:rPr>
          <w:rStyle w:val="StyleUnderline"/>
        </w:rPr>
        <w:t xml:space="preserve">mise </w:t>
      </w:r>
      <w:r w:rsidRPr="00393B32">
        <w:rPr>
          <w:rStyle w:val="StyleUnderline"/>
          <w:highlight w:val="yellow"/>
        </w:rPr>
        <w:t>is inconsistent with civilized living</w:t>
      </w:r>
      <w:r w:rsidRPr="00D40A10">
        <w:rPr>
          <w:rStyle w:val="StyleUnderline"/>
        </w:rPr>
        <w:t xml:space="preserve"> anywhere. </w:t>
      </w:r>
      <w:r w:rsidRPr="00393B32">
        <w:rPr>
          <w:rStyle w:val="StyleUnderline"/>
          <w:highlight w:val="yellow"/>
        </w:rPr>
        <w:t xml:space="preserve">It threatens people of </w:t>
      </w:r>
      <w:r w:rsidRPr="00393B32">
        <w:rPr>
          <w:rStyle w:val="Emphasis"/>
          <w:highlight w:val="yellow"/>
        </w:rPr>
        <w:t>every race and class</w:t>
      </w:r>
      <w:r w:rsidRPr="00393B32">
        <w:rPr>
          <w:rStyle w:val="StyleUnderline"/>
          <w:highlight w:val="yellow"/>
        </w:rPr>
        <w:t>,</w:t>
      </w:r>
      <w:r>
        <w:rPr>
          <w:rStyle w:val="StyleUnderline"/>
        </w:rPr>
        <w:t xml:space="preserve"> </w:t>
      </w:r>
      <w:r w:rsidRPr="00393B32">
        <w:rPr>
          <w:rStyle w:val="Emphasis"/>
        </w:rPr>
        <w:t xml:space="preserve">every </w:t>
      </w:r>
      <w:r w:rsidRPr="00393B32">
        <w:rPr>
          <w:rStyle w:val="Emphasis"/>
          <w:highlight w:val="yellow"/>
        </w:rPr>
        <w:t>ethnicity and religion</w:t>
      </w:r>
      <w:r w:rsidRPr="00393B32">
        <w:rPr>
          <w:rStyle w:val="StyleUnderline"/>
          <w:highlight w:val="yellow"/>
        </w:rPr>
        <w:t xml:space="preserve">. Because it threatens </w:t>
      </w:r>
      <w:r w:rsidRPr="00393B32">
        <w:rPr>
          <w:rStyle w:val="Emphasis"/>
          <w:highlight w:val="yellow"/>
        </w:rPr>
        <w:t>everyone</w:t>
      </w:r>
      <w:r w:rsidRPr="00393B32">
        <w:rPr>
          <w:rStyle w:val="StyleUnderline"/>
          <w:highlight w:val="yellow"/>
        </w:rPr>
        <w:t xml:space="preserve">, and threatens values </w:t>
      </w:r>
      <w:r w:rsidRPr="00393B32">
        <w:rPr>
          <w:rStyle w:val="Emphasis"/>
          <w:highlight w:val="yellow"/>
        </w:rPr>
        <w:t>central to</w:t>
      </w:r>
      <w:r w:rsidRPr="00393B32">
        <w:rPr>
          <w:rStyle w:val="Emphasis"/>
        </w:rPr>
        <w:t xml:space="preserve"> any decent conception of a </w:t>
      </w:r>
      <w:r w:rsidRPr="00393B32">
        <w:rPr>
          <w:rStyle w:val="Emphasis"/>
          <w:highlight w:val="yellow"/>
        </w:rPr>
        <w:t>good society</w:t>
      </w:r>
      <w:r w:rsidRPr="00393B32">
        <w:rPr>
          <w:rStyle w:val="StyleUnderline"/>
          <w:highlight w:val="yellow"/>
        </w:rPr>
        <w:t xml:space="preserve">, it must be </w:t>
      </w:r>
      <w:r w:rsidRPr="00393B32">
        <w:rPr>
          <w:rStyle w:val="Emphasis"/>
          <w:highlight w:val="yellow"/>
        </w:rPr>
        <w:t>fought</w:t>
      </w:r>
      <w:r w:rsidRPr="00D40A10">
        <w:rPr>
          <w:rStyle w:val="StyleUnderline"/>
        </w:rPr>
        <w:t xml:space="preserve">. And it must be fought </w:t>
      </w:r>
      <w:r w:rsidRPr="00393B32">
        <w:rPr>
          <w:rStyle w:val="StyleUnderline"/>
          <w:highlight w:val="yellow"/>
        </w:rPr>
        <w:t xml:space="preserve">in a way commensurate with its malevolence. Ordinary injustice can be remedied. </w:t>
      </w:r>
      <w:r w:rsidRPr="00393B32">
        <w:rPr>
          <w:rStyle w:val="Emphasis"/>
          <w:highlight w:val="yellow"/>
        </w:rPr>
        <w:t>Terrorism can only be stopped</w:t>
      </w:r>
      <w:r>
        <w:t>.</w:t>
      </w:r>
    </w:p>
    <w:p w:rsidR="004239D0" w:rsidRDefault="004239D0" w:rsidP="004239D0">
      <w:r>
        <w:t xml:space="preserve">Second, it would mean frankly acknowledging something well understood, often too eagerly embraced, by the twentieth century Marxist left—that </w:t>
      </w:r>
      <w:r w:rsidRPr="00393B32">
        <w:rPr>
          <w:rStyle w:val="StyleUnderline"/>
          <w:highlight w:val="yellow"/>
        </w:rPr>
        <w:t xml:space="preserve">it is often politically necessary to employ </w:t>
      </w:r>
      <w:r w:rsidRPr="00393B32">
        <w:rPr>
          <w:rStyle w:val="Emphasis"/>
          <w:highlight w:val="yellow"/>
        </w:rPr>
        <w:t>morally troubling means</w:t>
      </w:r>
      <w:r w:rsidRPr="00393B32">
        <w:rPr>
          <w:rStyle w:val="StyleUnderline"/>
          <w:highlight w:val="yellow"/>
        </w:rPr>
        <w:t xml:space="preserve"> in the name of morally valid ends</w:t>
      </w:r>
      <w:r w:rsidRPr="00393B32">
        <w:rPr>
          <w:rStyle w:val="StyleUnderline"/>
        </w:rPr>
        <w:t>. A just or</w:t>
      </w:r>
      <w:r w:rsidRPr="00393B32">
        <w:t xml:space="preserve"> even a </w:t>
      </w:r>
      <w:r w:rsidRPr="00393B32">
        <w:rPr>
          <w:rStyle w:val="StyleUnderline"/>
        </w:rPr>
        <w:t>better society can only be realized in and through political practice; in our complex and</w:t>
      </w:r>
      <w:r w:rsidRPr="00D40A10">
        <w:rPr>
          <w:rStyle w:val="StyleUnderline"/>
        </w:rPr>
        <w:t xml:space="preserve"> bloody world, it will sometimes be necessary to respond to barbarous tyrants or criminals, with whom moral suasion won’t work. In such situations our choice is </w:t>
      </w:r>
      <w:r w:rsidRPr="00393B32">
        <w:rPr>
          <w:rStyle w:val="Emphasis"/>
        </w:rPr>
        <w:t>not</w:t>
      </w:r>
      <w:r w:rsidRPr="00D40A10">
        <w:rPr>
          <w:rStyle w:val="StyleUnderline"/>
        </w:rPr>
        <w:t xml:space="preserve"> between the wrong that confronts us and our ideal vision of a world beyond wrong. It is between the wrong that confronts us and the means</w:t>
      </w:r>
      <w:r>
        <w:t>—perhaps the dangerous means—</w:t>
      </w:r>
      <w:r w:rsidRPr="00D40A10">
        <w:rPr>
          <w:rStyle w:val="StyleUnderline"/>
        </w:rPr>
        <w:t xml:space="preserve">we have to employ in order to oppose it. In such situations </w:t>
      </w:r>
      <w:r w:rsidRPr="00393B32">
        <w:rPr>
          <w:rStyle w:val="StyleUnderline"/>
          <w:highlight w:val="yellow"/>
        </w:rPr>
        <w:t>there is a danger that “realism” can become a rationale for</w:t>
      </w:r>
      <w:r w:rsidRPr="00D40A10">
        <w:rPr>
          <w:rStyle w:val="StyleUnderline"/>
        </w:rPr>
        <w:t xml:space="preserve"> the Machiavellian </w:t>
      </w:r>
      <w:r w:rsidRPr="00393B32">
        <w:rPr>
          <w:rStyle w:val="StyleUnderline"/>
          <w:highlight w:val="yellow"/>
        </w:rPr>
        <w:t xml:space="preserve">worship of power. But equally great is </w:t>
      </w:r>
      <w:r w:rsidRPr="00393B32">
        <w:rPr>
          <w:rStyle w:val="Emphasis"/>
          <w:highlight w:val="yellow"/>
        </w:rPr>
        <w:t>the danger of</w:t>
      </w:r>
      <w:r w:rsidRPr="00393B32">
        <w:rPr>
          <w:rStyle w:val="Emphasis"/>
        </w:rPr>
        <w:t xml:space="preserve"> a </w:t>
      </w:r>
      <w:r w:rsidRPr="00393B32">
        <w:rPr>
          <w:rStyle w:val="Emphasis"/>
          <w:highlight w:val="yellow"/>
        </w:rPr>
        <w:t>righteousness that translates</w:t>
      </w:r>
      <w:r>
        <w:t xml:space="preserve">, in effect, </w:t>
      </w:r>
      <w:r w:rsidRPr="00393B32">
        <w:rPr>
          <w:rStyle w:val="Emphasis"/>
          <w:highlight w:val="yellow"/>
        </w:rPr>
        <w:t>into</w:t>
      </w:r>
      <w:r w:rsidRPr="00393B32">
        <w:rPr>
          <w:rStyle w:val="Emphasis"/>
        </w:rPr>
        <w:t xml:space="preserve"> a </w:t>
      </w:r>
      <w:r w:rsidRPr="00393B32">
        <w:rPr>
          <w:rStyle w:val="Emphasis"/>
          <w:highlight w:val="yellow"/>
        </w:rPr>
        <w:t>refusal to act in the face of wrong</w:t>
      </w:r>
      <w:r>
        <w:t>.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effectiveness of different strategies.</w:t>
      </w:r>
    </w:p>
    <w:p w:rsidR="004239D0" w:rsidRPr="00D40A10" w:rsidRDefault="004239D0" w:rsidP="004239D0">
      <w:r w:rsidRPr="00D40A10">
        <w:t xml:space="preserve">Most striking about </w:t>
      </w:r>
      <w:r w:rsidRPr="00393B32">
        <w:rPr>
          <w:rStyle w:val="StyleUnderline"/>
          <w:highlight w:val="yellow"/>
        </w:rPr>
        <w:t>the</w:t>
      </w:r>
      <w:r w:rsidRPr="00D40A10">
        <w:rPr>
          <w:rStyle w:val="StyleUnderline"/>
        </w:rPr>
        <w:t xml:space="preserve"> campus </w:t>
      </w:r>
      <w:r w:rsidRPr="00393B32">
        <w:rPr>
          <w:rStyle w:val="StyleUnderline"/>
          <w:highlight w:val="yellow"/>
        </w:rPr>
        <w:t>left’s response to September 11</w:t>
      </w:r>
      <w:r>
        <w:t xml:space="preserve"> was its refusal to ask these questions. Its appeals to “international law” were nai</w:t>
      </w:r>
      <w:r>
        <w:rPr>
          <w:rFonts w:ascii="Cambria Math" w:hAnsi="Cambria Math" w:cs="Cambria Math"/>
        </w:rPr>
        <w:t>̈</w:t>
      </w:r>
      <w:r>
        <w:t xml:space="preserve">ve. It </w:t>
      </w:r>
      <w:r w:rsidRPr="00393B32">
        <w:rPr>
          <w:rStyle w:val="Emphasis"/>
          <w:highlight w:val="yellow"/>
        </w:rPr>
        <w:t>exaggerated the likely negative consequences of a military response</w:t>
      </w:r>
      <w:r w:rsidRPr="00393B32">
        <w:rPr>
          <w:rStyle w:val="StyleUnderline"/>
          <w:highlight w:val="yellow"/>
        </w:rPr>
        <w:t>, but failed to consider</w:t>
      </w:r>
      <w:r w:rsidRPr="00D40A10">
        <w:rPr>
          <w:rStyle w:val="StyleUnderline"/>
        </w:rPr>
        <w:t xml:space="preserve"> the </w:t>
      </w:r>
      <w:r w:rsidRPr="00393B32">
        <w:rPr>
          <w:rStyle w:val="StyleUnderline"/>
          <w:highlight w:val="yellow"/>
        </w:rPr>
        <w:t>consequences of failing</w:t>
      </w:r>
      <w:r>
        <w:t xml:space="preserve"> [end page 36] </w:t>
      </w:r>
      <w:r w:rsidRPr="00393B32">
        <w:rPr>
          <w:rStyle w:val="StyleUnderline"/>
          <w:highlight w:val="yellow"/>
        </w:rPr>
        <w:t>to act decisively against terrorism. In the best of all imaginable worlds, it might be possible to defeat al-Qaeda without using force</w:t>
      </w:r>
      <w:r w:rsidRPr="00D40A10">
        <w:rPr>
          <w:rStyle w:val="StyleUnderline"/>
        </w:rPr>
        <w:t xml:space="preserve"> and without deali</w:t>
      </w:r>
      <w:r>
        <w:rPr>
          <w:rStyle w:val="StyleUnderline"/>
        </w:rPr>
        <w:t>ng with corrupt regimes and po</w:t>
      </w:r>
      <w:r w:rsidRPr="00D40A10">
        <w:rPr>
          <w:rStyle w:val="StyleUnderline"/>
        </w:rPr>
        <w:t>litical forces</w:t>
      </w:r>
      <w:r w:rsidRPr="00D40A10">
        <w:t xml:space="preserve"> like the Northern Alliance. </w:t>
      </w:r>
      <w:r w:rsidRPr="00393B32">
        <w:rPr>
          <w:rStyle w:val="StyleUnderline"/>
          <w:highlight w:val="yellow"/>
        </w:rPr>
        <w:t xml:space="preserve">But in </w:t>
      </w:r>
      <w:r w:rsidRPr="00393B32">
        <w:rPr>
          <w:rStyle w:val="Emphasis"/>
          <w:highlight w:val="yellow"/>
        </w:rPr>
        <w:t>this world</w:t>
      </w:r>
      <w:r w:rsidRPr="00393B32">
        <w:rPr>
          <w:rStyle w:val="StyleUnderline"/>
          <w:highlight w:val="yellow"/>
        </w:rPr>
        <w:t xml:space="preserve"> it is not possible. And this</w:t>
      </w:r>
      <w:r w:rsidRPr="00D40A10">
        <w:t xml:space="preserve">, alas, </w:t>
      </w:r>
      <w:r w:rsidRPr="00393B32">
        <w:rPr>
          <w:rStyle w:val="StyleUnderline"/>
          <w:highlight w:val="yellow"/>
        </w:rPr>
        <w:t xml:space="preserve">is </w:t>
      </w:r>
      <w:r w:rsidRPr="00393B32">
        <w:rPr>
          <w:rStyle w:val="Emphasis"/>
          <w:highlight w:val="yellow"/>
        </w:rPr>
        <w:t>the only world that exists</w:t>
      </w:r>
      <w:r w:rsidRPr="00393B32">
        <w:rPr>
          <w:rStyle w:val="StyleUnderline"/>
          <w:highlight w:val="yellow"/>
        </w:rPr>
        <w:t>. To be politically responsible is to engage this world and</w:t>
      </w:r>
      <w:r>
        <w:rPr>
          <w:rStyle w:val="StyleUnderline"/>
        </w:rPr>
        <w:t xml:space="preserve"> to </w:t>
      </w:r>
      <w:r w:rsidRPr="00393B32">
        <w:rPr>
          <w:rStyle w:val="StyleUnderline"/>
          <w:highlight w:val="yellow"/>
        </w:rPr>
        <w:t>consider</w:t>
      </w:r>
      <w:r w:rsidRPr="00D40A10">
        <w:rPr>
          <w:rStyle w:val="StyleUnderline"/>
        </w:rPr>
        <w:t xml:space="preserve"> the </w:t>
      </w:r>
      <w:r w:rsidRPr="00393B32">
        <w:rPr>
          <w:rStyle w:val="StyleUnderline"/>
          <w:highlight w:val="yellow"/>
        </w:rPr>
        <w:t>choices</w:t>
      </w:r>
      <w:r w:rsidRPr="00D40A10">
        <w:rPr>
          <w:rStyle w:val="StyleUnderline"/>
        </w:rPr>
        <w:t xml:space="preserve"> that </w:t>
      </w:r>
      <w:r w:rsidRPr="00393B32">
        <w:rPr>
          <w:rStyle w:val="StyleUnderline"/>
          <w:highlight w:val="yellow"/>
        </w:rPr>
        <w:t>it presents. To refuse</w:t>
      </w:r>
      <w:r w:rsidRPr="00D40A10">
        <w:rPr>
          <w:rStyle w:val="StyleUnderline"/>
        </w:rPr>
        <w:t xml:space="preserve"> to do this </w:t>
      </w:r>
      <w:r w:rsidRPr="00393B32">
        <w:rPr>
          <w:rStyle w:val="StyleUnderline"/>
          <w:highlight w:val="yellow"/>
        </w:rPr>
        <w:t xml:space="preserve">is to </w:t>
      </w:r>
      <w:r w:rsidRPr="00393B32">
        <w:rPr>
          <w:rStyle w:val="Emphasis"/>
          <w:highlight w:val="yellow"/>
        </w:rPr>
        <w:t>evade responsibility</w:t>
      </w:r>
      <w:r w:rsidRPr="00393B32">
        <w:rPr>
          <w:rStyle w:val="StyleUnderline"/>
          <w:highlight w:val="yellow"/>
        </w:rPr>
        <w:t>. Such a stance</w:t>
      </w:r>
      <w:r>
        <w:t xml:space="preserve"> may indicate a sincere refusal of unsavory choices. But it </w:t>
      </w:r>
      <w:r w:rsidRPr="00393B32">
        <w:rPr>
          <w:rStyle w:val="StyleUnderline"/>
          <w:highlight w:val="yellow"/>
        </w:rPr>
        <w:t>should never be mistaken for</w:t>
      </w:r>
      <w:r w:rsidRPr="00D40A10">
        <w:rPr>
          <w:rStyle w:val="StyleUnderline"/>
        </w:rPr>
        <w:t xml:space="preserve"> </w:t>
      </w:r>
      <w:r w:rsidRPr="00D40A10">
        <w:rPr>
          <w:rStyle w:val="Emphasis"/>
        </w:rPr>
        <w:t xml:space="preserve">a </w:t>
      </w:r>
      <w:r w:rsidRPr="00393B32">
        <w:rPr>
          <w:rStyle w:val="Emphasis"/>
          <w:highlight w:val="yellow"/>
        </w:rPr>
        <w:t>serious political commitment</w:t>
      </w:r>
      <w:r>
        <w:t xml:space="preserve">. </w:t>
      </w:r>
    </w:p>
    <w:p w:rsidR="004239D0" w:rsidRPr="0010286C" w:rsidRDefault="004239D0" w:rsidP="004239D0"/>
    <w:p w:rsidR="004239D0" w:rsidRPr="004239D0" w:rsidRDefault="004239D0" w:rsidP="004239D0">
      <w:pPr>
        <w:pStyle w:val="Heading4"/>
      </w:pPr>
      <w:r>
        <w:t xml:space="preserve">He was wrong </w:t>
      </w:r>
      <w:r>
        <w:rPr>
          <w:u w:val="single"/>
        </w:rPr>
        <w:t>then</w:t>
      </w:r>
      <w:r>
        <w:t xml:space="preserve">.  </w:t>
      </w:r>
    </w:p>
    <w:p w:rsidR="004239D0" w:rsidRDefault="004239D0" w:rsidP="004239D0">
      <w:r>
        <w:rPr>
          <w:rStyle w:val="Style13ptBold"/>
        </w:rPr>
        <w:t>Steger</w:t>
      </w:r>
      <w:r w:rsidRPr="00CB48DC">
        <w:rPr>
          <w:rStyle w:val="Style13ptBold"/>
        </w:rPr>
        <w:t xml:space="preserve"> 2</w:t>
      </w:r>
      <w:r>
        <w:t xml:space="preserve"> — </w:t>
      </w:r>
      <w:r w:rsidRPr="00DE090C">
        <w:t>Manfred B. Steger</w:t>
      </w:r>
      <w:r>
        <w:t>,</w:t>
      </w:r>
      <w:r w:rsidRPr="00CB48DC">
        <w:t xml:space="preserve"> </w:t>
      </w:r>
      <w:r w:rsidRPr="00DE090C">
        <w:t>Associate Prof</w:t>
      </w:r>
      <w:r>
        <w:t xml:space="preserve">essor of Politics &amp; Government at </w:t>
      </w:r>
      <w:r w:rsidRPr="00DE090C">
        <w:t>Illinois State University</w:t>
      </w:r>
      <w:r>
        <w:t xml:space="preserve">, holds a Ph.D. in Political Science from Rutgers University, 2002 (“Ends, Means, and the Politics of Dissent: Reply to Jeffrey C. Isaac,” </w:t>
      </w:r>
      <w:r>
        <w:rPr>
          <w:i/>
        </w:rPr>
        <w:t>Dissent</w:t>
      </w:r>
      <w:r>
        <w:t>, Volume 49, Issue 2, Spring, Available Online to Subscribing Institutions via EBSCOhost, p. 74-75)</w:t>
      </w:r>
    </w:p>
    <w:p w:rsidR="004239D0" w:rsidRDefault="004239D0" w:rsidP="004239D0">
      <w:r>
        <w:t>Idealizing “Realist Politics”</w:t>
      </w:r>
    </w:p>
    <w:p w:rsidR="004239D0" w:rsidRDefault="004239D0" w:rsidP="004239D0">
      <w:r w:rsidRPr="00D1297C">
        <w:rPr>
          <w:rStyle w:val="StyleUnderline"/>
          <w:highlight w:val="yellow"/>
        </w:rPr>
        <w:t>A</w:t>
      </w:r>
      <w:r>
        <w:t xml:space="preserve">nother </w:t>
      </w:r>
      <w:r w:rsidRPr="00D1297C">
        <w:rPr>
          <w:rStyle w:val="StyleUnderline"/>
          <w:highlight w:val="yellow"/>
        </w:rPr>
        <w:t>reason for</w:t>
      </w:r>
      <w:r>
        <w:t xml:space="preserve"> the </w:t>
      </w:r>
      <w:r w:rsidRPr="00D1297C">
        <w:rPr>
          <w:rStyle w:val="StyleUnderline"/>
          <w:highlight w:val="yellow"/>
        </w:rPr>
        <w:t>systemic distortion and marginalization</w:t>
      </w:r>
      <w:r w:rsidRPr="008A5683">
        <w:rPr>
          <w:rStyle w:val="StyleUnderline"/>
        </w:rPr>
        <w:t xml:space="preserve"> of</w:t>
      </w:r>
      <w:r>
        <w:t xml:space="preserve"> the campus left’s </w:t>
      </w:r>
      <w:r w:rsidRPr="008A5683">
        <w:rPr>
          <w:rStyle w:val="StyleUnderline"/>
        </w:rPr>
        <w:t xml:space="preserve">pacifism </w:t>
      </w:r>
      <w:r w:rsidRPr="008A5683">
        <w:rPr>
          <w:rStyle w:val="StyleUnderline"/>
          <w:highlight w:val="yellow"/>
        </w:rPr>
        <w:t>i</w:t>
      </w:r>
      <w:r w:rsidRPr="00D1297C">
        <w:rPr>
          <w:rStyle w:val="StyleUnderline"/>
          <w:highlight w:val="yellow"/>
        </w:rPr>
        <w:t>s</w:t>
      </w:r>
      <w:r w:rsidRPr="00DE090C">
        <w:rPr>
          <w:rStyle w:val="StyleUnderline"/>
        </w:rPr>
        <w:t xml:space="preserve"> the widespread idealization of </w:t>
      </w:r>
      <w:r w:rsidRPr="00D1297C">
        <w:rPr>
          <w:rStyle w:val="StyleUnderline"/>
          <w:highlight w:val="yellow"/>
        </w:rPr>
        <w:t>so-called “realist politics.”</w:t>
      </w:r>
      <w:r>
        <w:t xml:space="preserve"> Throughout his article, </w:t>
      </w:r>
      <w:r w:rsidRPr="00D1297C">
        <w:rPr>
          <w:rStyle w:val="StyleUnderline"/>
          <w:highlight w:val="yellow"/>
        </w:rPr>
        <w:t>Isaac adopts</w:t>
      </w:r>
      <w:r w:rsidRPr="00DE090C">
        <w:rPr>
          <w:rStyle w:val="StyleUnderline"/>
        </w:rPr>
        <w:t xml:space="preserve"> the </w:t>
      </w:r>
      <w:r w:rsidRPr="00D1297C">
        <w:rPr>
          <w:rStyle w:val="Emphasis"/>
          <w:highlight w:val="yellow"/>
        </w:rPr>
        <w:t>questionable metaphysical assumptions</w:t>
      </w:r>
      <w:r w:rsidRPr="00D1297C">
        <w:rPr>
          <w:rStyle w:val="StyleUnderline"/>
          <w:highlight w:val="yellow"/>
        </w:rPr>
        <w:t xml:space="preserve"> that underlie the realist paradigm</w:t>
      </w:r>
      <w:r w:rsidRPr="008A5683">
        <w:rPr>
          <w:rStyle w:val="StyleUnderline"/>
        </w:rPr>
        <w:t>: “In the best of all imaginable worlds, it might be possible to defeat al-Qaeda without using force and without dealing with corrupt regimes and political forces like the Northern Alliance. But</w:t>
      </w:r>
      <w:r>
        <w:t xml:space="preserve"> [end page 74] </w:t>
      </w:r>
      <w:r w:rsidRPr="008A5683">
        <w:rPr>
          <w:rStyle w:val="StyleUnderline"/>
        </w:rPr>
        <w:t xml:space="preserve">in this world it is not possible. And this, alas, is the only world that exists.” Note how </w:t>
      </w:r>
      <w:r w:rsidRPr="008A5683">
        <w:rPr>
          <w:rStyle w:val="StyleUnderline"/>
          <w:highlight w:val="yellow"/>
        </w:rPr>
        <w:t>Isaac claims for himself the</w:t>
      </w:r>
      <w:r w:rsidRPr="008A5683">
        <w:rPr>
          <w:rStyle w:val="StyleUnderline"/>
        </w:rPr>
        <w:t xml:space="preserve"> same </w:t>
      </w:r>
      <w:r w:rsidRPr="008A5683">
        <w:rPr>
          <w:rStyle w:val="StyleUnderline"/>
          <w:highlight w:val="yellow"/>
        </w:rPr>
        <w:t xml:space="preserve">omniscient </w:t>
      </w:r>
      <w:r w:rsidRPr="008A5683">
        <w:rPr>
          <w:rStyle w:val="StyleUnderline"/>
          <w:highlight w:val="yellow"/>
        </w:rPr>
        <w:lastRenderedPageBreak/>
        <w:t>vantage point</w:t>
      </w:r>
      <w:r w:rsidRPr="008A5683">
        <w:rPr>
          <w:rStyle w:val="StyleUnderline"/>
        </w:rPr>
        <w:t xml:space="preserve"> that </w:t>
      </w:r>
      <w:r w:rsidRPr="008A5683">
        <w:rPr>
          <w:rStyle w:val="StyleUnderline"/>
          <w:highlight w:val="yellow"/>
        </w:rPr>
        <w:t>he</w:t>
      </w:r>
      <w:r w:rsidRPr="008A5683">
        <w:rPr>
          <w:rStyle w:val="StyleUnderline"/>
        </w:rPr>
        <w:t xml:space="preserve"> so </w:t>
      </w:r>
      <w:r w:rsidRPr="008A5683">
        <w:rPr>
          <w:rStyle w:val="StyleUnderline"/>
          <w:highlight w:val="yellow"/>
        </w:rPr>
        <w:t>dislikes in the</w:t>
      </w:r>
      <w:r w:rsidRPr="008A5683">
        <w:rPr>
          <w:rStyle w:val="StyleUnderline"/>
        </w:rPr>
        <w:t xml:space="preserve"> campus </w:t>
      </w:r>
      <w:r w:rsidRPr="008A5683">
        <w:rPr>
          <w:rStyle w:val="StyleUnderline"/>
          <w:highlight w:val="yellow"/>
        </w:rPr>
        <w:t xml:space="preserve">left. This </w:t>
      </w:r>
      <w:r w:rsidRPr="008A5683">
        <w:rPr>
          <w:rStyle w:val="Emphasis"/>
          <w:highlight w:val="yellow"/>
        </w:rPr>
        <w:t>arrogant spirit</w:t>
      </w:r>
      <w:r w:rsidRPr="008A5683">
        <w:rPr>
          <w:rStyle w:val="StyleUnderline"/>
          <w:highlight w:val="yellow"/>
        </w:rPr>
        <w:t xml:space="preserve"> of ontological </w:t>
      </w:r>
      <w:r w:rsidRPr="00D1297C">
        <w:rPr>
          <w:rStyle w:val="StyleUnderline"/>
          <w:highlight w:val="yellow"/>
        </w:rPr>
        <w:t>absolutism pervades</w:t>
      </w:r>
      <w:r w:rsidRPr="00DE090C">
        <w:rPr>
          <w:rStyle w:val="StyleUnderline"/>
        </w:rPr>
        <w:t xml:space="preserve"> his </w:t>
      </w:r>
      <w:r w:rsidRPr="008A5683">
        <w:rPr>
          <w:rStyle w:val="StyleUnderline"/>
        </w:rPr>
        <w:t>essay. Here is another example: “To accomplish anything in the political world, one must attend to the means that are necessary to bring it about.”</w:t>
      </w:r>
      <w:r w:rsidRPr="00DE090C">
        <w:t xml:space="preserve"> Of course, </w:t>
      </w:r>
      <w:r w:rsidRPr="008A5683">
        <w:rPr>
          <w:rStyle w:val="StyleUnderline"/>
        </w:rPr>
        <w:t xml:space="preserve">having defined what counts as the “political world,” </w:t>
      </w:r>
      <w:r w:rsidRPr="008A5683">
        <w:rPr>
          <w:rStyle w:val="StyleUnderline"/>
          <w:highlight w:val="yellow"/>
        </w:rPr>
        <w:t>Isaac employs</w:t>
      </w:r>
      <w:r w:rsidRPr="008A5683">
        <w:rPr>
          <w:rStyle w:val="StyleUnderline"/>
        </w:rPr>
        <w:t xml:space="preserve"> the term </w:t>
      </w:r>
      <w:r w:rsidRPr="008A5683">
        <w:rPr>
          <w:rStyle w:val="StyleUnderline"/>
          <w:highlight w:val="yellow"/>
        </w:rPr>
        <w:t>“necessary” to imply war-like activities.</w:t>
      </w:r>
      <w:r w:rsidRPr="008A5683">
        <w:rPr>
          <w:rStyle w:val="StyleUnderline"/>
        </w:rPr>
        <w:t xml:space="preserve"> In short, </w:t>
      </w:r>
      <w:r w:rsidRPr="008A5683">
        <w:rPr>
          <w:rStyle w:val="StyleUnderline"/>
          <w:highlight w:val="yellow"/>
        </w:rPr>
        <w:t xml:space="preserve">the only way to fight terrorism is to declare a large-scale war on it, thus fighting violence with greater violence. Anybody </w:t>
      </w:r>
      <w:r w:rsidRPr="00D1297C">
        <w:rPr>
          <w:rStyle w:val="StyleUnderline"/>
          <w:highlight w:val="yellow"/>
        </w:rPr>
        <w:t>challenging Isaac</w:t>
      </w:r>
      <w:r w:rsidRPr="00DE090C">
        <w:rPr>
          <w:rStyle w:val="StyleUnderline"/>
        </w:rPr>
        <w:t xml:space="preserve">’s conclusions </w:t>
      </w:r>
      <w:r w:rsidRPr="00D1297C">
        <w:rPr>
          <w:rStyle w:val="StyleUnderline"/>
          <w:highlight w:val="yellow"/>
        </w:rPr>
        <w:t>or his</w:t>
      </w:r>
      <w:r w:rsidRPr="00DE090C">
        <w:rPr>
          <w:rStyle w:val="StyleUnderline"/>
        </w:rPr>
        <w:t xml:space="preserve"> underlying </w:t>
      </w:r>
      <w:r w:rsidRPr="00D1297C">
        <w:rPr>
          <w:rStyle w:val="StyleUnderline"/>
          <w:highlight w:val="yellow"/>
        </w:rPr>
        <w:t xml:space="preserve">realist metaphysics is </w:t>
      </w:r>
      <w:r w:rsidRPr="00D1297C">
        <w:rPr>
          <w:rStyle w:val="Emphasis"/>
          <w:highlight w:val="yellow"/>
        </w:rPr>
        <w:t>naïve</w:t>
      </w:r>
      <w:r w:rsidRPr="00D1297C">
        <w:rPr>
          <w:rStyle w:val="StyleUnderline"/>
          <w:highlight w:val="yellow"/>
        </w:rPr>
        <w:t xml:space="preserve">, </w:t>
      </w:r>
      <w:r w:rsidRPr="008A5683">
        <w:rPr>
          <w:rStyle w:val="Emphasis"/>
          <w:highlight w:val="yellow"/>
        </w:rPr>
        <w:t>unpragmatic</w:t>
      </w:r>
      <w:r w:rsidRPr="008A5683">
        <w:rPr>
          <w:rStyle w:val="StyleUnderline"/>
          <w:highlight w:val="yellow"/>
        </w:rPr>
        <w:t xml:space="preserve">, </w:t>
      </w:r>
      <w:r w:rsidRPr="008A5683">
        <w:rPr>
          <w:rStyle w:val="Emphasis"/>
          <w:highlight w:val="yellow"/>
        </w:rPr>
        <w:t>vague</w:t>
      </w:r>
      <w:r w:rsidRPr="008A5683">
        <w:rPr>
          <w:rStyle w:val="StyleUnderline"/>
          <w:highlight w:val="yellow"/>
        </w:rPr>
        <w:t xml:space="preserve">, </w:t>
      </w:r>
      <w:r w:rsidRPr="008A5683">
        <w:rPr>
          <w:rStyle w:val="Emphasis"/>
          <w:highlight w:val="yellow"/>
        </w:rPr>
        <w:t>irrational</w:t>
      </w:r>
      <w:r w:rsidRPr="008A5683">
        <w:rPr>
          <w:rStyle w:val="StyleUnderline"/>
          <w:highlight w:val="yellow"/>
        </w:rPr>
        <w:t xml:space="preserve">, an </w:t>
      </w:r>
      <w:r w:rsidRPr="008A5683">
        <w:rPr>
          <w:rStyle w:val="Emphasis"/>
          <w:highlight w:val="yellow"/>
        </w:rPr>
        <w:t>accomplice of terrorism</w:t>
      </w:r>
      <w:r w:rsidRPr="008A5683">
        <w:rPr>
          <w:rStyle w:val="StyleUnderline"/>
          <w:highlight w:val="yellow"/>
        </w:rPr>
        <w:t>, and</w:t>
      </w:r>
      <w:r w:rsidRPr="00DE090C">
        <w:t>—this is my favorite charge—</w:t>
      </w:r>
      <w:r w:rsidRPr="00D1297C">
        <w:rPr>
          <w:rStyle w:val="Emphasis"/>
          <w:highlight w:val="yellow"/>
        </w:rPr>
        <w:t>out of touch</w:t>
      </w:r>
      <w:r w:rsidRPr="00DE090C">
        <w:t xml:space="preserve"> with the “preoccupations and opinions of the vast majority of Americans.” </w:t>
      </w:r>
      <w:r w:rsidRPr="00D1297C">
        <w:rPr>
          <w:rStyle w:val="StyleUnderline"/>
          <w:highlight w:val="yellow"/>
        </w:rPr>
        <w:t xml:space="preserve">Isaac’s </w:t>
      </w:r>
      <w:r w:rsidRPr="00D1297C">
        <w:rPr>
          <w:rStyle w:val="Emphasis"/>
          <w:highlight w:val="yellow"/>
        </w:rPr>
        <w:t>cheap rhetorical appeal</w:t>
      </w:r>
      <w:r w:rsidRPr="00D1297C">
        <w:rPr>
          <w:rStyle w:val="StyleUnderline"/>
          <w:highlight w:val="yellow"/>
        </w:rPr>
        <w:t xml:space="preserve"> to “common sense,” is</w:t>
      </w:r>
      <w:r w:rsidRPr="00DE090C">
        <w:t xml:space="preserve">, indeed, </w:t>
      </w:r>
      <w:r w:rsidRPr="00D1297C">
        <w:rPr>
          <w:rStyle w:val="Emphasis"/>
          <w:highlight w:val="yellow"/>
        </w:rPr>
        <w:t>an embarrassing move</w:t>
      </w:r>
      <w:r w:rsidRPr="00D1297C">
        <w:rPr>
          <w:rStyle w:val="StyleUnderline"/>
          <w:highlight w:val="yellow"/>
        </w:rPr>
        <w:t xml:space="preserve"> for an intellectual</w:t>
      </w:r>
      <w:r w:rsidRPr="00DE090C">
        <w:t xml:space="preserve"> descendent of the gadfly Socrates who cont</w:t>
      </w:r>
      <w:r>
        <w:t>ributes regularly to a progres</w:t>
      </w:r>
      <w:r w:rsidRPr="00DE090C">
        <w:t>sive magazine titled Dissent.</w:t>
      </w:r>
    </w:p>
    <w:p w:rsidR="004239D0" w:rsidRPr="005F1ED0" w:rsidRDefault="004239D0" w:rsidP="004239D0">
      <w:pPr>
        <w:rPr>
          <w:rStyle w:val="Emphasis"/>
        </w:rPr>
      </w:pPr>
      <w:r w:rsidRPr="005F1ED0">
        <w:rPr>
          <w:rStyle w:val="StyleUnderline"/>
          <w:highlight w:val="yellow"/>
        </w:rPr>
        <w:t>The idealization of realism is</w:t>
      </w:r>
      <w:r>
        <w:t xml:space="preserve"> very much </w:t>
      </w:r>
      <w:r w:rsidRPr="005F1ED0">
        <w:rPr>
          <w:rStyle w:val="StyleUnderline"/>
          <w:highlight w:val="yellow"/>
        </w:rPr>
        <w:t xml:space="preserve">part of </w:t>
      </w:r>
      <w:r w:rsidRPr="005F1ED0">
        <w:rPr>
          <w:rStyle w:val="Emphasis"/>
          <w:highlight w:val="yellow"/>
        </w:rPr>
        <w:t>the dominant ideology of violence</w:t>
      </w:r>
      <w:r w:rsidRPr="005F1ED0">
        <w:rPr>
          <w:rStyle w:val="StyleUnderline"/>
          <w:highlight w:val="yellow"/>
        </w:rPr>
        <w:t>. Once people accept that large-scale war constitutes the only “realistic” response</w:t>
      </w:r>
      <w:r w:rsidRPr="008A5683">
        <w:rPr>
          <w:rStyle w:val="StyleUnderline"/>
        </w:rPr>
        <w:t xml:space="preserve"> to Se</w:t>
      </w:r>
      <w:r>
        <w:rPr>
          <w:rStyle w:val="StyleUnderline"/>
        </w:rPr>
        <w:t xml:space="preserve">ptember 11, then </w:t>
      </w:r>
      <w:r w:rsidRPr="005F1ED0">
        <w:rPr>
          <w:rStyle w:val="StyleUnderline"/>
          <w:highlight w:val="yellow"/>
        </w:rPr>
        <w:t>its many failings are easily shrugged off</w:t>
      </w:r>
      <w:r>
        <w:rPr>
          <w:rStyle w:val="StyleUnderline"/>
        </w:rPr>
        <w:t xml:space="preserve"> as “unavoidable by</w:t>
      </w:r>
      <w:r w:rsidRPr="008A5683">
        <w:rPr>
          <w:rStyle w:val="StyleUnderline"/>
        </w:rPr>
        <w:t>products” or “co</w:t>
      </w:r>
      <w:r>
        <w:rPr>
          <w:rStyle w:val="StyleUnderline"/>
        </w:rPr>
        <w:t xml:space="preserve">llateral damage,” </w:t>
      </w:r>
      <w:r w:rsidRPr="005F1ED0">
        <w:rPr>
          <w:rStyle w:val="StyleUnderline"/>
          <w:highlight w:val="yellow"/>
        </w:rPr>
        <w:t>while its</w:t>
      </w:r>
      <w:r>
        <w:rPr>
          <w:rStyle w:val="StyleUnderline"/>
        </w:rPr>
        <w:t xml:space="preserve"> of</w:t>
      </w:r>
      <w:r w:rsidRPr="008A5683">
        <w:rPr>
          <w:rStyle w:val="StyleUnderline"/>
        </w:rPr>
        <w:t xml:space="preserve">ten </w:t>
      </w:r>
      <w:r w:rsidRPr="005F1ED0">
        <w:rPr>
          <w:rStyle w:val="StyleUnderline"/>
          <w:highlight w:val="yellow"/>
        </w:rPr>
        <w:t>meager achievements are blown out of proportion</w:t>
      </w:r>
      <w:r w:rsidRPr="008A5683">
        <w:rPr>
          <w:rStyle w:val="StyleUnderline"/>
        </w:rPr>
        <w:t xml:space="preserve"> to maintain the pub</w:t>
      </w:r>
      <w:r>
        <w:rPr>
          <w:rStyle w:val="StyleUnderline"/>
        </w:rPr>
        <w:t>lic’s faith in the ef</w:t>
      </w:r>
      <w:r w:rsidRPr="008A5683">
        <w:rPr>
          <w:rStyle w:val="StyleUnderline"/>
        </w:rPr>
        <w:t>fectiveness of viole</w:t>
      </w:r>
      <w:r>
        <w:rPr>
          <w:rStyle w:val="StyleUnderline"/>
        </w:rPr>
        <w:t xml:space="preserve">nce. </w:t>
      </w:r>
      <w:r w:rsidRPr="005F1ED0">
        <w:rPr>
          <w:rStyle w:val="StyleUnderline"/>
          <w:highlight w:val="yellow"/>
        </w:rPr>
        <w:t>A truly “realistic” evaluation of</w:t>
      </w:r>
      <w:r w:rsidRPr="008A5683">
        <w:rPr>
          <w:rStyle w:val="StyleUnderline"/>
        </w:rPr>
        <w:t xml:space="preserve"> the </w:t>
      </w:r>
      <w:r w:rsidRPr="005F1ED0">
        <w:rPr>
          <w:rStyle w:val="StyleUnderline"/>
          <w:highlight w:val="yellow"/>
        </w:rPr>
        <w:t>retaliatory violence</w:t>
      </w:r>
      <w:r w:rsidRPr="008A5683">
        <w:rPr>
          <w:rStyle w:val="StyleUnderline"/>
        </w:rPr>
        <w:t xml:space="preserve"> employed by the U</w:t>
      </w:r>
      <w:r>
        <w:t xml:space="preserve">nited </w:t>
      </w:r>
      <w:r w:rsidRPr="008A5683">
        <w:rPr>
          <w:rStyle w:val="StyleUnderline"/>
        </w:rPr>
        <w:t>S</w:t>
      </w:r>
      <w:r>
        <w:t xml:space="preserve">tates </w:t>
      </w:r>
      <w:r w:rsidRPr="008A5683">
        <w:rPr>
          <w:rStyle w:val="StyleUnderline"/>
        </w:rPr>
        <w:t xml:space="preserve">and its allies </w:t>
      </w:r>
      <w:r w:rsidRPr="005F1ED0">
        <w:rPr>
          <w:rStyle w:val="StyleUnderline"/>
          <w:highlight w:val="yellow"/>
        </w:rPr>
        <w:t>in the war on terrorism reveals</w:t>
      </w:r>
      <w:r>
        <w:rPr>
          <w:rStyle w:val="StyleUnderline"/>
        </w:rPr>
        <w:t xml:space="preserve"> the </w:t>
      </w:r>
      <w:r w:rsidRPr="005F1ED0">
        <w:rPr>
          <w:rStyle w:val="Emphasis"/>
          <w:highlight w:val="yellow"/>
        </w:rPr>
        <w:t>remarkable ineffectiveness</w:t>
      </w:r>
      <w:r w:rsidRPr="008A5683">
        <w:rPr>
          <w:rStyle w:val="StyleUnderline"/>
        </w:rPr>
        <w:t xml:space="preserve"> of the violent method. </w:t>
      </w:r>
      <w:r w:rsidRPr="005F1ED0">
        <w:rPr>
          <w:rStyle w:val="Emphasis"/>
          <w:highlight w:val="yellow"/>
        </w:rPr>
        <w:t>What has actually been achieved?</w:t>
      </w:r>
    </w:p>
    <w:p w:rsidR="004239D0" w:rsidRDefault="004239D0" w:rsidP="004239D0">
      <w:r w:rsidRPr="008A5683">
        <w:rPr>
          <w:rStyle w:val="StyleUnderline"/>
        </w:rPr>
        <w:t>We toppled the Taliban</w:t>
      </w:r>
      <w:r>
        <w:t xml:space="preserve"> regime, </w:t>
      </w:r>
      <w:r w:rsidRPr="008A5683">
        <w:rPr>
          <w:rStyle w:val="StyleUnderline"/>
        </w:rPr>
        <w:t>but</w:t>
      </w:r>
      <w:r>
        <w:t xml:space="preserve"> the </w:t>
      </w:r>
      <w:r w:rsidRPr="008A5683">
        <w:rPr>
          <w:rStyle w:val="StyleUnderline"/>
        </w:rPr>
        <w:t>fighting in Afghanistan hasn’t come to an end. We killed</w:t>
      </w:r>
      <w:r>
        <w:t xml:space="preserve"> between a thousand and </w:t>
      </w:r>
      <w:r w:rsidRPr="008A5683">
        <w:rPr>
          <w:rStyle w:val="StyleUnderline"/>
        </w:rPr>
        <w:t xml:space="preserve">thirty-seven hundred Afghan </w:t>
      </w:r>
      <w:r>
        <w:rPr>
          <w:rStyle w:val="StyleUnderline"/>
        </w:rPr>
        <w:t>civilians</w:t>
      </w:r>
      <w:r w:rsidRPr="008A5683">
        <w:t xml:space="preserve">. The oppressive situation for Afghan women </w:t>
      </w:r>
      <w:r>
        <w:t xml:space="preserve">has improved only marginally. </w:t>
      </w:r>
      <w:r w:rsidRPr="008A5683">
        <w:rPr>
          <w:rStyle w:val="StyleUnderline"/>
        </w:rPr>
        <w:t>The example of a large-scale “war on terrorism” has been copied by various regimes to justify aggressive action against “subversives.” Take</w:t>
      </w:r>
      <w:r>
        <w:t xml:space="preserve">, for example, </w:t>
      </w:r>
      <w:r w:rsidRPr="008A5683">
        <w:rPr>
          <w:rStyle w:val="StyleUnderline"/>
        </w:rPr>
        <w:t>conflicts in Israel/Palestine, India/Pakistan, Colombia, Central Asian republics, and so on</w:t>
      </w:r>
      <w:r>
        <w:t xml:space="preserve">. Although the war on terrorism costs U.S. taxpayers billions of dollars, our government has steadily expanded it to other parts of the world. </w:t>
      </w:r>
      <w:r w:rsidRPr="008A5683">
        <w:rPr>
          <w:rStyle w:val="StyleUnderline"/>
        </w:rPr>
        <w:t>The U</w:t>
      </w:r>
      <w:r>
        <w:t xml:space="preserve">nited </w:t>
      </w:r>
      <w:r w:rsidRPr="008A5683">
        <w:rPr>
          <w:rStyle w:val="StyleUnderline"/>
        </w:rPr>
        <w:t>S</w:t>
      </w:r>
      <w:r>
        <w:t xml:space="preserve">tates </w:t>
      </w:r>
      <w:r w:rsidRPr="008A5683">
        <w:rPr>
          <w:rStyle w:val="StyleUnderline"/>
        </w:rPr>
        <w:t xml:space="preserve">has struck questionable alliances with groups and nations that are profoundly undemocratic and have long records of human rights abuses. </w:t>
      </w:r>
      <w:r w:rsidRPr="005F1ED0">
        <w:rPr>
          <w:rStyle w:val="Emphasis"/>
        </w:rPr>
        <w:t>Civil rights and liberties</w:t>
      </w:r>
      <w:r w:rsidRPr="008A5683">
        <w:rPr>
          <w:rStyle w:val="StyleUnderline"/>
        </w:rPr>
        <w:t xml:space="preserve"> in our country are being undermined in the name of national security—think of the</w:t>
      </w:r>
      <w:r>
        <w:t xml:space="preserve"> 2001 </w:t>
      </w:r>
      <w:r w:rsidRPr="008A5683">
        <w:rPr>
          <w:rStyle w:val="StyleUnderline"/>
        </w:rPr>
        <w:t>Patriot Act</w:t>
      </w:r>
      <w:r>
        <w:t xml:space="preserve">. Finally, Osama bin Laden, Ayman al- Zawahiri, Mullah Omar, and other leading Taliban and al-Qaeda members have not been captured. This is by no means a great scorecard for the violent method, </w:t>
      </w:r>
      <w:r w:rsidRPr="008A5683">
        <w:rPr>
          <w:rStyle w:val="StyleUnderline"/>
        </w:rPr>
        <w:t>but because large-scale war is supposedly the only “realistic” course of action, most Americans tolerate the failures of our military response</w:t>
      </w:r>
      <w:r>
        <w:t>.</w:t>
      </w:r>
    </w:p>
    <w:p w:rsidR="004239D0" w:rsidRDefault="004239D0" w:rsidP="004239D0">
      <w:r>
        <w:t xml:space="preserve">Let me emphasize, finally, that </w:t>
      </w:r>
      <w:r w:rsidRPr="005F1ED0">
        <w:rPr>
          <w:rStyle w:val="StyleUnderline"/>
          <w:highlight w:val="yellow"/>
        </w:rPr>
        <w:t>I agree</w:t>
      </w:r>
      <w:r w:rsidRPr="008A5683">
        <w:rPr>
          <w:rStyle w:val="StyleUnderline"/>
        </w:rPr>
        <w:t xml:space="preserve"> with Isaac’s assertion </w:t>
      </w:r>
      <w:r w:rsidRPr="005F1ED0">
        <w:rPr>
          <w:rStyle w:val="StyleUnderline"/>
          <w:highlight w:val="yellow"/>
        </w:rPr>
        <w:t>that finding a proper relationship between means and ends is</w:t>
      </w:r>
      <w:r w:rsidRPr="008A5683">
        <w:rPr>
          <w:rStyle w:val="StyleUnderline"/>
        </w:rPr>
        <w:t xml:space="preserve"> the most </w:t>
      </w:r>
      <w:r w:rsidRPr="005F1ED0">
        <w:rPr>
          <w:rStyle w:val="StyleUnderline"/>
          <w:highlight w:val="yellow"/>
        </w:rPr>
        <w:t>difficult</w:t>
      </w:r>
      <w:r w:rsidRPr="008A5683">
        <w:rPr>
          <w:rStyle w:val="StyleUnderline"/>
        </w:rPr>
        <w:t xml:space="preserve"> challenge for both political thinkers and activists. </w:t>
      </w:r>
      <w:r w:rsidRPr="005F1ED0">
        <w:rPr>
          <w:rStyle w:val="StyleUnderline"/>
          <w:highlight w:val="yellow"/>
        </w:rPr>
        <w:t>Contrary to his account,</w:t>
      </w:r>
      <w:r>
        <w:t xml:space="preserve"> however, </w:t>
      </w:r>
      <w:r w:rsidRPr="008A5683">
        <w:rPr>
          <w:rStyle w:val="StyleUnderline"/>
        </w:rPr>
        <w:t xml:space="preserve">I believe that </w:t>
      </w:r>
      <w:r w:rsidRPr="005F1ED0">
        <w:rPr>
          <w:rStyle w:val="StyleUnderline"/>
          <w:highlight w:val="yellow"/>
        </w:rPr>
        <w:t>the</w:t>
      </w:r>
      <w:r w:rsidRPr="008A5683">
        <w:rPr>
          <w:rStyle w:val="StyleUnderline"/>
        </w:rPr>
        <w:t xml:space="preserve"> pacifist campus </w:t>
      </w:r>
      <w:r w:rsidRPr="005F1ED0">
        <w:rPr>
          <w:rStyle w:val="StyleUnderline"/>
          <w:highlight w:val="yellow"/>
        </w:rPr>
        <w:t xml:space="preserve">left has played a constructive role by </w:t>
      </w:r>
      <w:r w:rsidRPr="005F1ED0">
        <w:rPr>
          <w:rStyle w:val="Emphasis"/>
          <w:highlight w:val="yellow"/>
        </w:rPr>
        <w:t>countering realist</w:t>
      </w:r>
      <w:r w:rsidRPr="005F1ED0">
        <w:rPr>
          <w:rStyle w:val="Emphasis"/>
        </w:rPr>
        <w:t xml:space="preserve"> mainstream </w:t>
      </w:r>
      <w:r w:rsidRPr="005F1ED0">
        <w:rPr>
          <w:rStyle w:val="Emphasis"/>
          <w:highlight w:val="yellow"/>
        </w:rPr>
        <w:t>arguments</w:t>
      </w:r>
      <w:r w:rsidRPr="005F1ED0">
        <w:rPr>
          <w:rStyle w:val="StyleUnderline"/>
          <w:highlight w:val="yellow"/>
        </w:rPr>
        <w:t xml:space="preserve"> that favor </w:t>
      </w:r>
      <w:r w:rsidRPr="005F1ED0">
        <w:rPr>
          <w:rStyle w:val="Emphasis"/>
          <w:highlight w:val="yellow"/>
        </w:rPr>
        <w:t>an all-out war on terrorism</w:t>
      </w:r>
      <w:r w:rsidRPr="008A5683">
        <w:rPr>
          <w:rStyle w:val="StyleUnderline"/>
        </w:rPr>
        <w:t xml:space="preserve">. This </w:t>
      </w:r>
      <w:r w:rsidRPr="005F1ED0">
        <w:rPr>
          <w:rStyle w:val="StyleUnderline"/>
          <w:highlight w:val="yellow"/>
        </w:rPr>
        <w:t>overreliance on military means has</w:t>
      </w:r>
      <w:r w:rsidRPr="008A5683">
        <w:rPr>
          <w:rStyle w:val="StyleUnderline"/>
        </w:rPr>
        <w:t xml:space="preserve"> only </w:t>
      </w:r>
      <w:r w:rsidRPr="005F1ED0">
        <w:rPr>
          <w:rStyle w:val="StyleUnderline"/>
          <w:highlight w:val="yellow"/>
        </w:rPr>
        <w:t>pulled us further into the apocalyptic scenario of terrorist strikes, counterstrikes, and</w:t>
      </w:r>
      <w:r w:rsidRPr="008A5683">
        <w:rPr>
          <w:rStyle w:val="StyleUnderline"/>
        </w:rPr>
        <w:t xml:space="preserve"> deepening </w:t>
      </w:r>
      <w:r w:rsidRPr="005F1ED0">
        <w:rPr>
          <w:rStyle w:val="StyleUnderline"/>
          <w:highlight w:val="yellow"/>
        </w:rPr>
        <w:t>misery. It has</w:t>
      </w:r>
      <w:r w:rsidRPr="008A5683">
        <w:rPr>
          <w:rStyle w:val="StyleUnderline"/>
        </w:rPr>
        <w:t xml:space="preserve"> also </w:t>
      </w:r>
      <w:r w:rsidRPr="005F1ED0">
        <w:rPr>
          <w:rStyle w:val="StyleUnderline"/>
          <w:highlight w:val="yellow"/>
        </w:rPr>
        <w:t>contributed to</w:t>
      </w:r>
      <w:r w:rsidRPr="008A5683">
        <w:rPr>
          <w:rStyle w:val="StyleUnderline"/>
        </w:rPr>
        <w:t xml:space="preserve"> the </w:t>
      </w:r>
      <w:r w:rsidRPr="005F1ED0">
        <w:rPr>
          <w:rStyle w:val="StyleUnderline"/>
          <w:highlight w:val="yellow"/>
        </w:rPr>
        <w:t xml:space="preserve">rapid buildup of a national security regime that </w:t>
      </w:r>
      <w:r w:rsidRPr="005F1ED0">
        <w:rPr>
          <w:rStyle w:val="Emphasis"/>
          <w:highlight w:val="yellow"/>
        </w:rPr>
        <w:t>threatens</w:t>
      </w:r>
      <w:r w:rsidRPr="005F1ED0">
        <w:rPr>
          <w:rStyle w:val="Emphasis"/>
        </w:rPr>
        <w:t xml:space="preserve"> our </w:t>
      </w:r>
      <w:r w:rsidRPr="005F1ED0">
        <w:rPr>
          <w:rStyle w:val="Emphasis"/>
          <w:highlight w:val="yellow"/>
        </w:rPr>
        <w:t>liberties</w:t>
      </w:r>
      <w:r w:rsidRPr="005F1ED0">
        <w:rPr>
          <w:rStyle w:val="Emphasis"/>
        </w:rPr>
        <w:t xml:space="preserve"> and democratic arrangements</w:t>
      </w:r>
      <w:r w:rsidRPr="008A5683">
        <w:rPr>
          <w:rStyle w:val="StyleUnderline"/>
        </w:rPr>
        <w:t xml:space="preserve">. </w:t>
      </w:r>
      <w:r w:rsidRPr="005F1ED0">
        <w:rPr>
          <w:rStyle w:val="StyleUnderline"/>
          <w:highlight w:val="yellow"/>
        </w:rPr>
        <w:t>Isaac’s pigeonholing of the</w:t>
      </w:r>
      <w:r>
        <w:rPr>
          <w:rStyle w:val="StyleUnderline"/>
        </w:rPr>
        <w:t xml:space="preserve"> pacifist cam</w:t>
      </w:r>
      <w:r w:rsidRPr="008A5683">
        <w:rPr>
          <w:rStyle w:val="StyleUnderline"/>
        </w:rPr>
        <w:t xml:space="preserve">pus </w:t>
      </w:r>
      <w:r w:rsidRPr="005F1ED0">
        <w:rPr>
          <w:rStyle w:val="StyleUnderline"/>
          <w:highlight w:val="yellow"/>
        </w:rPr>
        <w:t xml:space="preserve">left is </w:t>
      </w:r>
      <w:r w:rsidRPr="005F1ED0">
        <w:rPr>
          <w:rStyle w:val="Emphasis"/>
          <w:highlight w:val="yellow"/>
        </w:rPr>
        <w:t>wrong</w:t>
      </w:r>
      <w:r w:rsidRPr="005F1ED0">
        <w:rPr>
          <w:rStyle w:val="StyleUnderline"/>
          <w:highlight w:val="yellow"/>
        </w:rPr>
        <w:t>;</w:t>
      </w:r>
      <w:r w:rsidRPr="008A5683">
        <w:rPr>
          <w:rStyle w:val="StyleUnderline"/>
        </w:rPr>
        <w:t xml:space="preserve"> on balance, </w:t>
      </w:r>
      <w:r w:rsidRPr="005F1ED0">
        <w:rPr>
          <w:rStyle w:val="StyleUnderline"/>
          <w:highlight w:val="yellow"/>
        </w:rPr>
        <w:t xml:space="preserve">its members have expressed </w:t>
      </w:r>
      <w:r w:rsidRPr="005F1ED0">
        <w:rPr>
          <w:rStyle w:val="Emphasis"/>
          <w:highlight w:val="yellow"/>
        </w:rPr>
        <w:t>morally nuanced opinions</w:t>
      </w:r>
      <w:r w:rsidRPr="005F1ED0">
        <w:rPr>
          <w:rStyle w:val="StyleUnderline"/>
          <w:highlight w:val="yellow"/>
        </w:rPr>
        <w:t xml:space="preserve"> and offered </w:t>
      </w:r>
      <w:r w:rsidRPr="005F1ED0">
        <w:rPr>
          <w:rStyle w:val="Emphasis"/>
          <w:highlight w:val="yellow"/>
        </w:rPr>
        <w:t>pragmatic alternative strategies</w:t>
      </w:r>
      <w:r>
        <w:t>.</w:t>
      </w:r>
    </w:p>
    <w:p w:rsidR="004239D0" w:rsidRDefault="004239D0" w:rsidP="004239D0"/>
    <w:p w:rsidR="004239D0" w:rsidRPr="00F73FBF" w:rsidRDefault="004239D0" w:rsidP="004239D0">
      <w:pPr>
        <w:pStyle w:val="Heading4"/>
      </w:pPr>
      <w:r>
        <w:lastRenderedPageBreak/>
        <w:t xml:space="preserve">And he’s wrong </w:t>
      </w:r>
      <w:r>
        <w:rPr>
          <w:u w:val="single"/>
        </w:rPr>
        <w:t>now</w:t>
      </w:r>
      <w:r>
        <w:t xml:space="preserve">. </w:t>
      </w:r>
      <w:r w:rsidRPr="00F73FBF">
        <w:rPr>
          <w:u w:val="single"/>
        </w:rPr>
        <w:t>Conservatively</w:t>
      </w:r>
      <w:r>
        <w:t xml:space="preserve">, the U.S. war on terror has </w:t>
      </w:r>
      <w:r w:rsidRPr="00F73FBF">
        <w:rPr>
          <w:u w:val="single"/>
        </w:rPr>
        <w:t>directly</w:t>
      </w:r>
      <w:r>
        <w:t xml:space="preserve"> </w:t>
      </w:r>
      <w:r w:rsidRPr="00F73FBF">
        <w:t>killed</w:t>
      </w:r>
      <w:r>
        <w:t xml:space="preserve"> </w:t>
      </w:r>
      <w:r w:rsidRPr="00F73FBF">
        <w:rPr>
          <w:u w:val="single"/>
        </w:rPr>
        <w:t>half-a-million</w:t>
      </w:r>
      <w:r w:rsidRPr="00F73FBF">
        <w:t xml:space="preserve"> people</w:t>
      </w:r>
      <w:r>
        <w:t xml:space="preserve"> and </w:t>
      </w:r>
      <w:r>
        <w:rPr>
          <w:u w:val="single"/>
        </w:rPr>
        <w:t>indirectly</w:t>
      </w:r>
      <w:r>
        <w:t xml:space="preserve"> killed </w:t>
      </w:r>
      <w:r>
        <w:rPr>
          <w:u w:val="single"/>
        </w:rPr>
        <w:t>millions more</w:t>
      </w:r>
      <w:r>
        <w:t xml:space="preserve">. </w:t>
      </w:r>
    </w:p>
    <w:p w:rsidR="004239D0" w:rsidRPr="00911ED3" w:rsidRDefault="004239D0" w:rsidP="004239D0">
      <w:r w:rsidRPr="00396A40">
        <w:rPr>
          <w:rStyle w:val="Style13ptBold"/>
        </w:rPr>
        <w:t>Hussain 18</w:t>
      </w:r>
      <w:r>
        <w:t xml:space="preserve"> — Murtaza Hussain, Journalist at </w:t>
      </w:r>
      <w:r w:rsidRPr="00F73FBF">
        <w:rPr>
          <w:i/>
        </w:rPr>
        <w:t>The Intercept</w:t>
      </w:r>
      <w:r>
        <w:t xml:space="preserve">, 2018 (“It’s Time for America to Reckon With the Staggering Death Toll of the Post-9/11 Wars,” </w:t>
      </w:r>
      <w:r>
        <w:rPr>
          <w:i/>
        </w:rPr>
        <w:t>The Intercept</w:t>
      </w:r>
      <w:r>
        <w:t>, November 19</w:t>
      </w:r>
      <w:r w:rsidRPr="00911ED3">
        <w:rPr>
          <w:vertAlign w:val="superscript"/>
        </w:rPr>
        <w:t>th</w:t>
      </w:r>
      <w:r>
        <w:t xml:space="preserve">, Available Online at </w:t>
      </w:r>
      <w:hyperlink r:id="rId64" w:history="1">
        <w:r w:rsidRPr="00EA18BC">
          <w:rPr>
            <w:rStyle w:val="Hyperlink"/>
          </w:rPr>
          <w:t>https://theintercept.com/2018/11/19/civilian-casualties-us-war-on-terror/</w:t>
        </w:r>
      </w:hyperlink>
      <w:r>
        <w:t>, Accessed 07-18-2019)</w:t>
      </w:r>
    </w:p>
    <w:p w:rsidR="004239D0" w:rsidRDefault="004239D0" w:rsidP="004239D0">
      <w:r w:rsidRPr="00396A40">
        <w:rPr>
          <w:rStyle w:val="StyleUnderline"/>
        </w:rPr>
        <w:t>How many people have been killed in the post-9/11 war on terror? The question is</w:t>
      </w:r>
      <w:r>
        <w:t xml:space="preserve"> a </w:t>
      </w:r>
      <w:r w:rsidRPr="00396A40">
        <w:rPr>
          <w:rStyle w:val="StyleUnderline"/>
        </w:rPr>
        <w:t>contentious</w:t>
      </w:r>
      <w:r>
        <w:t xml:space="preserve"> one, </w:t>
      </w:r>
      <w:r w:rsidRPr="00396A40">
        <w:rPr>
          <w:rStyle w:val="StyleUnderline"/>
        </w:rPr>
        <w:t>as there has been no formal accounting for the deadly cost of the initial U.S. interventions in Iraq and Afghanistan, not to mention the secondary conflicts that continue to wreak havoc across the Middle East and the opaque, covert war still expanding across Asia and Africa</w:t>
      </w:r>
      <w:r>
        <w:t>.</w:t>
      </w:r>
    </w:p>
    <w:p w:rsidR="004239D0" w:rsidRDefault="004239D0" w:rsidP="004239D0">
      <w:r w:rsidRPr="00396A40">
        <w:rPr>
          <w:rStyle w:val="StyleUnderline"/>
        </w:rPr>
        <w:t>But even as the U.S. government evades responsibility</w:t>
      </w:r>
      <w:r>
        <w:t xml:space="preserve"> for the human cost of its overseas endeavors, </w:t>
      </w:r>
      <w:r w:rsidRPr="00396A40">
        <w:rPr>
          <w:rStyle w:val="StyleUnderline"/>
        </w:rPr>
        <w:t>some researchers are determined to keep count</w:t>
      </w:r>
      <w:r>
        <w:t>.</w:t>
      </w:r>
    </w:p>
    <w:p w:rsidR="004239D0" w:rsidRDefault="004239D0" w:rsidP="004239D0">
      <w:r w:rsidRPr="00F73FBF">
        <w:rPr>
          <w:rStyle w:val="StyleUnderline"/>
          <w:highlight w:val="yellow"/>
        </w:rPr>
        <w:t>Brown</w:t>
      </w:r>
      <w:r w:rsidRPr="00396A40">
        <w:rPr>
          <w:rStyle w:val="StyleUnderline"/>
        </w:rPr>
        <w:t xml:space="preserve"> University</w:t>
      </w:r>
      <w:r w:rsidRPr="00F73FBF">
        <w:rPr>
          <w:rStyle w:val="StyleUnderline"/>
          <w:highlight w:val="yellow"/>
        </w:rPr>
        <w:t>’s Costs of War Project</w:t>
      </w:r>
      <w:r>
        <w:t xml:space="preserve"> this month </w:t>
      </w:r>
      <w:r w:rsidRPr="00F73FBF">
        <w:rPr>
          <w:rStyle w:val="StyleUnderline"/>
          <w:highlight w:val="yellow"/>
        </w:rPr>
        <w:t>released a new estimate of the total death toll from</w:t>
      </w:r>
      <w:r w:rsidRPr="00396A40">
        <w:rPr>
          <w:rStyle w:val="StyleUnderline"/>
        </w:rPr>
        <w:t xml:space="preserve"> the U.S. wars in three countries: </w:t>
      </w:r>
      <w:r w:rsidRPr="00F73FBF">
        <w:rPr>
          <w:rStyle w:val="StyleUnderline"/>
          <w:highlight w:val="yellow"/>
        </w:rPr>
        <w:t>Iraq, Afghanistan, and Pakistan. The numbers</w:t>
      </w:r>
      <w:r w:rsidRPr="00396A40">
        <w:rPr>
          <w:rStyle w:val="StyleUnderline"/>
        </w:rPr>
        <w:t xml:space="preserve">, </w:t>
      </w:r>
      <w:r w:rsidRPr="00F73FBF">
        <w:rPr>
          <w:rStyle w:val="StyleUnderline"/>
          <w:highlight w:val="yellow"/>
        </w:rPr>
        <w:t xml:space="preserve">while </w:t>
      </w:r>
      <w:r w:rsidRPr="00F73FBF">
        <w:rPr>
          <w:rStyle w:val="Emphasis"/>
          <w:highlight w:val="yellow"/>
        </w:rPr>
        <w:t>conservatively estimated</w:t>
      </w:r>
      <w:r w:rsidRPr="00396A40">
        <w:rPr>
          <w:rStyle w:val="StyleUnderline"/>
        </w:rPr>
        <w:t xml:space="preserve">, </w:t>
      </w:r>
      <w:r w:rsidRPr="00F73FBF">
        <w:rPr>
          <w:rStyle w:val="StyleUnderline"/>
          <w:highlight w:val="yellow"/>
        </w:rPr>
        <w:t>are staggering</w:t>
      </w:r>
      <w:r w:rsidRPr="00396A40">
        <w:rPr>
          <w:rStyle w:val="StyleUnderline"/>
        </w:rPr>
        <w:t xml:space="preserve">. Brown’s researchers estimate that </w:t>
      </w:r>
      <w:r w:rsidRPr="00F73FBF">
        <w:rPr>
          <w:rStyle w:val="Emphasis"/>
          <w:highlight w:val="yellow"/>
        </w:rPr>
        <w:t>at least 480,000 people</w:t>
      </w:r>
      <w:r w:rsidRPr="00F73FBF">
        <w:rPr>
          <w:rStyle w:val="StyleUnderline"/>
          <w:highlight w:val="yellow"/>
        </w:rPr>
        <w:t xml:space="preserve"> have been </w:t>
      </w:r>
      <w:r w:rsidRPr="00F73FBF">
        <w:rPr>
          <w:rStyle w:val="Emphasis"/>
          <w:highlight w:val="yellow"/>
        </w:rPr>
        <w:t>directly</w:t>
      </w:r>
      <w:r w:rsidRPr="00F73FBF">
        <w:rPr>
          <w:rStyle w:val="StyleUnderline"/>
          <w:highlight w:val="yellow"/>
        </w:rPr>
        <w:t xml:space="preserve"> killed</w:t>
      </w:r>
      <w:r w:rsidRPr="00396A40">
        <w:rPr>
          <w:rStyle w:val="StyleUnderline"/>
        </w:rPr>
        <w:t xml:space="preserve"> by violence over the course of these conflicts, </w:t>
      </w:r>
      <w:r w:rsidRPr="00F73FBF">
        <w:rPr>
          <w:rStyle w:val="StyleUnderline"/>
          <w:highlight w:val="yellow"/>
        </w:rPr>
        <w:t>more than 244,000 of them civilians</w:t>
      </w:r>
      <w:r>
        <w:t xml:space="preserve">. In addition to those killed by direct acts violence, </w:t>
      </w:r>
      <w:r w:rsidRPr="00F73FBF">
        <w:rPr>
          <w:rStyle w:val="StyleUnderline"/>
          <w:highlight w:val="yellow"/>
        </w:rPr>
        <w:t>the number of indirect deaths</w:t>
      </w:r>
      <w:r w:rsidRPr="00396A40">
        <w:rPr>
          <w:rStyle w:val="StyleUnderline"/>
        </w:rPr>
        <w:t xml:space="preserve"> — those resulting </w:t>
      </w:r>
      <w:r w:rsidRPr="00F73FBF">
        <w:rPr>
          <w:rStyle w:val="StyleUnderline"/>
          <w:highlight w:val="yellow"/>
        </w:rPr>
        <w:t>from disease, displacement, and the loss of</w:t>
      </w:r>
      <w:r w:rsidRPr="00396A40">
        <w:rPr>
          <w:rStyle w:val="StyleUnderline"/>
        </w:rPr>
        <w:t xml:space="preserve"> critical </w:t>
      </w:r>
      <w:r w:rsidRPr="00F73FBF">
        <w:rPr>
          <w:rStyle w:val="StyleUnderline"/>
          <w:highlight w:val="yellow"/>
        </w:rPr>
        <w:t>infrastructure — is</w:t>
      </w:r>
      <w:r w:rsidRPr="00396A40">
        <w:rPr>
          <w:rStyle w:val="StyleUnderline"/>
        </w:rPr>
        <w:t xml:space="preserve"> believed to be several times higher, </w:t>
      </w:r>
      <w:r w:rsidRPr="00F73FBF">
        <w:rPr>
          <w:rStyle w:val="StyleUnderline"/>
          <w:highlight w:val="yellow"/>
        </w:rPr>
        <w:t xml:space="preserve">running into </w:t>
      </w:r>
      <w:r w:rsidRPr="00F73FBF">
        <w:rPr>
          <w:rStyle w:val="Emphasis"/>
          <w:highlight w:val="yellow"/>
        </w:rPr>
        <w:t>the millions</w:t>
      </w:r>
      <w:r>
        <w:t>.</w:t>
      </w:r>
    </w:p>
    <w:p w:rsidR="004239D0" w:rsidRDefault="004239D0" w:rsidP="004239D0">
      <w:r w:rsidRPr="00396A40">
        <w:rPr>
          <w:rStyle w:val="StyleUnderline"/>
        </w:rPr>
        <w:t>The report</w:t>
      </w:r>
      <w:r>
        <w:t xml:space="preserve">, which uses data spanning from October 2001 to October 2018, </w:t>
      </w:r>
      <w:r w:rsidRPr="00396A40">
        <w:rPr>
          <w:rStyle w:val="StyleUnderline"/>
        </w:rPr>
        <w:t>compiles previous analysis from nongovernmental organizations, U.S. and foreign government data, and media reports</w:t>
      </w:r>
      <w:r>
        <w:t xml:space="preserve">. In a statement, </w:t>
      </w:r>
      <w:r w:rsidRPr="00F73FBF">
        <w:rPr>
          <w:rStyle w:val="StyleUnderline"/>
        </w:rPr>
        <w:t>the report</w:t>
      </w:r>
      <w:r w:rsidRPr="00396A40">
        <w:rPr>
          <w:rStyle w:val="StyleUnderline"/>
        </w:rPr>
        <w:t xml:space="preserve"> authors said </w:t>
      </w:r>
      <w:r w:rsidRPr="00F73FBF">
        <w:rPr>
          <w:rStyle w:val="StyleUnderline"/>
          <w:highlight w:val="yellow"/>
        </w:rPr>
        <w:t>the figures</w:t>
      </w:r>
      <w:r w:rsidRPr="00396A40">
        <w:rPr>
          <w:rStyle w:val="StyleUnderline"/>
        </w:rPr>
        <w:t xml:space="preserve"> still </w:t>
      </w:r>
      <w:r w:rsidRPr="00F73FBF">
        <w:rPr>
          <w:rStyle w:val="StyleUnderline"/>
          <w:highlight w:val="yellow"/>
        </w:rPr>
        <w:t>just</w:t>
      </w:r>
      <w:r w:rsidRPr="00396A40">
        <w:rPr>
          <w:rStyle w:val="StyleUnderline"/>
        </w:rPr>
        <w:t xml:space="preserve"> “</w:t>
      </w:r>
      <w:r w:rsidRPr="00F73FBF">
        <w:rPr>
          <w:rStyle w:val="Emphasis"/>
          <w:highlight w:val="yellow"/>
        </w:rPr>
        <w:t>scratch</w:t>
      </w:r>
      <w:r w:rsidRPr="00396A40">
        <w:rPr>
          <w:rStyle w:val="StyleUnderline"/>
        </w:rPr>
        <w:t xml:space="preserve">es </w:t>
      </w:r>
      <w:r w:rsidRPr="00F73FBF">
        <w:rPr>
          <w:rStyle w:val="Emphasis"/>
          <w:highlight w:val="yellow"/>
        </w:rPr>
        <w:t>the surface</w:t>
      </w:r>
      <w:r w:rsidRPr="00396A40">
        <w:rPr>
          <w:rStyle w:val="StyleUnderline"/>
        </w:rPr>
        <w:t xml:space="preserve"> of the human consequences of 17 years of war.” Due to challenges in data collection, </w:t>
      </w:r>
      <w:r w:rsidRPr="00F73FBF">
        <w:rPr>
          <w:rStyle w:val="StyleUnderline"/>
          <w:highlight w:val="yellow"/>
        </w:rPr>
        <w:t xml:space="preserve">their total estimate is </w:t>
      </w:r>
      <w:r w:rsidRPr="00F73FBF">
        <w:rPr>
          <w:rStyle w:val="Emphasis"/>
          <w:highlight w:val="yellow"/>
        </w:rPr>
        <w:t>an undercount</w:t>
      </w:r>
      <w:r>
        <w:t xml:space="preserve">, they added. </w:t>
      </w:r>
      <w:r w:rsidRPr="00396A40">
        <w:rPr>
          <w:rStyle w:val="StyleUnderline"/>
        </w:rPr>
        <w:t>The study also focuses on only the three countries where the U</w:t>
      </w:r>
      <w:r>
        <w:t xml:space="preserve">nited </w:t>
      </w:r>
      <w:r w:rsidRPr="00396A40">
        <w:rPr>
          <w:rStyle w:val="StyleUnderline"/>
        </w:rPr>
        <w:t>S</w:t>
      </w:r>
      <w:r>
        <w:t xml:space="preserve">tates </w:t>
      </w:r>
      <w:r w:rsidRPr="00396A40">
        <w:rPr>
          <w:rStyle w:val="StyleUnderline"/>
        </w:rPr>
        <w:t xml:space="preserve">launched its so-called war on terror. </w:t>
      </w:r>
      <w:r w:rsidRPr="00F73FBF">
        <w:rPr>
          <w:rStyle w:val="StyleUnderline"/>
          <w:highlight w:val="yellow"/>
        </w:rPr>
        <w:t>If</w:t>
      </w:r>
      <w:r w:rsidRPr="00396A40">
        <w:rPr>
          <w:rStyle w:val="StyleUnderline"/>
        </w:rPr>
        <w:t xml:space="preserve"> the conflicts in </w:t>
      </w:r>
      <w:r w:rsidRPr="00F73FBF">
        <w:rPr>
          <w:rStyle w:val="StyleUnderline"/>
          <w:highlight w:val="yellow"/>
        </w:rPr>
        <w:t>Libya, Yemen, Somalia, or Syria</w:t>
      </w:r>
      <w:r w:rsidRPr="00396A40">
        <w:rPr>
          <w:rStyle w:val="StyleUnderline"/>
        </w:rPr>
        <w:t xml:space="preserve"> — where the U.S. has conducted major military operations in recent years — </w:t>
      </w:r>
      <w:r w:rsidRPr="00F73FBF">
        <w:rPr>
          <w:rStyle w:val="StyleUnderline"/>
          <w:highlight w:val="yellow"/>
        </w:rPr>
        <w:t>had been included, the death toll would</w:t>
      </w:r>
      <w:r w:rsidRPr="00396A40">
        <w:rPr>
          <w:rStyle w:val="StyleUnderline"/>
        </w:rPr>
        <w:t xml:space="preserve"> likely </w:t>
      </w:r>
      <w:r w:rsidRPr="00F73FBF">
        <w:rPr>
          <w:rStyle w:val="StyleUnderline"/>
          <w:highlight w:val="yellow"/>
        </w:rPr>
        <w:t xml:space="preserve">be </w:t>
      </w:r>
      <w:r w:rsidRPr="00F73FBF">
        <w:rPr>
          <w:rStyle w:val="Emphasis"/>
          <w:highlight w:val="yellow"/>
        </w:rPr>
        <w:t>significantly higher</w:t>
      </w:r>
      <w:r>
        <w:t>.</w:t>
      </w:r>
    </w:p>
    <w:p w:rsidR="004239D0" w:rsidRPr="00911ED3" w:rsidRDefault="004239D0" w:rsidP="004239D0"/>
    <w:p w:rsidR="004239D0" w:rsidRDefault="004239D0" w:rsidP="004239D0">
      <w:pPr>
        <w:pStyle w:val="Heading4"/>
      </w:pPr>
      <w:r>
        <w:t xml:space="preserve">The death toll could be </w:t>
      </w:r>
      <w:r w:rsidRPr="00F73FBF">
        <w:rPr>
          <w:u w:val="single"/>
        </w:rPr>
        <w:t>over two million people</w:t>
      </w:r>
      <w:r>
        <w:t xml:space="preserve">. </w:t>
      </w:r>
    </w:p>
    <w:p w:rsidR="004239D0" w:rsidRPr="00092E9D" w:rsidRDefault="004239D0" w:rsidP="004239D0">
      <w:r w:rsidRPr="00092E9D">
        <w:rPr>
          <w:rStyle w:val="Style13ptBold"/>
        </w:rPr>
        <w:t>Wilkins 15</w:t>
      </w:r>
      <w:r>
        <w:t xml:space="preserve"> — Brett Wilkins, Editor-at-Large for U.S. News at </w:t>
      </w:r>
      <w:r>
        <w:rPr>
          <w:i/>
        </w:rPr>
        <w:t>Digital Journal</w:t>
      </w:r>
      <w:r>
        <w:t>, 2015 (“</w:t>
      </w:r>
      <w:r w:rsidRPr="00092E9D">
        <w:t>Doctors' group says 1.3 million killed in U.S. 'War on Terror'</w:t>
      </w:r>
      <w:r>
        <w:t xml:space="preserve">,” </w:t>
      </w:r>
      <w:r>
        <w:rPr>
          <w:i/>
        </w:rPr>
        <w:t>Digital Journal</w:t>
      </w:r>
      <w:r>
        <w:t>, March 25</w:t>
      </w:r>
      <w:r w:rsidRPr="00092E9D">
        <w:rPr>
          <w:vertAlign w:val="superscript"/>
        </w:rPr>
        <w:t>th</w:t>
      </w:r>
      <w:r>
        <w:t xml:space="preserve">, Available Online at </w:t>
      </w:r>
      <w:hyperlink r:id="rId65" w:history="1">
        <w:r w:rsidRPr="00505AF1">
          <w:rPr>
            <w:rStyle w:val="Hyperlink"/>
          </w:rPr>
          <w:t>http://www.digitaljournal.com/news/world/study-1-3-million-killed-in-usa-war-on-terror/article/429180</w:t>
        </w:r>
      </w:hyperlink>
      <w:r>
        <w:t>, Accessed 06-21-2015)</w:t>
      </w:r>
    </w:p>
    <w:p w:rsidR="004239D0" w:rsidRDefault="004239D0" w:rsidP="004239D0">
      <w:r w:rsidRPr="00092E9D">
        <w:rPr>
          <w:rStyle w:val="StyleUnderline"/>
          <w:highlight w:val="yellow"/>
        </w:rPr>
        <w:t xml:space="preserve">A group of international physicians' organizations has published a study concluding US-led wars in Iraq, Afghanistan and Pakistan have killed </w:t>
      </w:r>
      <w:r w:rsidRPr="00092E9D">
        <w:rPr>
          <w:rStyle w:val="Emphasis"/>
          <w:highlight w:val="yellow"/>
        </w:rPr>
        <w:t>more than 1.3 million people</w:t>
      </w:r>
      <w:r>
        <w:t>.</w:t>
      </w:r>
    </w:p>
    <w:p w:rsidR="004239D0" w:rsidRDefault="004239D0" w:rsidP="004239D0">
      <w:r w:rsidRPr="00092E9D">
        <w:rPr>
          <w:rStyle w:val="StyleUnderline"/>
        </w:rPr>
        <w:t>The Nobel Prize-winning International Physicians for the Prevention of Nuclear War, along with Physicians for Social Responsibility and Physicians for Global Survival have released a report</w:t>
      </w:r>
      <w:r>
        <w:t xml:space="preserve"> titled "Body Count: Casualty Figures after 10 Years of the 'War on Terror.'" </w:t>
      </w:r>
      <w:r w:rsidRPr="00092E9D">
        <w:rPr>
          <w:rStyle w:val="StyleUnderline"/>
          <w:highlight w:val="yellow"/>
        </w:rPr>
        <w:t>The study examined direct and indirect deaths caused by</w:t>
      </w:r>
      <w:r w:rsidRPr="00092E9D">
        <w:rPr>
          <w:rStyle w:val="StyleUnderline"/>
        </w:rPr>
        <w:t xml:space="preserve"> more than </w:t>
      </w:r>
      <w:r w:rsidRPr="00092E9D">
        <w:rPr>
          <w:rStyle w:val="StyleUnderline"/>
          <w:highlight w:val="yellow"/>
        </w:rPr>
        <w:t>a decade of</w:t>
      </w:r>
      <w:r w:rsidRPr="00092E9D">
        <w:rPr>
          <w:rStyle w:val="StyleUnderline"/>
        </w:rPr>
        <w:t xml:space="preserve"> US-led </w:t>
      </w:r>
      <w:r w:rsidRPr="00092E9D">
        <w:rPr>
          <w:rStyle w:val="StyleUnderline"/>
          <w:highlight w:val="yellow"/>
        </w:rPr>
        <w:t>war</w:t>
      </w:r>
      <w:r w:rsidRPr="00092E9D">
        <w:rPr>
          <w:rStyle w:val="StyleUnderline"/>
        </w:rPr>
        <w:t xml:space="preserve"> in</w:t>
      </w:r>
      <w:r>
        <w:t xml:space="preserve"> three countries, </w:t>
      </w:r>
      <w:r w:rsidRPr="00092E9D">
        <w:rPr>
          <w:rStyle w:val="StyleUnderline"/>
        </w:rPr>
        <w:t xml:space="preserve">Iraq, Afghanistan and Pakistan, </w:t>
      </w:r>
      <w:r w:rsidRPr="00092E9D">
        <w:rPr>
          <w:rStyle w:val="StyleUnderline"/>
          <w:highlight w:val="yellow"/>
        </w:rPr>
        <w:t xml:space="preserve">but </w:t>
      </w:r>
      <w:r w:rsidRPr="00092E9D">
        <w:rPr>
          <w:rStyle w:val="Emphasis"/>
          <w:highlight w:val="yellow"/>
        </w:rPr>
        <w:t>did not include</w:t>
      </w:r>
      <w:r w:rsidRPr="00092E9D">
        <w:rPr>
          <w:rStyle w:val="StyleUnderline"/>
          <w:highlight w:val="yellow"/>
        </w:rPr>
        <w:t xml:space="preserve"> deaths in other countries</w:t>
      </w:r>
      <w:r w:rsidRPr="00092E9D">
        <w:rPr>
          <w:rStyle w:val="StyleUnderline"/>
        </w:rPr>
        <w:t xml:space="preserve"> attacked by American and allied military forces, </w:t>
      </w:r>
      <w:r w:rsidRPr="00092E9D">
        <w:rPr>
          <w:rStyle w:val="StyleUnderline"/>
          <w:highlight w:val="yellow"/>
        </w:rPr>
        <w:t>including Yemen, Somalia, Libya and Syria</w:t>
      </w:r>
      <w:r>
        <w:t>.</w:t>
      </w:r>
    </w:p>
    <w:p w:rsidR="004239D0" w:rsidRDefault="004239D0" w:rsidP="004239D0">
      <w:r>
        <w:lastRenderedPageBreak/>
        <w:t xml:space="preserve">The study noted that while the United States closely monitors casualty figures for allied troops—4,804 coalition deaths in Iraq; 3,485 in Afghanistan, </w:t>
      </w:r>
      <w:r w:rsidRPr="00092E9D">
        <w:rPr>
          <w:rStyle w:val="StyleUnderline"/>
        </w:rPr>
        <w:t>the number of civilians and enemy combatants killed by US and allied forces is "</w:t>
      </w:r>
      <w:r w:rsidRPr="00092E9D">
        <w:rPr>
          <w:rStyle w:val="Emphasis"/>
        </w:rPr>
        <w:t>officially ignored</w:t>
      </w:r>
      <w:r w:rsidRPr="00092E9D">
        <w:rPr>
          <w:rStyle w:val="StyleUnderline"/>
        </w:rPr>
        <w:t>."</w:t>
      </w:r>
    </w:p>
    <w:p w:rsidR="004239D0" w:rsidRDefault="004239D0" w:rsidP="004239D0">
      <w:r w:rsidRPr="00092E9D">
        <w:rPr>
          <w:rStyle w:val="StyleUnderline"/>
          <w:highlight w:val="yellow"/>
        </w:rPr>
        <w:t>The</w:t>
      </w:r>
      <w:r w:rsidRPr="00092E9D">
        <w:rPr>
          <w:rStyle w:val="StyleUnderline"/>
        </w:rPr>
        <w:t xml:space="preserve"> IPPNW </w:t>
      </w:r>
      <w:r w:rsidRPr="00092E9D">
        <w:rPr>
          <w:rStyle w:val="StyleUnderline"/>
          <w:highlight w:val="yellow"/>
        </w:rPr>
        <w:t>investigation</w:t>
      </w:r>
      <w:r w:rsidRPr="00092E9D">
        <w:rPr>
          <w:rStyle w:val="StyleUnderline"/>
        </w:rPr>
        <w:t xml:space="preserve">, which </w:t>
      </w:r>
      <w:r w:rsidRPr="00092E9D">
        <w:rPr>
          <w:rStyle w:val="StyleUnderline"/>
          <w:highlight w:val="yellow"/>
        </w:rPr>
        <w:t>scoured</w:t>
      </w:r>
      <w:r w:rsidRPr="00092E9D">
        <w:rPr>
          <w:rStyle w:val="StyleUnderline"/>
        </w:rPr>
        <w:t xml:space="preserve"> the </w:t>
      </w:r>
      <w:r w:rsidRPr="00092E9D">
        <w:rPr>
          <w:rStyle w:val="StyleUnderline"/>
          <w:highlight w:val="yellow"/>
        </w:rPr>
        <w:t xml:space="preserve">results of </w:t>
      </w:r>
      <w:r w:rsidRPr="00092E9D">
        <w:rPr>
          <w:rStyle w:val="Emphasis"/>
          <w:highlight w:val="yellow"/>
        </w:rPr>
        <w:t>individual studies and data</w:t>
      </w:r>
      <w:r w:rsidRPr="00092E9D">
        <w:rPr>
          <w:rStyle w:val="StyleUnderline"/>
          <w:highlight w:val="yellow"/>
        </w:rPr>
        <w:t xml:space="preserve"> published by </w:t>
      </w:r>
      <w:r w:rsidRPr="00092E9D">
        <w:rPr>
          <w:rStyle w:val="Emphasis"/>
          <w:highlight w:val="yellow"/>
        </w:rPr>
        <w:t>U</w:t>
      </w:r>
      <w:r>
        <w:t xml:space="preserve">nited </w:t>
      </w:r>
      <w:r w:rsidRPr="00092E9D">
        <w:rPr>
          <w:rStyle w:val="Emphasis"/>
          <w:highlight w:val="yellow"/>
        </w:rPr>
        <w:t>N</w:t>
      </w:r>
      <w:r>
        <w:t xml:space="preserve">ations </w:t>
      </w:r>
      <w:r w:rsidRPr="00092E9D">
        <w:rPr>
          <w:rStyle w:val="Emphasis"/>
          <w:highlight w:val="yellow"/>
        </w:rPr>
        <w:t>organizations</w:t>
      </w:r>
      <w:r w:rsidRPr="00092E9D">
        <w:rPr>
          <w:rStyle w:val="StyleUnderline"/>
          <w:highlight w:val="yellow"/>
        </w:rPr>
        <w:t xml:space="preserve">, </w:t>
      </w:r>
      <w:r w:rsidRPr="00092E9D">
        <w:rPr>
          <w:rStyle w:val="Emphasis"/>
          <w:highlight w:val="yellow"/>
        </w:rPr>
        <w:t>government agencies</w:t>
      </w:r>
      <w:r w:rsidRPr="00092E9D">
        <w:rPr>
          <w:rStyle w:val="StyleUnderline"/>
          <w:highlight w:val="yellow"/>
        </w:rPr>
        <w:t xml:space="preserve"> and </w:t>
      </w:r>
      <w:r w:rsidRPr="00092E9D">
        <w:rPr>
          <w:rStyle w:val="Emphasis"/>
          <w:highlight w:val="yellow"/>
        </w:rPr>
        <w:t>n</w:t>
      </w:r>
      <w:r w:rsidRPr="00092E9D">
        <w:rPr>
          <w:rStyle w:val="Emphasis"/>
        </w:rPr>
        <w:t>on-</w:t>
      </w:r>
      <w:r w:rsidRPr="00092E9D">
        <w:rPr>
          <w:rStyle w:val="Emphasis"/>
          <w:highlight w:val="yellow"/>
        </w:rPr>
        <w:t>g</w:t>
      </w:r>
      <w:r w:rsidRPr="00092E9D">
        <w:rPr>
          <w:rStyle w:val="Emphasis"/>
        </w:rPr>
        <w:t xml:space="preserve">overnmental </w:t>
      </w:r>
      <w:r w:rsidRPr="00092E9D">
        <w:rPr>
          <w:rStyle w:val="Emphasis"/>
          <w:highlight w:val="yellow"/>
        </w:rPr>
        <w:t>o</w:t>
      </w:r>
      <w:r w:rsidRPr="00092E9D">
        <w:rPr>
          <w:rStyle w:val="Emphasis"/>
        </w:rPr>
        <w:t>rganization</w:t>
      </w:r>
      <w:r w:rsidRPr="00092E9D">
        <w:rPr>
          <w:rStyle w:val="Emphasis"/>
          <w:highlight w:val="yellow"/>
        </w:rPr>
        <w:t>s</w:t>
      </w:r>
      <w:r w:rsidRPr="00092E9D">
        <w:rPr>
          <w:rStyle w:val="StyleUnderline"/>
        </w:rPr>
        <w:t xml:space="preserve">, concluded the ongoing war "has, directly or indirectly, killed around </w:t>
      </w:r>
      <w:r w:rsidRPr="00092E9D">
        <w:rPr>
          <w:rStyle w:val="Emphasis"/>
        </w:rPr>
        <w:t>1 million people</w:t>
      </w:r>
      <w:r w:rsidRPr="00092E9D">
        <w:rPr>
          <w:rStyle w:val="StyleUnderline"/>
        </w:rPr>
        <w:t xml:space="preserve"> in Iraq, </w:t>
      </w:r>
      <w:r w:rsidRPr="00092E9D">
        <w:rPr>
          <w:rStyle w:val="Emphasis"/>
        </w:rPr>
        <w:t>220,000</w:t>
      </w:r>
      <w:r w:rsidRPr="00092E9D">
        <w:rPr>
          <w:rStyle w:val="StyleUnderline"/>
        </w:rPr>
        <w:t xml:space="preserve"> in Afghanistan and </w:t>
      </w:r>
      <w:r w:rsidRPr="00092E9D">
        <w:rPr>
          <w:rStyle w:val="Emphasis"/>
        </w:rPr>
        <w:t>80,000</w:t>
      </w:r>
      <w:r w:rsidRPr="00092E9D">
        <w:rPr>
          <w:rStyle w:val="StyleUnderline"/>
        </w:rPr>
        <w:t xml:space="preserve"> in Pakistan."</w:t>
      </w:r>
    </w:p>
    <w:p w:rsidR="004239D0" w:rsidRDefault="004239D0" w:rsidP="004239D0">
      <w:r>
        <w:t>"</w:t>
      </w:r>
      <w:r w:rsidRPr="00092E9D">
        <w:rPr>
          <w:rStyle w:val="StyleUnderline"/>
        </w:rPr>
        <w:t xml:space="preserve">The figure is approximately </w:t>
      </w:r>
      <w:r w:rsidRPr="00092E9D">
        <w:rPr>
          <w:rStyle w:val="Emphasis"/>
        </w:rPr>
        <w:t>10 times greater</w:t>
      </w:r>
      <w:r w:rsidRPr="00092E9D">
        <w:rPr>
          <w:rStyle w:val="StyleUnderline"/>
        </w:rPr>
        <w:t xml:space="preserve"> than that of which the public, experts and decision makers are aware</w:t>
      </w:r>
      <w:r>
        <w:t>," the study's authors write. "</w:t>
      </w:r>
      <w:r w:rsidRPr="00092E9D">
        <w:rPr>
          <w:rStyle w:val="StyleUnderline"/>
        </w:rPr>
        <w:t xml:space="preserve">And </w:t>
      </w:r>
      <w:r w:rsidRPr="00092E9D">
        <w:rPr>
          <w:rStyle w:val="StyleUnderline"/>
          <w:highlight w:val="yellow"/>
        </w:rPr>
        <w:t>this is</w:t>
      </w:r>
      <w:r w:rsidRPr="00092E9D">
        <w:rPr>
          <w:rStyle w:val="StyleUnderline"/>
        </w:rPr>
        <w:t xml:space="preserve"> only </w:t>
      </w:r>
      <w:r w:rsidRPr="00092E9D">
        <w:rPr>
          <w:rStyle w:val="Emphasis"/>
          <w:highlight w:val="yellow"/>
        </w:rPr>
        <w:t>a conservative estimate</w:t>
      </w:r>
      <w:r w:rsidRPr="00092E9D">
        <w:rPr>
          <w:rStyle w:val="StyleUnderline"/>
          <w:highlight w:val="yellow"/>
        </w:rPr>
        <w:t>. The total number of deaths</w:t>
      </w:r>
      <w:r w:rsidRPr="00092E9D">
        <w:rPr>
          <w:rStyle w:val="StyleUnderline"/>
        </w:rPr>
        <w:t xml:space="preserve"> in the three countries... </w:t>
      </w:r>
      <w:r w:rsidRPr="00092E9D">
        <w:rPr>
          <w:rStyle w:val="StyleUnderline"/>
          <w:highlight w:val="yellow"/>
        </w:rPr>
        <w:t>could</w:t>
      </w:r>
      <w:r w:rsidRPr="00092E9D">
        <w:rPr>
          <w:rStyle w:val="StyleUnderline"/>
        </w:rPr>
        <w:t xml:space="preserve"> also </w:t>
      </w:r>
      <w:r w:rsidRPr="00092E9D">
        <w:rPr>
          <w:rStyle w:val="StyleUnderline"/>
          <w:highlight w:val="yellow"/>
        </w:rPr>
        <w:t xml:space="preserve">be </w:t>
      </w:r>
      <w:r w:rsidRPr="00092E9D">
        <w:rPr>
          <w:rStyle w:val="Emphasis"/>
          <w:highlight w:val="yellow"/>
        </w:rPr>
        <w:t>in excess of 2 million</w:t>
      </w:r>
      <w:r>
        <w:t>."</w:t>
      </w:r>
    </w:p>
    <w:p w:rsidR="004239D0" w:rsidRPr="004239D0" w:rsidRDefault="004239D0" w:rsidP="004239D0">
      <w:bookmarkStart w:id="0" w:name="_GoBack"/>
      <w:bookmarkEnd w:id="0"/>
    </w:p>
    <w:p w:rsidR="006A522D" w:rsidRDefault="006A522D" w:rsidP="006A522D">
      <w:pPr>
        <w:pStyle w:val="Heading3"/>
      </w:pPr>
      <w:r>
        <w:lastRenderedPageBreak/>
        <w:t>They Say: “Sales Already Completed”</w:t>
      </w:r>
    </w:p>
    <w:p w:rsidR="001D5F13" w:rsidRDefault="001D5F13" w:rsidP="001D5F13">
      <w:pPr>
        <w:pStyle w:val="Heading4"/>
      </w:pPr>
      <w:r>
        <w:t xml:space="preserve">Congressional legislation stops </w:t>
      </w:r>
      <w:r w:rsidRPr="001D5F13">
        <w:rPr>
          <w:u w:val="single"/>
        </w:rPr>
        <w:t>the delivery</w:t>
      </w:r>
      <w:r>
        <w:rPr>
          <w:u w:val="single"/>
        </w:rPr>
        <w:t xml:space="preserve"> and transfer</w:t>
      </w:r>
      <w:r>
        <w:t xml:space="preserve"> of weapons. </w:t>
      </w:r>
    </w:p>
    <w:p w:rsidR="001D5F13" w:rsidRDefault="001D5F13" w:rsidP="001D5F13">
      <w:r>
        <w:rPr>
          <w:rStyle w:val="Style13ptBold"/>
        </w:rPr>
        <w:t>Binder</w:t>
      </w:r>
      <w:r w:rsidRPr="008A2C19">
        <w:rPr>
          <w:rStyle w:val="Style13ptBold"/>
        </w:rPr>
        <w:t xml:space="preserve"> 19</w:t>
      </w:r>
      <w:r>
        <w:t xml:space="preserve"> — Seth Binder, </w:t>
      </w:r>
      <w:r w:rsidRPr="000C251C">
        <w:t>Advocacy Officer at the Project on Middle East Democracy, former Program Manager of the Security Assistance Monitor Program at the Center for International Policy, holds an M.A. in International Relations from the Maxwell School of Citizenship and Public Affairs at Syracuse University,</w:t>
      </w:r>
      <w:r>
        <w:t xml:space="preserve"> 2019 (“</w:t>
      </w:r>
      <w:r w:rsidRPr="00B52F51">
        <w:t>U.S. "Emergency" Arms Sales to Saudi Arabia and United Arab Emirates</w:t>
      </w:r>
      <w:r>
        <w:t>,” Forum on the Arms Trade, May 23</w:t>
      </w:r>
      <w:r w:rsidRPr="008A2C19">
        <w:rPr>
          <w:vertAlign w:val="superscript"/>
        </w:rPr>
        <w:t>rd</w:t>
      </w:r>
      <w:r>
        <w:t xml:space="preserve">, Available Online at </w:t>
      </w:r>
      <w:hyperlink r:id="rId66" w:history="1">
        <w:r w:rsidRPr="00063DE4">
          <w:rPr>
            <w:rStyle w:val="Hyperlink"/>
          </w:rPr>
          <w:t>https://www.forumarmstrade.org/ussaudimay2019.html</w:t>
        </w:r>
      </w:hyperlink>
      <w:r>
        <w:t>, Accessed 06-11-2019)</w:t>
      </w:r>
    </w:p>
    <w:p w:rsidR="001D5F13" w:rsidRDefault="001D5F13" w:rsidP="001D5F13">
      <w:r w:rsidRPr="00AB07A3">
        <w:rPr>
          <w:rStyle w:val="StyleUnderline"/>
        </w:rPr>
        <w:t xml:space="preserve">If the </w:t>
      </w:r>
      <w:r w:rsidRPr="001D5F13">
        <w:rPr>
          <w:rStyle w:val="StyleUnderline"/>
        </w:rPr>
        <w:t xml:space="preserve">administration carries through with reports that it will use an emergency waiver on an arms sale to Saudi Arabia, this would be </w:t>
      </w:r>
      <w:r w:rsidRPr="001D5F13">
        <w:rPr>
          <w:rStyle w:val="Emphasis"/>
        </w:rPr>
        <w:t>an alarming step</w:t>
      </w:r>
      <w:r w:rsidRPr="001D5F13">
        <w:rPr>
          <w:rStyle w:val="StyleUnderline"/>
        </w:rPr>
        <w:t xml:space="preserve"> to bypass the traditional congressional review period with little justification, which should elicit </w:t>
      </w:r>
      <w:r w:rsidRPr="001D5F13">
        <w:rPr>
          <w:rStyle w:val="Emphasis"/>
        </w:rPr>
        <w:t xml:space="preserve">a strong response from </w:t>
      </w:r>
      <w:r w:rsidRPr="00C20540">
        <w:rPr>
          <w:rStyle w:val="Emphasis"/>
          <w:highlight w:val="yellow"/>
        </w:rPr>
        <w:t>Congress</w:t>
      </w:r>
      <w:r w:rsidRPr="001D5F13">
        <w:rPr>
          <w:rStyle w:val="StyleUnderline"/>
        </w:rPr>
        <w:t xml:space="preserve"> who </w:t>
      </w:r>
      <w:r w:rsidRPr="00C20540">
        <w:rPr>
          <w:rStyle w:val="StyleUnderline"/>
          <w:highlight w:val="yellow"/>
        </w:rPr>
        <w:t xml:space="preserve">could </w:t>
      </w:r>
      <w:r w:rsidRPr="00C20540">
        <w:rPr>
          <w:rStyle w:val="Emphasis"/>
          <w:highlight w:val="yellow"/>
        </w:rPr>
        <w:t>pass legislation to stop the delivery and transfer</w:t>
      </w:r>
      <w:r w:rsidRPr="001D5F13">
        <w:rPr>
          <w:rStyle w:val="Emphasis"/>
        </w:rPr>
        <w:t xml:space="preserve"> of arms to Saudi Arabia</w:t>
      </w:r>
      <w:r>
        <w:t>.</w:t>
      </w:r>
    </w:p>
    <w:p w:rsidR="001D5F13" w:rsidRDefault="001D5F13" w:rsidP="006A522D"/>
    <w:p w:rsidR="001D5F13" w:rsidRDefault="001D5F13" w:rsidP="001D5F13">
      <w:pPr>
        <w:pStyle w:val="Heading4"/>
      </w:pPr>
      <w:r>
        <w:t xml:space="preserve">That means </w:t>
      </w:r>
      <w:r w:rsidRPr="001D5F13">
        <w:rPr>
          <w:u w:val="single"/>
        </w:rPr>
        <w:t>they never get delivered</w:t>
      </w:r>
      <w:r>
        <w:t>.</w:t>
      </w:r>
    </w:p>
    <w:p w:rsidR="001D5F13" w:rsidRPr="002547D9" w:rsidRDefault="001D5F13" w:rsidP="001D5F13">
      <w:r w:rsidRPr="002547D9">
        <w:rPr>
          <w:rStyle w:val="Style13ptBold"/>
        </w:rPr>
        <w:t>McLeary 19</w:t>
      </w:r>
      <w:r>
        <w:t xml:space="preserve"> — Paul McLeary, Senior Reporter at </w:t>
      </w:r>
      <w:r w:rsidRPr="002547D9">
        <w:rPr>
          <w:i/>
        </w:rPr>
        <w:t>Breaking Defense</w:t>
      </w:r>
      <w:r>
        <w:t>, 2019 (“</w:t>
      </w:r>
      <w:r w:rsidRPr="00AF1682">
        <w:t>Congress Testy About US Arms Sales To Saudi, But Still Lack Votes</w:t>
      </w:r>
      <w:r>
        <w:t xml:space="preserve">,” </w:t>
      </w:r>
      <w:r>
        <w:rPr>
          <w:i/>
        </w:rPr>
        <w:t>Breaking Defense</w:t>
      </w:r>
      <w:r>
        <w:t>, July 10</w:t>
      </w:r>
      <w:r w:rsidRPr="002547D9">
        <w:rPr>
          <w:vertAlign w:val="superscript"/>
        </w:rPr>
        <w:t>th</w:t>
      </w:r>
      <w:r>
        <w:t xml:space="preserve">, Available Online at </w:t>
      </w:r>
      <w:hyperlink r:id="rId67" w:history="1">
        <w:r w:rsidRPr="00353BE5">
          <w:rPr>
            <w:rStyle w:val="Hyperlink"/>
          </w:rPr>
          <w:t>https://breakingdefense.com/2019/07/congress-testy-about-us-arms-sales-to-saudi-but-still-lack-votes/</w:t>
        </w:r>
      </w:hyperlink>
      <w:r>
        <w:t>, Accessed 07-13-2019)</w:t>
      </w:r>
    </w:p>
    <w:p w:rsidR="001D5F13" w:rsidRDefault="001D5F13" w:rsidP="001D5F13">
      <w:r>
        <w:t xml:space="preserve">In response to the stoppage in selling the weapons, Secretary of State Mike </w:t>
      </w:r>
      <w:r w:rsidRPr="00FF0ACB">
        <w:rPr>
          <w:rStyle w:val="StyleUnderline"/>
        </w:rPr>
        <w:t>Pompeo invoked an emergency exemption</w:t>
      </w:r>
      <w:r>
        <w:t xml:space="preserve"> in the Arms Export Control Act </w:t>
      </w:r>
      <w:r w:rsidRPr="00FF0ACB">
        <w:rPr>
          <w:rStyle w:val="StyleUnderline"/>
        </w:rPr>
        <w:t>to push through the sales</w:t>
      </w:r>
      <w:r>
        <w:t xml:space="preserve"> on May 24th. In response, a bipartisan group of senators, including Trump ally Lindsey Graham, voted to block the deal, which the president vowed to veto. </w:t>
      </w:r>
    </w:p>
    <w:p w:rsidR="001D5F13" w:rsidRDefault="001D5F13" w:rsidP="001D5F13">
      <w:r w:rsidRPr="00FF0ACB">
        <w:rPr>
          <w:rStyle w:val="StyleUnderline"/>
        </w:rPr>
        <w:t>The sales include F-15 engines, Paveway Precision Guided Munitions, Advanced Precision Kill Weapon Systems, and Javelin Anti-Tank Missiles</w:t>
      </w:r>
      <w:r>
        <w:t>.</w:t>
      </w:r>
    </w:p>
    <w:p w:rsidR="001D5F13" w:rsidRDefault="001D5F13" w:rsidP="001D5F13">
      <w:r w:rsidRPr="00FF0ACB">
        <w:rPr>
          <w:rStyle w:val="StyleUnderline"/>
        </w:rPr>
        <w:t xml:space="preserve">Asked repeatedly if any of the weapons have been delivered, 47 days after the emergency declaration, </w:t>
      </w:r>
      <w:r w:rsidRPr="00127B0A">
        <w:rPr>
          <w:rStyle w:val="StyleUnderline"/>
          <w:highlight w:val="yellow"/>
        </w:rPr>
        <w:t>Cooper admitted</w:t>
      </w:r>
      <w:r w:rsidRPr="00127B0A">
        <w:rPr>
          <w:rStyle w:val="StyleUnderline"/>
        </w:rPr>
        <w:t>, “</w:t>
      </w:r>
      <w:r w:rsidRPr="00127B0A">
        <w:rPr>
          <w:rStyle w:val="Emphasis"/>
          <w:highlight w:val="yellow"/>
        </w:rPr>
        <w:t>delivery is pending</w:t>
      </w:r>
      <w:r w:rsidRPr="00127B0A">
        <w:rPr>
          <w:rStyle w:val="StyleUnderline"/>
        </w:rPr>
        <w:t xml:space="preserve">.” </w:t>
      </w:r>
      <w:r w:rsidRPr="00127B0A">
        <w:rPr>
          <w:rStyle w:val="StyleUnderline"/>
          <w:highlight w:val="yellow"/>
        </w:rPr>
        <w:t>Some</w:t>
      </w:r>
      <w:r w:rsidRPr="00127B0A">
        <w:rPr>
          <w:rStyle w:val="StyleUnderline"/>
        </w:rPr>
        <w:t xml:space="preserve"> of the </w:t>
      </w:r>
      <w:r w:rsidRPr="00127B0A">
        <w:rPr>
          <w:rStyle w:val="StyleUnderline"/>
          <w:highlight w:val="yellow"/>
        </w:rPr>
        <w:t xml:space="preserve">equipment </w:t>
      </w:r>
      <w:r w:rsidRPr="00127B0A">
        <w:rPr>
          <w:rStyle w:val="Emphasis"/>
          <w:highlight w:val="yellow"/>
        </w:rPr>
        <w:t>will take years to put under contract, build, and deliver</w:t>
      </w:r>
      <w:r w:rsidRPr="00127B0A">
        <w:rPr>
          <w:rStyle w:val="StyleUnderline"/>
        </w:rPr>
        <w:t xml:space="preserve"> — which undermines the administration’s argument there was no time for the usual approval process</w:t>
      </w:r>
      <w:r>
        <w:t>.</w:t>
      </w:r>
    </w:p>
    <w:p w:rsidR="001D5F13" w:rsidRDefault="001D5F13" w:rsidP="001D5F13">
      <w:r>
        <w:t xml:space="preserve">* Cooper = </w:t>
      </w:r>
      <w:r w:rsidRPr="00047BDE">
        <w:t>R. Clarke Cooper, assistant secretary of state for political-military affairs</w:t>
      </w:r>
    </w:p>
    <w:p w:rsidR="001D5F13" w:rsidRPr="006A522D" w:rsidRDefault="001D5F13" w:rsidP="006A522D"/>
    <w:p w:rsidR="0083705D" w:rsidRPr="005A4CE3" w:rsidRDefault="0083705D" w:rsidP="005A4CE3"/>
    <w:p w:rsidR="00D71324" w:rsidRDefault="00D71324" w:rsidP="00EA13A3">
      <w:pPr>
        <w:pStyle w:val="Heading2"/>
      </w:pPr>
      <w:r>
        <w:lastRenderedPageBreak/>
        <w:t>Iran Advantage Backlines</w:t>
      </w:r>
    </w:p>
    <w:p w:rsidR="00D71324" w:rsidRDefault="00D71324" w:rsidP="00D71324">
      <w:pPr>
        <w:pStyle w:val="Heading3"/>
      </w:pPr>
      <w:r>
        <w:lastRenderedPageBreak/>
        <w:t>They Say: “</w:t>
      </w:r>
      <w:r w:rsidR="00AF510B">
        <w:t>Saudi Provocations Fail</w:t>
      </w:r>
      <w:r>
        <w:t>”</w:t>
      </w:r>
    </w:p>
    <w:p w:rsidR="00D71324" w:rsidRDefault="00D71324" w:rsidP="00D71324">
      <w:pPr>
        <w:pStyle w:val="Heading4"/>
      </w:pPr>
      <w:r>
        <w:t xml:space="preserve">The Saudis </w:t>
      </w:r>
      <w:r w:rsidRPr="00914E11">
        <w:rPr>
          <w:u w:val="single"/>
        </w:rPr>
        <w:t>are</w:t>
      </w:r>
      <w:r>
        <w:t xml:space="preserve"> pushing a U.S. war with Iran.</w:t>
      </w:r>
    </w:p>
    <w:p w:rsidR="00D71324" w:rsidRPr="000433B3" w:rsidRDefault="00D71324" w:rsidP="00D71324">
      <w:r w:rsidRPr="000433B3">
        <w:rPr>
          <w:rStyle w:val="Style13ptBold"/>
        </w:rPr>
        <w:t>Kelanic 18</w:t>
      </w:r>
      <w:r>
        <w:t xml:space="preserve"> — Rosemary A. Kelanic, </w:t>
      </w:r>
      <w:r w:rsidRPr="000F45CB">
        <w:t xml:space="preserve">Assistant Professor of Political Science at the University of Notre Dame, former Associate Director of the Institute for Security and Conflict Studies at The George Washington University, holds a Ph.D. in Political Science from the University of Chicago, </w:t>
      </w:r>
      <w:r>
        <w:t xml:space="preserve">2018 (“The Saudi Alliance Must Go,” </w:t>
      </w:r>
      <w:r>
        <w:rPr>
          <w:i/>
        </w:rPr>
        <w:t>The National Interest</w:t>
      </w:r>
      <w:r>
        <w:t>, November 29</w:t>
      </w:r>
      <w:r w:rsidRPr="000433B3">
        <w:rPr>
          <w:vertAlign w:val="superscript"/>
        </w:rPr>
        <w:t>th</w:t>
      </w:r>
      <w:r>
        <w:t xml:space="preserve">, Available Online at </w:t>
      </w:r>
      <w:hyperlink r:id="rId68" w:history="1">
        <w:r w:rsidRPr="008A2A05">
          <w:rPr>
            <w:rStyle w:val="Hyperlink"/>
          </w:rPr>
          <w:t>https://nationalinterest.org/print/blog/skeptics/saudi-alliance-must-go-37537</w:t>
        </w:r>
      </w:hyperlink>
      <w:r>
        <w:t>, Accessed 06-24-2019)</w:t>
      </w:r>
    </w:p>
    <w:p w:rsidR="00D71324" w:rsidRDefault="00D71324" w:rsidP="00D71324">
      <w:r>
        <w:t xml:space="preserve">Moreover, </w:t>
      </w:r>
      <w:r w:rsidRPr="009D5382">
        <w:rPr>
          <w:rStyle w:val="StyleUnderline"/>
          <w:highlight w:val="yellow"/>
        </w:rPr>
        <w:t>close ties</w:t>
      </w:r>
      <w:r w:rsidRPr="0083303C">
        <w:rPr>
          <w:rStyle w:val="StyleUnderline"/>
        </w:rPr>
        <w:t xml:space="preserve"> to the House of Saud </w:t>
      </w:r>
      <w:r w:rsidRPr="009D5382">
        <w:rPr>
          <w:rStyle w:val="StyleUnderline"/>
          <w:highlight w:val="yellow"/>
        </w:rPr>
        <w:t>carry strategic costs</w:t>
      </w:r>
      <w:r>
        <w:t xml:space="preserve"> in addition to the moral costs of whitewashing the misdeeds of a murderous regime. Let’s not forget that U.S. support for Saudi regime was one of the main grievances Osama bin Laden cited for launching terrorism against the American homeland. </w:t>
      </w:r>
      <w:r w:rsidRPr="009D5382">
        <w:rPr>
          <w:rStyle w:val="StyleUnderline"/>
          <w:highlight w:val="yellow"/>
        </w:rPr>
        <w:t>The Saudis</w:t>
      </w:r>
      <w:r>
        <w:t xml:space="preserve"> also </w:t>
      </w:r>
      <w:r w:rsidRPr="009D5382">
        <w:rPr>
          <w:rStyle w:val="StyleUnderline"/>
          <w:highlight w:val="yellow"/>
        </w:rPr>
        <w:t>seem hell-bent on baiting the U</w:t>
      </w:r>
      <w:r>
        <w:t xml:space="preserve">nited </w:t>
      </w:r>
      <w:r w:rsidRPr="009D5382">
        <w:rPr>
          <w:rStyle w:val="StyleUnderline"/>
          <w:highlight w:val="yellow"/>
        </w:rPr>
        <w:t>S</w:t>
      </w:r>
      <w:r>
        <w:t xml:space="preserve">tates </w:t>
      </w:r>
      <w:r w:rsidRPr="009D5382">
        <w:rPr>
          <w:rStyle w:val="StyleUnderline"/>
          <w:highlight w:val="yellow"/>
        </w:rPr>
        <w:t>into a foolish and unnecessary military clash with Iran—to have America settle their local feud for them</w:t>
      </w:r>
      <w:r>
        <w:t>. And the aforementioned war in Yemen, where Saudi forces have used American-made weapons to commit barbarous acts against civilians, only undermines U.S. security by stoking the sort of anti-American sentiment that motivated nineteen hijackers—fifteen of them Saudis—to carry out the heinous 9/11 attacks.</w:t>
      </w:r>
    </w:p>
    <w:p w:rsidR="00D71324" w:rsidRDefault="00D71324" w:rsidP="00D71324"/>
    <w:p w:rsidR="00D71324" w:rsidRDefault="00D71324" w:rsidP="00D71324">
      <w:pPr>
        <w:pStyle w:val="Heading4"/>
      </w:pPr>
      <w:r>
        <w:t xml:space="preserve">The risk is </w:t>
      </w:r>
      <w:r w:rsidRPr="00A57B7C">
        <w:rPr>
          <w:u w:val="single"/>
        </w:rPr>
        <w:t>extremely high</w:t>
      </w:r>
      <w:r>
        <w:t xml:space="preserve"> because Saudi Arabia’s strategy is to keep the U.S. in a state of </w:t>
      </w:r>
      <w:r w:rsidRPr="00505B07">
        <w:rPr>
          <w:u w:val="single"/>
        </w:rPr>
        <w:t xml:space="preserve">permanent </w:t>
      </w:r>
      <w:r>
        <w:rPr>
          <w:u w:val="single"/>
        </w:rPr>
        <w:t>conflict</w:t>
      </w:r>
      <w:r>
        <w:t xml:space="preserve"> with Iran.</w:t>
      </w:r>
    </w:p>
    <w:p w:rsidR="00D71324" w:rsidRPr="00ED6DD1" w:rsidRDefault="00D71324" w:rsidP="00D71324">
      <w:r w:rsidRPr="00ED6DD1">
        <w:rPr>
          <w:rStyle w:val="Style13ptBold"/>
        </w:rPr>
        <w:t>Parsi 17</w:t>
      </w:r>
      <w:r>
        <w:t xml:space="preserve"> — Trita Parsi, F</w:t>
      </w:r>
      <w:r w:rsidRPr="00ED6DD1">
        <w:t>ounder and</w:t>
      </w:r>
      <w:r>
        <w:t xml:space="preserve"> P</w:t>
      </w:r>
      <w:r w:rsidRPr="00ED6DD1">
        <w:t xml:space="preserve">resident of the National Iranian American Council—the largest organization representing people of Iranian Heritage in the United States, former Adjunct Professor of International Relations at the School for Advanced International Studies at Johns Hopkins University, former Adjunct Scholar at </w:t>
      </w:r>
      <w:r>
        <w:t>the</w:t>
      </w:r>
      <w:r w:rsidRPr="00ED6DD1">
        <w:t xml:space="preserve"> Middle East Institute, former Policy Fellow at the Woodrow Wilson International Center for Scholars, holds a Ph.D. in International Relations from Johns Hopkins University,</w:t>
      </w:r>
      <w:r>
        <w:t xml:space="preserve"> 2017 (“</w:t>
      </w:r>
      <w:r w:rsidRPr="00ED6DD1">
        <w:t>Saudi Arabia Wants to Fight Iran to the Last American</w:t>
      </w:r>
      <w:r>
        <w:t xml:space="preserve">,” </w:t>
      </w:r>
      <w:r>
        <w:rPr>
          <w:i/>
        </w:rPr>
        <w:t>The National Interest</w:t>
      </w:r>
      <w:r>
        <w:t>, November 15</w:t>
      </w:r>
      <w:r w:rsidRPr="00ED6DD1">
        <w:rPr>
          <w:vertAlign w:val="superscript"/>
        </w:rPr>
        <w:t>th</w:t>
      </w:r>
      <w:r>
        <w:t xml:space="preserve">, Available Online at </w:t>
      </w:r>
      <w:hyperlink r:id="rId69" w:history="1">
        <w:r w:rsidRPr="008A2A05">
          <w:rPr>
            <w:rStyle w:val="Hyperlink"/>
          </w:rPr>
          <w:t>https://nationalinterest.org/print/feature/saudi-arabia-wants-fight-iran-the-last-american-23212</w:t>
        </w:r>
      </w:hyperlink>
      <w:r>
        <w:t>, Accessed 06-24-2019)</w:t>
      </w:r>
    </w:p>
    <w:p w:rsidR="00D71324" w:rsidRDefault="00D71324" w:rsidP="00D71324">
      <w:r w:rsidRPr="00BF0D06">
        <w:rPr>
          <w:rStyle w:val="StyleUnderline"/>
        </w:rPr>
        <w:t xml:space="preserve">Many observers have connected the dots and concluded that </w:t>
      </w:r>
      <w:r w:rsidRPr="00A36A34">
        <w:rPr>
          <w:rStyle w:val="StyleUnderline"/>
          <w:highlight w:val="yellow"/>
        </w:rPr>
        <w:t xml:space="preserve">Saudi Arabia’s crown prince is seeking to </w:t>
      </w:r>
      <w:r w:rsidRPr="00A36A34">
        <w:rPr>
          <w:rStyle w:val="Emphasis"/>
          <w:highlight w:val="yellow"/>
        </w:rPr>
        <w:t>drag the U</w:t>
      </w:r>
      <w:r>
        <w:t xml:space="preserve">nited </w:t>
      </w:r>
      <w:r w:rsidRPr="00A36A34">
        <w:rPr>
          <w:rStyle w:val="Emphasis"/>
          <w:highlight w:val="yellow"/>
        </w:rPr>
        <w:t>S</w:t>
      </w:r>
      <w:r>
        <w:t xml:space="preserve">tates </w:t>
      </w:r>
      <w:r w:rsidRPr="00A36A34">
        <w:rPr>
          <w:rStyle w:val="Emphasis"/>
          <w:highlight w:val="yellow"/>
        </w:rPr>
        <w:t>into a war with Iran</w:t>
      </w:r>
      <w:r w:rsidRPr="00BF0D06">
        <w:rPr>
          <w:rStyle w:val="Emphasis"/>
        </w:rPr>
        <w:t xml:space="preserve"> and Hezbollah</w:t>
      </w:r>
      <w:r w:rsidRPr="00BF0D06">
        <w:rPr>
          <w:rStyle w:val="StyleUnderline"/>
        </w:rPr>
        <w:t xml:space="preserve">. But that’s only half the story. Looking at the recent events through a broader geopolitical lens, a much more sinister plan emerges: a Saudi plan to </w:t>
      </w:r>
      <w:r w:rsidRPr="00BF0D06">
        <w:rPr>
          <w:rStyle w:val="Emphasis"/>
        </w:rPr>
        <w:t>trap the U</w:t>
      </w:r>
      <w:r>
        <w:t xml:space="preserve">nited </w:t>
      </w:r>
      <w:r w:rsidRPr="00BF0D06">
        <w:rPr>
          <w:rStyle w:val="Emphasis"/>
        </w:rPr>
        <w:t>S</w:t>
      </w:r>
      <w:r>
        <w:t xml:space="preserve">tates </w:t>
      </w:r>
      <w:r w:rsidRPr="00BF0D06">
        <w:rPr>
          <w:rStyle w:val="Emphasis"/>
        </w:rPr>
        <w:t>in a permanent standoff with Tehran</w:t>
      </w:r>
      <w:r>
        <w:t>.</w:t>
      </w:r>
    </w:p>
    <w:p w:rsidR="00D71324" w:rsidRDefault="00D71324" w:rsidP="00D71324">
      <w:r>
        <w:t>While most of the world has been aghast by Crown Prince Mohammad bin Salman’s radical actions of this past week, his conduct is only inexplicable when viewed from the wrong lens, such as the Sunni-Shia sectarian frame or the even more absurd attempt to cast this conflict as part of a greater fight against terrorism. After all, Saudi Arabia provided the seed money for Al Qaeda and openly funded and armed Al Qaeda in Syria (Jabhat al-Nusra), according to the U.S. government.</w:t>
      </w:r>
    </w:p>
    <w:p w:rsidR="00D71324" w:rsidRDefault="00D71324" w:rsidP="00D71324">
      <w:r>
        <w:t>When seen from a geopolitical lens, however, the unlikely alliance between Zionist Israel and the Wahhabi House of Saud, their opposition to the Iran nuclear deal and their coordinated effort to ratchet up tensions in the region suddenly acquire a degree of logic.</w:t>
      </w:r>
    </w:p>
    <w:p w:rsidR="00D71324" w:rsidRDefault="00D71324" w:rsidP="00D71324">
      <w:r w:rsidRPr="00BF0D06">
        <w:rPr>
          <w:rStyle w:val="StyleUnderline"/>
        </w:rPr>
        <w:t xml:space="preserve">Rather than ethnic or sectarian motivations, </w:t>
      </w:r>
      <w:r w:rsidRPr="00A36A34">
        <w:rPr>
          <w:rStyle w:val="StyleUnderline"/>
          <w:highlight w:val="yellow"/>
        </w:rPr>
        <w:t>Saudi Arabia’s</w:t>
      </w:r>
      <w:r w:rsidRPr="00BF0D06">
        <w:rPr>
          <w:rStyle w:val="StyleUnderline"/>
        </w:rPr>
        <w:t xml:space="preserve"> ultimate </w:t>
      </w:r>
      <w:r w:rsidRPr="00A36A34">
        <w:rPr>
          <w:rStyle w:val="StyleUnderline"/>
          <w:highlight w:val="yellow"/>
        </w:rPr>
        <w:t>aim is to drag the U</w:t>
      </w:r>
      <w:r>
        <w:t xml:space="preserve">nited </w:t>
      </w:r>
      <w:r w:rsidRPr="00A36A34">
        <w:rPr>
          <w:rStyle w:val="StyleUnderline"/>
          <w:highlight w:val="yellow"/>
        </w:rPr>
        <w:t>S</w:t>
      </w:r>
      <w:r>
        <w:t xml:space="preserve">tates </w:t>
      </w:r>
      <w:r w:rsidRPr="00A36A34">
        <w:rPr>
          <w:rStyle w:val="StyleUnderline"/>
          <w:highlight w:val="yellow"/>
        </w:rPr>
        <w:t>back into the Middle East</w:t>
      </w:r>
      <w:r w:rsidRPr="00BF0D06">
        <w:rPr>
          <w:rStyle w:val="StyleUnderline"/>
        </w:rPr>
        <w:t xml:space="preserve"> in order for Washington </w:t>
      </w:r>
      <w:r w:rsidRPr="00A36A34">
        <w:rPr>
          <w:rStyle w:val="StyleUnderline"/>
          <w:highlight w:val="yellow"/>
        </w:rPr>
        <w:t>to reestablish</w:t>
      </w:r>
      <w:r w:rsidRPr="00BF0D06">
        <w:rPr>
          <w:rStyle w:val="StyleUnderline"/>
        </w:rPr>
        <w:t xml:space="preserve"> its </w:t>
      </w:r>
      <w:r w:rsidRPr="00A36A34">
        <w:rPr>
          <w:rStyle w:val="StyleUnderline"/>
          <w:highlight w:val="yellow"/>
        </w:rPr>
        <w:t>military dominance</w:t>
      </w:r>
      <w:r w:rsidRPr="00BF0D06">
        <w:rPr>
          <w:rStyle w:val="StyleUnderline"/>
        </w:rPr>
        <w:t xml:space="preserve"> and reimpose</w:t>
      </w:r>
      <w:r>
        <w:t xml:space="preserve"> on the region </w:t>
      </w:r>
      <w:r w:rsidRPr="00BF0D06">
        <w:rPr>
          <w:rStyle w:val="StyleUnderline"/>
        </w:rPr>
        <w:t xml:space="preserve">an equilibrium that favors Tel Aviv and Riyadh. </w:t>
      </w:r>
      <w:r w:rsidRPr="00A36A34">
        <w:rPr>
          <w:rStyle w:val="StyleUnderline"/>
          <w:highlight w:val="yellow"/>
        </w:rPr>
        <w:t>This</w:t>
      </w:r>
      <w:r>
        <w:t xml:space="preserve">, however, </w:t>
      </w:r>
      <w:r w:rsidRPr="00A36A34">
        <w:rPr>
          <w:rStyle w:val="StyleUnderline"/>
          <w:highlight w:val="yellow"/>
        </w:rPr>
        <w:t>does not require just a war</w:t>
      </w:r>
      <w:r w:rsidRPr="00BF0D06">
        <w:rPr>
          <w:rStyle w:val="StyleUnderline"/>
        </w:rPr>
        <w:t xml:space="preserve"> in Lebanon, </w:t>
      </w:r>
      <w:r w:rsidRPr="00A36A34">
        <w:rPr>
          <w:rStyle w:val="StyleUnderline"/>
          <w:highlight w:val="yellow"/>
        </w:rPr>
        <w:t xml:space="preserve">but </w:t>
      </w:r>
      <w:r w:rsidRPr="00A36A34">
        <w:rPr>
          <w:rStyle w:val="Emphasis"/>
          <w:highlight w:val="yellow"/>
        </w:rPr>
        <w:t>a permanent state of conflict</w:t>
      </w:r>
      <w:r w:rsidRPr="00A36A34">
        <w:rPr>
          <w:rStyle w:val="StyleUnderline"/>
          <w:highlight w:val="yellow"/>
        </w:rPr>
        <w:t xml:space="preserve"> between the U</w:t>
      </w:r>
      <w:r>
        <w:t xml:space="preserve">nited </w:t>
      </w:r>
      <w:r w:rsidRPr="00A36A34">
        <w:rPr>
          <w:rStyle w:val="StyleUnderline"/>
          <w:highlight w:val="yellow"/>
        </w:rPr>
        <w:t>S</w:t>
      </w:r>
      <w:r>
        <w:t xml:space="preserve">tates </w:t>
      </w:r>
      <w:r w:rsidRPr="00A36A34">
        <w:rPr>
          <w:rStyle w:val="StyleUnderline"/>
          <w:highlight w:val="yellow"/>
        </w:rPr>
        <w:t>and Iran</w:t>
      </w:r>
      <w:r>
        <w:t>.</w:t>
      </w:r>
    </w:p>
    <w:p w:rsidR="00D71324" w:rsidRDefault="00D71324" w:rsidP="00D71324">
      <w:r>
        <w:t>Israel and Saudi Arabia see this as justified return to the order that existed prior to the U.S. invasion of Iraq. The “dual containment” policy of the Clinton administration established a balance in the region centered on Israel, Saudi and Egypt, with the explicit goal of isolating and containing both Iran and Iraq. Tehran vehemently opposed the order and sought to undermine it by all means, including by targeting the Israeli-Palestinian peace process.</w:t>
      </w:r>
    </w:p>
    <w:p w:rsidR="00D71324" w:rsidRDefault="00D71324" w:rsidP="00D71324">
      <w:r>
        <w:t>But despite Tehran’s extensive efforts, Iran failed to bring about the collapse of the U.S.-led order. Instead, it was the United States itself under George W. Bush that—inadvertently—brought about the end of the U.S.-backed balance by committing the disastrous mistake of invading Iraq. The spectacular failure of this endeavor destabilized the region and weakened the United States, to a point where it no longer could restore the old order or foist a new balance upon the region.</w:t>
      </w:r>
    </w:p>
    <w:p w:rsidR="00D71324" w:rsidRDefault="00D71324" w:rsidP="00D71324">
      <w:r>
        <w:t xml:space="preserve">The Middle East has ever since essentially been orderless—there is no single dominant power or combination of states that can establish and sustain a new balance. This is precisely why it is experiencing so much instability and violence: the absence of a clear order draws all major powers into a fierce competition to define the new equilibrium. This is also why </w:t>
      </w:r>
      <w:r w:rsidRPr="00A36A34">
        <w:rPr>
          <w:rStyle w:val="StyleUnderline"/>
        </w:rPr>
        <w:t>Israel and Saudi Arabia have found common cause against Iran and</w:t>
      </w:r>
      <w:r>
        <w:t xml:space="preserve"> why they </w:t>
      </w:r>
      <w:r w:rsidRPr="00A36A34">
        <w:rPr>
          <w:rStyle w:val="StyleUnderline"/>
        </w:rPr>
        <w:t>have been pushing the U</w:t>
      </w:r>
      <w:r>
        <w:t xml:space="preserve">nited </w:t>
      </w:r>
      <w:r w:rsidRPr="00A36A34">
        <w:rPr>
          <w:rStyle w:val="StyleUnderline"/>
        </w:rPr>
        <w:t>S</w:t>
      </w:r>
      <w:r w:rsidRPr="00A36A34">
        <w:t>tates</w:t>
      </w:r>
      <w:r>
        <w:t xml:space="preserve"> </w:t>
      </w:r>
      <w:r w:rsidRPr="00A36A34">
        <w:rPr>
          <w:rStyle w:val="StyleUnderline"/>
        </w:rPr>
        <w:t>to take military action against Iran</w:t>
      </w:r>
      <w:r>
        <w:t>.</w:t>
      </w:r>
    </w:p>
    <w:p w:rsidR="00D71324" w:rsidRDefault="00D71324" w:rsidP="00D71324">
      <w:r>
        <w:t>Israel and Saudi Arabia were the biggest losers of the Iraq war and the collapse of Pax Americana. They enjoyed maximum security and maneuverability under the previous order, and their regional rivals were checked and contained, courtesy of American treasure and blood. Their priority for the last decade has been to compel the United States to recommit itself to the region and restore the pre-2003 balance, or at a minimum re-embrace the role as hegemon over the Middle East.</w:t>
      </w:r>
    </w:p>
    <w:p w:rsidR="00D71324" w:rsidRDefault="00D71324" w:rsidP="00D71324">
      <w:r>
        <w:lastRenderedPageBreak/>
        <w:t>But while the United States saw benefit in Middle Eastern hegemony twenty years ago, American, Israeli and Saudi interests have sharply diverged over the past two decades. Not only does the United States lack the resources to resurrect the previous balance, the benefits to U.S. national security are increasingly in question. President Barack Obama had ordered a global audit of America’s resources, commitments, challenges and opportunities early on in his presidency. The conclusion was unmistakable: the most strategically vital area for the United States in this century is East Asia. Yet, most of America’s resources were committed to the Middle East in unending wars of increasingly marginal strategic significance. America needed a course correction that reversed its overcommitment in the Middle East and undercommitment in East Asia: a pivot to Asia.</w:t>
      </w:r>
    </w:p>
    <w:p w:rsidR="00D71324" w:rsidRDefault="00D71324" w:rsidP="00D71324">
      <w:r>
        <w:t>Both Tel Aviv and Riyadh viewed Washington’s reorientation towards Asia with concern. They feared it would weaken Washington’s commitment to their security while also potentially making the United States more inclined to reach an accommodation with Iran. Those fears rose dramatically as Obama resisted the Saudi and Israeli push to bomb Iran, and instead opted for diplomacy. To the Saudis, Obama had sided with Iran. The details of the nuclear deal were irrelevant to Riyadh: the problem was the very idea of the United States striking a deal with Iran, which by definition would signal the end of Washington’s policy of fully balancing Iran and leave Saudi facing its Persian rival without unreserved American backing.</w:t>
      </w:r>
    </w:p>
    <w:p w:rsidR="00D71324" w:rsidRDefault="00D71324" w:rsidP="00D71324">
      <w:r w:rsidRPr="00A36A34">
        <w:rPr>
          <w:rStyle w:val="StyleUnderline"/>
          <w:highlight w:val="yellow"/>
        </w:rPr>
        <w:t>Saudi Arabia’s only prospect of balancing Iran</w:t>
      </w:r>
      <w:r w:rsidRPr="00BF0D06">
        <w:rPr>
          <w:rStyle w:val="StyleUnderline"/>
        </w:rPr>
        <w:t xml:space="preserve"> today </w:t>
      </w:r>
      <w:r w:rsidRPr="00A36A34">
        <w:rPr>
          <w:rStyle w:val="StyleUnderline"/>
          <w:highlight w:val="yellow"/>
        </w:rPr>
        <w:t>remains</w:t>
      </w:r>
      <w:r>
        <w:t xml:space="preserve"> the same as it was ten years ago: </w:t>
      </w:r>
      <w:r w:rsidRPr="00BF0D06">
        <w:rPr>
          <w:rStyle w:val="StyleUnderline"/>
        </w:rPr>
        <w:t xml:space="preserve">by </w:t>
      </w:r>
      <w:r w:rsidRPr="00A36A34">
        <w:rPr>
          <w:rStyle w:val="StyleUnderline"/>
          <w:highlight w:val="yellow"/>
        </w:rPr>
        <w:t>dragging the U</w:t>
      </w:r>
      <w:r>
        <w:t xml:space="preserve">nited </w:t>
      </w:r>
      <w:r w:rsidRPr="00A36A34">
        <w:rPr>
          <w:rStyle w:val="StyleUnderline"/>
          <w:highlight w:val="yellow"/>
        </w:rPr>
        <w:t>S</w:t>
      </w:r>
      <w:r>
        <w:t xml:space="preserve">tates </w:t>
      </w:r>
      <w:r w:rsidRPr="00A36A34">
        <w:rPr>
          <w:rStyle w:val="StyleUnderline"/>
          <w:highlight w:val="yellow"/>
        </w:rPr>
        <w:t>back in</w:t>
      </w:r>
      <w:r w:rsidRPr="00BF0D06">
        <w:rPr>
          <w:rStyle w:val="StyleUnderline"/>
        </w:rPr>
        <w:t xml:space="preserve">to the region </w:t>
      </w:r>
      <w:r w:rsidRPr="00A36A34">
        <w:rPr>
          <w:rStyle w:val="StyleUnderline"/>
          <w:highlight w:val="yellow"/>
        </w:rPr>
        <w:t>militarily</w:t>
      </w:r>
      <w:r w:rsidRPr="00BF0D06">
        <w:rPr>
          <w:rStyle w:val="StyleUnderline"/>
        </w:rPr>
        <w:t xml:space="preserve">. If Iran’s nuclear program or its role in Iraq won’t compel Washington to bomb Iran, </w:t>
      </w:r>
      <w:r w:rsidRPr="00A36A34">
        <w:rPr>
          <w:rStyle w:val="StyleUnderline"/>
          <w:highlight w:val="yellow"/>
        </w:rPr>
        <w:t xml:space="preserve">the Saudis must </w:t>
      </w:r>
      <w:r w:rsidRPr="00A36A34">
        <w:rPr>
          <w:rStyle w:val="Emphasis"/>
          <w:highlight w:val="yellow"/>
        </w:rPr>
        <w:t>instigate a crisis that will force America back into the squabbles</w:t>
      </w:r>
      <w:r w:rsidRPr="00BF0D06">
        <w:rPr>
          <w:rStyle w:val="StyleUnderline"/>
        </w:rPr>
        <w:t xml:space="preserve"> of the Middle East</w:t>
      </w:r>
      <w:r>
        <w:t xml:space="preserve">. Lebanon can serve this purpose precisely because it brings in a critical factor absent in both Iraq and Yemen—the Israeli angle and its American political potency. What the American public needs to fully understand, though, is that </w:t>
      </w:r>
      <w:r w:rsidRPr="00A36A34">
        <w:rPr>
          <w:rStyle w:val="StyleUnderline"/>
          <w:highlight w:val="yellow"/>
        </w:rPr>
        <w:t>Riyadh is</w:t>
      </w:r>
      <w:r>
        <w:t xml:space="preserve"> not </w:t>
      </w:r>
      <w:r w:rsidRPr="00A36A34">
        <w:rPr>
          <w:rStyle w:val="StyleUnderline"/>
          <w:highlight w:val="yellow"/>
        </w:rPr>
        <w:t>seeking</w:t>
      </w:r>
      <w:r>
        <w:t xml:space="preserve"> a one-off in Lebanon but rather </w:t>
      </w:r>
      <w:r w:rsidRPr="00BF0D06">
        <w:rPr>
          <w:rStyle w:val="StyleUnderline"/>
        </w:rPr>
        <w:t xml:space="preserve">a </w:t>
      </w:r>
      <w:r w:rsidRPr="00A36A34">
        <w:rPr>
          <w:rStyle w:val="StyleUnderline"/>
        </w:rPr>
        <w:t>perpetual</w:t>
      </w:r>
      <w:r w:rsidRPr="00BF0D06">
        <w:rPr>
          <w:rStyle w:val="StyleUnderline"/>
        </w:rPr>
        <w:t xml:space="preserve"> U.S. confrontation with Iran, </w:t>
      </w:r>
      <w:r w:rsidRPr="00A36A34">
        <w:rPr>
          <w:rStyle w:val="Emphasis"/>
          <w:highlight w:val="yellow"/>
        </w:rPr>
        <w:t>a never ending war on behalf of Saudi Arabia</w:t>
      </w:r>
      <w:r>
        <w:t>.</w:t>
      </w:r>
    </w:p>
    <w:p w:rsidR="00D71324" w:rsidRDefault="00D71324" w:rsidP="00D71324">
      <w:r>
        <w:t xml:space="preserve">As Secretary of Defense Robert Gates said in 2010, </w:t>
      </w:r>
      <w:r w:rsidRPr="00A36A34">
        <w:rPr>
          <w:rStyle w:val="StyleUnderline"/>
          <w:highlight w:val="yellow"/>
        </w:rPr>
        <w:t>the Saudis “</w:t>
      </w:r>
      <w:r w:rsidRPr="00A36A34">
        <w:rPr>
          <w:rStyle w:val="Emphasis"/>
          <w:highlight w:val="yellow"/>
        </w:rPr>
        <w:t>want to fight the Iranians to the last American</w:t>
      </w:r>
      <w:r w:rsidRPr="00A36A34">
        <w:rPr>
          <w:rStyle w:val="StyleUnderline"/>
          <w:highlight w:val="yellow"/>
        </w:rPr>
        <w:t>.”</w:t>
      </w:r>
      <w:r w:rsidRPr="00BF0D06">
        <w:rPr>
          <w:rStyle w:val="StyleUnderline"/>
        </w:rPr>
        <w:t xml:space="preserve"> Why the Saudis would see this as attractive is clear</w:t>
      </w:r>
      <w:r>
        <w:t xml:space="preserve">. Why Netanyahu would like to go along with this also follows a certain logic. That is not the mystery in this drama. </w:t>
      </w:r>
      <w:r w:rsidRPr="00BF0D06">
        <w:rPr>
          <w:rStyle w:val="StyleUnderline"/>
        </w:rPr>
        <w:t>The mystery is why the president of the U</w:t>
      </w:r>
      <w:r>
        <w:t xml:space="preserve">nited </w:t>
      </w:r>
      <w:r w:rsidRPr="00BF0D06">
        <w:rPr>
          <w:rStyle w:val="StyleUnderline"/>
        </w:rPr>
        <w:t>S</w:t>
      </w:r>
      <w:r>
        <w:t xml:space="preserve">tates </w:t>
      </w:r>
      <w:r w:rsidRPr="00BF0D06">
        <w:rPr>
          <w:rStyle w:val="StyleUnderline"/>
        </w:rPr>
        <w:t>would go along with something that so clearly contradicts U.S. national interest</w:t>
      </w:r>
      <w:r>
        <w:t>.</w:t>
      </w:r>
    </w:p>
    <w:p w:rsidR="00D71324" w:rsidRPr="00455B6F" w:rsidRDefault="00D71324" w:rsidP="00D71324">
      <w:r w:rsidRPr="00BF0D06">
        <w:rPr>
          <w:rStyle w:val="StyleUnderline"/>
        </w:rPr>
        <w:t>It is not the Saudi crown prince that is acting irrationally. It’s the president of the U</w:t>
      </w:r>
      <w:r>
        <w:t xml:space="preserve">nited </w:t>
      </w:r>
      <w:r w:rsidRPr="00BF0D06">
        <w:rPr>
          <w:rStyle w:val="StyleUnderline"/>
        </w:rPr>
        <w:t>S</w:t>
      </w:r>
      <w:r>
        <w:t>tates.</w:t>
      </w:r>
    </w:p>
    <w:p w:rsidR="00D71324" w:rsidRDefault="00D71324" w:rsidP="00D71324"/>
    <w:p w:rsidR="00203CE4" w:rsidRDefault="00203CE4" w:rsidP="00203CE4">
      <w:pPr>
        <w:pStyle w:val="Heading3"/>
      </w:pPr>
      <w:r>
        <w:lastRenderedPageBreak/>
        <w:t>They Say: “Troop Deployments Thump”</w:t>
      </w:r>
    </w:p>
    <w:p w:rsidR="00203CE4" w:rsidRPr="00CF7A96" w:rsidRDefault="00203CE4" w:rsidP="00203CE4">
      <w:pPr>
        <w:pStyle w:val="Heading4"/>
      </w:pPr>
      <w:r>
        <w:t xml:space="preserve">The plan solves by </w:t>
      </w:r>
      <w:r>
        <w:rPr>
          <w:u w:val="single"/>
        </w:rPr>
        <w:t>downgrading</w:t>
      </w:r>
      <w:r>
        <w:t xml:space="preserve"> the alliance. </w:t>
      </w:r>
    </w:p>
    <w:p w:rsidR="00203CE4" w:rsidRDefault="00203CE4" w:rsidP="00203CE4">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E21957">
        <w:t>End the Noxious U.S.-Saudi Relationship Now</w:t>
      </w:r>
      <w:r>
        <w:t xml:space="preserve">,” </w:t>
      </w:r>
      <w:r>
        <w:rPr>
          <w:i/>
        </w:rPr>
        <w:t>The American Conservative</w:t>
      </w:r>
      <w:r>
        <w:t>, March 12</w:t>
      </w:r>
      <w:r w:rsidRPr="00E21957">
        <w:rPr>
          <w:vertAlign w:val="superscript"/>
        </w:rPr>
        <w:t>th</w:t>
      </w:r>
      <w:r>
        <w:t xml:space="preserve">, Available Online at </w:t>
      </w:r>
      <w:r w:rsidRPr="00E21957">
        <w:t>https://www.theamericanconservative.com/larison/end-the-noxious-u-s-saudi-relationship-now/</w:t>
      </w:r>
      <w:r>
        <w:t>, Accessed 06-11-2019)</w:t>
      </w:r>
    </w:p>
    <w:p w:rsidR="00203CE4" w:rsidRDefault="00203CE4" w:rsidP="00203CE4">
      <w:r>
        <w:t xml:space="preserve">Ali </w:t>
      </w:r>
      <w:r w:rsidRPr="005B6DC0">
        <w:rPr>
          <w:rStyle w:val="StyleUnderline"/>
        </w:rPr>
        <w:t>Shihabi tells us that the U.S. will have to keep dealing with M</w:t>
      </w:r>
      <w:r>
        <w:t xml:space="preserve">ohammed </w:t>
      </w:r>
      <w:r w:rsidRPr="005B6DC0">
        <w:rPr>
          <w:rStyle w:val="StyleUnderline"/>
        </w:rPr>
        <w:t>b</w:t>
      </w:r>
      <w:r>
        <w:t xml:space="preserve">in </w:t>
      </w:r>
      <w:r w:rsidRPr="005B6DC0">
        <w:rPr>
          <w:rStyle w:val="StyleUnderline"/>
        </w:rPr>
        <w:t>S</w:t>
      </w:r>
      <w:r>
        <w:t>alman:</w:t>
      </w:r>
    </w:p>
    <w:p w:rsidR="00203CE4" w:rsidRDefault="00203CE4" w:rsidP="00203CE4">
      <w:pPr>
        <w:ind w:left="720"/>
      </w:pPr>
      <w:r>
        <w:t>But the idea that the United States can magically disentangle Saudi Arabia from its crown prince is fanciful. If Mohammed bin Salman stays, Washington will not be able to sideline him without harming its own vital interests.</w:t>
      </w:r>
    </w:p>
    <w:p w:rsidR="00203CE4" w:rsidRDefault="00203CE4" w:rsidP="00203CE4">
      <w:r w:rsidRPr="005B6DC0">
        <w:rPr>
          <w:rStyle w:val="StyleUnderline"/>
        </w:rPr>
        <w:t>Shihabi is right that the U.S. cannot separate the Saudi government from the crown prince, but he draws</w:t>
      </w:r>
      <w:r>
        <w:t xml:space="preserve"> all </w:t>
      </w:r>
      <w:r w:rsidRPr="005B6DC0">
        <w:rPr>
          <w:rStyle w:val="StyleUnderline"/>
        </w:rPr>
        <w:t>the wrong conclusions</w:t>
      </w:r>
      <w:r>
        <w:t xml:space="preserve"> from this. </w:t>
      </w:r>
      <w:r w:rsidRPr="00E21957">
        <w:rPr>
          <w:rStyle w:val="StyleUnderline"/>
        </w:rPr>
        <w:t>M</w:t>
      </w:r>
      <w:r>
        <w:t xml:space="preserve">ohammed </w:t>
      </w:r>
      <w:r w:rsidRPr="00E21957">
        <w:rPr>
          <w:rStyle w:val="StyleUnderline"/>
        </w:rPr>
        <w:t>b</w:t>
      </w:r>
      <w:r>
        <w:t xml:space="preserve">in </w:t>
      </w:r>
      <w:r w:rsidRPr="00E21957">
        <w:rPr>
          <w:rStyle w:val="StyleUnderline"/>
        </w:rPr>
        <w:t>S</w:t>
      </w:r>
      <w:r>
        <w:t xml:space="preserve">alman </w:t>
      </w:r>
      <w:r w:rsidRPr="00E21957">
        <w:rPr>
          <w:rStyle w:val="StyleUnderline"/>
        </w:rPr>
        <w:t>is the de facto ruler in the kingdom and heir to the throne, and it is obviously not within our government’s power and it is none of our business to change any of that. It doesn’t follow that the U.S. has to maintain the same relationship with Saudi Arabia while M</w:t>
      </w:r>
      <w:r>
        <w:t xml:space="preserve">ohammed </w:t>
      </w:r>
      <w:r w:rsidRPr="00E21957">
        <w:rPr>
          <w:rStyle w:val="StyleUnderline"/>
        </w:rPr>
        <w:t>b</w:t>
      </w:r>
      <w:r>
        <w:t xml:space="preserve">in </w:t>
      </w:r>
      <w:r w:rsidRPr="00E21957">
        <w:rPr>
          <w:rStyle w:val="StyleUnderline"/>
        </w:rPr>
        <w:t>S</w:t>
      </w:r>
      <w:r>
        <w:t xml:space="preserve">alman </w:t>
      </w:r>
      <w:r w:rsidRPr="00E21957">
        <w:rPr>
          <w:rStyle w:val="StyleUnderline"/>
        </w:rPr>
        <w:t xml:space="preserve">is in power. The idea that the U.S. would be harming its “vital interests” if it held the crown prince to account for his crimes assumes that continuing to indulge the reckless crown prince has something to do with securing those interests. That’s not true. Saudi Arabia isn’t our ally, and </w:t>
      </w:r>
      <w:r w:rsidRPr="00C143C2">
        <w:rPr>
          <w:rStyle w:val="StyleUnderline"/>
          <w:highlight w:val="yellow"/>
        </w:rPr>
        <w:t>Saudi Arabia under M</w:t>
      </w:r>
      <w:r>
        <w:t xml:space="preserve">ohammed </w:t>
      </w:r>
      <w:r w:rsidRPr="00C143C2">
        <w:rPr>
          <w:rStyle w:val="StyleUnderline"/>
          <w:highlight w:val="yellow"/>
        </w:rPr>
        <w:t>b</w:t>
      </w:r>
      <w:r>
        <w:t xml:space="preserve">in </w:t>
      </w:r>
      <w:r w:rsidRPr="00C143C2">
        <w:rPr>
          <w:rStyle w:val="StyleUnderline"/>
          <w:highlight w:val="yellow"/>
        </w:rPr>
        <w:t>S</w:t>
      </w:r>
      <w:r>
        <w:t xml:space="preserve">alman </w:t>
      </w:r>
      <w:r w:rsidRPr="00C143C2">
        <w:rPr>
          <w:rStyle w:val="StyleUnderline"/>
          <w:highlight w:val="yellow"/>
        </w:rPr>
        <w:t>is a regional menace and</w:t>
      </w:r>
      <w:r w:rsidRPr="00E21957">
        <w:rPr>
          <w:rStyle w:val="StyleUnderline"/>
        </w:rPr>
        <w:t xml:space="preserve"> a </w:t>
      </w:r>
      <w:r w:rsidRPr="00C143C2">
        <w:rPr>
          <w:rStyle w:val="StyleUnderline"/>
          <w:highlight w:val="yellow"/>
        </w:rPr>
        <w:t>liability</w:t>
      </w:r>
      <w:r w:rsidRPr="00E21957">
        <w:rPr>
          <w:rStyle w:val="StyleUnderline"/>
        </w:rPr>
        <w:t>. The sooner that the U.S. cuts off its reckless client, the better it will be for U.S. interests</w:t>
      </w:r>
      <w:r>
        <w:t>.</w:t>
      </w:r>
    </w:p>
    <w:p w:rsidR="00203CE4" w:rsidRDefault="00203CE4" w:rsidP="00203CE4">
      <w:r>
        <w:t xml:space="preserve">Shihabi grants that the crown prince is inexperienced, but the bigger problem is that Mohammed bin Salman has not learned anything from his many failures and crimes. </w:t>
      </w:r>
      <w:r w:rsidRPr="00C143C2">
        <w:rPr>
          <w:rStyle w:val="StyleUnderline"/>
          <w:highlight w:val="yellow"/>
        </w:rPr>
        <w:t>The crown prince seems to take for granted</w:t>
      </w:r>
      <w:r w:rsidRPr="00E21957">
        <w:rPr>
          <w:rStyle w:val="StyleUnderline"/>
        </w:rPr>
        <w:t xml:space="preserve"> that he will always have </w:t>
      </w:r>
      <w:r w:rsidRPr="00C143C2">
        <w:rPr>
          <w:rStyle w:val="StyleUnderline"/>
          <w:highlight w:val="yellow"/>
        </w:rPr>
        <w:t xml:space="preserve">U.S. </w:t>
      </w:r>
      <w:r w:rsidRPr="00963602">
        <w:rPr>
          <w:rStyle w:val="StyleUnderline"/>
          <w:highlight w:val="yellow"/>
        </w:rPr>
        <w:t>backing no matter how many people his government starves and bombs</w:t>
      </w:r>
      <w:r w:rsidRPr="00E21957">
        <w:rPr>
          <w:rStyle w:val="StyleUnderline"/>
        </w:rPr>
        <w:t xml:space="preserve"> in Yemen and no matter how many dissidents and critics he has tortured and killed. The </w:t>
      </w:r>
      <w:r w:rsidRPr="00C143C2">
        <w:rPr>
          <w:rStyle w:val="StyleUnderline"/>
          <w:highlight w:val="yellow"/>
        </w:rPr>
        <w:t>Trump</w:t>
      </w:r>
      <w:r w:rsidRPr="00E21957">
        <w:rPr>
          <w:rStyle w:val="StyleUnderline"/>
        </w:rPr>
        <w:t xml:space="preserve"> administration </w:t>
      </w:r>
      <w:r w:rsidRPr="00C143C2">
        <w:rPr>
          <w:rStyle w:val="StyleUnderline"/>
          <w:highlight w:val="yellow"/>
        </w:rPr>
        <w:t>has given him</w:t>
      </w:r>
      <w:r w:rsidRPr="00E21957">
        <w:rPr>
          <w:rStyle w:val="StyleUnderline"/>
        </w:rPr>
        <w:t xml:space="preserve"> every </w:t>
      </w:r>
      <w:r w:rsidRPr="00C143C2">
        <w:rPr>
          <w:rStyle w:val="StyleUnderline"/>
          <w:highlight w:val="yellow"/>
        </w:rPr>
        <w:t>reason to believe</w:t>
      </w:r>
      <w:r w:rsidRPr="00E21957">
        <w:rPr>
          <w:rStyle w:val="StyleUnderline"/>
        </w:rPr>
        <w:t xml:space="preserve"> that </w:t>
      </w:r>
      <w:r w:rsidRPr="00C143C2">
        <w:rPr>
          <w:rStyle w:val="StyleUnderline"/>
          <w:highlight w:val="yellow"/>
        </w:rPr>
        <w:t>he can do whatever he likes</w:t>
      </w:r>
      <w:r w:rsidRPr="00E21957">
        <w:rPr>
          <w:rStyle w:val="StyleUnderline"/>
        </w:rPr>
        <w:t xml:space="preserve"> without jeopardizing ties with Washington, </w:t>
      </w:r>
      <w:r w:rsidRPr="00C143C2">
        <w:rPr>
          <w:rStyle w:val="StyleUnderline"/>
          <w:highlight w:val="yellow"/>
        </w:rPr>
        <w:t>and that guarantees</w:t>
      </w:r>
      <w:r w:rsidRPr="00E21957">
        <w:rPr>
          <w:rStyle w:val="StyleUnderline"/>
        </w:rPr>
        <w:t xml:space="preserve"> that there will be more of the same </w:t>
      </w:r>
      <w:r w:rsidRPr="00C143C2">
        <w:rPr>
          <w:rStyle w:val="StyleUnderline"/>
          <w:highlight w:val="yellow"/>
        </w:rPr>
        <w:t>reckless and destructive behavior</w:t>
      </w:r>
      <w:r w:rsidRPr="00E21957">
        <w:rPr>
          <w:rStyle w:val="StyleUnderline"/>
        </w:rPr>
        <w:t xml:space="preserve"> that we have seen over the last four years. Shihabi’s prediction that “Saudi Arabia should have a more measured and thoughtful foreign policy in the future” is based on nothing more than wishful thinking</w:t>
      </w:r>
      <w:r>
        <w:t>.</w:t>
      </w:r>
    </w:p>
    <w:p w:rsidR="00203CE4" w:rsidRPr="000A2034" w:rsidRDefault="00203CE4" w:rsidP="00203CE4">
      <w:r w:rsidRPr="00E21957">
        <w:rPr>
          <w:rStyle w:val="StyleUnderline"/>
        </w:rPr>
        <w:t xml:space="preserve">If it is true that “his future and the future of Saudi Arabia are indissolubly intertwined,” that makes the case for disentangling the U.S. from Saudi Arabia even stronger. </w:t>
      </w:r>
      <w:r w:rsidRPr="00C143C2">
        <w:rPr>
          <w:rStyle w:val="StyleUnderline"/>
          <w:highlight w:val="yellow"/>
        </w:rPr>
        <w:t>M</w:t>
      </w:r>
      <w:r>
        <w:t xml:space="preserve">ohammed </w:t>
      </w:r>
      <w:r w:rsidRPr="00C143C2">
        <w:rPr>
          <w:rStyle w:val="StyleUnderline"/>
          <w:highlight w:val="yellow"/>
        </w:rPr>
        <w:t>b</w:t>
      </w:r>
      <w:r>
        <w:t xml:space="preserve">in </w:t>
      </w:r>
      <w:r w:rsidRPr="00C143C2">
        <w:rPr>
          <w:rStyle w:val="StyleUnderline"/>
          <w:highlight w:val="yellow"/>
        </w:rPr>
        <w:t>S</w:t>
      </w:r>
      <w:r>
        <w:t xml:space="preserve">alman </w:t>
      </w:r>
      <w:r w:rsidRPr="00C143C2">
        <w:rPr>
          <w:rStyle w:val="StyleUnderline"/>
          <w:highlight w:val="yellow"/>
        </w:rPr>
        <w:t>will</w:t>
      </w:r>
      <w:r w:rsidRPr="00E21957">
        <w:rPr>
          <w:rStyle w:val="StyleUnderline"/>
        </w:rPr>
        <w:t xml:space="preserve"> likely </w:t>
      </w:r>
      <w:r w:rsidRPr="00C143C2">
        <w:rPr>
          <w:rStyle w:val="StyleUnderline"/>
          <w:highlight w:val="yellow"/>
        </w:rPr>
        <w:t>be in charge</w:t>
      </w:r>
      <w:r w:rsidRPr="00E21957">
        <w:rPr>
          <w:rStyle w:val="StyleUnderline"/>
        </w:rPr>
        <w:t xml:space="preserve"> of the kingdom </w:t>
      </w:r>
      <w:r w:rsidRPr="00C143C2">
        <w:rPr>
          <w:rStyle w:val="StyleUnderline"/>
          <w:highlight w:val="yellow"/>
        </w:rPr>
        <w:t>for a long time</w:t>
      </w:r>
      <w:r w:rsidRPr="00E21957">
        <w:rPr>
          <w:rStyle w:val="StyleUnderline"/>
        </w:rPr>
        <w:t xml:space="preserve"> to come, </w:t>
      </w:r>
      <w:r w:rsidRPr="00C143C2">
        <w:rPr>
          <w:rStyle w:val="StyleUnderline"/>
          <w:highlight w:val="yellow"/>
        </w:rPr>
        <w:t>and unless the U.S. wants to be implicated in</w:t>
      </w:r>
      <w:r w:rsidRPr="00E21957">
        <w:rPr>
          <w:rStyle w:val="StyleUnderline"/>
        </w:rPr>
        <w:t xml:space="preserve"> many </w:t>
      </w:r>
      <w:r w:rsidRPr="00C143C2">
        <w:rPr>
          <w:rStyle w:val="StyleUnderline"/>
          <w:highlight w:val="yellow"/>
        </w:rPr>
        <w:t>more crimes and abuses</w:t>
      </w:r>
      <w:r w:rsidRPr="00E21957">
        <w:rPr>
          <w:rStyle w:val="StyleUnderline"/>
        </w:rPr>
        <w:t xml:space="preserve"> committed by the crown prince and the Saudi government </w:t>
      </w:r>
      <w:r w:rsidRPr="00C143C2">
        <w:rPr>
          <w:rStyle w:val="StyleUnderline"/>
          <w:highlight w:val="yellow"/>
        </w:rPr>
        <w:t>the time to downgrade the relationship</w:t>
      </w:r>
      <w:r w:rsidRPr="00E21957">
        <w:rPr>
          <w:rStyle w:val="StyleUnderline"/>
        </w:rPr>
        <w:t xml:space="preserve"> with Riyadh </w:t>
      </w:r>
      <w:r w:rsidRPr="00C143C2">
        <w:rPr>
          <w:rStyle w:val="StyleUnderline"/>
          <w:highlight w:val="yellow"/>
        </w:rPr>
        <w:t>is</w:t>
      </w:r>
      <w:r w:rsidRPr="00E21957">
        <w:rPr>
          <w:rStyle w:val="StyleUnderline"/>
        </w:rPr>
        <w:t xml:space="preserve"> right </w:t>
      </w:r>
      <w:r w:rsidRPr="00C143C2">
        <w:rPr>
          <w:rStyle w:val="StyleUnderline"/>
          <w:highlight w:val="yellow"/>
        </w:rPr>
        <w:t>now</w:t>
      </w:r>
      <w:r>
        <w:t>.</w:t>
      </w:r>
    </w:p>
    <w:p w:rsidR="00203CE4" w:rsidRDefault="00203CE4" w:rsidP="00203CE4"/>
    <w:p w:rsidR="00203CE4" w:rsidRDefault="00203CE4" w:rsidP="00203CE4">
      <w:pPr>
        <w:pStyle w:val="Heading4"/>
      </w:pPr>
      <w:r>
        <w:t xml:space="preserve">Iran will negotiate, but </w:t>
      </w:r>
      <w:r>
        <w:rPr>
          <w:u w:val="single"/>
        </w:rPr>
        <w:t>only</w:t>
      </w:r>
      <w:r>
        <w:t xml:space="preserve"> if the U.S. ends arms sales to the coalition.</w:t>
      </w:r>
    </w:p>
    <w:p w:rsidR="00203CE4" w:rsidRPr="009525DD" w:rsidRDefault="00203CE4" w:rsidP="00203CE4">
      <w:r w:rsidRPr="009525DD">
        <w:rPr>
          <w:rStyle w:val="Style13ptBold"/>
        </w:rPr>
        <w:t>Gambrell 19</w:t>
      </w:r>
      <w:r>
        <w:t xml:space="preserve"> — Jon Gambrell, Reporter at </w:t>
      </w:r>
      <w:r w:rsidRPr="009525DD">
        <w:rPr>
          <w:i/>
        </w:rPr>
        <w:t>The Associated Press</w:t>
      </w:r>
      <w:r>
        <w:t>, 2019 (“</w:t>
      </w:r>
      <w:r w:rsidRPr="009525DD">
        <w:t>Top Iran diplomat says talks on ballistic missiles possible</w:t>
      </w:r>
      <w:r>
        <w:t xml:space="preserve">,” </w:t>
      </w:r>
      <w:r>
        <w:rPr>
          <w:i/>
        </w:rPr>
        <w:t>The Military Times</w:t>
      </w:r>
      <w:r>
        <w:t>, July 16</w:t>
      </w:r>
      <w:r w:rsidRPr="009525DD">
        <w:rPr>
          <w:vertAlign w:val="superscript"/>
        </w:rPr>
        <w:t>th</w:t>
      </w:r>
      <w:r>
        <w:t xml:space="preserve">, Available Online at </w:t>
      </w:r>
      <w:hyperlink r:id="rId70" w:history="1">
        <w:r w:rsidRPr="007A570D">
          <w:rPr>
            <w:rStyle w:val="Hyperlink"/>
          </w:rPr>
          <w:t>https://www.militarytimes.com/flashpoints/2019/07/16/top-iran-diplomat-says-talks-on-ballistic-missiles-possible/</w:t>
        </w:r>
      </w:hyperlink>
      <w:r>
        <w:t>, Accessed 07-27-2019)</w:t>
      </w:r>
    </w:p>
    <w:p w:rsidR="00203CE4" w:rsidRDefault="00203CE4" w:rsidP="00203CE4">
      <w:r w:rsidRPr="009B3CFB">
        <w:rPr>
          <w:rStyle w:val="StyleUnderline"/>
          <w:highlight w:val="yellow"/>
        </w:rPr>
        <w:t>Iran’s foreign minister</w:t>
      </w:r>
      <w:r w:rsidRPr="009B3CFB">
        <w:rPr>
          <w:rStyle w:val="StyleUnderline"/>
        </w:rPr>
        <w:t xml:space="preserve"> has </w:t>
      </w:r>
      <w:r w:rsidRPr="009B3CFB">
        <w:rPr>
          <w:rStyle w:val="StyleUnderline"/>
          <w:highlight w:val="yellow"/>
        </w:rPr>
        <w:t>suggested</w:t>
      </w:r>
      <w:r w:rsidRPr="009B3CFB">
        <w:rPr>
          <w:rStyle w:val="StyleUnderline"/>
        </w:rPr>
        <w:t xml:space="preserve"> for the first time that the Islamic Republic’s ballistic missile program could be up for </w:t>
      </w:r>
      <w:r w:rsidRPr="009B3CFB">
        <w:rPr>
          <w:rStyle w:val="StyleUnderline"/>
          <w:highlight w:val="yellow"/>
        </w:rPr>
        <w:t>negotiations</w:t>
      </w:r>
      <w:r w:rsidRPr="009B3CFB">
        <w:rPr>
          <w:rStyle w:val="StyleUnderline"/>
        </w:rPr>
        <w:t xml:space="preserve"> with the U.S., a possible opening for talks </w:t>
      </w:r>
      <w:r w:rsidRPr="009B3CFB">
        <w:rPr>
          <w:rStyle w:val="StyleUnderline"/>
          <w:highlight w:val="yellow"/>
        </w:rPr>
        <w:t>as tensions remain high</w:t>
      </w:r>
      <w:r>
        <w:t xml:space="preserve"> between Tehran and Washington over the collapsing nuclear deal.</w:t>
      </w:r>
    </w:p>
    <w:p w:rsidR="00203CE4" w:rsidRDefault="00203CE4" w:rsidP="00203CE4">
      <w:r>
        <w:t xml:space="preserve">Mohammad Javad </w:t>
      </w:r>
      <w:r w:rsidRPr="009B3CFB">
        <w:rPr>
          <w:rStyle w:val="StyleUnderline"/>
          <w:highlight w:val="yellow"/>
        </w:rPr>
        <w:t xml:space="preserve">Zarif offered </w:t>
      </w:r>
      <w:r w:rsidRPr="009B3CFB">
        <w:rPr>
          <w:rStyle w:val="Emphasis"/>
          <w:highlight w:val="yellow"/>
        </w:rPr>
        <w:t>a</w:t>
      </w:r>
      <w:r w:rsidRPr="009B3CFB">
        <w:rPr>
          <w:rStyle w:val="Emphasis"/>
        </w:rPr>
        <w:t xml:space="preserve">n initially </w:t>
      </w:r>
      <w:r w:rsidRPr="009B3CFB">
        <w:rPr>
          <w:rStyle w:val="Emphasis"/>
          <w:highlight w:val="yellow"/>
        </w:rPr>
        <w:t>high price</w:t>
      </w:r>
      <w:r w:rsidRPr="009B3CFB">
        <w:rPr>
          <w:rStyle w:val="Emphasis"/>
        </w:rPr>
        <w:t xml:space="preserve"> for such negotiations</w:t>
      </w:r>
      <w:r w:rsidRPr="009B3CFB">
        <w:rPr>
          <w:rStyle w:val="StyleUnderline"/>
        </w:rPr>
        <w:t xml:space="preserve"> </w:t>
      </w:r>
      <w:r w:rsidRPr="009B3CFB">
        <w:rPr>
          <w:rStyle w:val="StyleUnderline"/>
          <w:highlight w:val="yellow"/>
        </w:rPr>
        <w:t>— the halt of</w:t>
      </w:r>
      <w:r w:rsidRPr="009B3CFB">
        <w:rPr>
          <w:rStyle w:val="StyleUnderline"/>
        </w:rPr>
        <w:t xml:space="preserve"> American arms </w:t>
      </w:r>
      <w:r w:rsidRPr="009B3CFB">
        <w:rPr>
          <w:rStyle w:val="StyleUnderline"/>
          <w:highlight w:val="yellow"/>
        </w:rPr>
        <w:t>sales to</w:t>
      </w:r>
      <w:r w:rsidRPr="009B3CFB">
        <w:rPr>
          <w:rStyle w:val="StyleUnderline"/>
        </w:rPr>
        <w:t xml:space="preserve"> both </w:t>
      </w:r>
      <w:r w:rsidRPr="009B3CFB">
        <w:rPr>
          <w:rStyle w:val="StyleUnderline"/>
          <w:highlight w:val="yellow"/>
        </w:rPr>
        <w:t>Saudi Arabia and the U</w:t>
      </w:r>
      <w:r>
        <w:t xml:space="preserve">nited </w:t>
      </w:r>
      <w:r w:rsidRPr="009B3CFB">
        <w:rPr>
          <w:rStyle w:val="StyleUnderline"/>
          <w:highlight w:val="yellow"/>
        </w:rPr>
        <w:t>A</w:t>
      </w:r>
      <w:r>
        <w:t xml:space="preserve">rab </w:t>
      </w:r>
      <w:r w:rsidRPr="009B3CFB">
        <w:rPr>
          <w:rStyle w:val="StyleUnderline"/>
          <w:highlight w:val="yellow"/>
        </w:rPr>
        <w:t>E</w:t>
      </w:r>
      <w:r>
        <w:t>mirates, two key U.S. allies in the Persian Gulf.</w:t>
      </w:r>
    </w:p>
    <w:p w:rsidR="00203CE4" w:rsidRDefault="00203CE4" w:rsidP="00203CE4">
      <w:r w:rsidRPr="009B3CFB">
        <w:rPr>
          <w:rStyle w:val="StyleUnderline"/>
        </w:rPr>
        <w:lastRenderedPageBreak/>
        <w:t xml:space="preserve">But the fact </w:t>
      </w:r>
      <w:r w:rsidRPr="009B3CFB">
        <w:rPr>
          <w:rStyle w:val="StyleUnderline"/>
          <w:highlight w:val="yellow"/>
        </w:rPr>
        <w:t>that he mentioned it</w:t>
      </w:r>
      <w:r w:rsidRPr="009B3CFB">
        <w:rPr>
          <w:rStyle w:val="StyleUnderline"/>
        </w:rPr>
        <w:t xml:space="preserve"> at all potentially </w:t>
      </w:r>
      <w:r w:rsidRPr="009B3CFB">
        <w:rPr>
          <w:rStyle w:val="StyleUnderline"/>
          <w:highlight w:val="yellow"/>
        </w:rPr>
        <w:t xml:space="preserve">represents </w:t>
      </w:r>
      <w:r w:rsidRPr="009B3CFB">
        <w:rPr>
          <w:rStyle w:val="Emphasis"/>
          <w:highlight w:val="yellow"/>
        </w:rPr>
        <w:t>a change in policy</w:t>
      </w:r>
      <w:r>
        <w:t>. The country's ballistic missile program remains under control of the Iranian paramilitary Revolutionary Guard, which answers only to Supreme Leader Ayatollah Ali Khamenei.</w:t>
      </w:r>
    </w:p>
    <w:p w:rsidR="00203CE4" w:rsidRDefault="00203CE4" w:rsidP="00203CE4">
      <w:r>
        <w:t>The comment comes as Iran continues its own high-pressure campaign over its nuclear program after President Donald Trump unilaterally withdrew America from the accord over a year ago.</w:t>
      </w:r>
    </w:p>
    <w:p w:rsidR="00203CE4" w:rsidRDefault="00203CE4" w:rsidP="00203CE4">
      <w:r>
        <w:t>Recently, Iran has inched its uranium production and enrichment over the limits of its 2015 nuclear deal, trying to put more pressure on Europe to offer it better terms and allow it to sell its crude oil abroad.</w:t>
      </w:r>
    </w:p>
    <w:p w:rsidR="00203CE4" w:rsidRDefault="00203CE4" w:rsidP="00203CE4">
      <w:r>
        <w:t>However, those tensions also have seen the U.S. send thousands of additional troops, nuclear-capable B-52 bombers and advanced fighter jets into the Mideast. Mysterious attacks on oil tankers and Iran shooting down a U.S. military surveillance drone has added to the fears of an armed conflict breaking out.</w:t>
      </w:r>
    </w:p>
    <w:p w:rsidR="00203CE4" w:rsidRDefault="00203CE4" w:rsidP="00203CE4">
      <w:r w:rsidRPr="009B3CFB">
        <w:rPr>
          <w:rStyle w:val="StyleUnderline"/>
        </w:rPr>
        <w:t>Zarif</w:t>
      </w:r>
      <w:r>
        <w:t xml:space="preserve"> brought up the ballistic missile offer during an interview with NBC News that aired Monday night as he's in New York for meetings at the United Nations. He </w:t>
      </w:r>
      <w:r w:rsidRPr="009B3CFB">
        <w:rPr>
          <w:rStyle w:val="StyleUnderline"/>
        </w:rPr>
        <w:t>mentioned the UAE spending $22 billion and Saudi Arabia spending $67 billion on weapons last year, many of them American-made, while Iran spent only $16 billion in comparison</w:t>
      </w:r>
      <w:r>
        <w:t>.</w:t>
      </w:r>
    </w:p>
    <w:p w:rsidR="00203CE4" w:rsidRDefault="00203CE4" w:rsidP="00203CE4">
      <w:r>
        <w:t>"</w:t>
      </w:r>
      <w:r w:rsidRPr="009B3CFB">
        <w:rPr>
          <w:rStyle w:val="StyleUnderline"/>
          <w:highlight w:val="yellow"/>
        </w:rPr>
        <w:t>These are American weaponry</w:t>
      </w:r>
      <w:r w:rsidRPr="009B3CFB">
        <w:rPr>
          <w:rStyle w:val="StyleUnderline"/>
        </w:rPr>
        <w:t xml:space="preserve"> that is going into our region, </w:t>
      </w:r>
      <w:r w:rsidRPr="009B3CFB">
        <w:rPr>
          <w:rStyle w:val="StyleUnderline"/>
          <w:highlight w:val="yellow"/>
        </w:rPr>
        <w:t>making our region ready to explode</w:t>
      </w:r>
      <w:r>
        <w:t xml:space="preserve">," </w:t>
      </w:r>
      <w:r w:rsidRPr="009B3CFB">
        <w:rPr>
          <w:rStyle w:val="StyleUnderline"/>
          <w:highlight w:val="yellow"/>
        </w:rPr>
        <w:t>Zarif said</w:t>
      </w:r>
      <w:r>
        <w:t>. "</w:t>
      </w:r>
      <w:r w:rsidRPr="009B3CFB">
        <w:rPr>
          <w:rStyle w:val="StyleUnderline"/>
        </w:rPr>
        <w:t xml:space="preserve">So if they want to talk about our missiles, </w:t>
      </w:r>
      <w:r w:rsidRPr="009B3CFB">
        <w:rPr>
          <w:rStyle w:val="StyleUnderline"/>
          <w:highlight w:val="yellow"/>
        </w:rPr>
        <w:t xml:space="preserve">they need </w:t>
      </w:r>
      <w:r w:rsidRPr="009B3CFB">
        <w:rPr>
          <w:rStyle w:val="Emphasis"/>
          <w:highlight w:val="yellow"/>
        </w:rPr>
        <w:t>first</w:t>
      </w:r>
      <w:r w:rsidRPr="009B3CFB">
        <w:rPr>
          <w:rStyle w:val="StyleUnderline"/>
          <w:highlight w:val="yellow"/>
        </w:rPr>
        <w:t xml:space="preserve"> to stop selling</w:t>
      </w:r>
      <w:r w:rsidRPr="009B3CFB">
        <w:rPr>
          <w:rStyle w:val="StyleUnderline"/>
        </w:rPr>
        <w:t xml:space="preserve"> all these weapons, including missiles, to our region</w:t>
      </w:r>
      <w:r>
        <w:t>."</w:t>
      </w:r>
    </w:p>
    <w:p w:rsidR="00203CE4" w:rsidRDefault="00203CE4" w:rsidP="00203CE4">
      <w:r>
        <w:t>Trump during his time in the White House has pointed to arms sales to the Mideast as important to the American economy, so it remains unclear how he'd react to cutting into those purchases.</w:t>
      </w:r>
    </w:p>
    <w:p w:rsidR="00203CE4" w:rsidRDefault="00203CE4" w:rsidP="00203CE4">
      <w:r w:rsidRPr="009B3CFB">
        <w:rPr>
          <w:rStyle w:val="StyleUnderline"/>
        </w:rPr>
        <w:t>Zarif's comments marked the first time an Iranian official has mentioned even the possibility of talks on the Iranian missiles</w:t>
      </w:r>
      <w:r>
        <w:t>.</w:t>
      </w:r>
    </w:p>
    <w:p w:rsidR="00203CE4" w:rsidRPr="00203CE4" w:rsidRDefault="00203CE4" w:rsidP="00203CE4"/>
    <w:p w:rsidR="00D71324" w:rsidRPr="00D71324" w:rsidRDefault="00D71324" w:rsidP="00D71324"/>
    <w:p w:rsidR="0046484B" w:rsidRDefault="0046484B" w:rsidP="00EA13A3">
      <w:pPr>
        <w:pStyle w:val="Heading2"/>
      </w:pPr>
      <w:r>
        <w:lastRenderedPageBreak/>
        <w:t>Emergency Powers Backlines</w:t>
      </w:r>
    </w:p>
    <w:p w:rsidR="00FB2CE1" w:rsidRDefault="00FB2CE1" w:rsidP="00FB2CE1">
      <w:pPr>
        <w:pStyle w:val="Heading3"/>
      </w:pPr>
      <w:r>
        <w:lastRenderedPageBreak/>
        <w:t>They Say: “Other Emergencies Thump”</w:t>
      </w:r>
    </w:p>
    <w:p w:rsidR="00FB2CE1" w:rsidRDefault="00FB2CE1" w:rsidP="00FB2CE1">
      <w:pPr>
        <w:pStyle w:val="Heading4"/>
      </w:pPr>
      <w:r>
        <w:t xml:space="preserve">The </w:t>
      </w:r>
      <w:r w:rsidRPr="0046484B">
        <w:rPr>
          <w:u w:val="single"/>
        </w:rPr>
        <w:t>plan</w:t>
      </w:r>
      <w:r>
        <w:t xml:space="preserve"> is vital to constrain the president’s emergency powers </w:t>
      </w:r>
      <w:r>
        <w:rPr>
          <w:u w:val="single"/>
        </w:rPr>
        <w:t>on this issue</w:t>
      </w:r>
      <w:r>
        <w:t xml:space="preserve">.  </w:t>
      </w:r>
    </w:p>
    <w:p w:rsidR="00FB2CE1" w:rsidRDefault="00FB2CE1" w:rsidP="00FB2CE1">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195EC6">
        <w:t>The House Fights Back Against the Bogus ‘Emergency’</w:t>
      </w:r>
      <w:r>
        <w:t xml:space="preserve">,” </w:t>
      </w:r>
      <w:r>
        <w:rPr>
          <w:i/>
        </w:rPr>
        <w:t>The American Conservative</w:t>
      </w:r>
      <w:r>
        <w:t>, June 12</w:t>
      </w:r>
      <w:r w:rsidRPr="00195EC6">
        <w:rPr>
          <w:vertAlign w:val="superscript"/>
        </w:rPr>
        <w:t>th</w:t>
      </w:r>
      <w:r>
        <w:t xml:space="preserve">, Available Online at </w:t>
      </w:r>
      <w:hyperlink r:id="rId71" w:history="1">
        <w:r w:rsidRPr="00A272A5">
          <w:rPr>
            <w:rStyle w:val="Hyperlink"/>
          </w:rPr>
          <w:t>https://www.theamericanconservative.com/larison/the-house-fights-back-against-the-bogus-emergency/</w:t>
        </w:r>
      </w:hyperlink>
      <w:r>
        <w:t>, Accessed 06-12-2019)</w:t>
      </w:r>
    </w:p>
    <w:p w:rsidR="00FB2CE1" w:rsidRDefault="00FB2CE1" w:rsidP="00FB2CE1">
      <w:r w:rsidRPr="00195EC6">
        <w:rPr>
          <w:rStyle w:val="StyleUnderline"/>
        </w:rPr>
        <w:t>The House is fighting back against Trump’s bogus arms sales “emergency”</w:t>
      </w:r>
      <w:r>
        <w:t>:</w:t>
      </w:r>
    </w:p>
    <w:p w:rsidR="00FB2CE1" w:rsidRDefault="00FB2CE1" w:rsidP="00FB2CE1">
      <w:pPr>
        <w:ind w:left="720"/>
      </w:pPr>
      <w:r>
        <w:t>Members of the House Foreign Affairs Committee are expected to unveil four resolutions of disapproval Wednesday, each designed to push back on elements of President Trump’s plan to conclude the arms deals via an emergency executive order. One resolution aims to block all 22 deals, while the other three specifically address the sale and production of precision-guided munitions to and within Saudi Arabia and the United Arab Emirates.</w:t>
      </w:r>
    </w:p>
    <w:p w:rsidR="00FB2CE1" w:rsidRDefault="00FB2CE1" w:rsidP="00FB2CE1">
      <w:pPr>
        <w:ind w:left="720"/>
      </w:pPr>
      <w:r>
        <w:t>Many lawmakers oppose the proposed sales, particularly those that benefit Saudi Arabia, a country to which bipartisan majorities in Congress have sought to restrict arms transfers and military aid over the kingdom’s intervention in Yemen’s civil war and its leaders’ suspected role in the killing of Saudi journalist Jamal Khashoggi. But still more lawmakers have bristled at the administration’s tactic of claiming a blanket, nonspecific emergency to justify the move, objecting to it as an executive power grab of Congress’s traditional right to raise objections to such transactions.</w:t>
      </w:r>
    </w:p>
    <w:p w:rsidR="00FB2CE1" w:rsidRDefault="00FB2CE1" w:rsidP="00FB2CE1">
      <w:r>
        <w:t xml:space="preserve">The House should approve all of these resolutions of disapproval. </w:t>
      </w:r>
      <w:r w:rsidRPr="00195EC6">
        <w:rPr>
          <w:rStyle w:val="StyleUnderline"/>
        </w:rPr>
        <w:t xml:space="preserve">Selling weapons to Saudi Arabia and the UAE while they slaughter Yemeni civilians with those same weapons is abhorrent, and it has to be stopped. It is the right thing to do as a matter of policy, and </w:t>
      </w:r>
      <w:r w:rsidRPr="001E267B">
        <w:rPr>
          <w:rStyle w:val="StyleUnderline"/>
          <w:highlight w:val="yellow"/>
        </w:rPr>
        <w:t>it is</w:t>
      </w:r>
      <w:r w:rsidRPr="00195EC6">
        <w:rPr>
          <w:rStyle w:val="StyleUnderline"/>
        </w:rPr>
        <w:t xml:space="preserve"> also </w:t>
      </w:r>
      <w:r w:rsidRPr="001E267B">
        <w:rPr>
          <w:rStyle w:val="StyleUnderline"/>
          <w:highlight w:val="yellow"/>
        </w:rPr>
        <w:t xml:space="preserve">important for Congress to </w:t>
      </w:r>
      <w:r w:rsidRPr="001E267B">
        <w:rPr>
          <w:rStyle w:val="Emphasis"/>
          <w:highlight w:val="yellow"/>
        </w:rPr>
        <w:t>stand up to the president’s abuse of power</w:t>
      </w:r>
      <w:r w:rsidRPr="001E267B">
        <w:rPr>
          <w:rStyle w:val="StyleUnderline"/>
          <w:highlight w:val="yellow"/>
        </w:rPr>
        <w:t xml:space="preserve"> by rejecting the phony “emergency”</w:t>
      </w:r>
      <w:r w:rsidRPr="00195EC6">
        <w:rPr>
          <w:rStyle w:val="StyleUnderline"/>
        </w:rPr>
        <w:t xml:space="preserve"> that the administration is using to evade Congressional review. The U.S. shouldn’t be arming war criminals, and it should never have been involved in the war on Yemen. </w:t>
      </w:r>
      <w:r w:rsidRPr="001E267B">
        <w:rPr>
          <w:rStyle w:val="StyleUnderline"/>
          <w:highlight w:val="yellow"/>
        </w:rPr>
        <w:t>Members</w:t>
      </w:r>
      <w:r w:rsidRPr="00195EC6">
        <w:rPr>
          <w:rStyle w:val="StyleUnderline"/>
        </w:rPr>
        <w:t xml:space="preserve"> of Congress </w:t>
      </w:r>
      <w:r w:rsidRPr="001E267B">
        <w:rPr>
          <w:rStyle w:val="StyleUnderline"/>
          <w:highlight w:val="yellow"/>
        </w:rPr>
        <w:t>need to make it clear</w:t>
      </w:r>
      <w:r w:rsidRPr="00195EC6">
        <w:rPr>
          <w:rStyle w:val="StyleUnderline"/>
        </w:rPr>
        <w:t xml:space="preserve"> that </w:t>
      </w:r>
      <w:r w:rsidRPr="001E267B">
        <w:rPr>
          <w:rStyle w:val="StyleUnderline"/>
          <w:highlight w:val="yellow"/>
        </w:rPr>
        <w:t>they won’t tolerate</w:t>
      </w:r>
      <w:r w:rsidRPr="00195EC6">
        <w:rPr>
          <w:rStyle w:val="StyleUnderline"/>
        </w:rPr>
        <w:t xml:space="preserve"> the president’s </w:t>
      </w:r>
      <w:r w:rsidRPr="001E267B">
        <w:rPr>
          <w:rStyle w:val="StyleUnderline"/>
          <w:highlight w:val="yellow"/>
        </w:rPr>
        <w:t xml:space="preserve">efforts to </w:t>
      </w:r>
      <w:r w:rsidRPr="001E267B">
        <w:rPr>
          <w:rStyle w:val="Emphasis"/>
          <w:highlight w:val="yellow"/>
        </w:rPr>
        <w:t>circumvent Congress</w:t>
      </w:r>
      <w:r w:rsidRPr="001E267B">
        <w:rPr>
          <w:rStyle w:val="StyleUnderline"/>
          <w:highlight w:val="yellow"/>
        </w:rPr>
        <w:t xml:space="preserve"> to continue fueling</w:t>
      </w:r>
      <w:r w:rsidRPr="00195EC6">
        <w:rPr>
          <w:rStyle w:val="StyleUnderline"/>
        </w:rPr>
        <w:t xml:space="preserve"> a war that has created </w:t>
      </w:r>
      <w:r w:rsidRPr="001E267B">
        <w:rPr>
          <w:rStyle w:val="StyleUnderline"/>
          <w:highlight w:val="yellow"/>
        </w:rPr>
        <w:t>the world’s worst humanitarian crisis</w:t>
      </w:r>
      <w:r>
        <w:t>.</w:t>
      </w:r>
    </w:p>
    <w:p w:rsidR="00FB2CE1" w:rsidRDefault="00FB2CE1" w:rsidP="00FB2CE1">
      <w:r>
        <w:t>The Foreign Affairs Committee is also holding hearings on the so-called “emergency” today:</w:t>
      </w:r>
    </w:p>
    <w:p w:rsidR="00FB2CE1" w:rsidRDefault="00FB2CE1" w:rsidP="00FB2CE1">
      <w:pPr>
        <w:ind w:left="720"/>
      </w:pPr>
      <w:r>
        <w:t>The House Foreign Affairs Committee is expected to demand a reckoning from a senior State Department official Wednesday over the Trump administration’s decision to push through 22 arms sales, mostly benefiting Saudi Arabia and the United Arab Emirates, over congressional objections.</w:t>
      </w:r>
    </w:p>
    <w:p w:rsidR="00FB2CE1" w:rsidRDefault="00FB2CE1" w:rsidP="00FB2CE1">
      <w:pPr>
        <w:ind w:left="720"/>
      </w:pPr>
      <w:r>
        <w:t>The hearing, which will feature R. Clarke Cooper, assistant secretary of state for political-military affairs, as its only witness, is the House’s first official action to scrutinize and condemn the administration’s emergency declaration, which enabled the move. Members are expected to follow up on the hearing by pursuing a set of disapproval resolutions to try to block the arms deals from going forward.</w:t>
      </w:r>
    </w:p>
    <w:p w:rsidR="00FB2CE1" w:rsidRDefault="00FB2CE1" w:rsidP="00FB2CE1">
      <w:r>
        <w:t>The chairman of the committee is not buying the administration’s claim that there is an “emergency”:</w:t>
      </w:r>
    </w:p>
    <w:p w:rsidR="00FB2CE1" w:rsidRDefault="00FB2CE1" w:rsidP="00FB2CE1">
      <w:pPr>
        <w:ind w:left="720"/>
      </w:pPr>
      <w:r>
        <w:t>.@RepEliotEngel kicks off @HouseForeign arms sales hearing: "A real emergency would require weapons that could be delivered immediately, not in months or years like these would. A real emergency would not justify building new production facilities in Saudi Arabia and the UAE."</w:t>
      </w:r>
    </w:p>
    <w:p w:rsidR="00FB2CE1" w:rsidRDefault="00FB2CE1" w:rsidP="00FB2CE1">
      <w:pPr>
        <w:ind w:firstLine="720"/>
      </w:pPr>
      <w:r>
        <w:t>— Caroline Dorminey (@CDDorminey) June 12, 2019</w:t>
      </w:r>
    </w:p>
    <w:p w:rsidR="00FB2CE1" w:rsidRDefault="00FB2CE1" w:rsidP="00FB2CE1">
      <w:pPr>
        <w:ind w:left="720"/>
      </w:pPr>
      <w:r>
        <w:t>.@RepEliotEngel to State PM A/S Cooper: Iran threat 'not an excuse' for attempt to cut Congress out of process to sell arms to Saudi Arabia. 'This appears to be a convenient excuse to get these weapons sales out the door.' #FF @karoun for story</w:t>
      </w:r>
    </w:p>
    <w:p w:rsidR="00FB2CE1" w:rsidRDefault="00FB2CE1" w:rsidP="00FB2CE1">
      <w:pPr>
        <w:ind w:firstLine="720"/>
      </w:pPr>
      <w:r>
        <w:t>— Missy Ryan (@missy_ryan) June 12, 2019</w:t>
      </w:r>
    </w:p>
    <w:p w:rsidR="00FB2CE1" w:rsidRDefault="00FB2CE1" w:rsidP="00FB2CE1">
      <w:r w:rsidRPr="00D05163">
        <w:rPr>
          <w:rStyle w:val="Emphasis"/>
          <w:highlight w:val="yellow"/>
        </w:rPr>
        <w:t>Like other “emergencies”</w:t>
      </w:r>
      <w:r w:rsidRPr="001E267B">
        <w:rPr>
          <w:rStyle w:val="StyleUnderline"/>
          <w:highlight w:val="yellow"/>
        </w:rPr>
        <w:t xml:space="preserve"> the president has declared to get around Congress, this</w:t>
      </w:r>
      <w:r w:rsidRPr="00195EC6">
        <w:rPr>
          <w:rStyle w:val="StyleUnderline"/>
        </w:rPr>
        <w:t xml:space="preserve"> “emergency” doesn’t exist and has been cooked up to keep funneling weapons that we know will be used in the murder of innocent civilians in Yemen. It </w:t>
      </w:r>
      <w:r w:rsidRPr="001E267B">
        <w:rPr>
          <w:rStyle w:val="StyleUnderline"/>
          <w:highlight w:val="yellow"/>
        </w:rPr>
        <w:t>is an outrage and it should not be allowed to stand</w:t>
      </w:r>
      <w:r>
        <w:t>.</w:t>
      </w:r>
    </w:p>
    <w:p w:rsidR="00FB2CE1" w:rsidRPr="0046484B" w:rsidRDefault="00FB2CE1" w:rsidP="00FB2CE1"/>
    <w:p w:rsidR="00FB2CE1" w:rsidRPr="00FB2CE1" w:rsidRDefault="00FB2CE1" w:rsidP="00FB2CE1"/>
    <w:p w:rsidR="0046484B" w:rsidRDefault="0046484B" w:rsidP="0046484B">
      <w:pPr>
        <w:pStyle w:val="Heading3"/>
      </w:pPr>
      <w:r>
        <w:lastRenderedPageBreak/>
        <w:t>They Say: “Congressional Oversight Fails”</w:t>
      </w:r>
    </w:p>
    <w:p w:rsidR="00CE66EB" w:rsidRPr="00B567E3" w:rsidRDefault="00CE66EB" w:rsidP="00CE66EB">
      <w:pPr>
        <w:pStyle w:val="Heading4"/>
      </w:pPr>
      <w:r>
        <w:t xml:space="preserve">Congressional oversight is vital to prevent </w:t>
      </w:r>
      <w:r w:rsidRPr="00B567E3">
        <w:rPr>
          <w:u w:val="single"/>
        </w:rPr>
        <w:t>catastrophic foreign policy outcomes</w:t>
      </w:r>
      <w:r>
        <w:t xml:space="preserve">. It </w:t>
      </w:r>
      <w:r>
        <w:rPr>
          <w:u w:val="single"/>
        </w:rPr>
        <w:t>does</w:t>
      </w:r>
      <w:r>
        <w:t xml:space="preserve"> work, but only when Congress is empowered. </w:t>
      </w:r>
    </w:p>
    <w:p w:rsidR="00CE66EB" w:rsidRPr="00B6635A" w:rsidRDefault="00CE66EB" w:rsidP="00CE66EB">
      <w:r w:rsidRPr="00B6635A">
        <w:rPr>
          <w:rStyle w:val="Style13ptBold"/>
        </w:rPr>
        <w:t>Guenov and Ross 18</w:t>
      </w:r>
      <w:r>
        <w:t xml:space="preserve"> — </w:t>
      </w:r>
      <w:r w:rsidRPr="00B6635A">
        <w:rPr>
          <w:u w:val="single"/>
        </w:rPr>
        <w:t>Tressa Guenov</w:t>
      </w:r>
      <w:r>
        <w:t xml:space="preserve">, </w:t>
      </w:r>
      <w:r w:rsidRPr="00B6635A">
        <w:t xml:space="preserve">Non-Faculty Fellow at the Center for Cyber and Homeland Security at The George Washington University, Government Affairs Associate at Lockheed Martin, former Acting Assistant U.S. Secretary of Defense for Legislative Affairs, former Professional Staff Member on the U.S. Senate Select Committee on Intelligence, former Country Director for Uzbekistan and Turkmenistan in the Office of the U.S. Secretary of Defense, former Presidential Management Fellow and Action Officer at the U.S. Department of State, holds an M.Sc. in Politics Research from the University of Oxford (UK) and an M.A. in International Relations and Affairs from Washington University in St. Louis, </w:t>
      </w:r>
      <w:r>
        <w:t xml:space="preserve">and </w:t>
      </w:r>
      <w:r w:rsidRPr="00B6635A">
        <w:rPr>
          <w:u w:val="single"/>
        </w:rPr>
        <w:t>Tommy Ross</w:t>
      </w:r>
      <w:r>
        <w:t xml:space="preserve">, </w:t>
      </w:r>
      <w:r w:rsidRPr="0013796A">
        <w:t xml:space="preserve">Senior Director for Policy at BSA: The Software Alliance, former Deputy Assistant Secretary for Security Cooperation at the U.S. Department of Defense, former Senior Defense and Intelligence Advisor for Senator Harry Reid, holds an M.A. in Theology and Ethics from Union Theological Seminary, </w:t>
      </w:r>
      <w:r>
        <w:t xml:space="preserve">2018 (“At a Crossroads, Part I: How Congress Can Find Its Way Back to Effective Defense Oversight,” </w:t>
      </w:r>
      <w:r>
        <w:rPr>
          <w:i/>
        </w:rPr>
        <w:t>War on the Rocks</w:t>
      </w:r>
      <w:r>
        <w:t>, March 9</w:t>
      </w:r>
      <w:r w:rsidRPr="00B6635A">
        <w:rPr>
          <w:vertAlign w:val="superscript"/>
        </w:rPr>
        <w:t>th</w:t>
      </w:r>
      <w:r>
        <w:t xml:space="preserve">, Available Online at </w:t>
      </w:r>
      <w:hyperlink r:id="rId72" w:history="1">
        <w:r w:rsidRPr="00353BE5">
          <w:rPr>
            <w:rStyle w:val="Hyperlink"/>
          </w:rPr>
          <w:t>https://warontherocks.com/2018/03/at-a-crossroads-part-i-how-congress-can-find-its-way-back-to-effective-defense-oversight/</w:t>
        </w:r>
      </w:hyperlink>
      <w:r>
        <w:t>, Accessed 07-13-2019)</w:t>
      </w:r>
    </w:p>
    <w:p w:rsidR="00CE66EB" w:rsidRDefault="00CE66EB" w:rsidP="00CE66EB">
      <w:r>
        <w:t>What Is Oversight and Why Does It Matter?</w:t>
      </w:r>
    </w:p>
    <w:p w:rsidR="00CE66EB" w:rsidRDefault="00CE66EB" w:rsidP="00CE66EB">
      <w:r>
        <w:t xml:space="preserve">Put simply, </w:t>
      </w:r>
      <w:r w:rsidRPr="00374C2D">
        <w:rPr>
          <w:rStyle w:val="StyleUnderline"/>
        </w:rPr>
        <w:t>oversight is the process whereby Congress acts as a watchdog over the money it authorizes and appropriates to the government, holding it accountable for its expenditures. Good oversight includes providing policy guidance to executive branch agencies as they form their plans and budgets, as well as maintaining robust, sustained scrutiny of their implementation to ensure consistency with law, budgets, policy priorities, and management best practices</w:t>
      </w:r>
      <w:r>
        <w:t>. As President Woodrow Wilson once wrote:</w:t>
      </w:r>
    </w:p>
    <w:p w:rsidR="00CE66EB" w:rsidRDefault="00CE66EB" w:rsidP="00CE66EB">
      <w:pPr>
        <w:ind w:left="720"/>
      </w:pPr>
      <w:r>
        <w:t>It is the proper duty of a representative body to look diligently into every affair of government and to talk much about what it sees….Unless Congress have and use every means of acquainting itself with the acts and the disposition of the administrative agents of the government, the country must be helpless to learn how it is being served; and unless Congress both scrutinize these things and sift them by every form of discussion, the country must remain in embarrassing, crippling ignorance of the very affairs which it is most important that it should understand and direct.</w:t>
      </w:r>
    </w:p>
    <w:p w:rsidR="00CE66EB" w:rsidRDefault="00CE66EB" w:rsidP="00CE66EB">
      <w:r w:rsidRPr="00374C2D">
        <w:rPr>
          <w:rStyle w:val="StyleUnderline"/>
        </w:rPr>
        <w:t>The consequences of the current atrophy of oversight powers can be felt across the spectrum of issues that come before Congress</w:t>
      </w:r>
      <w:r>
        <w:t xml:space="preserve">. Yet </w:t>
      </w:r>
      <w:r w:rsidRPr="00374C2D">
        <w:rPr>
          <w:rStyle w:val="StyleUnderline"/>
        </w:rPr>
        <w:t xml:space="preserve">it is </w:t>
      </w:r>
      <w:r w:rsidRPr="006D3AC8">
        <w:rPr>
          <w:rStyle w:val="StyleUnderline"/>
          <w:highlight w:val="yellow"/>
        </w:rPr>
        <w:t>in</w:t>
      </w:r>
      <w:r w:rsidRPr="00374C2D">
        <w:rPr>
          <w:rStyle w:val="StyleUnderline"/>
        </w:rPr>
        <w:t xml:space="preserve"> the </w:t>
      </w:r>
      <w:r w:rsidRPr="006D3AC8">
        <w:rPr>
          <w:rStyle w:val="StyleUnderline"/>
          <w:highlight w:val="yellow"/>
        </w:rPr>
        <w:t>national security</w:t>
      </w:r>
      <w:r w:rsidRPr="00374C2D">
        <w:rPr>
          <w:rStyle w:val="StyleUnderline"/>
        </w:rPr>
        <w:t xml:space="preserve"> enterprise where these </w:t>
      </w:r>
      <w:r w:rsidRPr="006D3AC8">
        <w:rPr>
          <w:rStyle w:val="StyleUnderline"/>
          <w:highlight w:val="yellow"/>
        </w:rPr>
        <w:t>consequences have</w:t>
      </w:r>
      <w:r w:rsidRPr="00374C2D">
        <w:rPr>
          <w:rStyle w:val="StyleUnderline"/>
        </w:rPr>
        <w:t xml:space="preserve"> the </w:t>
      </w:r>
      <w:r w:rsidRPr="006D3AC8">
        <w:rPr>
          <w:rStyle w:val="StyleUnderline"/>
          <w:highlight w:val="yellow"/>
        </w:rPr>
        <w:t>highest stakes. Abuses of executive power, misguided policies, and sloppy implementation — left uncorrected</w:t>
      </w:r>
      <w:r w:rsidRPr="00374C2D">
        <w:rPr>
          <w:rStyle w:val="StyleUnderline"/>
        </w:rPr>
        <w:t xml:space="preserve"> by rigorous oversight — </w:t>
      </w:r>
      <w:r w:rsidRPr="006D3AC8">
        <w:rPr>
          <w:rStyle w:val="StyleUnderline"/>
          <w:highlight w:val="yellow"/>
        </w:rPr>
        <w:t>can risk</w:t>
      </w:r>
      <w:r w:rsidRPr="00374C2D">
        <w:rPr>
          <w:rStyle w:val="StyleUnderline"/>
        </w:rPr>
        <w:t xml:space="preserve"> </w:t>
      </w:r>
      <w:r w:rsidRPr="00374C2D">
        <w:rPr>
          <w:rStyle w:val="Emphasis"/>
        </w:rPr>
        <w:t xml:space="preserve">military </w:t>
      </w:r>
      <w:r w:rsidRPr="006D3AC8">
        <w:rPr>
          <w:rStyle w:val="Emphasis"/>
          <w:highlight w:val="yellow"/>
        </w:rPr>
        <w:t>casualties</w:t>
      </w:r>
      <w:r w:rsidRPr="006D3AC8">
        <w:rPr>
          <w:rStyle w:val="StyleUnderline"/>
          <w:highlight w:val="yellow"/>
        </w:rPr>
        <w:t xml:space="preserve">, </w:t>
      </w:r>
      <w:r w:rsidRPr="006D3AC8">
        <w:rPr>
          <w:rStyle w:val="Emphasis"/>
          <w:highlight w:val="yellow"/>
        </w:rPr>
        <w:t>nuclear accidents</w:t>
      </w:r>
      <w:r w:rsidRPr="006D3AC8">
        <w:rPr>
          <w:rStyle w:val="StyleUnderline"/>
          <w:highlight w:val="yellow"/>
        </w:rPr>
        <w:t xml:space="preserve">, or </w:t>
      </w:r>
      <w:r w:rsidRPr="006D3AC8">
        <w:rPr>
          <w:rStyle w:val="Emphasis"/>
          <w:highlight w:val="yellow"/>
        </w:rPr>
        <w:t>unnecessary</w:t>
      </w:r>
      <w:r w:rsidRPr="00374C2D">
        <w:rPr>
          <w:rStyle w:val="Emphasis"/>
        </w:rPr>
        <w:t xml:space="preserve"> military </w:t>
      </w:r>
      <w:r w:rsidRPr="006D3AC8">
        <w:rPr>
          <w:rStyle w:val="Emphasis"/>
          <w:highlight w:val="yellow"/>
        </w:rPr>
        <w:t>engagements</w:t>
      </w:r>
      <w:r>
        <w:t xml:space="preserve">, to name a few. For example, </w:t>
      </w:r>
      <w:r w:rsidRPr="006D3AC8">
        <w:rPr>
          <w:rStyle w:val="StyleUnderline"/>
          <w:highlight w:val="yellow"/>
        </w:rPr>
        <w:t>analysts</w:t>
      </w:r>
      <w:r w:rsidRPr="00374C2D">
        <w:rPr>
          <w:rStyle w:val="StyleUnderline"/>
        </w:rPr>
        <w:t xml:space="preserve"> have </w:t>
      </w:r>
      <w:r w:rsidRPr="006D3AC8">
        <w:rPr>
          <w:rStyle w:val="StyleUnderline"/>
          <w:highlight w:val="yellow"/>
        </w:rPr>
        <w:t>point</w:t>
      </w:r>
      <w:r w:rsidRPr="00374C2D">
        <w:rPr>
          <w:rStyle w:val="StyleUnderline"/>
        </w:rPr>
        <w:t xml:space="preserve">ed </w:t>
      </w:r>
      <w:r w:rsidRPr="006D3AC8">
        <w:rPr>
          <w:rStyle w:val="StyleUnderline"/>
          <w:highlight w:val="yellow"/>
        </w:rPr>
        <w:t>to insufficient oversight as</w:t>
      </w:r>
      <w:r w:rsidRPr="00374C2D">
        <w:rPr>
          <w:rStyle w:val="StyleUnderline"/>
        </w:rPr>
        <w:t xml:space="preserve"> a </w:t>
      </w:r>
      <w:r w:rsidRPr="006D3AC8">
        <w:rPr>
          <w:rStyle w:val="StyleUnderline"/>
          <w:highlight w:val="yellow"/>
        </w:rPr>
        <w:t>key</w:t>
      </w:r>
      <w:r w:rsidRPr="00374C2D">
        <w:rPr>
          <w:rStyle w:val="StyleUnderline"/>
        </w:rPr>
        <w:t xml:space="preserve"> contributing factor </w:t>
      </w:r>
      <w:r w:rsidRPr="006D3AC8">
        <w:rPr>
          <w:rStyle w:val="StyleUnderline"/>
          <w:highlight w:val="yellow"/>
        </w:rPr>
        <w:t>to</w:t>
      </w:r>
      <w:r w:rsidRPr="00374C2D">
        <w:rPr>
          <w:rStyle w:val="StyleUnderline"/>
        </w:rPr>
        <w:t xml:space="preserve"> the costly war in </w:t>
      </w:r>
      <w:r w:rsidRPr="006D3AC8">
        <w:rPr>
          <w:rStyle w:val="Emphasis"/>
          <w:highlight w:val="yellow"/>
        </w:rPr>
        <w:t>Vietnam</w:t>
      </w:r>
      <w:r w:rsidRPr="006D3AC8">
        <w:rPr>
          <w:rStyle w:val="StyleUnderline"/>
          <w:highlight w:val="yellow"/>
        </w:rPr>
        <w:t>, the</w:t>
      </w:r>
      <w:r w:rsidRPr="00374C2D">
        <w:rPr>
          <w:rStyle w:val="StyleUnderline"/>
        </w:rPr>
        <w:t xml:space="preserve"> </w:t>
      </w:r>
      <w:r w:rsidRPr="00374C2D">
        <w:rPr>
          <w:rStyle w:val="Emphasis"/>
        </w:rPr>
        <w:t xml:space="preserve">Bush-era </w:t>
      </w:r>
      <w:r w:rsidRPr="006D3AC8">
        <w:rPr>
          <w:rStyle w:val="Emphasis"/>
          <w:highlight w:val="yellow"/>
        </w:rPr>
        <w:t>torture program</w:t>
      </w:r>
      <w:r w:rsidRPr="006D3AC8">
        <w:rPr>
          <w:rStyle w:val="StyleUnderline"/>
          <w:highlight w:val="yellow"/>
        </w:rPr>
        <w:t>, and</w:t>
      </w:r>
      <w:r w:rsidRPr="00374C2D">
        <w:rPr>
          <w:rStyle w:val="StyleUnderline"/>
        </w:rPr>
        <w:t xml:space="preserve"> the intelligence community’s </w:t>
      </w:r>
      <w:r w:rsidRPr="006D3AC8">
        <w:rPr>
          <w:rStyle w:val="Emphasis"/>
          <w:highlight w:val="yellow"/>
        </w:rPr>
        <w:t>stovepiping prior to</w:t>
      </w:r>
      <w:r w:rsidRPr="00374C2D">
        <w:rPr>
          <w:rStyle w:val="Emphasis"/>
        </w:rPr>
        <w:t xml:space="preserve"> the </w:t>
      </w:r>
      <w:r w:rsidRPr="006D3AC8">
        <w:rPr>
          <w:rStyle w:val="Emphasis"/>
          <w:highlight w:val="yellow"/>
        </w:rPr>
        <w:t>9/11</w:t>
      </w:r>
      <w:r w:rsidRPr="00374C2D">
        <w:rPr>
          <w:rStyle w:val="Emphasis"/>
        </w:rPr>
        <w:t xml:space="preserve"> terrorist attacks</w:t>
      </w:r>
      <w:r w:rsidRPr="00374C2D">
        <w:rPr>
          <w:rStyle w:val="StyleUnderline"/>
        </w:rPr>
        <w:t xml:space="preserve">. </w:t>
      </w:r>
      <w:r w:rsidRPr="006D3AC8">
        <w:rPr>
          <w:rStyle w:val="StyleUnderline"/>
          <w:highlight w:val="yellow"/>
        </w:rPr>
        <w:t xml:space="preserve">Where margins for error are small, strong oversight becomes </w:t>
      </w:r>
      <w:r w:rsidRPr="006D3AC8">
        <w:rPr>
          <w:rStyle w:val="Emphasis"/>
          <w:highlight w:val="yellow"/>
        </w:rPr>
        <w:t>mission critical</w:t>
      </w:r>
      <w:r>
        <w:t>.</w:t>
      </w:r>
    </w:p>
    <w:p w:rsidR="00CE66EB" w:rsidRDefault="00CE66EB" w:rsidP="00CE66EB">
      <w:r>
        <w:t xml:space="preserve">Congress isn’t failing across the board. </w:t>
      </w:r>
      <w:r w:rsidRPr="006D3AC8">
        <w:rPr>
          <w:rStyle w:val="StyleUnderline"/>
          <w:highlight w:val="yellow"/>
        </w:rPr>
        <w:t xml:space="preserve">We </w:t>
      </w:r>
      <w:r w:rsidRPr="006D3AC8">
        <w:rPr>
          <w:rStyle w:val="Emphasis"/>
          <w:highlight w:val="yellow"/>
        </w:rPr>
        <w:t>have</w:t>
      </w:r>
      <w:r w:rsidRPr="006D3AC8">
        <w:rPr>
          <w:rStyle w:val="StyleUnderline"/>
          <w:highlight w:val="yellow"/>
        </w:rPr>
        <w:t xml:space="preserve"> seen</w:t>
      </w:r>
      <w:r w:rsidRPr="00374C2D">
        <w:rPr>
          <w:rStyle w:val="StyleUnderline"/>
        </w:rPr>
        <w:t xml:space="preserve"> what </w:t>
      </w:r>
      <w:r w:rsidRPr="006D3AC8">
        <w:rPr>
          <w:rStyle w:val="StyleUnderline"/>
          <w:highlight w:val="yellow"/>
        </w:rPr>
        <w:t>good</w:t>
      </w:r>
      <w:r w:rsidRPr="00374C2D">
        <w:rPr>
          <w:rStyle w:val="StyleUnderline"/>
        </w:rPr>
        <w:t xml:space="preserve"> congressional </w:t>
      </w:r>
      <w:r w:rsidRPr="006D3AC8">
        <w:rPr>
          <w:rStyle w:val="StyleUnderline"/>
          <w:highlight w:val="yellow"/>
        </w:rPr>
        <w:t>oversight</w:t>
      </w:r>
      <w:r w:rsidRPr="00374C2D">
        <w:rPr>
          <w:rStyle w:val="StyleUnderline"/>
        </w:rPr>
        <w:t xml:space="preserve"> looks like: </w:t>
      </w:r>
      <w:r w:rsidRPr="006D3AC8">
        <w:rPr>
          <w:rStyle w:val="StyleUnderline"/>
          <w:highlight w:val="yellow"/>
        </w:rPr>
        <w:t>halting executive abuses, re-vectoring failed</w:t>
      </w:r>
      <w:r w:rsidRPr="00374C2D">
        <w:rPr>
          <w:rStyle w:val="StyleUnderline"/>
        </w:rPr>
        <w:t xml:space="preserve"> national security </w:t>
      </w:r>
      <w:r w:rsidRPr="006D3AC8">
        <w:rPr>
          <w:rStyle w:val="StyleUnderline"/>
          <w:highlight w:val="yellow"/>
        </w:rPr>
        <w:t>policies, and forcing</w:t>
      </w:r>
      <w:r w:rsidRPr="00374C2D">
        <w:rPr>
          <w:rStyle w:val="StyleUnderline"/>
        </w:rPr>
        <w:t xml:space="preserve"> public </w:t>
      </w:r>
      <w:r w:rsidRPr="006D3AC8">
        <w:rPr>
          <w:rStyle w:val="StyleUnderline"/>
          <w:highlight w:val="yellow"/>
        </w:rPr>
        <w:t>debate on</w:t>
      </w:r>
      <w:r w:rsidRPr="00374C2D">
        <w:rPr>
          <w:rStyle w:val="StyleUnderline"/>
        </w:rPr>
        <w:t xml:space="preserve"> issues like </w:t>
      </w:r>
      <w:r w:rsidRPr="006D3AC8">
        <w:rPr>
          <w:rStyle w:val="StyleUnderline"/>
          <w:highlight w:val="yellow"/>
        </w:rPr>
        <w:t>torture,</w:t>
      </w:r>
      <w:r w:rsidRPr="00374C2D">
        <w:rPr>
          <w:rStyle w:val="StyleUnderline"/>
        </w:rPr>
        <w:t xml:space="preserve"> government </w:t>
      </w:r>
      <w:r w:rsidRPr="006D3AC8">
        <w:rPr>
          <w:rStyle w:val="StyleUnderline"/>
          <w:highlight w:val="yellow"/>
        </w:rPr>
        <w:t>surveillance, and</w:t>
      </w:r>
      <w:r w:rsidRPr="00374C2D">
        <w:rPr>
          <w:rStyle w:val="StyleUnderline"/>
        </w:rPr>
        <w:t xml:space="preserve"> the </w:t>
      </w:r>
      <w:r w:rsidRPr="006D3AC8">
        <w:rPr>
          <w:rStyle w:val="StyleUnderline"/>
          <w:highlight w:val="yellow"/>
        </w:rPr>
        <w:t>targeted killing</w:t>
      </w:r>
      <w:r w:rsidRPr="00374C2D">
        <w:rPr>
          <w:rStyle w:val="StyleUnderline"/>
        </w:rPr>
        <w:t xml:space="preserve"> of terrorists. But overall, the trend lines point in the wrong direction</w:t>
      </w:r>
      <w:r>
        <w:t>.</w:t>
      </w:r>
    </w:p>
    <w:p w:rsidR="00FB2CE1" w:rsidRDefault="00FB2CE1" w:rsidP="0046484B"/>
    <w:p w:rsidR="00CE66EB" w:rsidRDefault="00CE66EB" w:rsidP="00CE66EB">
      <w:pPr>
        <w:pStyle w:val="Heading4"/>
      </w:pPr>
      <w:r>
        <w:t xml:space="preserve">Congressional oversight is crucial to </w:t>
      </w:r>
      <w:r>
        <w:rPr>
          <w:u w:val="single"/>
        </w:rPr>
        <w:t>military effectiveness</w:t>
      </w:r>
      <w:r>
        <w:t xml:space="preserve"> and </w:t>
      </w:r>
      <w:r>
        <w:rPr>
          <w:u w:val="single"/>
        </w:rPr>
        <w:t>democratic accountability</w:t>
      </w:r>
      <w:r>
        <w:t xml:space="preserve">.  </w:t>
      </w:r>
    </w:p>
    <w:p w:rsidR="00CE66EB" w:rsidRDefault="00CE66EB" w:rsidP="00CE66EB">
      <w:r w:rsidRPr="00B6635A">
        <w:rPr>
          <w:rStyle w:val="Style13ptBold"/>
        </w:rPr>
        <w:t>Guenov and Ross 18</w:t>
      </w:r>
      <w:r>
        <w:t xml:space="preserve"> — </w:t>
      </w:r>
      <w:r w:rsidRPr="00B6635A">
        <w:rPr>
          <w:u w:val="single"/>
        </w:rPr>
        <w:t>Tressa Guenov</w:t>
      </w:r>
      <w:r>
        <w:t xml:space="preserve">, </w:t>
      </w:r>
      <w:r w:rsidRPr="00B6635A">
        <w:t xml:space="preserve">Non-Faculty Fellow at the Center for Cyber and Homeland Security at The George Washington University, Government Affairs Associate at Lockheed Martin, former Acting Assistant U.S. Secretary of Defense for Legislative Affairs, former Professional Staff Member on the U.S. Senate Select Committee on Intelligence, former Country Director for Uzbekistan and Turkmenistan in the Office of the U.S. Secretary of Defense, former Presidential Management Fellow and Action Officer at the U.S. Department of State, holds an M.Sc. in Politics Research from the University of Oxford (UK) and an M.A. in International Relations and Affairs from Washington University in St. Louis, </w:t>
      </w:r>
      <w:r>
        <w:t xml:space="preserve">and </w:t>
      </w:r>
      <w:r w:rsidRPr="00B6635A">
        <w:rPr>
          <w:u w:val="single"/>
        </w:rPr>
        <w:t>Tommy Ross</w:t>
      </w:r>
      <w:r>
        <w:t xml:space="preserve">, </w:t>
      </w:r>
      <w:r w:rsidRPr="0013796A">
        <w:t xml:space="preserve">Senior Director for Policy at BSA: The Software Alliance, former Deputy Assistant Secretary for Security Cooperation at the U.S. Department of Defense, former Senior Defense and Intelligence Advisor for Senator Harry Reid, holds an M.A. in Theology and Ethics from Union Theological Seminary, </w:t>
      </w:r>
      <w:r>
        <w:t xml:space="preserve">2018 (“At a Crossroads, Part I: How Congress Can Find Its Way Back to Effective Defense Oversight,” </w:t>
      </w:r>
      <w:r>
        <w:rPr>
          <w:i/>
        </w:rPr>
        <w:t>War on the Rocks</w:t>
      </w:r>
      <w:r>
        <w:t>, March 9</w:t>
      </w:r>
      <w:r w:rsidRPr="00B6635A">
        <w:rPr>
          <w:vertAlign w:val="superscript"/>
        </w:rPr>
        <w:t>th</w:t>
      </w:r>
      <w:r>
        <w:t xml:space="preserve">, Available Online </w:t>
      </w:r>
      <w:r>
        <w:lastRenderedPageBreak/>
        <w:t xml:space="preserve">at </w:t>
      </w:r>
      <w:hyperlink r:id="rId73" w:history="1">
        <w:r w:rsidRPr="00353BE5">
          <w:rPr>
            <w:rStyle w:val="Hyperlink"/>
          </w:rPr>
          <w:t>https://warontherocks.com/2018/03/at-a-crossroads-part-i-how-congress-can-find-its-way-back-to-effective-defense-oversight/</w:t>
        </w:r>
      </w:hyperlink>
      <w:r>
        <w:t>, Accessed 07-13-2019)</w:t>
      </w:r>
    </w:p>
    <w:p w:rsidR="00CE66EB" w:rsidRDefault="00CE66EB" w:rsidP="00CE66EB">
      <w:r>
        <w:t>Don’t Know What You’ve Got ‘Til It’s Gone</w:t>
      </w:r>
    </w:p>
    <w:p w:rsidR="00CE66EB" w:rsidRDefault="00CE66EB" w:rsidP="00CE66EB">
      <w:r w:rsidRPr="00425076">
        <w:rPr>
          <w:rStyle w:val="StyleUnderline"/>
        </w:rPr>
        <w:t xml:space="preserve">Historically, Congress’ commitment and ability to oversee the defense enterprise have waxed and waned. </w:t>
      </w:r>
      <w:r w:rsidRPr="00B567E3">
        <w:rPr>
          <w:rStyle w:val="StyleUnderline"/>
          <w:highlight w:val="yellow"/>
        </w:rPr>
        <w:t>Where oversight has waned, the consequences have</w:t>
      </w:r>
      <w:r w:rsidRPr="00425076">
        <w:rPr>
          <w:rStyle w:val="StyleUnderline"/>
        </w:rPr>
        <w:t xml:space="preserve"> often </w:t>
      </w:r>
      <w:r w:rsidRPr="00B567E3">
        <w:rPr>
          <w:rStyle w:val="StyleUnderline"/>
          <w:highlight w:val="yellow"/>
        </w:rPr>
        <w:t xml:space="preserve">been disastrous: </w:t>
      </w:r>
      <w:r w:rsidRPr="00B567E3">
        <w:rPr>
          <w:rStyle w:val="Emphasis"/>
          <w:highlight w:val="yellow"/>
        </w:rPr>
        <w:t>corruption</w:t>
      </w:r>
      <w:r w:rsidRPr="00B567E3">
        <w:rPr>
          <w:rStyle w:val="StyleUnderline"/>
          <w:highlight w:val="yellow"/>
        </w:rPr>
        <w:t xml:space="preserve"> and </w:t>
      </w:r>
      <w:r w:rsidRPr="00B567E3">
        <w:rPr>
          <w:rStyle w:val="Emphasis"/>
          <w:highlight w:val="yellow"/>
        </w:rPr>
        <w:t>waste</w:t>
      </w:r>
      <w:r w:rsidRPr="00B567E3">
        <w:rPr>
          <w:rStyle w:val="StyleUnderline"/>
          <w:highlight w:val="yellow"/>
        </w:rPr>
        <w:t xml:space="preserve">, </w:t>
      </w:r>
      <w:r w:rsidRPr="00B567E3">
        <w:rPr>
          <w:rStyle w:val="Emphasis"/>
          <w:highlight w:val="yellow"/>
        </w:rPr>
        <w:t>costly conflicts</w:t>
      </w:r>
      <w:r w:rsidRPr="00B567E3">
        <w:rPr>
          <w:rStyle w:val="StyleUnderline"/>
          <w:highlight w:val="yellow"/>
        </w:rPr>
        <w:t xml:space="preserve">, </w:t>
      </w:r>
      <w:r w:rsidRPr="00B567E3">
        <w:rPr>
          <w:rStyle w:val="Emphasis"/>
          <w:highlight w:val="yellow"/>
        </w:rPr>
        <w:t>runaway spending</w:t>
      </w:r>
      <w:r w:rsidRPr="00B567E3">
        <w:rPr>
          <w:rStyle w:val="StyleUnderline"/>
          <w:highlight w:val="yellow"/>
        </w:rPr>
        <w:t xml:space="preserve">, and </w:t>
      </w:r>
      <w:r w:rsidRPr="00B567E3">
        <w:rPr>
          <w:rStyle w:val="Emphasis"/>
          <w:highlight w:val="yellow"/>
        </w:rPr>
        <w:t>intelligence failures</w:t>
      </w:r>
      <w:r>
        <w:t>, among others.</w:t>
      </w:r>
    </w:p>
    <w:p w:rsidR="00CE66EB" w:rsidRDefault="00CE66EB" w:rsidP="00CE66EB">
      <w:r>
        <w:t>The defense committees are currently among Congress’ bright spots when it comes to oversight; yet, this reputation is relative, and at risk. Insufficient staffing and resourcing, questions about transparency, and an inability to institutionally adjust to emerging threats compound the challenges posed by partisanship and politics. An inflection point will arrive in the immediate future when Sen. John McCain — whose focus on oversight, accountability, and reform has been extraordinary — steps away from Congress, leaving fewer viable candidates poised to take up his oversight mantle.</w:t>
      </w:r>
    </w:p>
    <w:p w:rsidR="00CE66EB" w:rsidRDefault="00CE66EB" w:rsidP="00CE66EB">
      <w:r w:rsidRPr="00425076">
        <w:rPr>
          <w:rStyle w:val="StyleUnderline"/>
        </w:rPr>
        <w:t xml:space="preserve">Let us not forget what is at stake. </w:t>
      </w:r>
      <w:r w:rsidRPr="00B567E3">
        <w:rPr>
          <w:rStyle w:val="StyleUnderline"/>
          <w:highlight w:val="yellow"/>
        </w:rPr>
        <w:t>Russia has made clear its intent to foment disruption</w:t>
      </w:r>
      <w:r w:rsidRPr="00425076">
        <w:rPr>
          <w:rStyle w:val="StyleUnderline"/>
        </w:rPr>
        <w:t xml:space="preserve"> across the U.S. political system. A range of </w:t>
      </w:r>
      <w:r w:rsidRPr="00B567E3">
        <w:rPr>
          <w:rStyle w:val="StyleUnderline"/>
          <w:highlight w:val="yellow"/>
        </w:rPr>
        <w:t>terrorist organizations</w:t>
      </w:r>
      <w:r w:rsidRPr="00425076">
        <w:rPr>
          <w:rStyle w:val="StyleUnderline"/>
        </w:rPr>
        <w:t xml:space="preserve"> around the world </w:t>
      </w:r>
      <w:r w:rsidRPr="00B567E3">
        <w:rPr>
          <w:rStyle w:val="StyleUnderline"/>
          <w:highlight w:val="yellow"/>
        </w:rPr>
        <w:t>seek</w:t>
      </w:r>
      <w:r w:rsidRPr="00425076">
        <w:rPr>
          <w:rStyle w:val="StyleUnderline"/>
        </w:rPr>
        <w:t xml:space="preserve"> the degradation and </w:t>
      </w:r>
      <w:r w:rsidRPr="00B567E3">
        <w:rPr>
          <w:rStyle w:val="StyleUnderline"/>
          <w:highlight w:val="yellow"/>
        </w:rPr>
        <w:t>destruction</w:t>
      </w:r>
      <w:r w:rsidRPr="00425076">
        <w:rPr>
          <w:rStyle w:val="StyleUnderline"/>
        </w:rPr>
        <w:t xml:space="preserve"> of the country. And </w:t>
      </w:r>
      <w:r w:rsidRPr="00B567E3">
        <w:rPr>
          <w:rStyle w:val="StyleUnderline"/>
          <w:highlight w:val="yellow"/>
        </w:rPr>
        <w:t>strategic competitors</w:t>
      </w:r>
      <w:r>
        <w:t xml:space="preserve">, </w:t>
      </w:r>
      <w:r w:rsidRPr="00425076">
        <w:rPr>
          <w:rStyle w:val="StyleUnderline"/>
        </w:rPr>
        <w:t>like China</w:t>
      </w:r>
      <w:r>
        <w:t xml:space="preserve">, </w:t>
      </w:r>
      <w:r w:rsidRPr="00B567E3">
        <w:rPr>
          <w:rStyle w:val="StyleUnderline"/>
          <w:highlight w:val="yellow"/>
        </w:rPr>
        <w:t>are eager to fill the breach</w:t>
      </w:r>
      <w:r w:rsidRPr="00425076">
        <w:rPr>
          <w:rStyle w:val="StyleUnderline"/>
        </w:rPr>
        <w:t xml:space="preserve"> as America’s image declines around the world</w:t>
      </w:r>
      <w:r>
        <w:t xml:space="preserve">. Meanwhile, </w:t>
      </w:r>
      <w:r w:rsidRPr="00425076">
        <w:rPr>
          <w:rStyle w:val="StyleUnderline"/>
        </w:rPr>
        <w:t>the</w:t>
      </w:r>
      <w:r>
        <w:t xml:space="preserve"> American </w:t>
      </w:r>
      <w:r w:rsidRPr="00425076">
        <w:rPr>
          <w:rStyle w:val="StyleUnderline"/>
        </w:rPr>
        <w:t xml:space="preserve">public’s </w:t>
      </w:r>
      <w:r w:rsidRPr="00B567E3">
        <w:rPr>
          <w:rStyle w:val="StyleUnderline"/>
          <w:highlight w:val="yellow"/>
        </w:rPr>
        <w:t>trust in government</w:t>
      </w:r>
      <w:r w:rsidRPr="00425076">
        <w:rPr>
          <w:rStyle w:val="StyleUnderline"/>
        </w:rPr>
        <w:t xml:space="preserve"> institutions </w:t>
      </w:r>
      <w:r w:rsidRPr="00B567E3">
        <w:rPr>
          <w:rStyle w:val="StyleUnderline"/>
          <w:highlight w:val="yellow"/>
        </w:rPr>
        <w:t>is</w:t>
      </w:r>
      <w:r w:rsidRPr="00425076">
        <w:rPr>
          <w:rStyle w:val="StyleUnderline"/>
        </w:rPr>
        <w:t xml:space="preserve"> dangerously </w:t>
      </w:r>
      <w:r w:rsidRPr="00B567E3">
        <w:rPr>
          <w:rStyle w:val="StyleUnderline"/>
          <w:highlight w:val="yellow"/>
        </w:rPr>
        <w:t>declining</w:t>
      </w:r>
      <w:r w:rsidRPr="00425076">
        <w:rPr>
          <w:rStyle w:val="StyleUnderline"/>
        </w:rPr>
        <w:t xml:space="preserve">. With its unique charge in ensuring the country’s defense, </w:t>
      </w:r>
      <w:r w:rsidRPr="00B567E3">
        <w:rPr>
          <w:rStyle w:val="StyleUnderline"/>
          <w:highlight w:val="yellow"/>
        </w:rPr>
        <w:t>it is vital that Congress recapture</w:t>
      </w:r>
      <w:r w:rsidRPr="00425076">
        <w:rPr>
          <w:rStyle w:val="StyleUnderline"/>
        </w:rPr>
        <w:t xml:space="preserve"> and reassert </w:t>
      </w:r>
      <w:r w:rsidRPr="00B567E3">
        <w:rPr>
          <w:rStyle w:val="StyleUnderline"/>
          <w:highlight w:val="yellow"/>
        </w:rPr>
        <w:t>its oversight</w:t>
      </w:r>
      <w:r w:rsidRPr="00425076">
        <w:rPr>
          <w:rStyle w:val="StyleUnderline"/>
        </w:rPr>
        <w:t xml:space="preserve"> capabilities </w:t>
      </w:r>
      <w:r w:rsidRPr="00B567E3">
        <w:rPr>
          <w:rStyle w:val="StyleUnderline"/>
          <w:highlight w:val="yellow"/>
        </w:rPr>
        <w:t>to ensure</w:t>
      </w:r>
      <w:r w:rsidRPr="00425076">
        <w:rPr>
          <w:rStyle w:val="StyleUnderline"/>
        </w:rPr>
        <w:t xml:space="preserve"> the country’s </w:t>
      </w:r>
      <w:r w:rsidRPr="00B567E3">
        <w:rPr>
          <w:rStyle w:val="Emphasis"/>
          <w:highlight w:val="yellow"/>
        </w:rPr>
        <w:t>military effectiveness</w:t>
      </w:r>
      <w:r w:rsidRPr="00B567E3">
        <w:rPr>
          <w:rStyle w:val="StyleUnderline"/>
          <w:highlight w:val="yellow"/>
        </w:rPr>
        <w:t xml:space="preserve"> and </w:t>
      </w:r>
      <w:r w:rsidRPr="00B567E3">
        <w:rPr>
          <w:rStyle w:val="Emphasis"/>
          <w:highlight w:val="yellow"/>
        </w:rPr>
        <w:t>democratic accountability</w:t>
      </w:r>
      <w:r>
        <w:t>.</w:t>
      </w:r>
    </w:p>
    <w:p w:rsidR="00CE66EB" w:rsidRPr="00E05E84" w:rsidRDefault="00CE66EB" w:rsidP="0046484B"/>
    <w:p w:rsidR="0046484B" w:rsidRDefault="0046484B" w:rsidP="0046484B"/>
    <w:p w:rsidR="00FB2CE1" w:rsidRDefault="00FB2CE1" w:rsidP="00FB2CE1">
      <w:pPr>
        <w:pStyle w:val="Heading3"/>
      </w:pPr>
      <w:r>
        <w:lastRenderedPageBreak/>
        <w:t>They Say: “Congress Lacks Expertise”</w:t>
      </w:r>
    </w:p>
    <w:p w:rsidR="00FB2CE1" w:rsidRPr="006D3AC8" w:rsidRDefault="00FB2CE1" w:rsidP="00FB2CE1">
      <w:pPr>
        <w:pStyle w:val="Heading4"/>
      </w:pPr>
      <w:r>
        <w:t xml:space="preserve">The </w:t>
      </w:r>
      <w:r>
        <w:rPr>
          <w:u w:val="single"/>
        </w:rPr>
        <w:t>2018 midterms</w:t>
      </w:r>
      <w:r>
        <w:t xml:space="preserve"> injected new foreign policy expertise. </w:t>
      </w:r>
    </w:p>
    <w:p w:rsidR="00FB2CE1" w:rsidRDefault="00FB2CE1" w:rsidP="00FB2CE1">
      <w:r w:rsidRPr="009C7331">
        <w:rPr>
          <w:rStyle w:val="Style13ptBold"/>
        </w:rPr>
        <w:t>Lauter and McElhinny 19</w:t>
      </w:r>
      <w:r>
        <w:t xml:space="preserve"> — </w:t>
      </w:r>
      <w:r w:rsidRPr="009C7331">
        <w:rPr>
          <w:u w:val="single"/>
        </w:rPr>
        <w:t>Louis Lauter</w:t>
      </w:r>
      <w:r>
        <w:t>, Vice President for Congressional and Government Affairs at the Center for Strategic and International Studies, former A</w:t>
      </w:r>
      <w:r w:rsidRPr="0052378C">
        <w:t xml:space="preserve">cting </w:t>
      </w:r>
      <w:r>
        <w:t>P</w:t>
      </w:r>
      <w:r w:rsidRPr="0052378C">
        <w:t xml:space="preserve">rincipal </w:t>
      </w:r>
      <w:r>
        <w:t>D</w:t>
      </w:r>
      <w:r w:rsidRPr="0052378C">
        <w:t xml:space="preserve">eputy </w:t>
      </w:r>
      <w:r>
        <w:t>A</w:t>
      </w:r>
      <w:r w:rsidRPr="0052378C">
        <w:t xml:space="preserve">ssistant </w:t>
      </w:r>
      <w:r>
        <w:t>S</w:t>
      </w:r>
      <w:r w:rsidRPr="0052378C">
        <w:t xml:space="preserve">ecretary of </w:t>
      </w:r>
      <w:r>
        <w:t>D</w:t>
      </w:r>
      <w:r w:rsidRPr="0052378C">
        <w:t xml:space="preserve">efense for </w:t>
      </w:r>
      <w:r>
        <w:t>L</w:t>
      </w:r>
      <w:r w:rsidRPr="0052378C">
        <w:t xml:space="preserve">egislative </w:t>
      </w:r>
      <w:r>
        <w:t>A</w:t>
      </w:r>
      <w:r w:rsidRPr="0052378C">
        <w:t>ffairs</w:t>
      </w:r>
      <w:r>
        <w:t xml:space="preserve"> at the U.S. Department of Defense, holds an M.A. in International Public Policy from the School of Advanced International Studies at Johns Hopkins University,</w:t>
      </w:r>
      <w:r w:rsidRPr="0052378C">
        <w:t xml:space="preserve"> </w:t>
      </w:r>
      <w:r>
        <w:t xml:space="preserve">and </w:t>
      </w:r>
      <w:r w:rsidRPr="009C7331">
        <w:rPr>
          <w:u w:val="single"/>
        </w:rPr>
        <w:t>Colin McElhinny</w:t>
      </w:r>
      <w:r>
        <w:t>, A</w:t>
      </w:r>
      <w:r w:rsidRPr="0052378C">
        <w:t xml:space="preserve">ssociate </w:t>
      </w:r>
      <w:r>
        <w:t>D</w:t>
      </w:r>
      <w:r w:rsidRPr="0052378C">
        <w:t xml:space="preserve">irector and </w:t>
      </w:r>
      <w:r>
        <w:t>A</w:t>
      </w:r>
      <w:r w:rsidRPr="0052378C">
        <w:t xml:space="preserve">ssociate </w:t>
      </w:r>
      <w:r>
        <w:t>F</w:t>
      </w:r>
      <w:r w:rsidRPr="0052378C">
        <w:t xml:space="preserve">ellow for </w:t>
      </w:r>
      <w:r>
        <w:t>C</w:t>
      </w:r>
      <w:r w:rsidRPr="0052378C">
        <w:t xml:space="preserve">ongressional and </w:t>
      </w:r>
      <w:r>
        <w:t>G</w:t>
      </w:r>
      <w:r w:rsidRPr="0052378C">
        <w:t xml:space="preserve">overnment </w:t>
      </w:r>
      <w:r>
        <w:t>A</w:t>
      </w:r>
      <w:r w:rsidRPr="0052378C">
        <w:t xml:space="preserve">ffairs </w:t>
      </w:r>
      <w:r>
        <w:t>at the Center for Strategic and International Studies, holds an M.A. from the Security Studies Program at Georgetown University, 2019 (“</w:t>
      </w:r>
      <w:r w:rsidRPr="009C7331">
        <w:t>Time for Congress to take more leadership in our foreign affairs</w:t>
      </w:r>
      <w:r>
        <w:t xml:space="preserve">,” </w:t>
      </w:r>
      <w:r>
        <w:rPr>
          <w:i/>
        </w:rPr>
        <w:t>The Hill</w:t>
      </w:r>
      <w:r>
        <w:t>, January 29</w:t>
      </w:r>
      <w:r w:rsidRPr="009C7331">
        <w:rPr>
          <w:vertAlign w:val="superscript"/>
        </w:rPr>
        <w:t>th</w:t>
      </w:r>
      <w:r>
        <w:t xml:space="preserve">, Available Online at </w:t>
      </w:r>
      <w:hyperlink r:id="rId74" w:history="1">
        <w:r w:rsidRPr="00353BE5">
          <w:rPr>
            <w:rStyle w:val="Hyperlink"/>
          </w:rPr>
          <w:t>https://thehill.com/opinion/international/427541-time-for-congress-to-take-more-leadership-in-our-foreign-affairs</w:t>
        </w:r>
      </w:hyperlink>
      <w:r>
        <w:t>, Accessed 07-13-2019)</w:t>
      </w:r>
    </w:p>
    <w:p w:rsidR="00FB2CE1" w:rsidRDefault="00FB2CE1" w:rsidP="00FB2CE1">
      <w:r>
        <w:t xml:space="preserve">Just as the saying goes, elections have consequences. However, those consequences should not be exclusively viewed through a political lens. Much like the 1994 wave elections, </w:t>
      </w:r>
      <w:r w:rsidRPr="0052378C">
        <w:rPr>
          <w:rStyle w:val="StyleUnderline"/>
          <w:highlight w:val="yellow"/>
        </w:rPr>
        <w:t>the</w:t>
      </w:r>
      <w:r w:rsidRPr="0052378C">
        <w:rPr>
          <w:rStyle w:val="StyleUnderline"/>
        </w:rPr>
        <w:t xml:space="preserve"> 2018 </w:t>
      </w:r>
      <w:r w:rsidRPr="0052378C">
        <w:rPr>
          <w:rStyle w:val="StyleUnderline"/>
          <w:highlight w:val="yellow"/>
        </w:rPr>
        <w:t>midterms created</w:t>
      </w:r>
      <w:r w:rsidRPr="0052378C">
        <w:rPr>
          <w:rStyle w:val="StyleUnderline"/>
        </w:rPr>
        <w:t xml:space="preserve"> a fresh </w:t>
      </w:r>
      <w:r w:rsidRPr="006D3AC8">
        <w:rPr>
          <w:rStyle w:val="StyleUnderline"/>
          <w:highlight w:val="yellow"/>
        </w:rPr>
        <w:t>opportunity for</w:t>
      </w:r>
      <w:r w:rsidRPr="0052378C">
        <w:rPr>
          <w:rStyle w:val="StyleUnderline"/>
        </w:rPr>
        <w:t xml:space="preserve"> institutional </w:t>
      </w:r>
      <w:r w:rsidRPr="006D3AC8">
        <w:rPr>
          <w:rStyle w:val="StyleUnderline"/>
          <w:highlight w:val="yellow"/>
        </w:rPr>
        <w:t>reforms</w:t>
      </w:r>
      <w:r w:rsidRPr="0052378C">
        <w:rPr>
          <w:rStyle w:val="StyleUnderline"/>
        </w:rPr>
        <w:t xml:space="preserve"> in Congress. One area in dire need of attention is the fulfillment of its legislative national security obligations</w:t>
      </w:r>
      <w:r>
        <w:t xml:space="preserve">. </w:t>
      </w:r>
    </w:p>
    <w:p w:rsidR="00FB2CE1" w:rsidRDefault="00FB2CE1" w:rsidP="00FB2CE1">
      <w:r>
        <w:t xml:space="preserve">Although foreign policy remains a relative oasis of bipartisan comity, </w:t>
      </w:r>
      <w:r w:rsidRPr="0052378C">
        <w:rPr>
          <w:rStyle w:val="StyleUnderline"/>
        </w:rPr>
        <w:t>the ability of the legislative branch to meet institutional obligations</w:t>
      </w:r>
      <w:r>
        <w:t xml:space="preserve">, from debating use of military force to ratifying treaties and authorizing State Department programs, </w:t>
      </w:r>
      <w:r w:rsidRPr="0052378C">
        <w:rPr>
          <w:rStyle w:val="StyleUnderline"/>
        </w:rPr>
        <w:t xml:space="preserve">has eroded substantially in recent decades. </w:t>
      </w:r>
      <w:r w:rsidRPr="006D3AC8">
        <w:rPr>
          <w:rStyle w:val="StyleUnderline"/>
          <w:highlight w:val="yellow"/>
        </w:rPr>
        <w:t xml:space="preserve">The injection </w:t>
      </w:r>
      <w:r w:rsidRPr="0052378C">
        <w:rPr>
          <w:rStyle w:val="StyleUnderline"/>
          <w:highlight w:val="yellow"/>
        </w:rPr>
        <w:t>of young talented members with</w:t>
      </w:r>
      <w:r w:rsidRPr="0052378C">
        <w:rPr>
          <w:rStyle w:val="StyleUnderline"/>
        </w:rPr>
        <w:t xml:space="preserve"> a range of </w:t>
      </w:r>
      <w:r w:rsidRPr="0052378C">
        <w:rPr>
          <w:rStyle w:val="StyleUnderline"/>
          <w:highlight w:val="yellow"/>
        </w:rPr>
        <w:t>national security experiences</w:t>
      </w:r>
      <w:r w:rsidRPr="0052378C">
        <w:rPr>
          <w:rStyle w:val="StyleUnderline"/>
        </w:rPr>
        <w:t xml:space="preserve"> in the new freshman class </w:t>
      </w:r>
      <w:r w:rsidRPr="006D3AC8">
        <w:rPr>
          <w:rStyle w:val="Emphasis"/>
          <w:highlight w:val="yellow"/>
        </w:rPr>
        <w:t>creates a</w:t>
      </w:r>
      <w:r w:rsidRPr="006D3AC8">
        <w:rPr>
          <w:rStyle w:val="Emphasis"/>
        </w:rPr>
        <w:t xml:space="preserve"> unique </w:t>
      </w:r>
      <w:r w:rsidRPr="006D3AC8">
        <w:rPr>
          <w:rStyle w:val="Emphasis"/>
          <w:highlight w:val="yellow"/>
        </w:rPr>
        <w:t>foundation to elevate the role of Congress in foreign affairs for many years</w:t>
      </w:r>
      <w:r w:rsidRPr="006D3AC8">
        <w:rPr>
          <w:rStyle w:val="Emphasis"/>
        </w:rPr>
        <w:t xml:space="preserve"> to come</w:t>
      </w:r>
      <w:r>
        <w:t>.</w:t>
      </w:r>
    </w:p>
    <w:p w:rsidR="00FB2CE1" w:rsidRDefault="00FB2CE1" w:rsidP="00FB2CE1">
      <w:r>
        <w:t xml:space="preserve">The primary vehicle for reform efforts this year will be </w:t>
      </w:r>
      <w:r w:rsidRPr="0052378C">
        <w:rPr>
          <w:rStyle w:val="StyleUnderline"/>
        </w:rPr>
        <w:t>in the House,</w:t>
      </w:r>
      <w:r>
        <w:t xml:space="preserve"> where </w:t>
      </w:r>
      <w:r w:rsidRPr="0052378C">
        <w:rPr>
          <w:rStyle w:val="StyleUnderline"/>
        </w:rPr>
        <w:t>a bipartisan Select Committee on the Modernization of Congress was established</w:t>
      </w:r>
      <w:r>
        <w:t xml:space="preserve"> earlier this month as part of the rules package. The first such effort in more than 25 years, the committee was granted a broad mandate </w:t>
      </w:r>
      <w:r w:rsidRPr="0052378C">
        <w:rPr>
          <w:rStyle w:val="StyleUnderline"/>
        </w:rPr>
        <w:t>to study a wide range of issues, including opportunities for developing the next generation of leaders</w:t>
      </w:r>
      <w:r>
        <w:t xml:space="preserve">, increasing the efficiency of Congress, recruiting and retaining staff, and improving the legislative calendar. Although the committee will study process and practice without any jurisdictional boundaries, </w:t>
      </w:r>
      <w:r w:rsidRPr="0052378C">
        <w:rPr>
          <w:rStyle w:val="StyleUnderline"/>
        </w:rPr>
        <w:t>Congress must consider how these lines of effort can reinvigorate leadership in important national security issues</w:t>
      </w:r>
      <w:r>
        <w:t>.</w:t>
      </w:r>
    </w:p>
    <w:p w:rsidR="00FB2CE1" w:rsidRDefault="00FB2CE1" w:rsidP="00FB2CE1">
      <w:r>
        <w:t>The key step is developing and sustaining experienced cadres of junior members. The national security committees are the primary venue to develop these skills, but they offer few opportunities for junior members to do meaningful work. The select committee should consider the value of institutionalizing bipartisan national security policy working groups that would provide talented members with latitude to develop ideas that could directly inform committee decisions and tackle jurisdictional challenges.</w:t>
      </w:r>
    </w:p>
    <w:p w:rsidR="00FB2CE1" w:rsidRDefault="00FB2CE1" w:rsidP="00FB2CE1">
      <w:r>
        <w:t>Furthermore, committees could be encouraged to devote resources to special project task forces that would give rising members a space to build expertise and generate innovative policy ideas across party lines. Imagine a legislative ecosystem where thoroughly researched bipartisan initiatives from members are consistently developed for defense and intelligence authorization bills. Not only would this system enhance oversight and innovation, it could go a long way toward better engaging the rank and file members frustrated with their lack of policy influence.</w:t>
      </w:r>
    </w:p>
    <w:p w:rsidR="00FB2CE1" w:rsidRDefault="00FB2CE1" w:rsidP="00FB2CE1">
      <w:r>
        <w:t>Another area the select committee should examine is the relative power balance among House leadership and committees, which has shifted toward leadership over many sessions. As important as leadership is in coordinating policy and mediating issues, policy development at this level has diminished the deliberative process of the committees and takes away opportunities for members to contribute. Shifting the policy process back toward a strong presumption of regular order would strengthen these committees, better incentivize the development of technical expertise among members, and help to depoliticize national security decisions.</w:t>
      </w:r>
    </w:p>
    <w:p w:rsidR="00FB2CE1" w:rsidRDefault="00FB2CE1" w:rsidP="00FB2CE1">
      <w:r>
        <w:t>Calling for increased staff and salaries is common in reform efforts, and the select committee should consider these proposals. The national security committees are responsible for overseeing some of the largest bureaucracies in the federal government during a period of rising global instability and great power competition. However, funding for staff and the level of technical expertise in Congress have not kept pace since the 1990s. Arguably the most productive legislative committees are the defense authorization and appropriations committees, which have long relied on a strong bipartisan staff culture. Expanding the staff, paying them competitive wages, and extending these hires across the national security committees can dramatically improve policy and oversight.</w:t>
      </w:r>
    </w:p>
    <w:p w:rsidR="00FB2CE1" w:rsidRDefault="00FB2CE1" w:rsidP="00FB2CE1">
      <w:r>
        <w:t>The select committee will also consider the legislative calendar. Reforms that increase the time members spend in Washington drafting bills, holding hearings, and building relationships will benefit legislative activity in foreign affairs. Few members engage in national security issues for electoral gain, as foreign policy rarely tops the list of important issues for constituents. Thus, it is often the issue left on the cutting room floor of schedulers. Any reforms should account for international travel and maintain opportunities for fact finding missions and diplomatic trips.</w:t>
      </w:r>
    </w:p>
    <w:p w:rsidR="00FB2CE1" w:rsidRDefault="00FB2CE1" w:rsidP="00FB2CE1">
      <w:r w:rsidRPr="0052378C">
        <w:rPr>
          <w:rStyle w:val="StyleUnderline"/>
        </w:rPr>
        <w:t xml:space="preserve">The buck always stops with the president on shaping the national security agenda. However, the diminished role of Congress significantly damages American engagement with the world. An active Congress with deep foreign policy expertise strengthens our alliances, develops diplomatic initiatives, conducts effective oversight, supports budget stability, and serves a critical link in communicating American </w:t>
      </w:r>
      <w:r w:rsidRPr="0052378C">
        <w:rPr>
          <w:rStyle w:val="StyleUnderline"/>
        </w:rPr>
        <w:lastRenderedPageBreak/>
        <w:t xml:space="preserve">foreign policy interests to the public. </w:t>
      </w:r>
      <w:r w:rsidRPr="0052378C">
        <w:rPr>
          <w:rStyle w:val="StyleUnderline"/>
          <w:highlight w:val="yellow"/>
        </w:rPr>
        <w:t xml:space="preserve">Our country can benefit from </w:t>
      </w:r>
      <w:r w:rsidRPr="0052378C">
        <w:rPr>
          <w:rStyle w:val="Emphasis"/>
          <w:highlight w:val="yellow"/>
        </w:rPr>
        <w:t>the unprecedented influx of foreign policy talent</w:t>
      </w:r>
      <w:r w:rsidRPr="0052378C">
        <w:rPr>
          <w:rStyle w:val="StyleUnderline"/>
        </w:rPr>
        <w:t xml:space="preserve"> in Congress today</w:t>
      </w:r>
      <w:r>
        <w:t>. Let us not waste the opportunity.</w:t>
      </w:r>
    </w:p>
    <w:p w:rsidR="0046484B" w:rsidRDefault="0046484B" w:rsidP="0046484B"/>
    <w:p w:rsidR="00CE66EB" w:rsidRDefault="00CE66EB" w:rsidP="0046484B">
      <w:pPr>
        <w:pStyle w:val="Heading3"/>
      </w:pPr>
      <w:r>
        <w:lastRenderedPageBreak/>
        <w:t>They Say: “Defense Money Outweighs”</w:t>
      </w:r>
    </w:p>
    <w:p w:rsidR="00CE66EB" w:rsidRDefault="00CE66EB" w:rsidP="00CE66EB">
      <w:pPr>
        <w:pStyle w:val="Heading4"/>
      </w:pPr>
      <w:r>
        <w:t xml:space="preserve">Congress can check </w:t>
      </w:r>
      <w:r w:rsidRPr="00CE66EB">
        <w:rPr>
          <w:u w:val="single"/>
        </w:rPr>
        <w:t>the President’s</w:t>
      </w:r>
      <w:r>
        <w:t xml:space="preserve"> </w:t>
      </w:r>
      <w:r w:rsidRPr="00CE66EB">
        <w:t>short-term profit motive</w:t>
      </w:r>
      <w:r>
        <w:t xml:space="preserve">. </w:t>
      </w:r>
    </w:p>
    <w:p w:rsidR="00CE66EB" w:rsidRPr="008A74E5" w:rsidRDefault="00CE66EB" w:rsidP="00CE66EB">
      <w:r w:rsidRPr="008A74E5">
        <w:rPr>
          <w:rStyle w:val="Style13ptBold"/>
        </w:rPr>
        <w:t>Mahanty and Eikenberry 18</w:t>
      </w:r>
      <w:r>
        <w:t xml:space="preserve"> — </w:t>
      </w:r>
      <w:r w:rsidRPr="00644CD2">
        <w:rPr>
          <w:u w:val="single"/>
        </w:rPr>
        <w:t>Daniel R. Mahanty</w:t>
      </w:r>
      <w:r>
        <w:t>,</w:t>
      </w:r>
      <w:r w:rsidRPr="008A74E5">
        <w:t xml:space="preserve"> </w:t>
      </w:r>
      <w:r w:rsidRPr="00644CD2">
        <w:t xml:space="preserve">Director of the U.S. Program at the Center on Civilians in Conflict, former Director of the Office of Security and Human Rights in the Bureau of Democracy, Human Rights, and Labor at the U.S. Department of State, Term Member of the Council on Foreign Relations, holds an M.A. in U.S. National Security Policy from Georgetown University, </w:t>
      </w:r>
      <w:r w:rsidRPr="008A74E5">
        <w:t xml:space="preserve">and </w:t>
      </w:r>
      <w:r w:rsidRPr="00107DC0">
        <w:rPr>
          <w:u w:val="single"/>
        </w:rPr>
        <w:t>Eric Eikenberry</w:t>
      </w:r>
      <w:r>
        <w:t xml:space="preserve">, </w:t>
      </w:r>
      <w:r w:rsidRPr="00107DC0">
        <w:t xml:space="preserve">Director of Policy and Advocacy at the Yemen Peace Project, holds an M.A. in Middle East Studies from The George Washington University, </w:t>
      </w:r>
      <w:r>
        <w:t>2018 (“</w:t>
      </w:r>
      <w:r w:rsidRPr="008A74E5">
        <w:t xml:space="preserve">How the </w:t>
      </w:r>
      <w:r>
        <w:t>‘</w:t>
      </w:r>
      <w:r w:rsidRPr="008A74E5">
        <w:t>Arms Sales Oversight Act</w:t>
      </w:r>
      <w:r>
        <w:t>’</w:t>
      </w:r>
      <w:r w:rsidRPr="008A74E5">
        <w:t xml:space="preserve"> Could Prevent American Arms from Contributing to the Next Overseas Crisis</w:t>
      </w:r>
      <w:r>
        <w:t xml:space="preserve">,” </w:t>
      </w:r>
      <w:r>
        <w:rPr>
          <w:i/>
        </w:rPr>
        <w:t>Just Security</w:t>
      </w:r>
      <w:r>
        <w:t>, December 5</w:t>
      </w:r>
      <w:r w:rsidRPr="008A74E5">
        <w:rPr>
          <w:vertAlign w:val="superscript"/>
        </w:rPr>
        <w:t>th</w:t>
      </w:r>
      <w:r>
        <w:t xml:space="preserve">, Available Online at </w:t>
      </w:r>
      <w:hyperlink r:id="rId75" w:history="1">
        <w:r w:rsidRPr="00AB3C81">
          <w:rPr>
            <w:rStyle w:val="Hyperlink"/>
          </w:rPr>
          <w:t>https://www.justsecurity.org/61719/arms-sales-oversight-act-prevent-american-arms-contributing-overseas-crisis/</w:t>
        </w:r>
      </w:hyperlink>
      <w:r>
        <w:t>, Accessed 06-08-2019)</w:t>
      </w:r>
    </w:p>
    <w:p w:rsidR="00CE66EB" w:rsidRDefault="00CE66EB" w:rsidP="00CE66EB">
      <w:r>
        <w:t xml:space="preserve">There is no simple trick to ending the devastation yielded by the war and intervention in Yemen, which has directly killed at least 57,000, contributed to the further deaths of tens of thousands of children per year from preventable causes, and threatened 14 million with famine. Yet </w:t>
      </w:r>
      <w:r w:rsidRPr="00837E72">
        <w:rPr>
          <w:rStyle w:val="StyleUnderline"/>
          <w:highlight w:val="yellow"/>
        </w:rPr>
        <w:t xml:space="preserve">without a </w:t>
      </w:r>
      <w:r w:rsidRPr="00837E72">
        <w:rPr>
          <w:rStyle w:val="Emphasis"/>
          <w:highlight w:val="yellow"/>
        </w:rPr>
        <w:t>congressional freeze</w:t>
      </w:r>
      <w:r w:rsidRPr="00E05E84">
        <w:rPr>
          <w:rStyle w:val="StyleUnderline"/>
        </w:rPr>
        <w:t xml:space="preserve"> on weapons to the coalition states, </w:t>
      </w:r>
      <w:r w:rsidRPr="00837E72">
        <w:rPr>
          <w:rStyle w:val="StyleUnderline"/>
          <w:highlight w:val="yellow"/>
        </w:rPr>
        <w:t xml:space="preserve">there will never be </w:t>
      </w:r>
      <w:r w:rsidRPr="00837E72">
        <w:rPr>
          <w:rStyle w:val="Emphasis"/>
          <w:highlight w:val="yellow"/>
        </w:rPr>
        <w:t>enough political space</w:t>
      </w:r>
      <w:r w:rsidRPr="00837E72">
        <w:rPr>
          <w:rStyle w:val="StyleUnderline"/>
          <w:highlight w:val="yellow"/>
        </w:rPr>
        <w:t xml:space="preserve"> for peace negotiations</w:t>
      </w:r>
      <w:r w:rsidRPr="00E05E84">
        <w:rPr>
          <w:rStyle w:val="StyleUnderline"/>
        </w:rPr>
        <w:t xml:space="preserve"> to take root. </w:t>
      </w:r>
      <w:r w:rsidRPr="00837E72">
        <w:rPr>
          <w:rStyle w:val="StyleUnderline"/>
          <w:highlight w:val="yellow"/>
        </w:rPr>
        <w:t xml:space="preserve">So long as </w:t>
      </w:r>
      <w:r w:rsidRPr="00837E72">
        <w:rPr>
          <w:rStyle w:val="Emphasis"/>
          <w:highlight w:val="yellow"/>
        </w:rPr>
        <w:t>short-term profit motive</w:t>
      </w:r>
      <w:r w:rsidRPr="00837E72">
        <w:rPr>
          <w:rStyle w:val="StyleUnderline"/>
          <w:highlight w:val="yellow"/>
        </w:rPr>
        <w:t xml:space="preserve"> driving executive branch</w:t>
      </w:r>
      <w:r w:rsidRPr="00E05E84">
        <w:rPr>
          <w:rStyle w:val="StyleUnderline"/>
        </w:rPr>
        <w:t xml:space="preserve"> arms sales </w:t>
      </w:r>
      <w:r w:rsidRPr="00837E72">
        <w:rPr>
          <w:rStyle w:val="StyleUnderline"/>
          <w:highlight w:val="yellow"/>
        </w:rPr>
        <w:t>policy supersedes</w:t>
      </w:r>
      <w:r w:rsidRPr="00E05E84">
        <w:rPr>
          <w:rStyle w:val="StyleUnderline"/>
        </w:rPr>
        <w:t xml:space="preserve"> a reasonable modicum of </w:t>
      </w:r>
      <w:r w:rsidRPr="00837E72">
        <w:rPr>
          <w:rStyle w:val="StyleUnderline"/>
          <w:highlight w:val="yellow"/>
        </w:rPr>
        <w:t>self-restraint, the Congress</w:t>
      </w:r>
      <w:r>
        <w:t xml:space="preserve">, and H.R. 7080 </w:t>
      </w:r>
      <w:r w:rsidRPr="00837E72">
        <w:rPr>
          <w:rStyle w:val="StyleUnderline"/>
          <w:highlight w:val="yellow"/>
        </w:rPr>
        <w:t xml:space="preserve">present </w:t>
      </w:r>
      <w:r w:rsidRPr="00837E72">
        <w:rPr>
          <w:rStyle w:val="Emphasis"/>
          <w:highlight w:val="yellow"/>
        </w:rPr>
        <w:t>the best opportunity</w:t>
      </w:r>
      <w:r w:rsidRPr="00837E72">
        <w:rPr>
          <w:rStyle w:val="StyleUnderline"/>
          <w:highlight w:val="yellow"/>
        </w:rPr>
        <w:t xml:space="preserve"> to limit the risk that American weapons will be involved in – or aggravate</w:t>
      </w:r>
      <w:r w:rsidRPr="00E05E84">
        <w:rPr>
          <w:rStyle w:val="StyleUnderline"/>
        </w:rPr>
        <w:t xml:space="preserve"> – both </w:t>
      </w:r>
      <w:r w:rsidRPr="00837E72">
        <w:rPr>
          <w:rStyle w:val="StyleUnderline"/>
          <w:highlight w:val="yellow"/>
        </w:rPr>
        <w:t>Yemen’s catastrophe and the next humanitarian crisis</w:t>
      </w:r>
      <w:r>
        <w:t>.</w:t>
      </w:r>
    </w:p>
    <w:p w:rsidR="00CE66EB" w:rsidRPr="00CE66EB" w:rsidRDefault="00CE66EB" w:rsidP="00CE66EB"/>
    <w:p w:rsidR="00CD1A1D" w:rsidRDefault="00CD1A1D" w:rsidP="0046484B">
      <w:pPr>
        <w:pStyle w:val="Heading3"/>
      </w:pPr>
      <w:r>
        <w:lastRenderedPageBreak/>
        <w:t>They Say: “Congress Has Never Blocked A Sale”</w:t>
      </w:r>
    </w:p>
    <w:p w:rsidR="00CD1A1D" w:rsidRPr="005E16AD" w:rsidRDefault="005E16AD" w:rsidP="00CD1A1D">
      <w:pPr>
        <w:pStyle w:val="Heading4"/>
      </w:pPr>
      <w:r>
        <w:t xml:space="preserve">The </w:t>
      </w:r>
      <w:r>
        <w:rPr>
          <w:u w:val="single"/>
        </w:rPr>
        <w:t>specter</w:t>
      </w:r>
      <w:r>
        <w:t xml:space="preserve"> of congressional oversight constrains the executive </w:t>
      </w:r>
      <w:r w:rsidRPr="005E16AD">
        <w:rPr>
          <w:u w:val="single"/>
        </w:rPr>
        <w:t>even if</w:t>
      </w:r>
      <w:r>
        <w:t xml:space="preserve"> no sale is formally blocked. </w:t>
      </w:r>
    </w:p>
    <w:p w:rsidR="00CD1A1D" w:rsidRPr="00CD1A1D" w:rsidRDefault="00CD1A1D" w:rsidP="00CD1A1D">
      <w:r w:rsidRPr="00CD1A1D">
        <w:rPr>
          <w:rStyle w:val="Style13ptBold"/>
        </w:rPr>
        <w:t>Lee and Freling 19</w:t>
      </w:r>
      <w:r>
        <w:t xml:space="preserve"> — </w:t>
      </w:r>
      <w:r w:rsidRPr="005E16AD">
        <w:rPr>
          <w:u w:val="single"/>
        </w:rPr>
        <w:t>Nooree Lee</w:t>
      </w:r>
      <w:r w:rsidR="005E16AD">
        <w:t xml:space="preserve">, </w:t>
      </w:r>
      <w:r w:rsidR="005E16AD" w:rsidRPr="005E16AD">
        <w:t>Associate at Covington—a law firm, holds a J.D. from Harvard Law School,</w:t>
      </w:r>
      <w:r>
        <w:t xml:space="preserve"> and </w:t>
      </w:r>
      <w:r w:rsidRPr="005E16AD">
        <w:rPr>
          <w:u w:val="single"/>
        </w:rPr>
        <w:t>Scott A. Freling</w:t>
      </w:r>
      <w:r>
        <w:t xml:space="preserve">, </w:t>
      </w:r>
      <w:r w:rsidR="005E16AD" w:rsidRPr="005E16AD">
        <w:t xml:space="preserve">Partner at Covington—a law firm, holds a J.D. from the University of Pennsylvania Law School, </w:t>
      </w:r>
      <w:r>
        <w:t xml:space="preserve">2019 (“Congress Braces for a Fight Over Executive Authority Under the Arms Export Control Act,” </w:t>
      </w:r>
      <w:r>
        <w:rPr>
          <w:i/>
        </w:rPr>
        <w:t>Inside Government Contracts</w:t>
      </w:r>
      <w:r>
        <w:t>, May 24</w:t>
      </w:r>
      <w:r w:rsidRPr="00CD1A1D">
        <w:rPr>
          <w:vertAlign w:val="superscript"/>
        </w:rPr>
        <w:t>th</w:t>
      </w:r>
      <w:r>
        <w:t xml:space="preserve">, Available Online at </w:t>
      </w:r>
      <w:hyperlink r:id="rId76" w:history="1">
        <w:r w:rsidRPr="00353BE5">
          <w:rPr>
            <w:rStyle w:val="Hyperlink"/>
          </w:rPr>
          <w:t>https://www.insidegovernmentcontracts.com/2019/05/congress-braces-for-a-fight-over-executive-authority-under-the-arms-export-control-act/</w:t>
        </w:r>
      </w:hyperlink>
      <w:r>
        <w:t>, Accessed 07-13-2019)</w:t>
      </w:r>
    </w:p>
    <w:p w:rsidR="00CD1A1D" w:rsidRDefault="00CD1A1D" w:rsidP="00CD1A1D">
      <w:r w:rsidRPr="00CD1A1D">
        <w:rPr>
          <w:rStyle w:val="StyleUnderline"/>
        </w:rPr>
        <w:t>Given the practical challenges of overcoming a</w:t>
      </w:r>
      <w:r>
        <w:t xml:space="preserve"> Presidential </w:t>
      </w:r>
      <w:r w:rsidRPr="00CD1A1D">
        <w:rPr>
          <w:rStyle w:val="StyleUnderline"/>
        </w:rPr>
        <w:t>veto, the power of Congress to block an arms sale through a joint resolution under AECA has historically been limited, and</w:t>
      </w:r>
      <w:r>
        <w:t xml:space="preserve"> according to a Congressional Research Service report issued in April 2019, </w:t>
      </w:r>
      <w:r w:rsidRPr="005E16AD">
        <w:rPr>
          <w:rStyle w:val="StyleUnderline"/>
          <w:highlight w:val="yellow"/>
        </w:rPr>
        <w:t>Congress has never successfully blocked</w:t>
      </w:r>
      <w:r w:rsidRPr="00CD1A1D">
        <w:rPr>
          <w:rStyle w:val="StyleUnderline"/>
        </w:rPr>
        <w:t xml:space="preserve"> a proposed arms sales </w:t>
      </w:r>
      <w:r w:rsidRPr="005E16AD">
        <w:rPr>
          <w:rStyle w:val="StyleUnderline"/>
          <w:highlight w:val="yellow"/>
        </w:rPr>
        <w:t>by</w:t>
      </w:r>
      <w:r w:rsidRPr="00CD1A1D">
        <w:rPr>
          <w:rStyle w:val="StyleUnderline"/>
        </w:rPr>
        <w:t xml:space="preserve"> use of a </w:t>
      </w:r>
      <w:r w:rsidRPr="005E16AD">
        <w:rPr>
          <w:rStyle w:val="StyleUnderline"/>
          <w:highlight w:val="yellow"/>
        </w:rPr>
        <w:t>joint resolution</w:t>
      </w:r>
      <w:r w:rsidRPr="00CD1A1D">
        <w:rPr>
          <w:rStyle w:val="StyleUnderline"/>
        </w:rPr>
        <w:t xml:space="preserve">.  </w:t>
      </w:r>
      <w:r w:rsidRPr="005E16AD">
        <w:rPr>
          <w:rStyle w:val="Emphasis"/>
          <w:highlight w:val="yellow"/>
        </w:rPr>
        <w:t>Nevertheless</w:t>
      </w:r>
      <w:r w:rsidRPr="005E16AD">
        <w:rPr>
          <w:rStyle w:val="StyleUnderline"/>
          <w:highlight w:val="yellow"/>
        </w:rPr>
        <w:t>, the specter of</w:t>
      </w:r>
      <w:r w:rsidRPr="00CD1A1D">
        <w:rPr>
          <w:rStyle w:val="StyleUnderline"/>
        </w:rPr>
        <w:t xml:space="preserve"> Congressional </w:t>
      </w:r>
      <w:r w:rsidRPr="005E16AD">
        <w:rPr>
          <w:rStyle w:val="StyleUnderline"/>
          <w:highlight w:val="yellow"/>
        </w:rPr>
        <w:t xml:space="preserve">oversight </w:t>
      </w:r>
      <w:r w:rsidRPr="005E16AD">
        <w:rPr>
          <w:rStyle w:val="Emphasis"/>
          <w:highlight w:val="yellow"/>
        </w:rPr>
        <w:t>does</w:t>
      </w:r>
      <w:r w:rsidRPr="005E16AD">
        <w:rPr>
          <w:rStyle w:val="StyleUnderline"/>
          <w:highlight w:val="yellow"/>
        </w:rPr>
        <w:t xml:space="preserve"> influence </w:t>
      </w:r>
      <w:r w:rsidRPr="005E16AD">
        <w:rPr>
          <w:rStyle w:val="Emphasis"/>
          <w:highlight w:val="yellow"/>
        </w:rPr>
        <w:t>the FMS process</w:t>
      </w:r>
      <w:r w:rsidRPr="00CD1A1D">
        <w:rPr>
          <w:rStyle w:val="StyleUnderline"/>
        </w:rPr>
        <w:t xml:space="preserve"> in many situations, </w:t>
      </w:r>
      <w:r w:rsidRPr="005E16AD">
        <w:rPr>
          <w:rStyle w:val="StyleUnderline"/>
          <w:highlight w:val="yellow"/>
        </w:rPr>
        <w:t>including in these</w:t>
      </w:r>
      <w:r w:rsidRPr="00CD1A1D">
        <w:rPr>
          <w:rStyle w:val="StyleUnderline"/>
        </w:rPr>
        <w:t xml:space="preserve"> recent proposed </w:t>
      </w:r>
      <w:r w:rsidRPr="005E16AD">
        <w:rPr>
          <w:rStyle w:val="StyleUnderline"/>
          <w:highlight w:val="yellow"/>
        </w:rPr>
        <w:t>sales</w:t>
      </w:r>
      <w:r w:rsidRPr="00CD1A1D">
        <w:rPr>
          <w:rStyle w:val="StyleUnderline"/>
        </w:rPr>
        <w:t xml:space="preserve"> to Saudi Arabia</w:t>
      </w:r>
      <w:r>
        <w:t>.</w:t>
      </w:r>
    </w:p>
    <w:p w:rsidR="00CD1A1D" w:rsidRDefault="00CD1A1D" w:rsidP="00CD1A1D">
      <w:r>
        <w:t xml:space="preserve">Recent media reports have stated that the White House may rely on the “national security interests of the United States” to justify the contemplated arms sales bypass the 30-day waiting period for Congressional review, and immediately effectuate a sale of arms to Saudi Arabia.  </w:t>
      </w:r>
      <w:r w:rsidRPr="005E16AD">
        <w:rPr>
          <w:rStyle w:val="StyleUnderline"/>
          <w:highlight w:val="yellow"/>
        </w:rPr>
        <w:t>How the White House and Congress resolve this</w:t>
      </w:r>
      <w:r w:rsidRPr="00CD1A1D">
        <w:rPr>
          <w:rStyle w:val="StyleUnderline"/>
        </w:rPr>
        <w:t xml:space="preserve"> simmering </w:t>
      </w:r>
      <w:r w:rsidRPr="005E16AD">
        <w:rPr>
          <w:rStyle w:val="StyleUnderline"/>
          <w:highlight w:val="yellow"/>
        </w:rPr>
        <w:t xml:space="preserve">dispute may have </w:t>
      </w:r>
      <w:r w:rsidRPr="005E16AD">
        <w:rPr>
          <w:rStyle w:val="Emphasis"/>
          <w:highlight w:val="yellow"/>
        </w:rPr>
        <w:t>significant implications for the FMS program as a whole</w:t>
      </w:r>
      <w:r>
        <w:t>, and we will continue to monitor these events as they unfold.</w:t>
      </w:r>
    </w:p>
    <w:p w:rsidR="007A271A" w:rsidRDefault="007A271A" w:rsidP="00CD1A1D"/>
    <w:p w:rsidR="007A271A" w:rsidRPr="007A271A" w:rsidRDefault="007A271A" w:rsidP="007A271A">
      <w:pPr>
        <w:pStyle w:val="Heading4"/>
      </w:pPr>
      <w:r>
        <w:t xml:space="preserve">This level of oversight </w:t>
      </w:r>
      <w:r>
        <w:rPr>
          <w:u w:val="single"/>
        </w:rPr>
        <w:t>has</w:t>
      </w:r>
      <w:r>
        <w:t xml:space="preserve"> blocked sales </w:t>
      </w:r>
      <w:r>
        <w:rPr>
          <w:u w:val="single"/>
        </w:rPr>
        <w:t>before</w:t>
      </w:r>
      <w:r>
        <w:t xml:space="preserve"> they were proposed. </w:t>
      </w:r>
    </w:p>
    <w:p w:rsidR="007A271A" w:rsidRPr="007A271A" w:rsidRDefault="007A271A" w:rsidP="007A271A">
      <w:r w:rsidRPr="007A271A">
        <w:rPr>
          <w:rStyle w:val="Style13ptBold"/>
        </w:rPr>
        <w:t>CRS 19</w:t>
      </w:r>
      <w:r>
        <w:t xml:space="preserve"> — Congressional Research Service, 2019 (“</w:t>
      </w:r>
      <w:r w:rsidRPr="007A271A">
        <w:t>Arms Sales: Congressional Review Process</w:t>
      </w:r>
      <w:r>
        <w:t xml:space="preserve">,” Congressional Research Service Report </w:t>
      </w:r>
      <w:r w:rsidRPr="007A271A">
        <w:t>RL31675</w:t>
      </w:r>
      <w:r>
        <w:t>, April 1</w:t>
      </w:r>
      <w:r w:rsidRPr="007A271A">
        <w:rPr>
          <w:vertAlign w:val="superscript"/>
        </w:rPr>
        <w:t>st</w:t>
      </w:r>
      <w:r>
        <w:t xml:space="preserve">, Available Online at </w:t>
      </w:r>
      <w:hyperlink r:id="rId77" w:history="1">
        <w:r w:rsidRPr="00353BE5">
          <w:rPr>
            <w:rStyle w:val="Hyperlink"/>
          </w:rPr>
          <w:t>https://fas.org/sgp/crs/weapons/RL31675.pdf</w:t>
        </w:r>
      </w:hyperlink>
      <w:r>
        <w:t>, Accessed 07-13-2019, p. 6)</w:t>
      </w:r>
    </w:p>
    <w:p w:rsidR="00CD1A1D" w:rsidRDefault="007A271A" w:rsidP="00CD1A1D">
      <w:r>
        <w:t>I</w:t>
      </w:r>
      <w:r w:rsidRPr="007A271A">
        <w:t xml:space="preserve">t should be noted that </w:t>
      </w:r>
      <w:r w:rsidRPr="007A271A">
        <w:rPr>
          <w:rStyle w:val="StyleUnderline"/>
        </w:rPr>
        <w:t>Congress has never successfully blocked a proposed arms sale by use of a joint resolution of disapproval, although it has come close to doing so</w:t>
      </w:r>
      <w:r w:rsidRPr="007A271A">
        <w:t xml:space="preserve"> (see section</w:t>
      </w:r>
      <w:r>
        <w:t xml:space="preserve"> </w:t>
      </w:r>
      <w:r w:rsidRPr="007A271A">
        <w:t xml:space="preserve">below for selected examples). </w:t>
      </w:r>
      <w:r w:rsidRPr="007A271A">
        <w:rPr>
          <w:rStyle w:val="Emphasis"/>
        </w:rPr>
        <w:t>Nevertheless</w:t>
      </w:r>
      <w:r w:rsidRPr="007A271A">
        <w:rPr>
          <w:rStyle w:val="StyleUnderline"/>
        </w:rPr>
        <w:t xml:space="preserve">, </w:t>
      </w:r>
      <w:r w:rsidRPr="007A271A">
        <w:rPr>
          <w:rStyle w:val="StyleUnderline"/>
          <w:highlight w:val="yellow"/>
        </w:rPr>
        <w:t xml:space="preserve">Congress </w:t>
      </w:r>
      <w:r w:rsidRPr="007A271A">
        <w:rPr>
          <w:rStyle w:val="Emphasis"/>
          <w:highlight w:val="yellow"/>
        </w:rPr>
        <w:t>has</w:t>
      </w:r>
      <w:r w:rsidRPr="007A271A">
        <w:rPr>
          <w:rStyle w:val="StyleUnderline"/>
        </w:rPr>
        <w:t>—</w:t>
      </w:r>
      <w:r w:rsidRPr="007A271A">
        <w:rPr>
          <w:rStyle w:val="StyleUnderline"/>
          <w:highlight w:val="yellow"/>
        </w:rPr>
        <w:t>by expressing</w:t>
      </w:r>
      <w:r w:rsidRPr="007A271A">
        <w:rPr>
          <w:rStyle w:val="StyleUnderline"/>
        </w:rPr>
        <w:t xml:space="preserve"> strong </w:t>
      </w:r>
      <w:r w:rsidRPr="007A271A">
        <w:rPr>
          <w:rStyle w:val="StyleUnderline"/>
          <w:highlight w:val="yellow"/>
        </w:rPr>
        <w:t>opposition</w:t>
      </w:r>
      <w:r w:rsidRPr="007A271A">
        <w:rPr>
          <w:rStyle w:val="StyleUnderline"/>
        </w:rPr>
        <w:t xml:space="preserve"> to prospective arms sales, </w:t>
      </w:r>
      <w:r w:rsidRPr="007A271A">
        <w:rPr>
          <w:rStyle w:val="StyleUnderline"/>
          <w:highlight w:val="yellow"/>
        </w:rPr>
        <w:t>during consultations</w:t>
      </w:r>
      <w:r w:rsidRPr="007A271A">
        <w:rPr>
          <w:rStyle w:val="StyleUnderline"/>
        </w:rPr>
        <w:t xml:space="preserve"> with the executive branch—</w:t>
      </w:r>
      <w:r w:rsidRPr="007A271A">
        <w:rPr>
          <w:rStyle w:val="StyleUnderline"/>
          <w:highlight w:val="yellow"/>
        </w:rPr>
        <w:t xml:space="preserve">affected the </w:t>
      </w:r>
      <w:r w:rsidRPr="007A271A">
        <w:rPr>
          <w:rStyle w:val="Emphasis"/>
          <w:highlight w:val="yellow"/>
        </w:rPr>
        <w:t>timing</w:t>
      </w:r>
      <w:r w:rsidRPr="007A271A">
        <w:rPr>
          <w:rStyle w:val="StyleUnderline"/>
          <w:highlight w:val="yellow"/>
        </w:rPr>
        <w:t xml:space="preserve"> and</w:t>
      </w:r>
      <w:r w:rsidRPr="007A271A">
        <w:rPr>
          <w:rStyle w:val="StyleUnderline"/>
        </w:rPr>
        <w:t xml:space="preserve"> the </w:t>
      </w:r>
      <w:r w:rsidRPr="007A271A">
        <w:rPr>
          <w:rStyle w:val="Emphasis"/>
          <w:highlight w:val="yellow"/>
        </w:rPr>
        <w:t>composition</w:t>
      </w:r>
      <w:r w:rsidRPr="007A271A">
        <w:rPr>
          <w:rStyle w:val="StyleUnderline"/>
        </w:rPr>
        <w:t xml:space="preserve"> of some arms sales, </w:t>
      </w:r>
      <w:r w:rsidRPr="007A271A">
        <w:rPr>
          <w:rStyle w:val="StyleUnderline"/>
          <w:highlight w:val="yellow"/>
        </w:rPr>
        <w:t>and</w:t>
      </w:r>
      <w:r w:rsidRPr="007A271A">
        <w:rPr>
          <w:rStyle w:val="StyleUnderline"/>
        </w:rPr>
        <w:t xml:space="preserve"> may have </w:t>
      </w:r>
      <w:r w:rsidRPr="007A271A">
        <w:rPr>
          <w:rStyle w:val="Emphasis"/>
          <w:highlight w:val="yellow"/>
        </w:rPr>
        <w:t>dissuaded the President from formally proposing certain</w:t>
      </w:r>
      <w:r w:rsidRPr="007A271A">
        <w:rPr>
          <w:rStyle w:val="Emphasis"/>
        </w:rPr>
        <w:t xml:space="preserve"> arms </w:t>
      </w:r>
      <w:r w:rsidRPr="007A271A">
        <w:rPr>
          <w:rStyle w:val="Emphasis"/>
          <w:highlight w:val="yellow"/>
        </w:rPr>
        <w:t>sales</w:t>
      </w:r>
      <w:r w:rsidRPr="007A271A">
        <w:t>.</w:t>
      </w:r>
    </w:p>
    <w:p w:rsidR="007A271A" w:rsidRDefault="007A271A" w:rsidP="00CD1A1D"/>
    <w:p w:rsidR="00CD1A1D" w:rsidRPr="00CD1A1D" w:rsidRDefault="00CD1A1D" w:rsidP="00CD1A1D"/>
    <w:p w:rsidR="007377C6" w:rsidRDefault="002908AE" w:rsidP="00EA13A3">
      <w:pPr>
        <w:pStyle w:val="Heading2"/>
      </w:pPr>
      <w:r>
        <w:lastRenderedPageBreak/>
        <w:t>Disinformation Warning</w:t>
      </w:r>
      <w:r w:rsidR="007377C6">
        <w:t xml:space="preserve"> Backlines</w:t>
      </w:r>
    </w:p>
    <w:p w:rsidR="007377C6" w:rsidRDefault="007377C6" w:rsidP="007377C6">
      <w:pPr>
        <w:pStyle w:val="Heading3"/>
      </w:pPr>
      <w:r>
        <w:lastRenderedPageBreak/>
        <w:t>2AC — General Indict of Neg Ev</w:t>
      </w:r>
    </w:p>
    <w:p w:rsidR="007377C6" w:rsidRDefault="007377C6" w:rsidP="007377C6">
      <w:pPr>
        <w:pStyle w:val="Heading4"/>
      </w:pPr>
      <w:r>
        <w:t xml:space="preserve">You should </w:t>
      </w:r>
      <w:r w:rsidRPr="004E66F6">
        <w:rPr>
          <w:u w:val="single"/>
        </w:rPr>
        <w:t>presumptively dismiss</w:t>
      </w:r>
      <w:r>
        <w:t xml:space="preserve"> evidence about Yemen from so-called “think tank experts.” </w:t>
      </w:r>
    </w:p>
    <w:p w:rsidR="007377C6" w:rsidRPr="00AA629E" w:rsidRDefault="007377C6" w:rsidP="007377C6">
      <w:r w:rsidRPr="00906F3A">
        <w:rPr>
          <w:rStyle w:val="Style13ptBold"/>
        </w:rPr>
        <w:t>Cobban 19</w:t>
      </w:r>
      <w:r>
        <w:t xml:space="preserve"> — </w:t>
      </w:r>
      <w:r w:rsidRPr="00906F3A">
        <w:t>Helena Cobban</w:t>
      </w:r>
      <w:r>
        <w:t xml:space="preserve">, </w:t>
      </w:r>
      <w:r w:rsidRPr="00D50C3D">
        <w:t xml:space="preserve">President of Just World Educational—a non-profit organization, Chief Executive Officer of Just World Books—a publisher of titles on Middle Eastern and other international issues, former Member of the International Institute for Strategic Studies, former Member of the Middle East Advisory Committee at Human Rights Watch, former Columnist on Global Issues for </w:t>
      </w:r>
      <w:r w:rsidRPr="00D50C3D">
        <w:rPr>
          <w:i/>
        </w:rPr>
        <w:t>The Christian Science Monitor</w:t>
      </w:r>
      <w:r w:rsidRPr="00D50C3D">
        <w:t>, former Research Fellow at the Center for International Affairs at Harvard University, former Co-Director of the Middle East Project at Search for Common Ground, holds an M.A. from Oxford University,</w:t>
      </w:r>
      <w:r>
        <w:t xml:space="preserve"> 2019 (“</w:t>
      </w:r>
      <w:r w:rsidRPr="00AA629E">
        <w:t>The UAE’s seedy influence operations are a footnote in the Mueller Report</w:t>
      </w:r>
      <w:r>
        <w:t xml:space="preserve">,” </w:t>
      </w:r>
      <w:r>
        <w:rPr>
          <w:i/>
        </w:rPr>
        <w:t>Mondoweiss</w:t>
      </w:r>
      <w:r>
        <w:t xml:space="preserve">—a </w:t>
      </w:r>
      <w:r w:rsidRPr="004E66F6">
        <w:t xml:space="preserve">Center for Economic Research and Social Change </w:t>
      </w:r>
      <w:r>
        <w:t>publication, April 25</w:t>
      </w:r>
      <w:r w:rsidRPr="00AA629E">
        <w:rPr>
          <w:vertAlign w:val="superscript"/>
        </w:rPr>
        <w:t>th</w:t>
      </w:r>
      <w:r>
        <w:t xml:space="preserve">, Available Online at </w:t>
      </w:r>
      <w:hyperlink r:id="rId78" w:history="1">
        <w:r w:rsidRPr="00A40BBD">
          <w:rPr>
            <w:rStyle w:val="Hyperlink"/>
          </w:rPr>
          <w:t>https://mondoweiss.net/2019/04/influence-operations-footnote/</w:t>
        </w:r>
      </w:hyperlink>
      <w:r>
        <w:t>, Accessed 06-27-2019)</w:t>
      </w:r>
    </w:p>
    <w:p w:rsidR="007377C6" w:rsidRDefault="007377C6" w:rsidP="007377C6">
      <w:r>
        <w:t>Controlling the narrative on Yemen</w:t>
      </w:r>
    </w:p>
    <w:p w:rsidR="007377C6" w:rsidRDefault="007377C6" w:rsidP="007377C6">
      <w:r>
        <w:t xml:space="preserve">All these shenanigans on the behalf of the Gulf-Arab super-rich are important—for a number of compelling reasons. First, </w:t>
      </w:r>
      <w:r w:rsidRPr="001F7BFF">
        <w:rPr>
          <w:rStyle w:val="StyleUnderline"/>
        </w:rPr>
        <w:t xml:space="preserve">the </w:t>
      </w:r>
      <w:r w:rsidRPr="00D50C3D">
        <w:rPr>
          <w:rStyle w:val="StyleUnderline"/>
          <w:highlight w:val="yellow"/>
        </w:rPr>
        <w:t>investments</w:t>
      </w:r>
      <w:r>
        <w:t xml:space="preserve"> that all of them have made, over the past several years, </w:t>
      </w:r>
      <w:r w:rsidRPr="00D50C3D">
        <w:rPr>
          <w:rStyle w:val="StyleUnderline"/>
          <w:highlight w:val="yellow"/>
        </w:rPr>
        <w:t>have had a strong effect on public understanding of key issues</w:t>
      </w:r>
      <w:r w:rsidRPr="001F7BFF">
        <w:rPr>
          <w:rStyle w:val="StyleUnderline"/>
        </w:rPr>
        <w:t xml:space="preserve"> in the Middle East, </w:t>
      </w:r>
      <w:r w:rsidRPr="00D50C3D">
        <w:rPr>
          <w:rStyle w:val="StyleUnderline"/>
          <w:highlight w:val="yellow"/>
        </w:rPr>
        <w:t>and</w:t>
      </w:r>
      <w:r w:rsidRPr="001F7BFF">
        <w:rPr>
          <w:rStyle w:val="StyleUnderline"/>
        </w:rPr>
        <w:t xml:space="preserve"> on </w:t>
      </w:r>
      <w:r w:rsidRPr="00D50C3D">
        <w:rPr>
          <w:rStyle w:val="StyleUnderline"/>
          <w:highlight w:val="yellow"/>
        </w:rPr>
        <w:t>policy</w:t>
      </w:r>
      <w:r>
        <w:t xml:space="preserve">. As noted earlier, </w:t>
      </w:r>
      <w:r w:rsidRPr="00D50C3D">
        <w:rPr>
          <w:rStyle w:val="StyleUnderline"/>
          <w:highlight w:val="yellow"/>
        </w:rPr>
        <w:t>these</w:t>
      </w:r>
      <w:r w:rsidRPr="001F7BFF">
        <w:rPr>
          <w:rStyle w:val="StyleUnderline"/>
        </w:rPr>
        <w:t xml:space="preserve"> issues </w:t>
      </w:r>
      <w:r w:rsidRPr="00D50C3D">
        <w:rPr>
          <w:rStyle w:val="StyleUnderline"/>
          <w:highlight w:val="yellow"/>
        </w:rPr>
        <w:t>include Yemen</w:t>
      </w:r>
      <w:r w:rsidRPr="001F7BFF">
        <w:rPr>
          <w:rStyle w:val="StyleUnderline"/>
        </w:rPr>
        <w:t>, Syria, Libya, and Iran</w:t>
      </w:r>
      <w:r>
        <w:t>.</w:t>
      </w:r>
    </w:p>
    <w:p w:rsidR="007377C6" w:rsidRDefault="007377C6" w:rsidP="007377C6">
      <w:r w:rsidRPr="001F7BFF">
        <w:rPr>
          <w:rStyle w:val="StyleUnderline"/>
        </w:rPr>
        <w:t>Of these issues, Yemen is the one regarding which these Gulf Arabs have—recently</w:t>
      </w:r>
      <w:r>
        <w:rPr>
          <w:rStyle w:val="StyleUnderline"/>
        </w:rPr>
        <w:t>—</w:t>
      </w:r>
      <w:r w:rsidRPr="001F7BFF">
        <w:rPr>
          <w:rStyle w:val="StyleUnderline"/>
        </w:rPr>
        <w:t xml:space="preserve">been least successful in controlling the narrative. </w:t>
      </w:r>
      <w:r w:rsidRPr="00D50C3D">
        <w:rPr>
          <w:rStyle w:val="StyleUnderline"/>
          <w:highlight w:val="yellow"/>
        </w:rPr>
        <w:t>Their argument that the Houthi alliance</w:t>
      </w:r>
      <w:r w:rsidRPr="001F7BFF">
        <w:rPr>
          <w:rStyle w:val="StyleUnderline"/>
        </w:rPr>
        <w:t xml:space="preserve"> that has controlled</w:t>
      </w:r>
      <w:r>
        <w:t xml:space="preserve"> the capital, </w:t>
      </w:r>
      <w:r w:rsidRPr="001F7BFF">
        <w:rPr>
          <w:rStyle w:val="StyleUnderline"/>
        </w:rPr>
        <w:t>Sanaa</w:t>
      </w:r>
      <w:r>
        <w:t xml:space="preserve">, </w:t>
      </w:r>
      <w:r w:rsidRPr="001F7BFF">
        <w:rPr>
          <w:rStyle w:val="StyleUnderline"/>
        </w:rPr>
        <w:t>and considerable surrounding areas for many years</w:t>
      </w:r>
      <w:r>
        <w:rPr>
          <w:rStyle w:val="StyleUnderline"/>
        </w:rPr>
        <w:t>[,]</w:t>
      </w:r>
      <w:r w:rsidRPr="001F7BFF">
        <w:rPr>
          <w:rStyle w:val="StyleUnderline"/>
        </w:rPr>
        <w:t xml:space="preserve"> </w:t>
      </w:r>
      <w:r w:rsidRPr="00D50C3D">
        <w:rPr>
          <w:rStyle w:val="StyleUnderline"/>
          <w:highlight w:val="yellow"/>
        </w:rPr>
        <w:t>is illegitimate,</w:t>
      </w:r>
      <w:r w:rsidRPr="001F7BFF">
        <w:rPr>
          <w:rStyle w:val="StyleUnderline"/>
        </w:rPr>
        <w:t xml:space="preserve"> is totally </w:t>
      </w:r>
      <w:r w:rsidRPr="00D50C3D">
        <w:rPr>
          <w:rStyle w:val="StyleUnderline"/>
          <w:highlight w:val="yellow"/>
        </w:rPr>
        <w:t>controlled by Iran, and</w:t>
      </w:r>
      <w:r w:rsidRPr="001F7BFF">
        <w:rPr>
          <w:rStyle w:val="StyleUnderline"/>
        </w:rPr>
        <w:t xml:space="preserve"> is </w:t>
      </w:r>
      <w:r w:rsidRPr="00D50C3D">
        <w:rPr>
          <w:rStyle w:val="StyleUnderline"/>
          <w:highlight w:val="yellow"/>
        </w:rPr>
        <w:t>solely responsible for</w:t>
      </w:r>
      <w:r w:rsidRPr="001F7BFF">
        <w:rPr>
          <w:rStyle w:val="StyleUnderline"/>
        </w:rPr>
        <w:t xml:space="preserve"> the country’s </w:t>
      </w:r>
      <w:r w:rsidRPr="00D50C3D">
        <w:rPr>
          <w:rStyle w:val="StyleUnderline"/>
          <w:highlight w:val="yellow"/>
        </w:rPr>
        <w:t>suffering</w:t>
      </w:r>
      <w:r w:rsidRPr="001F7BFF">
        <w:rPr>
          <w:rStyle w:val="StyleUnderline"/>
        </w:rPr>
        <w:t>—and that therefore Americans</w:t>
      </w:r>
      <w:r>
        <w:t xml:space="preserve"> and everyone else </w:t>
      </w:r>
      <w:r w:rsidRPr="001F7BFF">
        <w:rPr>
          <w:rStyle w:val="StyleUnderline"/>
        </w:rPr>
        <w:t>should support the</w:t>
      </w:r>
      <w:r>
        <w:t xml:space="preserve"> Saudi/UAE </w:t>
      </w:r>
      <w:r w:rsidRPr="001F7BFF">
        <w:rPr>
          <w:rStyle w:val="StyleUnderline"/>
        </w:rPr>
        <w:t xml:space="preserve">alliance that has been battling the Houthis, </w:t>
      </w:r>
      <w:r w:rsidRPr="00D50C3D">
        <w:rPr>
          <w:rStyle w:val="StyleUnderline"/>
          <w:highlight w:val="yellow"/>
        </w:rPr>
        <w:t>has</w:t>
      </w:r>
      <w:r w:rsidRPr="001F7BFF">
        <w:rPr>
          <w:rStyle w:val="StyleUnderline"/>
        </w:rPr>
        <w:t xml:space="preserve"> finally </w:t>
      </w:r>
      <w:r w:rsidRPr="00D50C3D">
        <w:rPr>
          <w:rStyle w:val="StyleUnderline"/>
          <w:highlight w:val="yellow"/>
        </w:rPr>
        <w:t>been exposed</w:t>
      </w:r>
      <w:r w:rsidRPr="001F7BFF">
        <w:rPr>
          <w:rStyle w:val="StyleUnderline"/>
        </w:rPr>
        <w:t xml:space="preserve"> on every count</w:t>
      </w:r>
      <w:r>
        <w:t>. Just last week, finally, the US Senate supported a resolution to end the support the US military has been giving to the Saudi war effort in Yemen. That was a real victory for the antiwar forces. Trump vetoed the resolution, but Sen. Sanders is hoping to win enough support to over-ride the veto. Stay tuned…</w:t>
      </w:r>
    </w:p>
    <w:p w:rsidR="007377C6" w:rsidRDefault="007377C6" w:rsidP="007377C6">
      <w:r>
        <w:t>But MBS (help from MBZ and the Pentagon, under Obama) launched Saudi Arabia’s large-scale military push into Yemen back in March 2015. It has taken four years for the US Senate to get to where it is on the Yemen issue, which is a shockingly long time. In the meantime, more than 70,000 Yemeni civilians have been killed, and millions more face imminent threats of cholera and starvation.</w:t>
      </w:r>
    </w:p>
    <w:p w:rsidR="007377C6" w:rsidRDefault="007377C6" w:rsidP="007377C6">
      <w:r>
        <w:t xml:space="preserve">Secondly, </w:t>
      </w:r>
      <w:r w:rsidRPr="00D50C3D">
        <w:rPr>
          <w:rStyle w:val="StyleUnderline"/>
          <w:highlight w:val="yellow"/>
        </w:rPr>
        <w:t>the capture</w:t>
      </w:r>
      <w:r w:rsidRPr="001F7BFF">
        <w:rPr>
          <w:rStyle w:val="StyleUnderline"/>
        </w:rPr>
        <w:t xml:space="preserve"> by these ruthlessly ideological forces </w:t>
      </w:r>
      <w:r w:rsidRPr="00D50C3D">
        <w:rPr>
          <w:rStyle w:val="StyleUnderline"/>
          <w:highlight w:val="yellow"/>
        </w:rPr>
        <w:t>of so many</w:t>
      </w:r>
      <w:r w:rsidRPr="001F7BFF">
        <w:rPr>
          <w:rStyle w:val="StyleUnderline"/>
        </w:rPr>
        <w:t xml:space="preserve"> of the Washington </w:t>
      </w:r>
      <w:r w:rsidRPr="00D50C3D">
        <w:rPr>
          <w:rStyle w:val="StyleUnderline"/>
          <w:highlight w:val="yellow"/>
        </w:rPr>
        <w:t>think-tanks that previously had</w:t>
      </w:r>
      <w:r w:rsidRPr="001F7BFF">
        <w:rPr>
          <w:rStyle w:val="StyleUnderline"/>
        </w:rPr>
        <w:t xml:space="preserve"> long </w:t>
      </w:r>
      <w:r w:rsidRPr="00D50C3D">
        <w:rPr>
          <w:rStyle w:val="StyleUnderline"/>
          <w:highlight w:val="yellow"/>
        </w:rPr>
        <w:t>reputations for</w:t>
      </w:r>
      <w:r w:rsidRPr="001F7BFF">
        <w:rPr>
          <w:rStyle w:val="StyleUnderline"/>
        </w:rPr>
        <w:t xml:space="preserve"> fair-minded, </w:t>
      </w:r>
      <w:r w:rsidRPr="00D50C3D">
        <w:rPr>
          <w:rStyle w:val="StyleUnderline"/>
          <w:highlight w:val="yellow"/>
        </w:rPr>
        <w:t xml:space="preserve">objective research means it is </w:t>
      </w:r>
      <w:r w:rsidRPr="00D50C3D">
        <w:rPr>
          <w:rStyle w:val="Emphasis"/>
          <w:highlight w:val="yellow"/>
        </w:rPr>
        <w:t>almost impossible</w:t>
      </w:r>
      <w:r w:rsidRPr="001F7BFF">
        <w:rPr>
          <w:rStyle w:val="StyleUnderline"/>
        </w:rPr>
        <w:t xml:space="preserve"> these days </w:t>
      </w:r>
      <w:r w:rsidRPr="00D50C3D">
        <w:rPr>
          <w:rStyle w:val="StyleUnderline"/>
          <w:highlight w:val="yellow"/>
        </w:rPr>
        <w:t>for anyone reading their output</w:t>
      </w:r>
      <w:r w:rsidRPr="001F7BFF">
        <w:rPr>
          <w:rStyle w:val="StyleUnderline"/>
        </w:rPr>
        <w:t>—whether directly, or indirectly, through the way they get quoted in the media—</w:t>
      </w:r>
      <w:r w:rsidRPr="00D50C3D">
        <w:rPr>
          <w:rStyle w:val="StyleUnderline"/>
          <w:highlight w:val="yellow"/>
        </w:rPr>
        <w:t>to get</w:t>
      </w:r>
      <w:r w:rsidRPr="001F7BFF">
        <w:rPr>
          <w:rStyle w:val="StyleUnderline"/>
        </w:rPr>
        <w:t xml:space="preserve"> anything like </w:t>
      </w:r>
      <w:r w:rsidRPr="00D50C3D">
        <w:rPr>
          <w:rStyle w:val="StyleUnderline"/>
          <w:highlight w:val="yellow"/>
        </w:rPr>
        <w:t>an accurate picture</w:t>
      </w:r>
      <w:r w:rsidRPr="001F7BFF">
        <w:rPr>
          <w:rStyle w:val="StyleUnderline"/>
        </w:rPr>
        <w:t xml:space="preserve"> of the situation in the countries being described</w:t>
      </w:r>
      <w:r>
        <w:t>.</w:t>
      </w:r>
    </w:p>
    <w:p w:rsidR="007377C6" w:rsidRDefault="007377C6" w:rsidP="007377C6">
      <w:r>
        <w:t>This applies particularly to Syria, where since 2011 the bought-and-paid-for think-tanks have rigidly suppressed any viewpoints that challenge the view that Pres. Bashar al-Asad is uniquely evil and has to be overthrown. As someone who has worked on Syria-related issues since the 1970s, I have seen this happen at first hand. In my last appearance at an MEI event on Syria, in summer 2011, I pointed out that Pres. Asad still retained considerably more support from Syria’s citizens than the “regime change” crowd claimed, and that the “opposition” was splintered and in disarray. I was right. But MEI notably never invited me back and even refused to host other experts on Syria whom I had suggested for their programing.</w:t>
      </w:r>
    </w:p>
    <w:p w:rsidR="007377C6" w:rsidRPr="005A253F" w:rsidRDefault="007377C6" w:rsidP="007377C6">
      <w:r>
        <w:t xml:space="preserve">Bottom line: </w:t>
      </w:r>
      <w:r w:rsidRPr="00D50C3D">
        <w:rPr>
          <w:rStyle w:val="StyleUnderline"/>
          <w:highlight w:val="yellow"/>
        </w:rPr>
        <w:t>If you read something from</w:t>
      </w:r>
      <w:r w:rsidRPr="001F7BFF">
        <w:rPr>
          <w:rStyle w:val="StyleUnderline"/>
        </w:rPr>
        <w:t xml:space="preserve"> someone billed as </w:t>
      </w:r>
      <w:r w:rsidRPr="00D50C3D">
        <w:rPr>
          <w:rStyle w:val="StyleUnderline"/>
          <w:highlight w:val="yellow"/>
        </w:rPr>
        <w:t xml:space="preserve">a “think-tank expert” </w:t>
      </w:r>
      <w:r w:rsidRPr="00D50C3D">
        <w:rPr>
          <w:rStyle w:val="Emphasis"/>
          <w:highlight w:val="yellow"/>
        </w:rPr>
        <w:t>look</w:t>
      </w:r>
      <w:r w:rsidRPr="001F7BFF">
        <w:rPr>
          <w:rStyle w:val="Emphasis"/>
        </w:rPr>
        <w:t xml:space="preserve"> carefully </w:t>
      </w:r>
      <w:r w:rsidRPr="00D50C3D">
        <w:rPr>
          <w:rStyle w:val="Emphasis"/>
          <w:highlight w:val="yellow"/>
        </w:rPr>
        <w:t>at their institution’s funding before you judge the value of their work</w:t>
      </w:r>
      <w:r>
        <w:t>.</w:t>
      </w:r>
    </w:p>
    <w:p w:rsidR="007377C6" w:rsidRDefault="007377C6" w:rsidP="007377C6"/>
    <w:p w:rsidR="007377C6" w:rsidRDefault="007377C6" w:rsidP="007377C6">
      <w:pPr>
        <w:pStyle w:val="Heading4"/>
      </w:pPr>
      <w:r>
        <w:t xml:space="preserve">The coalition funds think tanks in order to </w:t>
      </w:r>
      <w:r w:rsidRPr="003C33E4">
        <w:rPr>
          <w:u w:val="single"/>
        </w:rPr>
        <w:t>hide their lobbying</w:t>
      </w:r>
      <w:r>
        <w:t xml:space="preserve"> — Nazer proves. </w:t>
      </w:r>
    </w:p>
    <w:p w:rsidR="007377C6" w:rsidRPr="003E67F2" w:rsidRDefault="007377C6" w:rsidP="007377C6">
      <w:r w:rsidRPr="00367238">
        <w:rPr>
          <w:rStyle w:val="Style13ptBold"/>
        </w:rPr>
        <w:t>Economist 18</w:t>
      </w:r>
      <w:r>
        <w:t xml:space="preserve"> — The Economist, </w:t>
      </w:r>
      <w:r w:rsidRPr="00367238">
        <w:t>an English-language weekly magazine-format newspaper</w:t>
      </w:r>
      <w:r>
        <w:t xml:space="preserve"> edited in London, 2018 (“</w:t>
      </w:r>
      <w:r w:rsidRPr="00367238">
        <w:t>The swampy business of lobbying for foreign governments</w:t>
      </w:r>
      <w:r>
        <w:t>,” September 22</w:t>
      </w:r>
      <w:r w:rsidRPr="00367238">
        <w:rPr>
          <w:vertAlign w:val="superscript"/>
        </w:rPr>
        <w:t>nd</w:t>
      </w:r>
      <w:r>
        <w:t xml:space="preserve">, Available Onlien at </w:t>
      </w:r>
      <w:hyperlink r:id="rId79" w:history="1">
        <w:r w:rsidRPr="00A40BBD">
          <w:rPr>
            <w:rStyle w:val="Hyperlink"/>
          </w:rPr>
          <w:t>https://www.economist.com/united-states/2018/09/22/the-swampy-business-of-lobbying-for-foreign-governments</w:t>
        </w:r>
      </w:hyperlink>
      <w:r>
        <w:t>, Accessed 06-27-2019)</w:t>
      </w:r>
    </w:p>
    <w:p w:rsidR="007377C6" w:rsidRDefault="007377C6" w:rsidP="007377C6">
      <w:r w:rsidRPr="003C33E4">
        <w:rPr>
          <w:rStyle w:val="StyleUnderline"/>
          <w:highlight w:val="yellow"/>
        </w:rPr>
        <w:t>Think-tanks can</w:t>
      </w:r>
      <w:r>
        <w:t xml:space="preserve"> also </w:t>
      </w:r>
      <w:r w:rsidRPr="003C33E4">
        <w:rPr>
          <w:rStyle w:val="StyleUnderline"/>
          <w:highlight w:val="yellow"/>
        </w:rPr>
        <w:t xml:space="preserve">serve as </w:t>
      </w:r>
      <w:r w:rsidRPr="003C33E4">
        <w:rPr>
          <w:rStyle w:val="Emphasis"/>
          <w:highlight w:val="yellow"/>
        </w:rPr>
        <w:t>vehicles for influence-peddling</w:t>
      </w:r>
      <w:r w:rsidRPr="003C33E4">
        <w:rPr>
          <w:rStyle w:val="StyleUnderline"/>
          <w:highlight w:val="yellow"/>
        </w:rPr>
        <w:t>. Prominent think-tanks</w:t>
      </w:r>
      <w:r>
        <w:t xml:space="preserve">, </w:t>
      </w:r>
      <w:r w:rsidRPr="00367238">
        <w:rPr>
          <w:rStyle w:val="StyleUnderline"/>
        </w:rPr>
        <w:t>like Brookings and</w:t>
      </w:r>
      <w:r>
        <w:t xml:space="preserve"> the </w:t>
      </w:r>
      <w:r w:rsidRPr="00367238">
        <w:rPr>
          <w:rStyle w:val="StyleUnderline"/>
        </w:rPr>
        <w:t>C</w:t>
      </w:r>
      <w:r>
        <w:t xml:space="preserve">entre for </w:t>
      </w:r>
      <w:r w:rsidRPr="00367238">
        <w:rPr>
          <w:rStyle w:val="StyleUnderline"/>
        </w:rPr>
        <w:t>S</w:t>
      </w:r>
      <w:r>
        <w:t xml:space="preserve">trategic and </w:t>
      </w:r>
      <w:r w:rsidRPr="00367238">
        <w:rPr>
          <w:rStyle w:val="StyleUnderline"/>
        </w:rPr>
        <w:t>I</w:t>
      </w:r>
      <w:r>
        <w:t xml:space="preserve">nternational </w:t>
      </w:r>
      <w:r w:rsidRPr="00367238">
        <w:rPr>
          <w:rStyle w:val="StyleUnderline"/>
        </w:rPr>
        <w:t>S</w:t>
      </w:r>
      <w:r>
        <w:t xml:space="preserve">tudies, </w:t>
      </w:r>
      <w:r w:rsidRPr="003C33E4">
        <w:rPr>
          <w:rStyle w:val="StyleUnderline"/>
          <w:highlight w:val="yellow"/>
        </w:rPr>
        <w:t>have been embarrassed after revelations that they accepted millions</w:t>
      </w:r>
      <w:r>
        <w:t xml:space="preserve"> of dollars </w:t>
      </w:r>
      <w:r w:rsidRPr="003C33E4">
        <w:rPr>
          <w:rStyle w:val="StyleUnderline"/>
        </w:rPr>
        <w:t>from foreign governments</w:t>
      </w:r>
      <w:r w:rsidRPr="00367238">
        <w:rPr>
          <w:rStyle w:val="StyleUnderline"/>
        </w:rPr>
        <w:t xml:space="preserve"> </w:t>
      </w:r>
      <w:r w:rsidRPr="003C33E4">
        <w:rPr>
          <w:rStyle w:val="StyleUnderline"/>
          <w:highlight w:val="yellow"/>
        </w:rPr>
        <w:t>while</w:t>
      </w:r>
      <w:r w:rsidRPr="00367238">
        <w:rPr>
          <w:rStyle w:val="StyleUnderline"/>
        </w:rPr>
        <w:t xml:space="preserve"> also </w:t>
      </w:r>
      <w:r w:rsidRPr="003C33E4">
        <w:rPr>
          <w:rStyle w:val="StyleUnderline"/>
          <w:highlight w:val="yellow"/>
        </w:rPr>
        <w:t xml:space="preserve">producing </w:t>
      </w:r>
      <w:r w:rsidRPr="003C33E4">
        <w:rPr>
          <w:rStyle w:val="Emphasis"/>
          <w:highlight w:val="yellow"/>
        </w:rPr>
        <w:t>seemingly objective research</w:t>
      </w:r>
      <w:r w:rsidRPr="003C33E4">
        <w:rPr>
          <w:rStyle w:val="StyleUnderline"/>
        </w:rPr>
        <w:t xml:space="preserve"> on subjects dear to them</w:t>
      </w:r>
      <w:r w:rsidRPr="00367238">
        <w:rPr>
          <w:rStyle w:val="StyleUnderline"/>
        </w:rPr>
        <w:t xml:space="preserve">. </w:t>
      </w:r>
      <w:r w:rsidRPr="003C33E4">
        <w:rPr>
          <w:rStyle w:val="StyleUnderline"/>
          <w:highlight w:val="yellow"/>
        </w:rPr>
        <w:t xml:space="preserve">Lesser-known </w:t>
      </w:r>
      <w:r w:rsidRPr="003C33E4">
        <w:rPr>
          <w:rStyle w:val="StyleUnderline"/>
          <w:highlight w:val="yellow"/>
        </w:rPr>
        <w:lastRenderedPageBreak/>
        <w:t xml:space="preserve">outfits can project </w:t>
      </w:r>
      <w:r w:rsidRPr="003C33E4">
        <w:rPr>
          <w:rStyle w:val="Emphasis"/>
          <w:highlight w:val="yellow"/>
        </w:rPr>
        <w:t>more seriousness</w:t>
      </w:r>
      <w:r w:rsidRPr="003C33E4">
        <w:rPr>
          <w:rStyle w:val="StyleUnderline"/>
          <w:highlight w:val="yellow"/>
        </w:rPr>
        <w:t xml:space="preserve"> than a</w:t>
      </w:r>
      <w:r w:rsidRPr="00367238">
        <w:rPr>
          <w:rStyle w:val="StyleUnderline"/>
        </w:rPr>
        <w:t xml:space="preserve">n out-and-out </w:t>
      </w:r>
      <w:r w:rsidRPr="003C33E4">
        <w:rPr>
          <w:rStyle w:val="StyleUnderline"/>
          <w:highlight w:val="yellow"/>
        </w:rPr>
        <w:t>lobbyist</w:t>
      </w:r>
      <w:r w:rsidRPr="00367238">
        <w:rPr>
          <w:rStyle w:val="StyleUnderline"/>
        </w:rPr>
        <w:t>. The Arabia Foundation</w:t>
      </w:r>
      <w:r>
        <w:t xml:space="preserve">, a recently founded think-tank often quoted in American media, </w:t>
      </w:r>
      <w:r w:rsidRPr="00367238">
        <w:rPr>
          <w:rStyle w:val="StyleUnderline"/>
        </w:rPr>
        <w:t>is thought to be close to the Saudi government</w:t>
      </w:r>
      <w:r>
        <w:t xml:space="preserve">. Ali Shihabi, </w:t>
      </w:r>
      <w:r w:rsidRPr="00367238">
        <w:rPr>
          <w:rStyle w:val="StyleUnderline"/>
        </w:rPr>
        <w:t>the founder</w:t>
      </w:r>
      <w:r>
        <w:t xml:space="preserve">, </w:t>
      </w:r>
      <w:r w:rsidRPr="00367238">
        <w:rPr>
          <w:rStyle w:val="StyleUnderline"/>
        </w:rPr>
        <w:t>says the think-tank is funded by private Saudi citizens and that “we are not involved in any manner of lobbying”</w:t>
      </w:r>
      <w:r>
        <w:t>.</w:t>
      </w:r>
    </w:p>
    <w:p w:rsidR="007377C6" w:rsidRDefault="007377C6" w:rsidP="007377C6">
      <w:r w:rsidRPr="003C33E4">
        <w:t xml:space="preserve">Another think-tank, </w:t>
      </w:r>
      <w:r w:rsidRPr="003C33E4">
        <w:rPr>
          <w:rStyle w:val="StyleUnderline"/>
        </w:rPr>
        <w:t>the National Council on US-Arab Relations</w:t>
      </w:r>
      <w:r w:rsidRPr="003C33E4">
        <w:t xml:space="preserve">, </w:t>
      </w:r>
      <w:r w:rsidRPr="003C33E4">
        <w:rPr>
          <w:rStyle w:val="StyleUnderline"/>
        </w:rPr>
        <w:t>retains an international fellow named</w:t>
      </w:r>
      <w:r w:rsidRPr="003C33E4">
        <w:t xml:space="preserve"> Fahad </w:t>
      </w:r>
      <w:r w:rsidRPr="003C33E4">
        <w:rPr>
          <w:rStyle w:val="StyleUnderline"/>
          <w:highlight w:val="yellow"/>
        </w:rPr>
        <w:t>Nazer</w:t>
      </w:r>
      <w:r w:rsidRPr="003C33E4">
        <w:rPr>
          <w:rStyle w:val="StyleUnderline"/>
        </w:rPr>
        <w:t xml:space="preserve"> who </w:t>
      </w:r>
      <w:r w:rsidRPr="003C33E4">
        <w:rPr>
          <w:rStyle w:val="StyleUnderline"/>
          <w:highlight w:val="yellow"/>
        </w:rPr>
        <w:t>has written for</w:t>
      </w:r>
      <w:r w:rsidRPr="003C33E4">
        <w:rPr>
          <w:rStyle w:val="StyleUnderline"/>
        </w:rPr>
        <w:t xml:space="preserve"> prominent </w:t>
      </w:r>
      <w:r w:rsidRPr="003C33E4">
        <w:rPr>
          <w:rStyle w:val="StyleUnderline"/>
          <w:highlight w:val="yellow"/>
        </w:rPr>
        <w:t>think-tanks and newspapers</w:t>
      </w:r>
      <w:r w:rsidRPr="003C33E4">
        <w:rPr>
          <w:rStyle w:val="StyleUnderline"/>
        </w:rPr>
        <w:t>. A filing</w:t>
      </w:r>
      <w:r w:rsidRPr="003C33E4">
        <w:t xml:space="preserve"> to the DoJ made </w:t>
      </w:r>
      <w:r w:rsidRPr="003C33E4">
        <w:rPr>
          <w:rStyle w:val="StyleUnderline"/>
        </w:rPr>
        <w:t>by</w:t>
      </w:r>
      <w:r w:rsidRPr="003C33E4">
        <w:t xml:space="preserve"> Mr </w:t>
      </w:r>
      <w:r w:rsidRPr="003C33E4">
        <w:rPr>
          <w:rStyle w:val="StyleUnderline"/>
        </w:rPr>
        <w:t xml:space="preserve">Nazeer shows that </w:t>
      </w:r>
      <w:r w:rsidRPr="003C33E4">
        <w:rPr>
          <w:rStyle w:val="StyleUnderline"/>
          <w:highlight w:val="yellow"/>
        </w:rPr>
        <w:t>he became a paid consultant to the Saudi</w:t>
      </w:r>
      <w:r w:rsidRPr="003C33E4">
        <w:rPr>
          <w:rStyle w:val="StyleUnderline"/>
        </w:rPr>
        <w:t xml:space="preserve"> Arabian </w:t>
      </w:r>
      <w:r w:rsidRPr="003C33E4">
        <w:rPr>
          <w:rStyle w:val="StyleUnderline"/>
          <w:highlight w:val="yellow"/>
        </w:rPr>
        <w:t>embassy</w:t>
      </w:r>
      <w:r w:rsidRPr="003C33E4">
        <w:t xml:space="preserve"> in November 2016, </w:t>
      </w:r>
      <w:r w:rsidRPr="003C33E4">
        <w:rPr>
          <w:rStyle w:val="StyleUnderline"/>
        </w:rPr>
        <w:t xml:space="preserve">receiving a salary of $7,000 a month. </w:t>
      </w:r>
      <w:r w:rsidRPr="003C33E4">
        <w:rPr>
          <w:rStyle w:val="StyleUnderline"/>
          <w:highlight w:val="yellow"/>
        </w:rPr>
        <w:t>The think-tank</w:t>
      </w:r>
      <w:r w:rsidRPr="003C33E4">
        <w:rPr>
          <w:rStyle w:val="StyleUnderline"/>
        </w:rPr>
        <w:t xml:space="preserve"> at which</w:t>
      </w:r>
      <w:r w:rsidRPr="003C33E4">
        <w:t xml:space="preserve"> Mr </w:t>
      </w:r>
      <w:r w:rsidRPr="003C33E4">
        <w:rPr>
          <w:rStyle w:val="StyleUnderline"/>
        </w:rPr>
        <w:t xml:space="preserve">Nazer is a fellow </w:t>
      </w:r>
      <w:r w:rsidRPr="003C33E4">
        <w:rPr>
          <w:rStyle w:val="Emphasis"/>
          <w:highlight w:val="yellow"/>
        </w:rPr>
        <w:t>declined to comment</w:t>
      </w:r>
      <w:r w:rsidRPr="003C33E4">
        <w:rPr>
          <w:rStyle w:val="Emphasis"/>
        </w:rPr>
        <w:t xml:space="preserve"> on the arrangement</w:t>
      </w:r>
      <w:r w:rsidRPr="003C33E4">
        <w:rPr>
          <w:rStyle w:val="StyleUnderline"/>
        </w:rPr>
        <w:t>;</w:t>
      </w:r>
      <w:r w:rsidRPr="003C33E4">
        <w:t xml:space="preserve"> Mr </w:t>
      </w:r>
      <w:r w:rsidRPr="003C33E4">
        <w:rPr>
          <w:rStyle w:val="StyleUnderline"/>
        </w:rPr>
        <w:t>Nazer says he complies with all the laws and regulations, and is careful to mention his deal with the Saudi embassy in media appearances</w:t>
      </w:r>
      <w:r w:rsidRPr="003C33E4">
        <w:t>.</w:t>
      </w:r>
    </w:p>
    <w:p w:rsidR="007377C6" w:rsidRDefault="007377C6" w:rsidP="007377C6"/>
    <w:p w:rsidR="007377C6" w:rsidRDefault="007377C6" w:rsidP="007377C6">
      <w:pPr>
        <w:pStyle w:val="Heading3"/>
      </w:pPr>
      <w:r>
        <w:lastRenderedPageBreak/>
        <w:t>2AC — Hudson/FDD</w:t>
      </w:r>
    </w:p>
    <w:p w:rsidR="007377C6" w:rsidRDefault="007377C6" w:rsidP="007377C6">
      <w:pPr>
        <w:pStyle w:val="Heading4"/>
      </w:pPr>
      <w:r>
        <w:t xml:space="preserve">Reject evidence from the </w:t>
      </w:r>
      <w:r w:rsidRPr="00DB7B10">
        <w:rPr>
          <w:u w:val="single"/>
        </w:rPr>
        <w:t>Hudson Institute</w:t>
      </w:r>
      <w:r>
        <w:t xml:space="preserve"> and the </w:t>
      </w:r>
      <w:r w:rsidRPr="00DB7B10">
        <w:rPr>
          <w:u w:val="single"/>
        </w:rPr>
        <w:t>Foundation for Defense of Democracies</w:t>
      </w:r>
      <w:r>
        <w:t xml:space="preserve"> — they’re </w:t>
      </w:r>
      <w:r>
        <w:rPr>
          <w:u w:val="single"/>
        </w:rPr>
        <w:t>discredited</w:t>
      </w:r>
      <w:r w:rsidRPr="00DB7B10">
        <w:rPr>
          <w:u w:val="single"/>
        </w:rPr>
        <w:t xml:space="preserve"> mouthpieces</w:t>
      </w:r>
      <w:r>
        <w:t xml:space="preserve"> for the coalition. </w:t>
      </w:r>
    </w:p>
    <w:p w:rsidR="007377C6" w:rsidRPr="00DB7B10" w:rsidRDefault="007377C6" w:rsidP="007377C6">
      <w:r w:rsidRPr="00DB7B10">
        <w:rPr>
          <w:rStyle w:val="Style13ptBold"/>
        </w:rPr>
        <w:t>Heer 18</w:t>
      </w:r>
      <w:r>
        <w:t xml:space="preserve"> — Jeet Heer, Staff Writer at </w:t>
      </w:r>
      <w:r w:rsidRPr="00DB7B10">
        <w:rPr>
          <w:i/>
        </w:rPr>
        <w:t>The New Republic</w:t>
      </w:r>
      <w:r>
        <w:t>, 2018 (“</w:t>
      </w:r>
      <w:r w:rsidRPr="00DB7B10">
        <w:t>The New York Times publishes pro-Saudi writers from think tanks that have deep autocratic ties</w:t>
      </w:r>
      <w:r>
        <w:t xml:space="preserve">,” </w:t>
      </w:r>
      <w:r>
        <w:rPr>
          <w:i/>
        </w:rPr>
        <w:t>The New Republic</w:t>
      </w:r>
      <w:r>
        <w:t>, November 22</w:t>
      </w:r>
      <w:r w:rsidRPr="00DB7B10">
        <w:rPr>
          <w:vertAlign w:val="superscript"/>
        </w:rPr>
        <w:t>nd</w:t>
      </w:r>
      <w:r>
        <w:t xml:space="preserve">, Avialable Online at </w:t>
      </w:r>
      <w:hyperlink r:id="rId80" w:history="1">
        <w:r w:rsidRPr="00A40BBD">
          <w:rPr>
            <w:rStyle w:val="Hyperlink"/>
          </w:rPr>
          <w:t>https://newrepublic.com/minutes/152387/new-york-times-publishes-pro-saudi-writers-think-tanks-deep-autocratic-ties</w:t>
        </w:r>
      </w:hyperlink>
      <w:r>
        <w:t>, Accessed 06-27-2019)</w:t>
      </w:r>
    </w:p>
    <w:p w:rsidR="007377C6" w:rsidRDefault="007377C6" w:rsidP="007377C6">
      <w:r w:rsidRPr="002C7CAC">
        <w:rPr>
          <w:rStyle w:val="StyleUnderline"/>
        </w:rPr>
        <w:t>The New York Times publishes pro-Saudi writers from think tanks that have deep autocratic ties</w:t>
      </w:r>
      <w:r>
        <w:t>.</w:t>
      </w:r>
    </w:p>
    <w:p w:rsidR="007377C6" w:rsidRDefault="007377C6" w:rsidP="007377C6">
      <w:r w:rsidRPr="00DB7B10">
        <w:t xml:space="preserve">On Thursday, The New York Times published an op-ed headlined, “Trump is crude. But he’s right about Saudi Arabia.” </w:t>
      </w:r>
      <w:r w:rsidRPr="00DB7B10">
        <w:rPr>
          <w:rStyle w:val="StyleUnderline"/>
        </w:rPr>
        <w:t>Written by</w:t>
      </w:r>
      <w:r w:rsidRPr="00DB7B10">
        <w:t xml:space="preserve"> Michael </w:t>
      </w:r>
      <w:r w:rsidRPr="00DB7B10">
        <w:rPr>
          <w:rStyle w:val="StyleUnderline"/>
        </w:rPr>
        <w:t>Doran, a senior fellow at the Hudson Institute and</w:t>
      </w:r>
      <w:r w:rsidRPr="00DB7B10">
        <w:t xml:space="preserve"> Tony </w:t>
      </w:r>
      <w:r w:rsidRPr="00DB7B10">
        <w:rPr>
          <w:rStyle w:val="StyleUnderline"/>
        </w:rPr>
        <w:t>Badran, a research fellow at the Foundation for Defense of Democracies, the op-ed offered a full throttle defense not just of Saudi Arabia but also</w:t>
      </w:r>
      <w:r w:rsidRPr="00DB7B10">
        <w:t xml:space="preserve">, specifically, </w:t>
      </w:r>
      <w:r w:rsidRPr="00DB7B10">
        <w:rPr>
          <w:rStyle w:val="StyleUnderline"/>
        </w:rPr>
        <w:t>of</w:t>
      </w:r>
      <w:r w:rsidRPr="00DB7B10">
        <w:t xml:space="preserve"> Crown Prince </w:t>
      </w:r>
      <w:r w:rsidRPr="00DB7B10">
        <w:rPr>
          <w:rStyle w:val="StyleUnderline"/>
        </w:rPr>
        <w:t>M</w:t>
      </w:r>
      <w:r w:rsidRPr="00DB7B10">
        <w:t xml:space="preserve">ohammed </w:t>
      </w:r>
      <w:r w:rsidRPr="00DB7B10">
        <w:rPr>
          <w:rStyle w:val="StyleUnderline"/>
        </w:rPr>
        <w:t>b</w:t>
      </w:r>
      <w:r w:rsidRPr="00DB7B10">
        <w:t xml:space="preserve">in </w:t>
      </w:r>
      <w:r w:rsidRPr="00DB7B10">
        <w:rPr>
          <w:rStyle w:val="StyleUnderline"/>
        </w:rPr>
        <w:t>S</w:t>
      </w:r>
      <w:r w:rsidRPr="00DB7B10">
        <w:t>alman, whom the CIA believes ordered the assassination of journalist Jamal Khashoggi.</w:t>
      </w:r>
    </w:p>
    <w:p w:rsidR="007377C6" w:rsidRDefault="007377C6" w:rsidP="007377C6">
      <w:r>
        <w:t>In a crucial paragraph, Doran and Badran argue that bin Salman is the legitimate ruler of Saudi Arabia:</w:t>
      </w:r>
    </w:p>
    <w:p w:rsidR="007377C6" w:rsidRDefault="007377C6" w:rsidP="007377C6">
      <w:pPr>
        <w:ind w:left="720"/>
      </w:pPr>
      <w:r>
        <w:t xml:space="preserve">Let’s imagine Mr. Trump’s critics get their wish. A replacement crown prince who rose to power under pressure of sanctions would be severely weakened, if not entirely illegitimate. </w:t>
      </w:r>
    </w:p>
    <w:p w:rsidR="007377C6" w:rsidRDefault="007377C6" w:rsidP="007377C6">
      <w:r w:rsidRPr="002C7CAC">
        <w:rPr>
          <w:rStyle w:val="StyleUnderline"/>
        </w:rPr>
        <w:t xml:space="preserve">It might seem curious that someone from “the Foundation for Defense of Democracies” would support a hereditary monarch ruling over one of the most authoritarian regimes on earth. But this paradox is perhaps explained by the fact that both </w:t>
      </w:r>
      <w:r w:rsidRPr="00DB7B10">
        <w:rPr>
          <w:rStyle w:val="StyleUnderline"/>
          <w:highlight w:val="yellow"/>
        </w:rPr>
        <w:t xml:space="preserve">Doran and Bardran work for think tanks that have </w:t>
      </w:r>
      <w:r w:rsidRPr="00DB7B10">
        <w:rPr>
          <w:rStyle w:val="Emphasis"/>
          <w:highlight w:val="yellow"/>
        </w:rPr>
        <w:t>deep ties to Arab autocracies</w:t>
      </w:r>
      <w:r>
        <w:t xml:space="preserve">. </w:t>
      </w:r>
    </w:p>
    <w:p w:rsidR="007377C6" w:rsidRDefault="007377C6" w:rsidP="007377C6">
      <w:r>
        <w:t xml:space="preserve">As The New York Times reported in May, </w:t>
      </w:r>
      <w:r w:rsidRPr="00DB7B10">
        <w:rPr>
          <w:rStyle w:val="StyleUnderline"/>
          <w:highlight w:val="yellow"/>
        </w:rPr>
        <w:t>Saudi Arabia and the</w:t>
      </w:r>
      <w:r>
        <w:t xml:space="preserve"> United Arab Emirates (</w:t>
      </w:r>
      <w:r w:rsidRPr="00DB7B10">
        <w:rPr>
          <w:rStyle w:val="StyleUnderline"/>
          <w:highlight w:val="yellow"/>
        </w:rPr>
        <w:t>UAE</w:t>
      </w:r>
      <w:r>
        <w:t xml:space="preserve">) </w:t>
      </w:r>
      <w:r w:rsidRPr="00DB7B10">
        <w:rPr>
          <w:rStyle w:val="StyleUnderline"/>
          <w:highlight w:val="yellow"/>
        </w:rPr>
        <w:t>have been using</w:t>
      </w:r>
      <w:r w:rsidRPr="002C7CAC">
        <w:rPr>
          <w:rStyle w:val="StyleUnderline"/>
        </w:rPr>
        <w:t xml:space="preserve"> American </w:t>
      </w:r>
      <w:r w:rsidRPr="00DB7B10">
        <w:rPr>
          <w:rStyle w:val="StyleUnderline"/>
          <w:highlight w:val="yellow"/>
        </w:rPr>
        <w:t>think tanks</w:t>
      </w:r>
      <w:r w:rsidRPr="002C7CAC">
        <w:rPr>
          <w:rStyle w:val="StyleUnderline"/>
        </w:rPr>
        <w:t xml:space="preserve"> as part of an extensive lobbying effort </w:t>
      </w:r>
      <w:r w:rsidRPr="00DB7B10">
        <w:rPr>
          <w:rStyle w:val="StyleUnderline"/>
          <w:highlight w:val="yellow"/>
        </w:rPr>
        <w:t>to shore up</w:t>
      </w:r>
      <w:r w:rsidRPr="002C7CAC">
        <w:rPr>
          <w:rStyle w:val="StyleUnderline"/>
        </w:rPr>
        <w:t xml:space="preserve"> their </w:t>
      </w:r>
      <w:r w:rsidRPr="00DB7B10">
        <w:rPr>
          <w:rStyle w:val="StyleUnderline"/>
          <w:highlight w:val="yellow"/>
        </w:rPr>
        <w:t>support</w:t>
      </w:r>
      <w:r w:rsidRPr="002C7CAC">
        <w:rPr>
          <w:rStyle w:val="StyleUnderline"/>
        </w:rPr>
        <w:t xml:space="preserve"> in America. Two </w:t>
      </w:r>
      <w:r w:rsidRPr="00DB7B10">
        <w:rPr>
          <w:rStyle w:val="StyleUnderline"/>
          <w:highlight w:val="yellow"/>
        </w:rPr>
        <w:t>key figures</w:t>
      </w:r>
      <w:r w:rsidRPr="002C7CAC">
        <w:rPr>
          <w:rStyle w:val="StyleUnderline"/>
        </w:rPr>
        <w:t xml:space="preserve"> in this effort </w:t>
      </w:r>
      <w:r w:rsidRPr="00DB7B10">
        <w:rPr>
          <w:rStyle w:val="StyleUnderline"/>
          <w:highlight w:val="yellow"/>
        </w:rPr>
        <w:t>are</w:t>
      </w:r>
      <w:r>
        <w:t xml:space="preserve"> George </w:t>
      </w:r>
      <w:r w:rsidRPr="00DB7B10">
        <w:rPr>
          <w:rStyle w:val="StyleUnderline"/>
          <w:highlight w:val="yellow"/>
        </w:rPr>
        <w:t>Nader</w:t>
      </w:r>
      <w:r>
        <w:t xml:space="preserve">, an advisor to the ruler of the UAE </w:t>
      </w:r>
      <w:r w:rsidRPr="00DB7B10">
        <w:rPr>
          <w:rStyle w:val="StyleUnderline"/>
          <w:highlight w:val="yellow"/>
        </w:rPr>
        <w:t>and</w:t>
      </w:r>
      <w:r>
        <w:t xml:space="preserve"> Elliott </w:t>
      </w:r>
      <w:r w:rsidRPr="00DB7B10">
        <w:rPr>
          <w:rStyle w:val="StyleUnderline"/>
          <w:highlight w:val="yellow"/>
        </w:rPr>
        <w:t>Broidy</w:t>
      </w:r>
      <w:r>
        <w:t xml:space="preserve">, a major Republican donor and former deputy chairman of the Republican National Committee. </w:t>
      </w:r>
    </w:p>
    <w:p w:rsidR="007377C6" w:rsidRDefault="007377C6" w:rsidP="007377C6">
      <w:r w:rsidRPr="002C7CAC">
        <w:rPr>
          <w:rStyle w:val="StyleUnderline"/>
        </w:rPr>
        <w:t xml:space="preserve">Both the </w:t>
      </w:r>
      <w:r w:rsidRPr="00DB7B10">
        <w:rPr>
          <w:rStyle w:val="StyleUnderline"/>
          <w:highlight w:val="yellow"/>
        </w:rPr>
        <w:t>Hudson</w:t>
      </w:r>
      <w:r w:rsidRPr="002C7CAC">
        <w:rPr>
          <w:rStyle w:val="StyleUnderline"/>
        </w:rPr>
        <w:t xml:space="preserve"> Institute </w:t>
      </w:r>
      <w:r w:rsidRPr="00DB7B10">
        <w:rPr>
          <w:rStyle w:val="StyleUnderline"/>
          <w:highlight w:val="yellow"/>
        </w:rPr>
        <w:t>and</w:t>
      </w:r>
      <w:r w:rsidRPr="002C7CAC">
        <w:rPr>
          <w:rStyle w:val="StyleUnderline"/>
        </w:rPr>
        <w:t xml:space="preserve"> the </w:t>
      </w:r>
      <w:r w:rsidRPr="00DB7B10">
        <w:rPr>
          <w:rStyle w:val="StyleUnderline"/>
          <w:highlight w:val="yellow"/>
        </w:rPr>
        <w:t>F</w:t>
      </w:r>
      <w:r w:rsidRPr="002C7CAC">
        <w:rPr>
          <w:rStyle w:val="StyleUnderline"/>
        </w:rPr>
        <w:t xml:space="preserve">oundation for </w:t>
      </w:r>
      <w:r w:rsidRPr="00DB7B10">
        <w:rPr>
          <w:rStyle w:val="StyleUnderline"/>
          <w:highlight w:val="yellow"/>
        </w:rPr>
        <w:t>D</w:t>
      </w:r>
      <w:r w:rsidRPr="002C7CAC">
        <w:rPr>
          <w:rStyle w:val="StyleUnderline"/>
        </w:rPr>
        <w:t xml:space="preserve">efense of </w:t>
      </w:r>
      <w:r w:rsidRPr="00DB7B10">
        <w:rPr>
          <w:rStyle w:val="StyleUnderline"/>
          <w:highlight w:val="yellow"/>
        </w:rPr>
        <w:t>D</w:t>
      </w:r>
      <w:r w:rsidRPr="002C7CAC">
        <w:rPr>
          <w:rStyle w:val="StyleUnderline"/>
        </w:rPr>
        <w:t xml:space="preserve">emocracies </w:t>
      </w:r>
      <w:r w:rsidRPr="00DB7B10">
        <w:rPr>
          <w:rStyle w:val="Emphasis"/>
          <w:highlight w:val="yellow"/>
        </w:rPr>
        <w:t>claim</w:t>
      </w:r>
      <w:r w:rsidRPr="00DB7B10">
        <w:rPr>
          <w:rStyle w:val="StyleUnderline"/>
          <w:highlight w:val="yellow"/>
        </w:rPr>
        <w:t xml:space="preserve"> they reject</w:t>
      </w:r>
      <w:r w:rsidRPr="002C7CAC">
        <w:rPr>
          <w:rStyle w:val="StyleUnderline"/>
        </w:rPr>
        <w:t xml:space="preserve"> any </w:t>
      </w:r>
      <w:r w:rsidRPr="00DB7B10">
        <w:rPr>
          <w:rStyle w:val="StyleUnderline"/>
          <w:highlight w:val="yellow"/>
        </w:rPr>
        <w:t>foreign funding. But</w:t>
      </w:r>
      <w:r>
        <w:t xml:space="preserve"> as the Times reporting makes clear, </w:t>
      </w:r>
      <w:r w:rsidRPr="00DB7B10">
        <w:rPr>
          <w:rStyle w:val="StyleUnderline"/>
          <w:highlight w:val="yellow"/>
        </w:rPr>
        <w:t>Nader was able to use Broidy as a front-man for helping</w:t>
      </w:r>
      <w:r w:rsidRPr="002C7CAC">
        <w:rPr>
          <w:rStyle w:val="StyleUnderline"/>
        </w:rPr>
        <w:t xml:space="preserve"> to </w:t>
      </w:r>
      <w:r w:rsidRPr="00DB7B10">
        <w:rPr>
          <w:rStyle w:val="StyleUnderline"/>
          <w:highlight w:val="yellow"/>
        </w:rPr>
        <w:t>fund the</w:t>
      </w:r>
      <w:r w:rsidRPr="002C7CAC">
        <w:rPr>
          <w:rStyle w:val="StyleUnderline"/>
        </w:rPr>
        <w:t xml:space="preserve"> two </w:t>
      </w:r>
      <w:r w:rsidRPr="00DB7B10">
        <w:rPr>
          <w:rStyle w:val="StyleUnderline"/>
          <w:highlight w:val="yellow"/>
        </w:rPr>
        <w:t>think tanks in</w:t>
      </w:r>
      <w:r w:rsidRPr="002C7CAC">
        <w:rPr>
          <w:rStyle w:val="StyleUnderline"/>
        </w:rPr>
        <w:t xml:space="preserve"> projects </w:t>
      </w:r>
      <w:r w:rsidRPr="00DB7B10">
        <w:rPr>
          <w:rStyle w:val="StyleUnderline"/>
          <w:highlight w:val="yellow"/>
        </w:rPr>
        <w:t>supporting Saudi and UAE policies</w:t>
      </w:r>
      <w:r>
        <w:t>:</w:t>
      </w:r>
    </w:p>
    <w:p w:rsidR="007377C6" w:rsidRDefault="007377C6" w:rsidP="007377C6">
      <w:pPr>
        <w:ind w:left="720"/>
      </w:pPr>
      <w:r>
        <w:t>Mr. Nader did, however, provide a $2.7 million payment to Mr. Broidy for “consulting, marketing and other advisory services rendered,” apparently to help pay for the cost of conferences at two Washington think tanks, the Hudson Institute and the Foundation for Defense of Democracies, that featured heavy criticism of Qatar and the Muslim Brotherhood.</w:t>
      </w:r>
    </w:p>
    <w:p w:rsidR="007377C6" w:rsidRDefault="007377C6" w:rsidP="007377C6">
      <w:pPr>
        <w:ind w:left="720"/>
      </w:pPr>
      <w:r>
        <w:t>Hudson Institute policies prohibit donations from foreign governments that are not democracies, and the Foundation for Defense of Democracies bars donations from all foreign governments, so Mr. Nader’s role as an adviser to the U.A.E. may have raised concerns had he donated directly.</w:t>
      </w:r>
    </w:p>
    <w:p w:rsidR="007377C6" w:rsidRDefault="007377C6" w:rsidP="007377C6">
      <w:r>
        <w:t xml:space="preserve">Nader and Broidy are dubious characters on other grounds as well. </w:t>
      </w:r>
      <w:r w:rsidRPr="002C7CAC">
        <w:rPr>
          <w:rStyle w:val="StyleUnderline"/>
        </w:rPr>
        <w:t>Nader has served time in prison for sexually abusing children and has</w:t>
      </w:r>
      <w:r>
        <w:t xml:space="preserve"> also </w:t>
      </w:r>
      <w:r w:rsidRPr="002C7CAC">
        <w:rPr>
          <w:rStyle w:val="StyleUnderline"/>
        </w:rPr>
        <w:t>been convicted of possessing child pornography. Nader is currently a co-operating witness in special counsel</w:t>
      </w:r>
      <w:r>
        <w:t xml:space="preserve"> Robert </w:t>
      </w:r>
      <w:r w:rsidRPr="002C7CAC">
        <w:rPr>
          <w:rStyle w:val="StyleUnderline"/>
        </w:rPr>
        <w:t>Mueller’s investigation</w:t>
      </w:r>
      <w:r>
        <w:t xml:space="preserve">. In 2017, </w:t>
      </w:r>
      <w:r w:rsidRPr="002C7CAC">
        <w:rPr>
          <w:rStyle w:val="StyleUnderline"/>
        </w:rPr>
        <w:t>Broidy agreed to pay $1.6 million in hush money to a woman he had an affair with in a deal arranged by</w:t>
      </w:r>
      <w:r>
        <w:t xml:space="preserve"> President Donald Trump’s former lawyer Michael </w:t>
      </w:r>
      <w:r w:rsidRPr="002C7CAC">
        <w:rPr>
          <w:rStyle w:val="StyleUnderline"/>
        </w:rPr>
        <w:t>Cohen</w:t>
      </w:r>
      <w:r>
        <w:t>.*</w:t>
      </w:r>
    </w:p>
    <w:p w:rsidR="007377C6" w:rsidRPr="002C7CAC" w:rsidRDefault="007377C6" w:rsidP="007377C6">
      <w:r w:rsidRPr="002C7CAC">
        <w:rPr>
          <w:rStyle w:val="StyleUnderline"/>
        </w:rPr>
        <w:t xml:space="preserve">This publication of this op-ed mars the reputation of everyone involved. The </w:t>
      </w:r>
      <w:r w:rsidRPr="00DB7B10">
        <w:rPr>
          <w:rStyle w:val="StyleUnderline"/>
          <w:highlight w:val="yellow"/>
        </w:rPr>
        <w:t>Hudson</w:t>
      </w:r>
      <w:r w:rsidRPr="002C7CAC">
        <w:rPr>
          <w:rStyle w:val="StyleUnderline"/>
        </w:rPr>
        <w:t xml:space="preserve"> Institute </w:t>
      </w:r>
      <w:r w:rsidRPr="00DB7B10">
        <w:rPr>
          <w:rStyle w:val="StyleUnderline"/>
          <w:highlight w:val="yellow"/>
        </w:rPr>
        <w:t>and</w:t>
      </w:r>
      <w:r w:rsidRPr="002C7CAC">
        <w:rPr>
          <w:rStyle w:val="StyleUnderline"/>
        </w:rPr>
        <w:t xml:space="preserve"> the </w:t>
      </w:r>
      <w:r w:rsidRPr="00DB7B10">
        <w:rPr>
          <w:rStyle w:val="StyleUnderline"/>
          <w:highlight w:val="yellow"/>
        </w:rPr>
        <w:t>F</w:t>
      </w:r>
      <w:r w:rsidRPr="002C7CAC">
        <w:rPr>
          <w:rStyle w:val="StyleUnderline"/>
        </w:rPr>
        <w:t xml:space="preserve">oundation for </w:t>
      </w:r>
      <w:r w:rsidRPr="00DB7B10">
        <w:rPr>
          <w:rStyle w:val="StyleUnderline"/>
          <w:highlight w:val="yellow"/>
        </w:rPr>
        <w:t>D</w:t>
      </w:r>
      <w:r w:rsidRPr="002C7CAC">
        <w:rPr>
          <w:rStyle w:val="StyleUnderline"/>
        </w:rPr>
        <w:t xml:space="preserve">efense of </w:t>
      </w:r>
      <w:r w:rsidRPr="00DB7B10">
        <w:rPr>
          <w:rStyle w:val="StyleUnderline"/>
          <w:highlight w:val="yellow"/>
        </w:rPr>
        <w:t>D</w:t>
      </w:r>
      <w:r w:rsidRPr="002C7CAC">
        <w:rPr>
          <w:rStyle w:val="StyleUnderline"/>
        </w:rPr>
        <w:t xml:space="preserve">emocracies </w:t>
      </w:r>
      <w:r w:rsidRPr="00DB7B10">
        <w:rPr>
          <w:rStyle w:val="StyleUnderline"/>
          <w:highlight w:val="yellow"/>
        </w:rPr>
        <w:t>seem</w:t>
      </w:r>
      <w:r w:rsidRPr="002C7CAC">
        <w:rPr>
          <w:rStyle w:val="StyleUnderline"/>
        </w:rPr>
        <w:t xml:space="preserve"> more than ever to be </w:t>
      </w:r>
      <w:r w:rsidRPr="00DB7B10">
        <w:rPr>
          <w:rStyle w:val="Emphasis"/>
          <w:highlight w:val="yellow"/>
        </w:rPr>
        <w:t>mouthpieces for Arab autocrats</w:t>
      </w:r>
      <w:r>
        <w:t xml:space="preserve">. But </w:t>
      </w:r>
      <w:r w:rsidRPr="002C7CAC">
        <w:rPr>
          <w:rStyle w:val="StyleUnderline"/>
        </w:rPr>
        <w:t>The New York Times itself is also tainted by publishing this op-ed</w:t>
      </w:r>
      <w:r>
        <w:t xml:space="preserve">. After all, </w:t>
      </w:r>
      <w:r w:rsidRPr="002C7CAC">
        <w:rPr>
          <w:rStyle w:val="StyleUnderline"/>
        </w:rPr>
        <w:t xml:space="preserve">their own reporting provides ample evidence for why </w:t>
      </w:r>
      <w:r w:rsidRPr="00DB7B10">
        <w:rPr>
          <w:rStyle w:val="Emphasis"/>
          <w:highlight w:val="yellow"/>
        </w:rPr>
        <w:t>these</w:t>
      </w:r>
      <w:r w:rsidRPr="002C7CAC">
        <w:rPr>
          <w:rStyle w:val="Emphasis"/>
        </w:rPr>
        <w:t xml:space="preserve"> two think tanks </w:t>
      </w:r>
      <w:r w:rsidRPr="00DB7B10">
        <w:rPr>
          <w:rStyle w:val="Emphasis"/>
          <w:highlight w:val="yellow"/>
        </w:rPr>
        <w:t>should not be taken seriously</w:t>
      </w:r>
      <w:r w:rsidRPr="002C7CAC">
        <w:rPr>
          <w:rStyle w:val="StyleUnderline"/>
        </w:rPr>
        <w:t>. Yet the newspaper did nothing to inform readers of the op-ed about the very salient connections between these think tanks and the Arab monarchies</w:t>
      </w:r>
      <w:r>
        <w:t>.</w:t>
      </w:r>
    </w:p>
    <w:p w:rsidR="007377C6" w:rsidRDefault="007377C6" w:rsidP="007377C6"/>
    <w:p w:rsidR="007377C6" w:rsidRDefault="007377C6" w:rsidP="007377C6">
      <w:pPr>
        <w:pStyle w:val="Heading3"/>
      </w:pPr>
      <w:r>
        <w:lastRenderedPageBreak/>
        <w:t>2AC — Arabia Foundation</w:t>
      </w:r>
    </w:p>
    <w:p w:rsidR="007377C6" w:rsidRDefault="007377C6" w:rsidP="007377C6">
      <w:pPr>
        <w:pStyle w:val="Heading4"/>
      </w:pPr>
      <w:r>
        <w:t xml:space="preserve">The Arabia Foundation is a </w:t>
      </w:r>
      <w:r w:rsidRPr="00D91236">
        <w:rPr>
          <w:u w:val="single"/>
        </w:rPr>
        <w:t>Saudi front group</w:t>
      </w:r>
      <w:r>
        <w:t xml:space="preserve">. </w:t>
      </w:r>
    </w:p>
    <w:p w:rsidR="007377C6" w:rsidRDefault="007377C6" w:rsidP="007377C6">
      <w:r w:rsidRPr="009B6731">
        <w:rPr>
          <w:rStyle w:val="Style13ptBold"/>
        </w:rPr>
        <w:t>Johnson 18</w:t>
      </w:r>
      <w:r>
        <w:t xml:space="preserve"> — Adam Johnson, Contributing Analyst at Fairness and Accuracy in Reporting—a media watchdog organization, Co-Host of </w:t>
      </w:r>
      <w:r w:rsidRPr="009B3C35">
        <w:rPr>
          <w:i/>
        </w:rPr>
        <w:t>Citations Needed</w:t>
      </w:r>
      <w:r>
        <w:t xml:space="preserve">—a </w:t>
      </w:r>
      <w:r w:rsidRPr="009B3C35">
        <w:t>weekly podcast about the intersection of media, PR, and power</w:t>
      </w:r>
      <w:r>
        <w:t>,</w:t>
      </w:r>
      <w:r w:rsidRPr="009B3C35">
        <w:t xml:space="preserve"> </w:t>
      </w:r>
      <w:r>
        <w:t>2018 (“</w:t>
      </w:r>
      <w:r w:rsidRPr="009B6731">
        <w:t>Media Boosts Obvious Saudi Front Group as Neutral ‘Think Tank’</w:t>
      </w:r>
      <w:r>
        <w:t>,” Fairness and Accuracy in Reporting, March 28</w:t>
      </w:r>
      <w:r w:rsidRPr="009B6731">
        <w:rPr>
          <w:vertAlign w:val="superscript"/>
        </w:rPr>
        <w:t>th</w:t>
      </w:r>
      <w:r>
        <w:t xml:space="preserve">, Available Online at </w:t>
      </w:r>
      <w:hyperlink r:id="rId81" w:history="1">
        <w:r w:rsidRPr="00A40BBD">
          <w:rPr>
            <w:rStyle w:val="Hyperlink"/>
          </w:rPr>
          <w:t>https://fair.org/home/media-boosts-obvious-saudi-front-group-as-neutral-think-tank/</w:t>
        </w:r>
      </w:hyperlink>
      <w:r>
        <w:t>, Accessed 06-27-2019)</w:t>
      </w:r>
    </w:p>
    <w:p w:rsidR="007377C6" w:rsidRDefault="007377C6" w:rsidP="007377C6">
      <w:r w:rsidRPr="00A005B6">
        <w:rPr>
          <w:rStyle w:val="StyleUnderline"/>
          <w:highlight w:val="yellow"/>
        </w:rPr>
        <w:t>The Arabia Foundation appeared</w:t>
      </w:r>
      <w:r w:rsidRPr="00173EFA">
        <w:rPr>
          <w:rStyle w:val="StyleUnderline"/>
        </w:rPr>
        <w:t xml:space="preserve"> in</w:t>
      </w:r>
      <w:r>
        <w:t xml:space="preserve"> spring </w:t>
      </w:r>
      <w:r w:rsidRPr="00173EFA">
        <w:rPr>
          <w:rStyle w:val="StyleUnderline"/>
        </w:rPr>
        <w:t>2016</w:t>
      </w:r>
      <w:r>
        <w:t xml:space="preserve">, seemingly </w:t>
      </w:r>
      <w:r w:rsidRPr="00173EFA">
        <w:rPr>
          <w:rStyle w:val="StyleUnderline"/>
        </w:rPr>
        <w:t>out of nowhere</w:t>
      </w:r>
      <w:r>
        <w:t xml:space="preserve">, </w:t>
      </w:r>
      <w:r w:rsidRPr="00A005B6">
        <w:rPr>
          <w:rStyle w:val="StyleUnderline"/>
          <w:highlight w:val="yellow"/>
        </w:rPr>
        <w:t>as</w:t>
      </w:r>
      <w:r w:rsidRPr="00173EFA">
        <w:rPr>
          <w:rStyle w:val="StyleUnderline"/>
        </w:rPr>
        <w:t xml:space="preserve"> a Saudi-focused think tank with “ties to Riyadh,” but vaguely independent of the regime. Or at least independent enough so that media wouldn’t represent it as an extension of the kingdom. But the past</w:t>
      </w:r>
      <w:r>
        <w:t xml:space="preserve"> few </w:t>
      </w:r>
      <w:r w:rsidRPr="00173EFA">
        <w:rPr>
          <w:rStyle w:val="StyleUnderline"/>
        </w:rPr>
        <w:t xml:space="preserve">weeks have clearly shown it to be little more than </w:t>
      </w:r>
      <w:r w:rsidRPr="00A005B6">
        <w:rPr>
          <w:rStyle w:val="StyleUnderline"/>
          <w:highlight w:val="yellow"/>
        </w:rPr>
        <w:t>a PR outlet for</w:t>
      </w:r>
      <w:r w:rsidRPr="00173EFA">
        <w:rPr>
          <w:rStyle w:val="StyleUnderline"/>
        </w:rPr>
        <w:t xml:space="preserve"> de facto </w:t>
      </w:r>
      <w:r w:rsidRPr="00A005B6">
        <w:rPr>
          <w:rStyle w:val="StyleUnderline"/>
        </w:rPr>
        <w:t xml:space="preserve">Saudi ruler </w:t>
      </w:r>
      <w:r w:rsidRPr="00A005B6">
        <w:rPr>
          <w:rStyle w:val="StyleUnderline"/>
          <w:highlight w:val="yellow"/>
        </w:rPr>
        <w:t>M</w:t>
      </w:r>
      <w:r>
        <w:t xml:space="preserve">ohammed </w:t>
      </w:r>
      <w:r w:rsidRPr="00A005B6">
        <w:rPr>
          <w:rStyle w:val="StyleUnderline"/>
          <w:highlight w:val="yellow"/>
        </w:rPr>
        <w:t>b</w:t>
      </w:r>
      <w:r>
        <w:t xml:space="preserve">in </w:t>
      </w:r>
      <w:r w:rsidRPr="00A005B6">
        <w:rPr>
          <w:rStyle w:val="StyleUnderline"/>
          <w:highlight w:val="yellow"/>
        </w:rPr>
        <w:t>S</w:t>
      </w:r>
      <w:r>
        <w:t xml:space="preserve">alman </w:t>
      </w:r>
      <w:r w:rsidRPr="00173EFA">
        <w:rPr>
          <w:rStyle w:val="StyleUnderline"/>
        </w:rPr>
        <w:t>and his sprawling, opaque business interests</w:t>
      </w:r>
      <w:r>
        <w:t>.</w:t>
      </w:r>
    </w:p>
    <w:p w:rsidR="007377C6" w:rsidRDefault="007377C6" w:rsidP="007377C6">
      <w:r w:rsidRPr="00A005B6">
        <w:rPr>
          <w:rStyle w:val="StyleUnderline"/>
          <w:highlight w:val="yellow"/>
        </w:rPr>
        <w:t>After multiple requests</w:t>
      </w:r>
      <w:r w:rsidRPr="00173EFA">
        <w:rPr>
          <w:rStyle w:val="StyleUnderline"/>
        </w:rPr>
        <w:t xml:space="preserve"> by FAIR </w:t>
      </w:r>
      <w:r w:rsidRPr="00A005B6">
        <w:rPr>
          <w:rStyle w:val="StyleUnderline"/>
          <w:highlight w:val="yellow"/>
        </w:rPr>
        <w:t>for its donors, the Arabia Foundation refused to give any</w:t>
      </w:r>
      <w:r w:rsidRPr="00173EFA">
        <w:rPr>
          <w:rStyle w:val="StyleUnderline"/>
        </w:rPr>
        <w:t>, other than its founder, Saudi investment banker Ali Shihabi. It insists it doesn’t take money from “the Saudi government,” but instead is backed by unnamed private Saudi citizens</w:t>
      </w:r>
      <w:r>
        <w:t>.</w:t>
      </w:r>
    </w:p>
    <w:p w:rsidR="007377C6" w:rsidRDefault="007377C6" w:rsidP="007377C6">
      <w:r w:rsidRPr="00173EFA">
        <w:rPr>
          <w:rStyle w:val="StyleUnderline"/>
        </w:rPr>
        <w:t>The distinction between private citizens and the “government” in the hereditary monarchy of Saudi Arabia is notoriously blurry, but</w:t>
      </w:r>
      <w:r>
        <w:t xml:space="preserve"> one connection is worth noting: </w:t>
      </w:r>
      <w:r w:rsidRPr="00173EFA">
        <w:rPr>
          <w:rStyle w:val="StyleUnderline"/>
        </w:rPr>
        <w:t>The registered agent and legal counsel of the Arabia Foundation</w:t>
      </w:r>
      <w:r>
        <w:t xml:space="preserve">, Eric L. Lewis, </w:t>
      </w:r>
      <w:r w:rsidRPr="00173EFA">
        <w:rPr>
          <w:rStyle w:val="StyleUnderline"/>
        </w:rPr>
        <w:t>represented the Saudi government and related “charities” in the lawsuit brought by families of 9/11 victims</w:t>
      </w:r>
      <w:r>
        <w:t xml:space="preserve"> over the Saudi royal family’s role in the September 11 attacks. The website of Lewis’ law firm, Lewis, Baach, Kaufmann and Middlemiss, boasts it has “extensive experience representing and advising foreign sovereigns, including the governments of Saudi Arabia, Kuwait and Egypt.”</w:t>
      </w:r>
    </w:p>
    <w:p w:rsidR="007377C6" w:rsidRPr="00173EFA" w:rsidRDefault="007377C6" w:rsidP="007377C6">
      <w:pPr>
        <w:rPr>
          <w:sz w:val="26"/>
          <w:u w:val="single"/>
        </w:rPr>
      </w:pPr>
      <w:r w:rsidRPr="00A005B6">
        <w:rPr>
          <w:rStyle w:val="StyleUnderline"/>
          <w:highlight w:val="yellow"/>
        </w:rPr>
        <w:t>The</w:t>
      </w:r>
      <w:r w:rsidRPr="00173EFA">
        <w:rPr>
          <w:rStyle w:val="StyleUnderline"/>
        </w:rPr>
        <w:t xml:space="preserve"> New York </w:t>
      </w:r>
      <w:r w:rsidRPr="00A005B6">
        <w:rPr>
          <w:rStyle w:val="StyleUnderline"/>
          <w:highlight w:val="yellow"/>
        </w:rPr>
        <w:t>Times</w:t>
      </w:r>
      <w:r>
        <w:t xml:space="preserve"> (11/30/18) </w:t>
      </w:r>
      <w:r w:rsidRPr="00173EFA">
        <w:rPr>
          <w:rStyle w:val="StyleUnderline"/>
        </w:rPr>
        <w:t xml:space="preserve">has </w:t>
      </w:r>
      <w:r w:rsidRPr="00A005B6">
        <w:rPr>
          <w:rStyle w:val="StyleUnderline"/>
          <w:highlight w:val="yellow"/>
        </w:rPr>
        <w:t>described the group as “close to the</w:t>
      </w:r>
      <w:r w:rsidRPr="00173EFA">
        <w:rPr>
          <w:rStyle w:val="StyleUnderline"/>
        </w:rPr>
        <w:t xml:space="preserve"> Saudi </w:t>
      </w:r>
      <w:r w:rsidRPr="00A005B6">
        <w:rPr>
          <w:rStyle w:val="StyleUnderline"/>
          <w:highlight w:val="yellow"/>
        </w:rPr>
        <w:t>government,” while the</w:t>
      </w:r>
      <w:r w:rsidRPr="00173EFA">
        <w:rPr>
          <w:rStyle w:val="StyleUnderline"/>
        </w:rPr>
        <w:t xml:space="preserve"> Washington </w:t>
      </w:r>
      <w:r w:rsidRPr="00A005B6">
        <w:rPr>
          <w:rStyle w:val="StyleUnderline"/>
          <w:highlight w:val="yellow"/>
        </w:rPr>
        <w:t>Post</w:t>
      </w:r>
      <w:r>
        <w:t xml:space="preserve">’s Ishaan Tharoor (11/6/17) </w:t>
      </w:r>
      <w:r w:rsidRPr="00A005B6">
        <w:rPr>
          <w:rStyle w:val="StyleUnderline"/>
          <w:highlight w:val="yellow"/>
        </w:rPr>
        <w:t>noted it had “close ties to the kingdom.”  That doesn’t stop the Post</w:t>
      </w:r>
      <w:r w:rsidRPr="00173EFA">
        <w:rPr>
          <w:rStyle w:val="StyleUnderline"/>
        </w:rPr>
        <w:t xml:space="preserve"> opinion section </w:t>
      </w:r>
      <w:r w:rsidRPr="00A005B6">
        <w:rPr>
          <w:rStyle w:val="StyleUnderline"/>
          <w:highlight w:val="yellow"/>
        </w:rPr>
        <w:t>from running</w:t>
      </w:r>
      <w:r w:rsidRPr="00173EFA">
        <w:rPr>
          <w:rStyle w:val="StyleUnderline"/>
        </w:rPr>
        <w:t xml:space="preserve"> multiple </w:t>
      </w:r>
      <w:r w:rsidRPr="00A005B6">
        <w:rPr>
          <w:rStyle w:val="StyleUnderline"/>
          <w:highlight w:val="yellow"/>
        </w:rPr>
        <w:t>op-eds</w:t>
      </w:r>
      <w:r w:rsidRPr="00173EFA">
        <w:rPr>
          <w:rStyle w:val="StyleUnderline"/>
        </w:rPr>
        <w:t xml:space="preserve"> from Arabia Foundation figures</w:t>
      </w:r>
      <w:r>
        <w:t xml:space="preserve"> (5/31/17, 12/20/17, 1/4/18, 1/22/18). </w:t>
      </w:r>
      <w:r w:rsidRPr="00173EFA">
        <w:rPr>
          <w:rStyle w:val="StyleUnderline"/>
        </w:rPr>
        <w:t xml:space="preserve">In most press appearances, the group is simply identified as “a Washington-based think tank.” </w:t>
      </w:r>
      <w:r w:rsidRPr="00A005B6">
        <w:rPr>
          <w:rStyle w:val="StyleUnderline"/>
          <w:highlight w:val="yellow"/>
        </w:rPr>
        <w:t>Absent documented evidence of who</w:t>
      </w:r>
      <w:r w:rsidRPr="00173EFA">
        <w:rPr>
          <w:rStyle w:val="StyleUnderline"/>
        </w:rPr>
        <w:t xml:space="preserve"> exactly </w:t>
      </w:r>
      <w:r w:rsidRPr="00A005B6">
        <w:rPr>
          <w:rStyle w:val="StyleUnderline"/>
          <w:highlight w:val="yellow"/>
        </w:rPr>
        <w:t>funds the group, why should media not assume</w:t>
      </w:r>
      <w:r w:rsidRPr="00173EFA">
        <w:rPr>
          <w:rStyle w:val="StyleUnderline"/>
        </w:rPr>
        <w:t xml:space="preserve">—based on its connections to the government and cartoonishly pro–bin Salman line—that </w:t>
      </w:r>
      <w:r w:rsidRPr="00A005B6">
        <w:rPr>
          <w:rStyle w:val="StyleUnderline"/>
          <w:highlight w:val="yellow"/>
        </w:rPr>
        <w:t>the Arabia Foundation is a front group for the government</w:t>
      </w:r>
      <w:r w:rsidRPr="00A005B6">
        <w:rPr>
          <w:rStyle w:val="Emphasis"/>
          <w:highlight w:val="yellow"/>
        </w:rPr>
        <w:t>?</w:t>
      </w:r>
    </w:p>
    <w:p w:rsidR="007377C6" w:rsidRDefault="007377C6" w:rsidP="007377C6">
      <w:r>
        <w:t>In repeated interviews (BBC World News, 3/20/18; Morning Joe, 3/20/18; CNN, 3/19/18) last week, Shihabi, the head of the nominally independent group, spun for war crimes, human rights abuses and a whole host of morally dubious activities carried out by the increasingly despotic Saudi ruler. The Arabia Foundation’s ties to the Saudi government are never noted or even vaguely referenced in these interviews.</w:t>
      </w:r>
    </w:p>
    <w:p w:rsidR="007377C6" w:rsidRDefault="007377C6" w:rsidP="007377C6">
      <w:r>
        <w:t>On MSNBC’s Morning Joe, after saying the “crown prince” has engaged in a “massive corruption crackdown” (a wholly PR frame discredited earlier this month by the New York Times, 3/11/18), host Mika Brzezinksi teed up Shihabi to comment on Saudi Arabia. The softball interview that followed hit all of the regime’s central premises without question: as well as “cracking down on corruption,” bin Salman is “modernizing Saudi Arabia” and “taking on the religious establishment.”</w:t>
      </w:r>
    </w:p>
    <w:p w:rsidR="007377C6" w:rsidRDefault="007377C6" w:rsidP="007377C6">
      <w:r>
        <w:t>No one on the panel brought up Saudi Arabia’s ongoing war crimes in Yemen—consistent with MSNBC’s network-wide virtual blackout on one of the world’s worst humanitarian crises (FAIR.org, 3/20/18). The Council on Foreign Relations’ Richard Haas made one opaque reference to Saudi “war with Yemen,” but didn’t note the thousands killed or up to one million infected with cholera; the US-backed war was was simply dismissed as a “strategic overreach.” The New York Times’ Elisabeth Bumiller, another panelist, did get in a question about torture, which Ali Shihabi dismissed as having “no evidence” despite Bumiller speaking with several doctors who witnessed it.</w:t>
      </w:r>
    </w:p>
    <w:p w:rsidR="007377C6" w:rsidRDefault="007377C6" w:rsidP="007377C6">
      <w:r>
        <w:t>Reliable Saudi stenographer David Ignatius who, as FAIR (4/28/17) noted last year, has been running the same reformist press release for the royal family for 15 years, continued his unique brand of faux criticism, insisting that the Saudi prince was too “bold”—the political commentary equivalent of answering “I work too hard” when asked on a job interview what your biggest flaw is.</w:t>
      </w:r>
    </w:p>
    <w:p w:rsidR="007377C6" w:rsidRDefault="007377C6" w:rsidP="007377C6">
      <w:r>
        <w:t>Shihabi claimed without irony that what Saudi Arabia needed was “autocracy to affect change,” and a “benevolent autocrat.” His evidence that the masses approved of bin Salman’s “bold, needed” leadership was approved of by the masses? That there has been “no bloodshed, there’s been no demonstration, no domestic strife.” Of course, the last time there were anti-government demonstrations, in 2011, the Saudi military opened fire on protesters, and snuffed out resistance with torture and extrajudicial killings. In 2017, when one Shia town resisted the regime, Riyadh flattened an entire neighborhood. This could perhaps be why the general population isn’t quick to take to the streets, but the Arabia Foundation insist it’s an implicit admission the crown prince is loved and popular.</w:t>
      </w:r>
    </w:p>
    <w:p w:rsidR="007377C6" w:rsidRDefault="007377C6" w:rsidP="007377C6">
      <w:r>
        <w:t>The CNN and BBC interviews, likewise, didn’t note the Arabia Foundation’s obvious ties to the Saudi regime.</w:t>
      </w:r>
    </w:p>
    <w:p w:rsidR="007377C6" w:rsidRDefault="007377C6" w:rsidP="007377C6">
      <w:r w:rsidRPr="00A005B6">
        <w:rPr>
          <w:rStyle w:val="StyleUnderline"/>
        </w:rPr>
        <w:lastRenderedPageBreak/>
        <w:t>Forbes keeps running “op-eds” by Arabia Foundation fellow</w:t>
      </w:r>
      <w:r>
        <w:t xml:space="preserve"> Ellen </w:t>
      </w:r>
      <w:r w:rsidRPr="00A005B6">
        <w:rPr>
          <w:rStyle w:val="StyleUnderline"/>
        </w:rPr>
        <w:t>Wald that amount to little more than press releases for Saudi investment opportunities</w:t>
      </w:r>
      <w:r>
        <w:t xml:space="preserve"> (e.g., 12/11/17, 2/1/18, 3/13/18). </w:t>
      </w:r>
      <w:r w:rsidRPr="00A005B6">
        <w:rPr>
          <w:rStyle w:val="StyleUnderline"/>
        </w:rPr>
        <w:t>Another pundit on the Arabia Foundation’s payroll,</w:t>
      </w:r>
      <w:r>
        <w:t xml:space="preserve"> Bernard </w:t>
      </w:r>
      <w:r w:rsidRPr="00A005B6">
        <w:rPr>
          <w:rStyle w:val="StyleUnderline"/>
        </w:rPr>
        <w:t>Haykel, writes fawning profiles of bin Salman</w:t>
      </w:r>
      <w:r>
        <w:t xml:space="preserve"> in the Washington Post (1/22/18) </w:t>
      </w:r>
      <w:r w:rsidRPr="00A005B6">
        <w:rPr>
          <w:rStyle w:val="StyleUnderline"/>
        </w:rPr>
        <w:t>without disclosing he’s a founding director of the organization—instead listing his more benign academic credentials</w:t>
      </w:r>
      <w:r>
        <w:t>.</w:t>
      </w:r>
    </w:p>
    <w:p w:rsidR="007377C6" w:rsidRDefault="007377C6" w:rsidP="007377C6">
      <w:r w:rsidRPr="00A005B6">
        <w:rPr>
          <w:rStyle w:val="StyleUnderline"/>
        </w:rPr>
        <w:t>The Arabia Foundation is so satisfied with the media’s presentation of its messaging that it routinely tweets out articles it’s featured in and TV appearances it’s had, knowing its messaging is syncing up nicely with bin Salman’s PR tour</w:t>
      </w:r>
      <w:r>
        <w:t xml:space="preserve"> to the United States. “Yemen is a tragedy. Wars are a tragedy. Saudi is aware of that and is going out of its way to try to address humanitarian issues there,” boasted one tweet, quoting Shihabi’s interview with the BBC.</w:t>
      </w:r>
    </w:p>
    <w:p w:rsidR="007377C6" w:rsidRDefault="007377C6" w:rsidP="007377C6">
      <w:r>
        <w:t>By contrast, this obtuse inability to connect dots is absent when discussing think tanks “close to” the Syrian government. Never is the Assad-connected British Syrian Society set up as a neutral arbiter of affairs of the Syrian conflict. It is met with disdain, painted as “little more than a Syrian regime propaganda exercise” (Guardian, 10/26/17), the “mouthpiece in the West” (Middle East Eye, 10/19/17) for a war crime–committing tyrant. Those who associate with it, including academics, journalists and British members of parliament, are publicly shamed for participating in a “regime PR exercise” (Independent, 10/29/16). Yet somehow the “Saudi-connected” Arabia Foundation, which cheers on a “benevolent autocrat” as he rains bombs on Yemen and uses hunger as a weapon of war, receives no such moral banishment. Instead, it is dressed up as just another respectable think tank.</w:t>
      </w:r>
    </w:p>
    <w:p w:rsidR="007377C6" w:rsidRPr="00A005B6" w:rsidRDefault="007377C6" w:rsidP="007377C6">
      <w:pPr>
        <w:rPr>
          <w:sz w:val="26"/>
          <w:u w:val="single"/>
        </w:rPr>
      </w:pPr>
      <w:r w:rsidRPr="00A005B6">
        <w:rPr>
          <w:rStyle w:val="StyleUnderline"/>
          <w:highlight w:val="yellow"/>
        </w:rPr>
        <w:t>The fact that the</w:t>
      </w:r>
      <w:r w:rsidRPr="00A005B6">
        <w:rPr>
          <w:rStyle w:val="StyleUnderline"/>
        </w:rPr>
        <w:t xml:space="preserve"> Arabia </w:t>
      </w:r>
      <w:r w:rsidRPr="00A005B6">
        <w:rPr>
          <w:rStyle w:val="StyleUnderline"/>
          <w:highlight w:val="yellow"/>
        </w:rPr>
        <w:t>Foundation is a thinly veiled PR firm</w:t>
      </w:r>
      <w:r w:rsidRPr="00A005B6">
        <w:rPr>
          <w:rStyle w:val="StyleUnderline"/>
        </w:rPr>
        <w:t xml:space="preserve"> for the Saudi government </w:t>
      </w:r>
      <w:r w:rsidRPr="00A005B6">
        <w:rPr>
          <w:rStyle w:val="StyleUnderline"/>
          <w:highlight w:val="yellow"/>
        </w:rPr>
        <w:t>matters. The</w:t>
      </w:r>
      <w:r w:rsidRPr="00A005B6">
        <w:rPr>
          <w:rStyle w:val="StyleUnderline"/>
        </w:rPr>
        <w:t xml:space="preserve"> average </w:t>
      </w:r>
      <w:r w:rsidRPr="00A005B6">
        <w:rPr>
          <w:rStyle w:val="StyleUnderline"/>
          <w:highlight w:val="yellow"/>
        </w:rPr>
        <w:t>reader</w:t>
      </w:r>
      <w:r w:rsidRPr="00A005B6">
        <w:rPr>
          <w:rStyle w:val="StyleUnderline"/>
        </w:rPr>
        <w:t xml:space="preserve"> or viewer </w:t>
      </w:r>
      <w:r w:rsidRPr="00A005B6">
        <w:rPr>
          <w:rStyle w:val="StyleUnderline"/>
          <w:highlight w:val="yellow"/>
        </w:rPr>
        <w:t>would take</w:t>
      </w:r>
      <w:r w:rsidRPr="00A005B6">
        <w:rPr>
          <w:rStyle w:val="StyleUnderline"/>
        </w:rPr>
        <w:t xml:space="preserve"> Shihabi and his network of mercenary </w:t>
      </w:r>
      <w:r w:rsidRPr="00A005B6">
        <w:rPr>
          <w:rStyle w:val="StyleUnderline"/>
          <w:highlight w:val="yellow"/>
        </w:rPr>
        <w:t>“fellows” less seriously if they were presented as spokespeople</w:t>
      </w:r>
      <w:r w:rsidRPr="00A005B6">
        <w:rPr>
          <w:rStyle w:val="StyleUnderline"/>
        </w:rPr>
        <w:t xml:space="preserve"> for a repressive government </w:t>
      </w:r>
      <w:r w:rsidRPr="00A005B6">
        <w:rPr>
          <w:rStyle w:val="StyleUnderline"/>
          <w:highlight w:val="yellow"/>
        </w:rPr>
        <w:t>rather than quasi-academics</w:t>
      </w:r>
      <w:r w:rsidRPr="00A005B6">
        <w:rPr>
          <w:rStyle w:val="StyleUnderline"/>
        </w:rPr>
        <w:t xml:space="preserve"> from a impressive-sounding “foundation.”</w:t>
      </w:r>
    </w:p>
    <w:p w:rsidR="007377C6" w:rsidRDefault="007377C6" w:rsidP="007377C6">
      <w:r>
        <w:t xml:space="preserve">With all the hysteria surrounding RT and foreign influence on the American public, </w:t>
      </w:r>
      <w:r w:rsidRPr="00A005B6">
        <w:rPr>
          <w:rStyle w:val="StyleUnderline"/>
        </w:rPr>
        <w:t>one might think such an obvious racket would give editors and TV producers pause. But</w:t>
      </w:r>
      <w:r>
        <w:t xml:space="preserve"> the same rules don’t apply to American allies. </w:t>
      </w:r>
      <w:r w:rsidRPr="00A005B6">
        <w:rPr>
          <w:rStyle w:val="StyleUnderline"/>
          <w:highlight w:val="yellow"/>
        </w:rPr>
        <w:t>Their propaganda is treated</w:t>
      </w:r>
      <w:r w:rsidRPr="00A005B6">
        <w:rPr>
          <w:rStyle w:val="StyleUnderline"/>
        </w:rPr>
        <w:t xml:space="preserve"> not like a sinister “influence operation,” but </w:t>
      </w:r>
      <w:r w:rsidRPr="00A005B6">
        <w:rPr>
          <w:rStyle w:val="StyleUnderline"/>
          <w:highlight w:val="yellow"/>
        </w:rPr>
        <w:t>like</w:t>
      </w:r>
      <w:r w:rsidRPr="00A005B6">
        <w:rPr>
          <w:rStyle w:val="StyleUnderline"/>
        </w:rPr>
        <w:t xml:space="preserve"> </w:t>
      </w:r>
      <w:r w:rsidRPr="00A005B6">
        <w:rPr>
          <w:rStyle w:val="Emphasis"/>
        </w:rPr>
        <w:t xml:space="preserve">a </w:t>
      </w:r>
      <w:r w:rsidRPr="00A005B6">
        <w:rPr>
          <w:rStyle w:val="Emphasis"/>
          <w:highlight w:val="yellow"/>
        </w:rPr>
        <w:t>respectable</w:t>
      </w:r>
      <w:r w:rsidRPr="00A005B6">
        <w:rPr>
          <w:rStyle w:val="Emphasis"/>
        </w:rPr>
        <w:t xml:space="preserve"> group of </w:t>
      </w:r>
      <w:r w:rsidRPr="00A005B6">
        <w:rPr>
          <w:rStyle w:val="Emphasis"/>
          <w:highlight w:val="yellow"/>
        </w:rPr>
        <w:t>academics</w:t>
      </w:r>
      <w:r w:rsidRPr="00A005B6">
        <w:rPr>
          <w:rStyle w:val="Emphasis"/>
        </w:rPr>
        <w:t xml:space="preserve"> calling balls and strikes on international affairs</w:t>
      </w:r>
      <w:r>
        <w:t>.</w:t>
      </w:r>
    </w:p>
    <w:p w:rsidR="007377C6" w:rsidRPr="007377C6" w:rsidRDefault="007377C6" w:rsidP="007377C6"/>
    <w:p w:rsidR="0012022F" w:rsidRDefault="0012022F" w:rsidP="00EA13A3">
      <w:pPr>
        <w:pStyle w:val="Heading2"/>
      </w:pPr>
      <w:r>
        <w:lastRenderedPageBreak/>
        <w:t>AT: Houthi Victory DA</w:t>
      </w:r>
    </w:p>
    <w:p w:rsidR="0012022F" w:rsidRDefault="0012022F" w:rsidP="0012022F">
      <w:pPr>
        <w:pStyle w:val="Heading3"/>
      </w:pPr>
      <w:r>
        <w:lastRenderedPageBreak/>
        <w:t>2AC — Houthi Victory DA</w:t>
      </w:r>
    </w:p>
    <w:p w:rsidR="0062380F" w:rsidRPr="0089250C" w:rsidRDefault="00FE68FB" w:rsidP="0062380F">
      <w:pPr>
        <w:pStyle w:val="Heading4"/>
      </w:pPr>
      <w:r w:rsidRPr="00FE68FB">
        <w:t xml:space="preserve">1. </w:t>
      </w:r>
      <w:r w:rsidR="00082FDD">
        <w:rPr>
          <w:u w:val="single"/>
        </w:rPr>
        <w:t>Plan Decreases Iranian Influence</w:t>
      </w:r>
      <w:r w:rsidR="00082FDD">
        <w:t xml:space="preserve"> </w:t>
      </w:r>
      <w:r w:rsidR="000805E2">
        <w:t xml:space="preserve">— </w:t>
      </w:r>
      <w:r w:rsidR="0062380F">
        <w:t xml:space="preserve">the Houthis </w:t>
      </w:r>
      <w:r w:rsidR="0062380F">
        <w:rPr>
          <w:u w:val="single"/>
        </w:rPr>
        <w:t>aren’t</w:t>
      </w:r>
      <w:r w:rsidR="0062380F">
        <w:t xml:space="preserve"> a proxy for Iran, but the plan </w:t>
      </w:r>
      <w:r w:rsidR="0062380F">
        <w:rPr>
          <w:u w:val="single"/>
        </w:rPr>
        <w:t>weakens</w:t>
      </w:r>
      <w:r w:rsidR="0062380F">
        <w:t xml:space="preserve"> Tehran’s influence. </w:t>
      </w:r>
    </w:p>
    <w:p w:rsidR="0062380F" w:rsidRDefault="0062380F" w:rsidP="0062380F">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D642C1">
        <w:t>It’s Time To Stop Arms Sales To Saudi Arabia</w:t>
      </w:r>
      <w:r>
        <w:t xml:space="preserve">,” </w:t>
      </w:r>
      <w:r w:rsidRPr="00D642C1">
        <w:rPr>
          <w:i/>
        </w:rPr>
        <w:t>LobeLog</w:t>
      </w:r>
      <w:r w:rsidRPr="00D642C1">
        <w:t>—the Inter Press Service</w:t>
      </w:r>
      <w:r>
        <w:t>’</w:t>
      </w:r>
      <w:r w:rsidRPr="00D642C1">
        <w:t>s blog,</w:t>
      </w:r>
      <w:r>
        <w:t xml:space="preserve"> May 15</w:t>
      </w:r>
      <w:r w:rsidRPr="00222016">
        <w:rPr>
          <w:vertAlign w:val="superscript"/>
        </w:rPr>
        <w:t>th</w:t>
      </w:r>
      <w:r>
        <w:t xml:space="preserve">, Available Online at </w:t>
      </w:r>
      <w:hyperlink r:id="rId82" w:history="1">
        <w:r w:rsidRPr="00AB3C81">
          <w:rPr>
            <w:rStyle w:val="Hyperlink"/>
          </w:rPr>
          <w:t>https://lobelog.com/its-time-to-stop-arms-sales-to-saudi-arabia/</w:t>
        </w:r>
      </w:hyperlink>
      <w:r>
        <w:t>, Accessed 06-07-2019)</w:t>
      </w:r>
    </w:p>
    <w:p w:rsidR="0062380F" w:rsidRDefault="0062380F" w:rsidP="0062380F">
      <w:r>
        <w:t xml:space="preserve">Last but not least is the claim that stopping arms sales to the Saudi/UAE coalition will aid Iran. But </w:t>
      </w:r>
      <w:r w:rsidRPr="0089250C">
        <w:rPr>
          <w:rStyle w:val="StyleUnderline"/>
          <w:highlight w:val="yellow"/>
        </w:rPr>
        <w:t>the</w:t>
      </w:r>
      <w:r w:rsidRPr="007D1D61">
        <w:rPr>
          <w:rStyle w:val="StyleUnderline"/>
        </w:rPr>
        <w:t xml:space="preserve"> Houthi-led </w:t>
      </w:r>
      <w:r w:rsidRPr="0089250C">
        <w:rPr>
          <w:rStyle w:val="StyleUnderline"/>
          <w:highlight w:val="yellow"/>
        </w:rPr>
        <w:t xml:space="preserve">opposition is by no means a proxy for Tehran. They have </w:t>
      </w:r>
      <w:r w:rsidRPr="0089250C">
        <w:rPr>
          <w:rStyle w:val="Emphasis"/>
          <w:highlight w:val="yellow"/>
        </w:rPr>
        <w:t>longstanding grievances</w:t>
      </w:r>
      <w:r w:rsidRPr="0089250C">
        <w:rPr>
          <w:rStyle w:val="StyleUnderline"/>
          <w:highlight w:val="yellow"/>
        </w:rPr>
        <w:t xml:space="preserve"> that have </w:t>
      </w:r>
      <w:r w:rsidRPr="0089250C">
        <w:rPr>
          <w:rStyle w:val="Emphasis"/>
          <w:highlight w:val="yellow"/>
        </w:rPr>
        <w:t>nothing to do</w:t>
      </w:r>
      <w:r w:rsidRPr="0089250C">
        <w:rPr>
          <w:rStyle w:val="StyleUnderline"/>
          <w:highlight w:val="yellow"/>
        </w:rPr>
        <w:t xml:space="preserve"> with Iran’s limited military support and would be fighting </w:t>
      </w:r>
      <w:r w:rsidRPr="0089250C">
        <w:rPr>
          <w:rStyle w:val="Emphasis"/>
          <w:highlight w:val="yellow"/>
        </w:rPr>
        <w:t>no matter what posture Iran takes</w:t>
      </w:r>
      <w:r w:rsidRPr="0089250C">
        <w:rPr>
          <w:rStyle w:val="Emphasis"/>
        </w:rPr>
        <w:t xml:space="preserve"> towards the conflict</w:t>
      </w:r>
      <w:r w:rsidRPr="007D1D61">
        <w:rPr>
          <w:rStyle w:val="StyleUnderline"/>
        </w:rPr>
        <w:t xml:space="preserve">. If anything, </w:t>
      </w:r>
      <w:r w:rsidRPr="0089250C">
        <w:rPr>
          <w:rStyle w:val="StyleUnderline"/>
          <w:highlight w:val="yellow"/>
        </w:rPr>
        <w:t>the brutal</w:t>
      </w:r>
      <w:r w:rsidRPr="007D1D61">
        <w:rPr>
          <w:rStyle w:val="StyleUnderline"/>
        </w:rPr>
        <w:t xml:space="preserve"> Saudi/UAE </w:t>
      </w:r>
      <w:r w:rsidRPr="0089250C">
        <w:rPr>
          <w:rStyle w:val="StyleUnderline"/>
          <w:highlight w:val="yellow"/>
        </w:rPr>
        <w:t>intervention is driving the Houthi coalition closer to Tehran. The best way to undercut Iranian influence</w:t>
      </w:r>
      <w:r w:rsidRPr="007D1D61">
        <w:rPr>
          <w:rStyle w:val="StyleUnderline"/>
        </w:rPr>
        <w:t xml:space="preserve"> in Yemen </w:t>
      </w:r>
      <w:r w:rsidRPr="0089250C">
        <w:rPr>
          <w:rStyle w:val="StyleUnderline"/>
          <w:highlight w:val="yellow"/>
        </w:rPr>
        <w:t>is to support UN efforts to end the war</w:t>
      </w:r>
      <w:r>
        <w:t>.</w:t>
      </w:r>
    </w:p>
    <w:p w:rsidR="00042893" w:rsidRDefault="00042893" w:rsidP="00C0249C"/>
    <w:p w:rsidR="002A71F3" w:rsidRPr="00F246ED" w:rsidRDefault="00FE68FB" w:rsidP="002A71F3">
      <w:pPr>
        <w:pStyle w:val="Heading4"/>
      </w:pPr>
      <w:r w:rsidRPr="00FE68FB">
        <w:t xml:space="preserve">2. </w:t>
      </w:r>
      <w:r w:rsidR="00082FDD" w:rsidRPr="00F246ED">
        <w:rPr>
          <w:u w:val="single"/>
        </w:rPr>
        <w:t xml:space="preserve">Plan </w:t>
      </w:r>
      <w:r w:rsidR="00F246ED" w:rsidRPr="00F246ED">
        <w:rPr>
          <w:u w:val="single"/>
        </w:rPr>
        <w:t xml:space="preserve">Key To </w:t>
      </w:r>
      <w:r w:rsidR="003426AC">
        <w:rPr>
          <w:u w:val="single"/>
        </w:rPr>
        <w:t>Peace</w:t>
      </w:r>
      <w:r w:rsidR="00F246ED">
        <w:t xml:space="preserve"> — it’s </w:t>
      </w:r>
      <w:r w:rsidR="00F246ED">
        <w:rPr>
          <w:u w:val="single"/>
        </w:rPr>
        <w:t>impossible</w:t>
      </w:r>
      <w:r w:rsidR="00F246ED">
        <w:t xml:space="preserve"> for the coalition to win, but the plan builds momentum for a </w:t>
      </w:r>
      <w:r w:rsidR="00F246ED" w:rsidRPr="00F246ED">
        <w:rPr>
          <w:u w:val="single"/>
        </w:rPr>
        <w:t>negotiated settlement</w:t>
      </w:r>
      <w:r w:rsidR="00F246ED">
        <w:t xml:space="preserve">. </w:t>
      </w:r>
    </w:p>
    <w:p w:rsidR="002A71F3" w:rsidRDefault="002A71F3" w:rsidP="002A71F3">
      <w:r w:rsidRPr="00BD52B0">
        <w:rPr>
          <w:rStyle w:val="Style13ptBold"/>
        </w:rPr>
        <w:t xml:space="preserve">Larison </w:t>
      </w:r>
      <w:r>
        <w:rPr>
          <w:rStyle w:val="Style13ptBold"/>
        </w:rPr>
        <w:t>18</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2018 (“</w:t>
      </w:r>
      <w:r w:rsidRPr="00557964">
        <w:t>The Ridiculous Hawkish Arguments for Supporting the War on Yemen</w:t>
      </w:r>
      <w:r>
        <w:t xml:space="preserve">,” </w:t>
      </w:r>
      <w:r>
        <w:rPr>
          <w:i/>
        </w:rPr>
        <w:t>The American Conservative</w:t>
      </w:r>
      <w:r>
        <w:t>, March 6</w:t>
      </w:r>
      <w:r w:rsidRPr="00557964">
        <w:rPr>
          <w:vertAlign w:val="superscript"/>
        </w:rPr>
        <w:t>th</w:t>
      </w:r>
      <w:r>
        <w:t xml:space="preserve">, Available Online at </w:t>
      </w:r>
      <w:r w:rsidRPr="00557964">
        <w:t>https://www.theamericanconservative.com/larison/the-ridiculous-hawkish-arguments-for-supporting-the-war-on-yemen/</w:t>
      </w:r>
      <w:r>
        <w:t>, Accessed 06-24-2019)</w:t>
      </w:r>
    </w:p>
    <w:p w:rsidR="002A71F3" w:rsidRDefault="002A71F3" w:rsidP="002A71F3">
      <w:r>
        <w:t xml:space="preserve">James Jay </w:t>
      </w:r>
      <w:r w:rsidRPr="00045C67">
        <w:rPr>
          <w:rStyle w:val="StyleUnderline"/>
        </w:rPr>
        <w:t>Carafano must assume that his audience doesn’t know anything about the war</w:t>
      </w:r>
      <w:r>
        <w:t xml:space="preserve"> on Yemen:</w:t>
      </w:r>
    </w:p>
    <w:p w:rsidR="002A71F3" w:rsidRDefault="002A71F3" w:rsidP="002A71F3">
      <w:pPr>
        <w:ind w:firstLine="720"/>
      </w:pPr>
      <w:r>
        <w:t xml:space="preserve">Instead of turning our back on Yemen, the U.S. should focus on ending the war. </w:t>
      </w:r>
    </w:p>
    <w:p w:rsidR="002A71F3" w:rsidRDefault="002A71F3" w:rsidP="002A71F3">
      <w:r w:rsidRPr="00B10A33">
        <w:rPr>
          <w:rStyle w:val="StyleUnderline"/>
          <w:highlight w:val="yellow"/>
        </w:rPr>
        <w:t>If</w:t>
      </w:r>
      <w:r w:rsidRPr="00045C67">
        <w:rPr>
          <w:rStyle w:val="StyleUnderline"/>
        </w:rPr>
        <w:t xml:space="preserve"> U.S. </w:t>
      </w:r>
      <w:r w:rsidRPr="00B10A33">
        <w:rPr>
          <w:rStyle w:val="StyleUnderline"/>
          <w:highlight w:val="yellow"/>
        </w:rPr>
        <w:t>support</w:t>
      </w:r>
      <w:r>
        <w:t xml:space="preserve"> for the Saudi-led coalition </w:t>
      </w:r>
      <w:r w:rsidRPr="00B10A33">
        <w:rPr>
          <w:rStyle w:val="StyleUnderline"/>
          <w:highlight w:val="yellow"/>
        </w:rPr>
        <w:t xml:space="preserve">were withdrawn, that would </w:t>
      </w:r>
      <w:r w:rsidRPr="007F5DDB">
        <w:rPr>
          <w:rStyle w:val="Emphasis"/>
          <w:highlight w:val="yellow"/>
        </w:rPr>
        <w:t>go a long way towards ending the war</w:t>
      </w:r>
      <w:r w:rsidRPr="00B10A33">
        <w:rPr>
          <w:rStyle w:val="StyleUnderline"/>
          <w:highlight w:val="yellow"/>
        </w:rPr>
        <w:t xml:space="preserve"> by making it</w:t>
      </w:r>
      <w:r w:rsidRPr="00045C67">
        <w:rPr>
          <w:rStyle w:val="StyleUnderline"/>
        </w:rPr>
        <w:t xml:space="preserve"> </w:t>
      </w:r>
      <w:r w:rsidRPr="007F5DDB">
        <w:rPr>
          <w:rStyle w:val="Emphasis"/>
        </w:rPr>
        <w:t xml:space="preserve">much more </w:t>
      </w:r>
      <w:r w:rsidRPr="007F5DDB">
        <w:rPr>
          <w:rStyle w:val="Emphasis"/>
          <w:highlight w:val="yellow"/>
        </w:rPr>
        <w:t>difficult</w:t>
      </w:r>
      <w:r w:rsidRPr="00B10A33">
        <w:rPr>
          <w:rStyle w:val="StyleUnderline"/>
          <w:highlight w:val="yellow"/>
        </w:rPr>
        <w:t xml:space="preserve"> for the coalition to continue</w:t>
      </w:r>
      <w:r w:rsidRPr="00045C67">
        <w:rPr>
          <w:rStyle w:val="StyleUnderline"/>
        </w:rPr>
        <w:t xml:space="preserve"> waging it. Carafano frames stopping</w:t>
      </w:r>
      <w:r>
        <w:t xml:space="preserve"> U.S. </w:t>
      </w:r>
      <w:r w:rsidRPr="00045C67">
        <w:rPr>
          <w:rStyle w:val="StyleUnderline"/>
        </w:rPr>
        <w:t>support</w:t>
      </w:r>
      <w:r>
        <w:t xml:space="preserve"> for wrecking Yemen </w:t>
      </w:r>
      <w:r w:rsidRPr="00045C67">
        <w:rPr>
          <w:rStyle w:val="StyleUnderline"/>
        </w:rPr>
        <w:t>as “turning our back on Yemen,” which is</w:t>
      </w:r>
      <w:r>
        <w:t xml:space="preserve"> about </w:t>
      </w:r>
      <w:r w:rsidRPr="00045C67">
        <w:rPr>
          <w:rStyle w:val="StyleUnderline"/>
        </w:rPr>
        <w:t>as misleading as can be. The U.S. has been turning its back on the civilian population</w:t>
      </w:r>
      <w:r>
        <w:t xml:space="preserve"> of Yemen </w:t>
      </w:r>
      <w:r w:rsidRPr="00045C67">
        <w:rPr>
          <w:rStyle w:val="StyleUnderline"/>
        </w:rPr>
        <w:t>for</w:t>
      </w:r>
      <w:r>
        <w:t xml:space="preserve"> the last three </w:t>
      </w:r>
      <w:r w:rsidRPr="00045C67">
        <w:rPr>
          <w:rStyle w:val="StyleUnderline"/>
        </w:rPr>
        <w:t>years by aiding and abetting the governments that have been bombing and starving them. He</w:t>
      </w:r>
      <w:r>
        <w:t xml:space="preserve"> notably </w:t>
      </w:r>
      <w:r w:rsidRPr="00045C67">
        <w:rPr>
          <w:rStyle w:val="StyleUnderline"/>
        </w:rPr>
        <w:t>omits any mention of the coalition’s commission of numerous war crimes</w:t>
      </w:r>
      <w:r>
        <w:t xml:space="preserve"> against the civilian population. </w:t>
      </w:r>
      <w:r w:rsidRPr="00045C67">
        <w:rPr>
          <w:rStyle w:val="StyleUnderline"/>
        </w:rPr>
        <w:t>The plight of the civilian population created by the coalition blockade is</w:t>
      </w:r>
      <w:r>
        <w:t xml:space="preserve"> likewise </w:t>
      </w:r>
      <w:r w:rsidRPr="00045C67">
        <w:rPr>
          <w:rStyle w:val="StyleUnderline"/>
        </w:rPr>
        <w:t xml:space="preserve">nowhere to be found. </w:t>
      </w:r>
      <w:r w:rsidRPr="00B10A33">
        <w:rPr>
          <w:rStyle w:val="StyleUnderline"/>
        </w:rPr>
        <w:t>If the U.S. were no longer enabling coalition war crimes</w:t>
      </w:r>
      <w:r w:rsidRPr="00045C67">
        <w:rPr>
          <w:rStyle w:val="StyleUnderline"/>
        </w:rPr>
        <w:t xml:space="preserve"> and collective punishment, that would be the first time in years that our government would be seriously paying attention to the plight of the people</w:t>
      </w:r>
      <w:r>
        <w:t xml:space="preserve"> of Yemen.</w:t>
      </w:r>
    </w:p>
    <w:p w:rsidR="002A71F3" w:rsidRDefault="002A71F3" w:rsidP="002A71F3">
      <w:r>
        <w:t>Carafano writes:</w:t>
      </w:r>
    </w:p>
    <w:p w:rsidR="002A71F3" w:rsidRDefault="002A71F3" w:rsidP="002A71F3">
      <w:pPr>
        <w:ind w:left="720"/>
      </w:pPr>
      <w:r>
        <w:t>America is there for a reason: to keep the region from falling apart. The collapse of any friendly regime there is bad for us.</w:t>
      </w:r>
    </w:p>
    <w:p w:rsidR="002A71F3" w:rsidRDefault="002A71F3" w:rsidP="002A71F3">
      <w:r>
        <w:t xml:space="preserve">The first part of this is debatable, but when applied to Yemen it is clearly not true. </w:t>
      </w:r>
      <w:r w:rsidRPr="00B10A33">
        <w:rPr>
          <w:rStyle w:val="StyleUnderline"/>
          <w:highlight w:val="yellow"/>
        </w:rPr>
        <w:t>U.S. involvement</w:t>
      </w:r>
      <w:r>
        <w:t xml:space="preserve"> in the Saudi-led war </w:t>
      </w:r>
      <w:r w:rsidRPr="00B10A33">
        <w:rPr>
          <w:rStyle w:val="StyleUnderline"/>
          <w:highlight w:val="yellow"/>
        </w:rPr>
        <w:t>has been contributing to</w:t>
      </w:r>
      <w:r w:rsidRPr="00045C67">
        <w:rPr>
          <w:rStyle w:val="StyleUnderline"/>
        </w:rPr>
        <w:t xml:space="preserve"> the country’s </w:t>
      </w:r>
      <w:r w:rsidRPr="00B10A33">
        <w:rPr>
          <w:rStyle w:val="StyleUnderline"/>
          <w:highlight w:val="yellow"/>
        </w:rPr>
        <w:t>fragmentation</w:t>
      </w:r>
      <w:r w:rsidRPr="00045C67">
        <w:rPr>
          <w:rStyle w:val="StyleUnderline"/>
        </w:rPr>
        <w:t>. The war is causing the country’s devastation and division, and by supporting it the U.S. is encouraging those outcomes. There is no “friendly regime”</w:t>
      </w:r>
      <w:r>
        <w:t xml:space="preserve"> in Yemen </w:t>
      </w:r>
      <w:r w:rsidRPr="00045C67">
        <w:rPr>
          <w:rStyle w:val="StyleUnderline"/>
        </w:rPr>
        <w:t xml:space="preserve">to be defended. </w:t>
      </w:r>
      <w:r w:rsidRPr="007F5DDB">
        <w:rPr>
          <w:rStyle w:val="StyleUnderline"/>
        </w:rPr>
        <w:t xml:space="preserve">The </w:t>
      </w:r>
      <w:r w:rsidRPr="007F5DDB">
        <w:rPr>
          <w:rStyle w:val="StyleUnderline"/>
          <w:highlight w:val="yellow"/>
        </w:rPr>
        <w:t>Hadi</w:t>
      </w:r>
      <w:r w:rsidRPr="007F5DDB">
        <w:rPr>
          <w:rStyle w:val="StyleUnderline"/>
        </w:rPr>
        <w:t xml:space="preserve"> government </w:t>
      </w:r>
      <w:r w:rsidRPr="007F5DDB">
        <w:rPr>
          <w:rStyle w:val="StyleUnderline"/>
          <w:highlight w:val="yellow"/>
        </w:rPr>
        <w:t xml:space="preserve">has </w:t>
      </w:r>
      <w:r w:rsidRPr="007F5DDB">
        <w:rPr>
          <w:rStyle w:val="Emphasis"/>
          <w:highlight w:val="yellow"/>
        </w:rPr>
        <w:t>no legitimacy</w:t>
      </w:r>
      <w:r w:rsidRPr="00045C67">
        <w:rPr>
          <w:rStyle w:val="StyleUnderline"/>
        </w:rPr>
        <w:t xml:space="preserve"> in the eyes of most</w:t>
      </w:r>
      <w:r>
        <w:t xml:space="preserve"> Yemenis </w:t>
      </w:r>
      <w:r w:rsidRPr="007F5DDB">
        <w:rPr>
          <w:rStyle w:val="StyleUnderline"/>
          <w:highlight w:val="yellow"/>
        </w:rPr>
        <w:t>and</w:t>
      </w:r>
      <w:r w:rsidRPr="00045C67">
        <w:rPr>
          <w:rStyle w:val="StyleUnderline"/>
        </w:rPr>
        <w:t xml:space="preserve"> has </w:t>
      </w:r>
      <w:r w:rsidRPr="007F5DDB">
        <w:rPr>
          <w:rStyle w:val="Emphasis"/>
        </w:rPr>
        <w:t xml:space="preserve">virtually </w:t>
      </w:r>
      <w:r w:rsidRPr="007F5DDB">
        <w:rPr>
          <w:rStyle w:val="Emphasis"/>
          <w:highlight w:val="yellow"/>
        </w:rPr>
        <w:t>no support anywhere</w:t>
      </w:r>
      <w:r w:rsidRPr="007F5DDB">
        <w:rPr>
          <w:rStyle w:val="Emphasis"/>
        </w:rPr>
        <w:t xml:space="preserve"> in the country</w:t>
      </w:r>
      <w:r w:rsidRPr="00045C67">
        <w:rPr>
          <w:rStyle w:val="StyleUnderline"/>
        </w:rPr>
        <w:t xml:space="preserve">, </w:t>
      </w:r>
      <w:r w:rsidRPr="007F5DDB">
        <w:rPr>
          <w:rStyle w:val="StyleUnderline"/>
          <w:highlight w:val="yellow"/>
        </w:rPr>
        <w:t>and the</w:t>
      </w:r>
      <w:r w:rsidRPr="00045C67">
        <w:rPr>
          <w:rStyle w:val="StyleUnderline"/>
        </w:rPr>
        <w:t xml:space="preserve"> coalition’s </w:t>
      </w:r>
      <w:r w:rsidRPr="007F5DDB">
        <w:rPr>
          <w:rStyle w:val="StyleUnderline"/>
          <w:highlight w:val="yellow"/>
        </w:rPr>
        <w:t>goal of reimposing him</w:t>
      </w:r>
      <w:r>
        <w:t xml:space="preserve"> on Yemen </w:t>
      </w:r>
      <w:r w:rsidRPr="007F5DDB">
        <w:rPr>
          <w:rStyle w:val="Emphasis"/>
          <w:highlight w:val="yellow"/>
        </w:rPr>
        <w:t>will never be reached</w:t>
      </w:r>
      <w:r>
        <w:t>.</w:t>
      </w:r>
    </w:p>
    <w:p w:rsidR="002A71F3" w:rsidRDefault="002A71F3" w:rsidP="002A71F3">
      <w:r w:rsidRPr="00045C67">
        <w:rPr>
          <w:rStyle w:val="StyleUnderline"/>
        </w:rPr>
        <w:t>Helping</w:t>
      </w:r>
      <w:r>
        <w:t xml:space="preserve"> the Saudis and their allies to </w:t>
      </w:r>
      <w:r w:rsidRPr="00045C67">
        <w:rPr>
          <w:rStyle w:val="StyleUnderline"/>
        </w:rPr>
        <w:t>pummel and starve a country that has done nothing to us is what is bad for the U.S. In addition to making ourselves complicit in terrible crimes and famine, U.S. support</w:t>
      </w:r>
      <w:r>
        <w:t xml:space="preserve"> for this war </w:t>
      </w:r>
      <w:r w:rsidRPr="00045C67">
        <w:rPr>
          <w:rStyle w:val="StyleUnderline"/>
        </w:rPr>
        <w:t>has created conditions in which</w:t>
      </w:r>
      <w:r>
        <w:t xml:space="preserve"> Al Qaeda in the Arabian </w:t>
      </w:r>
      <w:r>
        <w:lastRenderedPageBreak/>
        <w:t>Peninsula (</w:t>
      </w:r>
      <w:r w:rsidRPr="00045C67">
        <w:rPr>
          <w:rStyle w:val="StyleUnderline"/>
        </w:rPr>
        <w:t>AQAP</w:t>
      </w:r>
      <w:r>
        <w:t xml:space="preserve">) </w:t>
      </w:r>
      <w:r w:rsidRPr="00045C67">
        <w:rPr>
          <w:rStyle w:val="StyleUnderline"/>
        </w:rPr>
        <w:t>and the local ISIS affiliate have been flourishing. Backing the</w:t>
      </w:r>
      <w:r>
        <w:t xml:space="preserve"> Saudi-led </w:t>
      </w:r>
      <w:r w:rsidRPr="00045C67">
        <w:rPr>
          <w:rStyle w:val="StyleUnderline"/>
        </w:rPr>
        <w:t>war</w:t>
      </w:r>
      <w:r>
        <w:t xml:space="preserve"> on Yemen </w:t>
      </w:r>
      <w:r w:rsidRPr="00045C67">
        <w:rPr>
          <w:rStyle w:val="StyleUnderline"/>
        </w:rPr>
        <w:t>is harmful to U.S. interests and a shameful blot on our national reputation</w:t>
      </w:r>
      <w:r>
        <w:t>.</w:t>
      </w:r>
    </w:p>
    <w:p w:rsidR="002A71F3" w:rsidRDefault="002A71F3" w:rsidP="002A71F3">
      <w:r>
        <w:t>Carafano gets something else profoundly wrong:</w:t>
      </w:r>
    </w:p>
    <w:p w:rsidR="002A71F3" w:rsidRDefault="002A71F3" w:rsidP="002A71F3">
      <w:pPr>
        <w:ind w:left="720"/>
      </w:pPr>
      <w:r>
        <w:t>The greatest threats to Middle East stability and security are Iran and transnational Islamist terrorists groups, principally the Islamic State group and al-Qaida. And it is precisely these forces that are fueling the Yemen war.</w:t>
      </w:r>
    </w:p>
    <w:p w:rsidR="002A71F3" w:rsidRDefault="002A71F3" w:rsidP="002A71F3">
      <w:r>
        <w:t xml:space="preserve">That is undoubtedly what the Saudis and Emiratis would have us believe, but it is simply not true. In Yemen, these are not the greatest threats to security and stability. </w:t>
      </w:r>
      <w:r w:rsidRPr="00B10A33">
        <w:rPr>
          <w:rStyle w:val="StyleUnderline"/>
          <w:highlight w:val="yellow"/>
        </w:rPr>
        <w:t>Iran’s involvement</w:t>
      </w:r>
      <w:r w:rsidRPr="00045C67">
        <w:rPr>
          <w:rStyle w:val="StyleUnderline"/>
        </w:rPr>
        <w:t xml:space="preserve"> has been and </w:t>
      </w:r>
      <w:r w:rsidRPr="00B10A33">
        <w:rPr>
          <w:rStyle w:val="StyleUnderline"/>
          <w:highlight w:val="yellow"/>
        </w:rPr>
        <w:t>remains limited</w:t>
      </w:r>
      <w:r w:rsidRPr="00045C67">
        <w:rPr>
          <w:rStyle w:val="StyleUnderline"/>
        </w:rPr>
        <w:t xml:space="preserve">, </w:t>
      </w:r>
      <w:r w:rsidRPr="00B10A33">
        <w:rPr>
          <w:rStyle w:val="StyleUnderline"/>
          <w:highlight w:val="yellow"/>
        </w:rPr>
        <w:t xml:space="preserve">and it is a </w:t>
      </w:r>
      <w:r w:rsidRPr="007F5DDB">
        <w:rPr>
          <w:rStyle w:val="Emphasis"/>
          <w:highlight w:val="yellow"/>
        </w:rPr>
        <w:t>gross exaggeration</w:t>
      </w:r>
      <w:r w:rsidRPr="00B10A33">
        <w:rPr>
          <w:rStyle w:val="StyleUnderline"/>
          <w:highlight w:val="yellow"/>
        </w:rPr>
        <w:t xml:space="preserve"> to say</w:t>
      </w:r>
      <w:r w:rsidRPr="00045C67">
        <w:rPr>
          <w:rStyle w:val="StyleUnderline"/>
        </w:rPr>
        <w:t xml:space="preserve"> that </w:t>
      </w:r>
      <w:r w:rsidRPr="00B10A33">
        <w:rPr>
          <w:rStyle w:val="StyleUnderline"/>
          <w:highlight w:val="yellow"/>
        </w:rPr>
        <w:t>their involvement is</w:t>
      </w:r>
      <w:r w:rsidRPr="00045C67">
        <w:rPr>
          <w:rStyle w:val="StyleUnderline"/>
        </w:rPr>
        <w:t xml:space="preserve"> what is “</w:t>
      </w:r>
      <w:r w:rsidRPr="00B10A33">
        <w:rPr>
          <w:rStyle w:val="StyleUnderline"/>
          <w:highlight w:val="yellow"/>
        </w:rPr>
        <w:t>fueling the</w:t>
      </w:r>
      <w:r w:rsidRPr="00045C67">
        <w:rPr>
          <w:rStyle w:val="StyleUnderline"/>
        </w:rPr>
        <w:t xml:space="preserve"> Yemen </w:t>
      </w:r>
      <w:r w:rsidRPr="00B10A33">
        <w:rPr>
          <w:rStyle w:val="StyleUnderline"/>
          <w:highlight w:val="yellow"/>
        </w:rPr>
        <w:t>war</w:t>
      </w:r>
      <w:r w:rsidRPr="00045C67">
        <w:rPr>
          <w:rStyle w:val="StyleUnderline"/>
        </w:rPr>
        <w:t xml:space="preserve">” when the coalition’s role in keeping the war going is a hundred times greater. Jihadist groups are benefiting from the instability and upheaval created by the war, but they are not the driving forces behind it. AQAP and ISIS are exploiting the situation for their own ends, but </w:t>
      </w:r>
      <w:r w:rsidRPr="00B10A33">
        <w:rPr>
          <w:rStyle w:val="StyleUnderline"/>
          <w:highlight w:val="yellow"/>
        </w:rPr>
        <w:t xml:space="preserve">the war continues </w:t>
      </w:r>
      <w:r w:rsidRPr="007F5DDB">
        <w:rPr>
          <w:rStyle w:val="Emphasis"/>
          <w:highlight w:val="yellow"/>
        </w:rPr>
        <w:t>because the coalition insists on continuing it</w:t>
      </w:r>
      <w:r w:rsidRPr="00045C67">
        <w:rPr>
          <w:rStyle w:val="StyleUnderline"/>
        </w:rPr>
        <w:t>. The longer that the U.S. provides them with military assistance, the longer it will be before they acknowledge that their intervention has failed</w:t>
      </w:r>
      <w:r>
        <w:t>.</w:t>
      </w:r>
    </w:p>
    <w:p w:rsidR="002A71F3" w:rsidRDefault="002A71F3" w:rsidP="002A71F3">
      <w:r>
        <w:t>Carafano makes another misleading statement:</w:t>
      </w:r>
    </w:p>
    <w:p w:rsidR="002A71F3" w:rsidRDefault="002A71F3" w:rsidP="002A71F3">
      <w:pPr>
        <w:ind w:left="720"/>
      </w:pPr>
      <w:r>
        <w:t>If Congress forces the administration to abandon our allies, Tehran, Islamic State group and al-Qaida would feel emboldened and likely double-down on expanding the war.</w:t>
      </w:r>
    </w:p>
    <w:p w:rsidR="002A71F3" w:rsidRDefault="002A71F3" w:rsidP="002A71F3">
      <w:r>
        <w:t xml:space="preserve">There is no reason to think any of this is true. First, </w:t>
      </w:r>
      <w:r w:rsidRPr="00045C67">
        <w:rPr>
          <w:rStyle w:val="StyleUnderline"/>
        </w:rPr>
        <w:t>these governments aren’t really our allies, and calling them that creates the impression that we owe them something when we do not. AQAP and ISIS have gained strength since the coalition intervened because the</w:t>
      </w:r>
      <w:r>
        <w:t xml:space="preserve"> Saudi-led </w:t>
      </w:r>
      <w:r w:rsidRPr="00045C67">
        <w:rPr>
          <w:rStyle w:val="StyleUnderline"/>
        </w:rPr>
        <w:t>war has diverted attention and resources away from combating them. When the</w:t>
      </w:r>
      <w:r>
        <w:t xml:space="preserve"> Saudi-led </w:t>
      </w:r>
      <w:r w:rsidRPr="00045C67">
        <w:rPr>
          <w:rStyle w:val="StyleUnderline"/>
        </w:rPr>
        <w:t xml:space="preserve">war ends, those groups should have a harder time operating. </w:t>
      </w:r>
      <w:r w:rsidRPr="00B10A33">
        <w:rPr>
          <w:rStyle w:val="StyleUnderline"/>
          <w:highlight w:val="yellow"/>
        </w:rPr>
        <w:t>Cutting off</w:t>
      </w:r>
      <w:r w:rsidRPr="00045C67">
        <w:rPr>
          <w:rStyle w:val="StyleUnderline"/>
        </w:rPr>
        <w:t xml:space="preserve"> U.S. </w:t>
      </w:r>
      <w:r w:rsidRPr="00B10A33">
        <w:rPr>
          <w:rStyle w:val="StyleUnderline"/>
          <w:highlight w:val="yellow"/>
        </w:rPr>
        <w:t xml:space="preserve">support does </w:t>
      </w:r>
      <w:r w:rsidRPr="007F5DDB">
        <w:rPr>
          <w:rStyle w:val="Emphasis"/>
          <w:highlight w:val="yellow"/>
        </w:rPr>
        <w:t>not</w:t>
      </w:r>
      <w:r w:rsidRPr="00B10A33">
        <w:rPr>
          <w:rStyle w:val="StyleUnderline"/>
          <w:highlight w:val="yellow"/>
        </w:rPr>
        <w:t xml:space="preserve"> risk “expanding the war”</w:t>
      </w:r>
      <w:r w:rsidRPr="007F5DDB">
        <w:rPr>
          <w:rStyle w:val="StyleUnderline"/>
        </w:rPr>
        <w:t xml:space="preserve"> at all</w:t>
      </w:r>
      <w:r>
        <w:t xml:space="preserve">. On the contrary, </w:t>
      </w:r>
      <w:r w:rsidRPr="00B10A33">
        <w:rPr>
          <w:rStyle w:val="StyleUnderline"/>
          <w:highlight w:val="yellow"/>
        </w:rPr>
        <w:t>it will pressure the coalition</w:t>
      </w:r>
      <w:r w:rsidRPr="00045C67">
        <w:rPr>
          <w:rStyle w:val="StyleUnderline"/>
        </w:rPr>
        <w:t xml:space="preserve"> governments </w:t>
      </w:r>
      <w:r w:rsidRPr="00B10A33">
        <w:rPr>
          <w:rStyle w:val="StyleUnderline"/>
          <w:highlight w:val="yellow"/>
        </w:rPr>
        <w:t xml:space="preserve">to </w:t>
      </w:r>
      <w:r w:rsidRPr="007F5DDB">
        <w:rPr>
          <w:rStyle w:val="Emphasis"/>
          <w:highlight w:val="yellow"/>
        </w:rPr>
        <w:t>curtail</w:t>
      </w:r>
      <w:r w:rsidRPr="007F5DDB">
        <w:rPr>
          <w:rStyle w:val="Emphasis"/>
        </w:rPr>
        <w:t xml:space="preserve"> their </w:t>
      </w:r>
      <w:r w:rsidRPr="007F5DDB">
        <w:rPr>
          <w:rStyle w:val="Emphasis"/>
          <w:highlight w:val="yellow"/>
        </w:rPr>
        <w:t>interference</w:t>
      </w:r>
      <w:r>
        <w:t xml:space="preserve"> in Yemen </w:t>
      </w:r>
      <w:r w:rsidRPr="00B10A33">
        <w:rPr>
          <w:rStyle w:val="StyleUnderline"/>
          <w:highlight w:val="yellow"/>
        </w:rPr>
        <w:t xml:space="preserve">and create </w:t>
      </w:r>
      <w:r w:rsidRPr="007F5DDB">
        <w:rPr>
          <w:rStyle w:val="Emphasis"/>
          <w:highlight w:val="yellow"/>
        </w:rPr>
        <w:t>an opening for a diplomatic solution</w:t>
      </w:r>
      <w:r w:rsidRPr="00045C67">
        <w:rPr>
          <w:rStyle w:val="StyleUnderline"/>
        </w:rPr>
        <w:t>. It is telling that hawkish defenses of U.S. involvement</w:t>
      </w:r>
      <w:r>
        <w:t xml:space="preserve"> in this war </w:t>
      </w:r>
      <w:r w:rsidRPr="00045C67">
        <w:rPr>
          <w:rStyle w:val="StyleUnderline"/>
        </w:rPr>
        <w:t>rely on thoroughly misrepresenting the nature of the conflict</w:t>
      </w:r>
      <w:r>
        <w:t>.</w:t>
      </w:r>
    </w:p>
    <w:p w:rsidR="002A71F3" w:rsidRDefault="002A71F3" w:rsidP="002A71F3">
      <w:r w:rsidRPr="00045C67">
        <w:rPr>
          <w:rStyle w:val="StyleUnderline"/>
        </w:rPr>
        <w:t xml:space="preserve">The U.S. absolutely should “drive the other players toward a peaceful political settlement.” </w:t>
      </w:r>
      <w:r w:rsidRPr="00B10A33">
        <w:rPr>
          <w:rStyle w:val="StyleUnderline"/>
          <w:highlight w:val="yellow"/>
        </w:rPr>
        <w:t>The first step</w:t>
      </w:r>
      <w:r w:rsidRPr="00045C67">
        <w:rPr>
          <w:rStyle w:val="StyleUnderline"/>
        </w:rPr>
        <w:t xml:space="preserve"> in doing that </w:t>
      </w:r>
      <w:r w:rsidRPr="00B10A33">
        <w:rPr>
          <w:rStyle w:val="StyleUnderline"/>
          <w:highlight w:val="yellow"/>
        </w:rPr>
        <w:t xml:space="preserve">is to </w:t>
      </w:r>
      <w:r w:rsidRPr="007F5DDB">
        <w:rPr>
          <w:rStyle w:val="Emphasis"/>
          <w:highlight w:val="yellow"/>
        </w:rPr>
        <w:t>stop being a party to the war</w:t>
      </w:r>
      <w:r w:rsidRPr="00045C67">
        <w:rPr>
          <w:rStyle w:val="StyleUnderline"/>
        </w:rPr>
        <w:t xml:space="preserve"> and to end our military backing for the governments that have done so much damage to the country</w:t>
      </w:r>
      <w:r>
        <w:t>.</w:t>
      </w:r>
    </w:p>
    <w:p w:rsidR="00332708" w:rsidRDefault="00332708" w:rsidP="00C0249C"/>
    <w:p w:rsidR="00FE68FB" w:rsidRDefault="007B44F8" w:rsidP="00FE68FB">
      <w:pPr>
        <w:pStyle w:val="Heading4"/>
      </w:pPr>
      <w:r w:rsidRPr="007B44F8">
        <w:t xml:space="preserve">3. </w:t>
      </w:r>
      <w:r w:rsidR="00FE68FB" w:rsidRPr="00FE68FB">
        <w:rPr>
          <w:u w:val="single"/>
        </w:rPr>
        <w:t>Coalition Withdrawal Solves</w:t>
      </w:r>
      <w:r w:rsidR="00FE68FB">
        <w:t xml:space="preserve"> — Houthi attacks are </w:t>
      </w:r>
      <w:r w:rsidR="00FE68FB">
        <w:rPr>
          <w:u w:val="single"/>
        </w:rPr>
        <w:t>reactionary</w:t>
      </w:r>
      <w:r w:rsidR="00FE68FB">
        <w:t>.</w:t>
      </w:r>
    </w:p>
    <w:p w:rsidR="00FE68FB" w:rsidRDefault="00FE68FB" w:rsidP="00FE68FB">
      <w:r w:rsidRPr="00E53514">
        <w:rPr>
          <w:rStyle w:val="Style13ptBold"/>
        </w:rPr>
        <w:t>Bandow 1</w:t>
      </w:r>
      <w:r>
        <w:rPr>
          <w:rStyle w:val="Style13ptBold"/>
        </w:rPr>
        <w:t>8</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2018 (“</w:t>
      </w:r>
      <w:r w:rsidRPr="005C2FB9">
        <w:t>It's Time to End U.S. Support for the Saudi War on Yemen</w:t>
      </w:r>
      <w:r>
        <w:t xml:space="preserve">,” </w:t>
      </w:r>
      <w:r>
        <w:rPr>
          <w:i/>
        </w:rPr>
        <w:t>The National Interest</w:t>
      </w:r>
      <w:r>
        <w:t>, May 15</w:t>
      </w:r>
      <w:r w:rsidRPr="00742AD5">
        <w:rPr>
          <w:vertAlign w:val="superscript"/>
        </w:rPr>
        <w:t>th</w:t>
      </w:r>
      <w:r>
        <w:t xml:space="preserve">, Available Online at </w:t>
      </w:r>
      <w:r w:rsidRPr="00C66AEE">
        <w:t>https://nationalinterest.org/print/blog/the-skeptics/america-should-see-saudi-arabias-war-yemen-the-horror-it-25838</w:t>
      </w:r>
      <w:r>
        <w:t>, Accessed 06-13-2019)</w:t>
      </w:r>
    </w:p>
    <w:p w:rsidR="00FE68FB" w:rsidRDefault="00FE68FB" w:rsidP="00FE68FB">
      <w:r>
        <w:t xml:space="preserve">Secretary </w:t>
      </w:r>
      <w:r w:rsidRPr="00091306">
        <w:rPr>
          <w:rStyle w:val="StyleUnderline"/>
        </w:rPr>
        <w:t>Mattis claimed that ending U.S. combat support would allow the Houthis to use ballistic missiles to threaten “vital shipping lanes in the Red Sea.” Alleged proof of this was an earlier Houthi missile attack on an American warship. That attack led other administration officials to express concern about navigational freedom, especially in the Bab-el-Mandeb waterway</w:t>
      </w:r>
      <w:r>
        <w:t>.</w:t>
      </w:r>
    </w:p>
    <w:p w:rsidR="00FE68FB" w:rsidRDefault="00FE68FB" w:rsidP="00FE68FB">
      <w:r w:rsidRPr="00091306">
        <w:rPr>
          <w:rStyle w:val="StyleUnderline"/>
        </w:rPr>
        <w:t xml:space="preserve">But </w:t>
      </w:r>
      <w:r w:rsidRPr="00790391">
        <w:rPr>
          <w:rStyle w:val="StyleUnderline"/>
          <w:highlight w:val="yellow"/>
        </w:rPr>
        <w:t>Yemenis attacked</w:t>
      </w:r>
      <w:r w:rsidRPr="00091306">
        <w:rPr>
          <w:rStyle w:val="StyleUnderline"/>
        </w:rPr>
        <w:t xml:space="preserve"> the U.S. vessel </w:t>
      </w:r>
      <w:r w:rsidRPr="00FE68FB">
        <w:rPr>
          <w:rStyle w:val="Emphasis"/>
          <w:highlight w:val="yellow"/>
        </w:rPr>
        <w:t>because Washington is helping their killers</w:t>
      </w:r>
      <w:r w:rsidRPr="00091306">
        <w:rPr>
          <w:rStyle w:val="StyleUnderline"/>
        </w:rPr>
        <w:t xml:space="preserve">, Saudi Arabia. </w:t>
      </w:r>
      <w:r w:rsidRPr="00790391">
        <w:rPr>
          <w:rStyle w:val="StyleUnderline"/>
          <w:highlight w:val="yellow"/>
        </w:rPr>
        <w:t xml:space="preserve">Before this war, Houthis did </w:t>
      </w:r>
      <w:r w:rsidRPr="00FE68FB">
        <w:rPr>
          <w:rStyle w:val="Emphasis"/>
          <w:highlight w:val="yellow"/>
        </w:rPr>
        <w:t>not</w:t>
      </w:r>
      <w:r w:rsidRPr="00790391">
        <w:rPr>
          <w:rStyle w:val="StyleUnderline"/>
          <w:highlight w:val="yellow"/>
        </w:rPr>
        <w:t xml:space="preserve"> target Americans</w:t>
      </w:r>
      <w:r w:rsidRPr="00091306">
        <w:rPr>
          <w:rStyle w:val="StyleUnderline"/>
        </w:rPr>
        <w:t xml:space="preserve"> and they had no reason to. </w:t>
      </w:r>
      <w:r w:rsidRPr="00790391">
        <w:rPr>
          <w:rStyle w:val="StyleUnderline"/>
          <w:highlight w:val="yellow"/>
        </w:rPr>
        <w:t>In peace</w:t>
      </w:r>
      <w:r w:rsidRPr="00091306">
        <w:rPr>
          <w:rStyle w:val="StyleUnderline"/>
        </w:rPr>
        <w:t xml:space="preserve"> the </w:t>
      </w:r>
      <w:r w:rsidRPr="00790391">
        <w:rPr>
          <w:rStyle w:val="StyleUnderline"/>
          <w:highlight w:val="yellow"/>
        </w:rPr>
        <w:t>Yemenis rely on Gulf trade and</w:t>
      </w:r>
      <w:r w:rsidRPr="00091306">
        <w:rPr>
          <w:rStyle w:val="StyleUnderline"/>
        </w:rPr>
        <w:t xml:space="preserve"> they </w:t>
      </w:r>
      <w:r w:rsidRPr="00FE68FB">
        <w:rPr>
          <w:rStyle w:val="Emphasis"/>
          <w:highlight w:val="yellow"/>
        </w:rPr>
        <w:t>would never want to impede it</w:t>
      </w:r>
      <w:r w:rsidRPr="00790391">
        <w:rPr>
          <w:rStyle w:val="StyleUnderline"/>
          <w:highlight w:val="yellow"/>
        </w:rPr>
        <w:t>. Yet</w:t>
      </w:r>
      <w:r w:rsidRPr="00091306">
        <w:rPr>
          <w:rStyle w:val="StyleUnderline"/>
        </w:rPr>
        <w:t xml:space="preserve"> now </w:t>
      </w:r>
      <w:r w:rsidRPr="00790391">
        <w:rPr>
          <w:rStyle w:val="StyleUnderline"/>
          <w:highlight w:val="yellow"/>
        </w:rPr>
        <w:t>the</w:t>
      </w:r>
      <w:r w:rsidRPr="00091306">
        <w:rPr>
          <w:rStyle w:val="StyleUnderline"/>
        </w:rPr>
        <w:t xml:space="preserve"> Saudi-led </w:t>
      </w:r>
      <w:r w:rsidRPr="00790391">
        <w:rPr>
          <w:rStyle w:val="StyleUnderline"/>
          <w:highlight w:val="yellow"/>
        </w:rPr>
        <w:t>coalition has blockaded</w:t>
      </w:r>
      <w:r w:rsidRPr="00091306">
        <w:rPr>
          <w:rStyle w:val="StyleUnderline"/>
        </w:rPr>
        <w:t xml:space="preserve"> Yemen and its </w:t>
      </w:r>
      <w:r w:rsidRPr="00790391">
        <w:rPr>
          <w:rStyle w:val="StyleUnderline"/>
          <w:highlight w:val="yellow"/>
        </w:rPr>
        <w:t>access</w:t>
      </w:r>
      <w:r w:rsidRPr="00091306">
        <w:rPr>
          <w:rStyle w:val="StyleUnderline"/>
        </w:rPr>
        <w:t xml:space="preserve"> to the Gulf. By internationalizing the war Riyadh has also internationalized the weapons</w:t>
      </w:r>
      <w:r>
        <w:t xml:space="preserve">. </w:t>
      </w:r>
      <w:r>
        <w:lastRenderedPageBreak/>
        <w:t xml:space="preserve">As U.S. Vice Admiral Kevin Donegan complained and noted, </w:t>
      </w:r>
      <w:r w:rsidRPr="00091306">
        <w:rPr>
          <w:rStyle w:val="StyleUnderline"/>
        </w:rPr>
        <w:t>previously “there was no explosive boat that existed in the Yemeni inventory.”</w:t>
      </w:r>
    </w:p>
    <w:p w:rsidR="0012022F" w:rsidRDefault="0012022F" w:rsidP="0012022F"/>
    <w:p w:rsidR="00EE5E90" w:rsidRPr="00FA0306" w:rsidRDefault="00EE5E90" w:rsidP="00EE5E90">
      <w:pPr>
        <w:pStyle w:val="Heading4"/>
      </w:pPr>
      <w:r>
        <w:t xml:space="preserve">4. </w:t>
      </w:r>
      <w:r w:rsidRPr="006B4401">
        <w:rPr>
          <w:u w:val="single"/>
        </w:rPr>
        <w:t>UAE Withdrawal Thumps</w:t>
      </w:r>
      <w:r>
        <w:t xml:space="preserve"> — the coalition can’t beat the Houthis without them. </w:t>
      </w:r>
    </w:p>
    <w:p w:rsidR="00EE5E90" w:rsidRDefault="00EE5E90" w:rsidP="00EE5E90">
      <w:r w:rsidRPr="000549CF">
        <w:rPr>
          <w:rStyle w:val="Style13ptBold"/>
        </w:rPr>
        <w:t>Walsh and Kirkpatrick 19</w:t>
      </w:r>
      <w:r>
        <w:t xml:space="preserve"> —</w:t>
      </w:r>
      <w:r w:rsidRPr="000549CF">
        <w:t xml:space="preserve"> </w:t>
      </w:r>
      <w:r w:rsidRPr="000549CF">
        <w:rPr>
          <w:u w:val="single"/>
        </w:rPr>
        <w:t>Declan Walsh</w:t>
      </w:r>
      <w:r>
        <w:t>,</w:t>
      </w:r>
      <w:r w:rsidRPr="000549CF">
        <w:t xml:space="preserve"> Cairo </w:t>
      </w:r>
      <w:r>
        <w:t>B</w:t>
      </w:r>
      <w:r w:rsidRPr="000549CF">
        <w:t xml:space="preserve">ureau </w:t>
      </w:r>
      <w:r>
        <w:t>C</w:t>
      </w:r>
      <w:r w:rsidRPr="000549CF">
        <w:t>hief</w:t>
      </w:r>
      <w:r>
        <w:t xml:space="preserve"> at </w:t>
      </w:r>
      <w:r w:rsidRPr="000549CF">
        <w:rPr>
          <w:i/>
        </w:rPr>
        <w:t>The New York Times</w:t>
      </w:r>
      <w:r>
        <w:t xml:space="preserve">, </w:t>
      </w:r>
      <w:r w:rsidRPr="000549CF">
        <w:t xml:space="preserve">and </w:t>
      </w:r>
      <w:r w:rsidRPr="000549CF">
        <w:rPr>
          <w:u w:val="single"/>
        </w:rPr>
        <w:t>David D. Kirkpatrick</w:t>
      </w:r>
      <w:r>
        <w:t xml:space="preserve">, International Correspondent at </w:t>
      </w:r>
      <w:r w:rsidRPr="000549CF">
        <w:rPr>
          <w:i/>
        </w:rPr>
        <w:t>The New York Times</w:t>
      </w:r>
      <w:r>
        <w:t>, 2019</w:t>
      </w:r>
      <w:r w:rsidRPr="000549CF">
        <w:t xml:space="preserve"> </w:t>
      </w:r>
      <w:r>
        <w:t>(“</w:t>
      </w:r>
      <w:r w:rsidRPr="000549CF">
        <w:t>U.A.E. Pulls Most Forces From Yemen in Blow to Saudi War Effort</w:t>
      </w:r>
      <w:r>
        <w:t xml:space="preserve">,” </w:t>
      </w:r>
      <w:r>
        <w:rPr>
          <w:i/>
        </w:rPr>
        <w:t>The New York Times</w:t>
      </w:r>
      <w:r>
        <w:t>, July 11</w:t>
      </w:r>
      <w:r w:rsidRPr="000549CF">
        <w:rPr>
          <w:vertAlign w:val="superscript"/>
        </w:rPr>
        <w:t>th</w:t>
      </w:r>
      <w:r>
        <w:t xml:space="preserve">, Available Online at </w:t>
      </w:r>
      <w:hyperlink r:id="rId83" w:history="1">
        <w:r w:rsidRPr="00353BE5">
          <w:rPr>
            <w:rStyle w:val="Hyperlink"/>
          </w:rPr>
          <w:t>https://www.nytimes.com/2019/07/11/world/middleeast/yemen-emirates-saudi-war.html</w:t>
        </w:r>
      </w:hyperlink>
      <w:r>
        <w:t>, Accessed 07-13-2019)</w:t>
      </w:r>
    </w:p>
    <w:p w:rsidR="00EE5E90" w:rsidRDefault="00EE5E90" w:rsidP="00EE5E90">
      <w:r>
        <w:t xml:space="preserve">But </w:t>
      </w:r>
      <w:r w:rsidRPr="00071769">
        <w:rPr>
          <w:rStyle w:val="StyleUnderline"/>
          <w:highlight w:val="yellow"/>
        </w:rPr>
        <w:t>command</w:t>
      </w:r>
      <w:r w:rsidRPr="00071769">
        <w:rPr>
          <w:rStyle w:val="StyleUnderline"/>
        </w:rPr>
        <w:t xml:space="preserve"> of the fractious Yemeni forces </w:t>
      </w:r>
      <w:r w:rsidRPr="00071769">
        <w:rPr>
          <w:rStyle w:val="StyleUnderline"/>
          <w:highlight w:val="yellow"/>
        </w:rPr>
        <w:t>is passing to Saudi Arabia</w:t>
      </w:r>
      <w:r>
        <w:t>. A senior Yemeni official said Thursday that Saudi officers had taken charge at the two main Emirati bases on the Red Sea, at Mokha and Khokha.</w:t>
      </w:r>
    </w:p>
    <w:p w:rsidR="00EE5E90" w:rsidRDefault="00EE5E90" w:rsidP="00EE5E90">
      <w:r>
        <w:t>Emirati officials say they will continue to support a coalition of about 16 Yemeni militias, estimated to number about 20,000 men.</w:t>
      </w:r>
    </w:p>
    <w:p w:rsidR="00EE5E90" w:rsidRDefault="00EE5E90" w:rsidP="00EE5E90">
      <w:r w:rsidRPr="00071769">
        <w:rPr>
          <w:rStyle w:val="StyleUnderline"/>
        </w:rPr>
        <w:t xml:space="preserve">The </w:t>
      </w:r>
      <w:r w:rsidRPr="00071769">
        <w:rPr>
          <w:rStyle w:val="StyleUnderline"/>
          <w:highlight w:val="yellow"/>
        </w:rPr>
        <w:t>Saudis have little experience</w:t>
      </w:r>
      <w:r w:rsidRPr="00071769">
        <w:rPr>
          <w:rStyle w:val="StyleUnderline"/>
        </w:rPr>
        <w:t xml:space="preserve"> on that front, </w:t>
      </w:r>
      <w:r w:rsidRPr="00071769">
        <w:rPr>
          <w:rStyle w:val="StyleUnderline"/>
          <w:highlight w:val="yellow"/>
        </w:rPr>
        <w:t>and</w:t>
      </w:r>
      <w:r w:rsidRPr="00071769">
        <w:rPr>
          <w:rStyle w:val="StyleUnderline"/>
        </w:rPr>
        <w:t xml:space="preserve"> the sudden </w:t>
      </w:r>
      <w:r w:rsidRPr="00071769">
        <w:rPr>
          <w:rStyle w:val="StyleUnderline"/>
          <w:highlight w:val="yellow"/>
        </w:rPr>
        <w:t>changes</w:t>
      </w:r>
      <w:r w:rsidRPr="00071769">
        <w:rPr>
          <w:rStyle w:val="StyleUnderline"/>
        </w:rPr>
        <w:t xml:space="preserve"> have </w:t>
      </w:r>
      <w:r w:rsidRPr="00071769">
        <w:rPr>
          <w:rStyle w:val="StyleUnderline"/>
          <w:highlight w:val="yellow"/>
        </w:rPr>
        <w:t>stoked fears that without the</w:t>
      </w:r>
      <w:r w:rsidRPr="00071769">
        <w:rPr>
          <w:rStyle w:val="StyleUnderline"/>
        </w:rPr>
        <w:t xml:space="preserve"> heavily armed </w:t>
      </w:r>
      <w:r w:rsidRPr="00071769">
        <w:rPr>
          <w:rStyle w:val="StyleUnderline"/>
          <w:highlight w:val="yellow"/>
        </w:rPr>
        <w:t>Emiratis</w:t>
      </w:r>
      <w:r w:rsidRPr="00071769">
        <w:rPr>
          <w:rStyle w:val="StyleUnderline"/>
        </w:rPr>
        <w:t xml:space="preserve"> to keep the peace, the </w:t>
      </w:r>
      <w:r w:rsidRPr="00071769">
        <w:rPr>
          <w:rStyle w:val="StyleUnderline"/>
          <w:highlight w:val="yellow"/>
        </w:rPr>
        <w:t>Yemenis could</w:t>
      </w:r>
      <w:r w:rsidRPr="00071769">
        <w:rPr>
          <w:rStyle w:val="StyleUnderline"/>
        </w:rPr>
        <w:t xml:space="preserve"> start to </w:t>
      </w:r>
      <w:r w:rsidRPr="00071769">
        <w:rPr>
          <w:rStyle w:val="StyleUnderline"/>
          <w:highlight w:val="yellow"/>
        </w:rPr>
        <w:t>feud among themselves</w:t>
      </w:r>
      <w:r>
        <w:t>.</w:t>
      </w:r>
    </w:p>
    <w:p w:rsidR="00EE5E90" w:rsidRDefault="00EE5E90" w:rsidP="00EE5E90">
      <w:r>
        <w:t>“</w:t>
      </w:r>
      <w:r w:rsidRPr="00071769">
        <w:rPr>
          <w:rStyle w:val="StyleUnderline"/>
          <w:highlight w:val="yellow"/>
        </w:rPr>
        <w:t xml:space="preserve">The </w:t>
      </w:r>
      <w:r w:rsidRPr="00071769">
        <w:rPr>
          <w:rStyle w:val="Emphasis"/>
          <w:highlight w:val="yellow"/>
        </w:rPr>
        <w:t>only thing</w:t>
      </w:r>
      <w:r w:rsidRPr="00071769">
        <w:rPr>
          <w:rStyle w:val="StyleUnderline"/>
          <w:highlight w:val="yellow"/>
        </w:rPr>
        <w:t xml:space="preserve"> stopping the Houthis from taking over Yemen was </w:t>
      </w:r>
      <w:r w:rsidRPr="00071769">
        <w:rPr>
          <w:rStyle w:val="Emphasis"/>
          <w:highlight w:val="yellow"/>
        </w:rPr>
        <w:t>the U.A.E.</w:t>
      </w:r>
      <w:r w:rsidRPr="00071769">
        <w:rPr>
          <w:rStyle w:val="Emphasis"/>
        </w:rPr>
        <w:t xml:space="preserve"> armed forces</w:t>
      </w:r>
      <w:r>
        <w:t xml:space="preserve">,” </w:t>
      </w:r>
      <w:r w:rsidRPr="00071769">
        <w:rPr>
          <w:rStyle w:val="StyleUnderline"/>
          <w:highlight w:val="yellow"/>
        </w:rPr>
        <w:t>said</w:t>
      </w:r>
      <w:r>
        <w:t xml:space="preserve"> Michael </w:t>
      </w:r>
      <w:r w:rsidRPr="00071769">
        <w:rPr>
          <w:rStyle w:val="Emphasis"/>
          <w:highlight w:val="yellow"/>
        </w:rPr>
        <w:t>Knights</w:t>
      </w:r>
      <w:r>
        <w:t>, a senior fellow at the Washington Institute. “</w:t>
      </w:r>
      <w:r w:rsidRPr="00071769">
        <w:rPr>
          <w:rStyle w:val="Emphasis"/>
        </w:rPr>
        <w:t xml:space="preserve">Now </w:t>
      </w:r>
      <w:r w:rsidRPr="00071769">
        <w:rPr>
          <w:rStyle w:val="Emphasis"/>
          <w:highlight w:val="yellow"/>
        </w:rPr>
        <w:t>the glue that was holding Yemen together is being withdrawn</w:t>
      </w:r>
      <w:r>
        <w:t>.”</w:t>
      </w:r>
    </w:p>
    <w:p w:rsidR="00EE5E90" w:rsidRDefault="00EE5E90" w:rsidP="00EE5E90">
      <w:r w:rsidRPr="00071769">
        <w:rPr>
          <w:rStyle w:val="StyleUnderline"/>
          <w:highlight w:val="yellow"/>
        </w:rPr>
        <w:t xml:space="preserve">The drawdown could prompt the Houthis to </w:t>
      </w:r>
      <w:r w:rsidRPr="006B4401">
        <w:rPr>
          <w:rStyle w:val="Emphasis"/>
          <w:highlight w:val="yellow"/>
        </w:rPr>
        <w:t>take advantage of the vacuum</w:t>
      </w:r>
      <w:r w:rsidRPr="00071769">
        <w:rPr>
          <w:rStyle w:val="StyleUnderline"/>
          <w:highlight w:val="yellow"/>
        </w:rPr>
        <w:t xml:space="preserve"> and launch new attempts to capture ground</w:t>
      </w:r>
      <w:r w:rsidRPr="00071769">
        <w:rPr>
          <w:rStyle w:val="StyleUnderline"/>
        </w:rPr>
        <w:t xml:space="preserve"> they lost to the Emirati-led battle group last year. </w:t>
      </w:r>
      <w:r w:rsidRPr="00071769">
        <w:rPr>
          <w:rStyle w:val="StyleUnderline"/>
          <w:highlight w:val="yellow"/>
        </w:rPr>
        <w:t xml:space="preserve">Fighting has </w:t>
      </w:r>
      <w:r w:rsidRPr="006B4401">
        <w:rPr>
          <w:rStyle w:val="Emphasis"/>
          <w:highlight w:val="yellow"/>
        </w:rPr>
        <w:t>already surged</w:t>
      </w:r>
      <w:r w:rsidRPr="00071769">
        <w:rPr>
          <w:rStyle w:val="StyleUnderline"/>
        </w:rPr>
        <w:t xml:space="preserve"> in several strategic towns</w:t>
      </w:r>
      <w:r>
        <w:t xml:space="preserve"> on the plains </w:t>
      </w:r>
      <w:r w:rsidRPr="00071769">
        <w:rPr>
          <w:rStyle w:val="StyleUnderline"/>
        </w:rPr>
        <w:t>south of Hudaydah, threatening supply lines to Saudi-led forces positioned around the city</w:t>
      </w:r>
      <w:r>
        <w:t>.</w:t>
      </w:r>
    </w:p>
    <w:p w:rsidR="00EE5E90" w:rsidRDefault="00EE5E90" w:rsidP="00EE5E90">
      <w:r w:rsidRPr="00071769">
        <w:rPr>
          <w:rStyle w:val="StyleUnderline"/>
        </w:rPr>
        <w:t xml:space="preserve">Aid officials warn </w:t>
      </w:r>
      <w:r w:rsidRPr="00071769">
        <w:rPr>
          <w:rStyle w:val="StyleUnderline"/>
          <w:highlight w:val="yellow"/>
        </w:rPr>
        <w:t>the fighting could deepen an already grave humanitarian situation</w:t>
      </w:r>
      <w:r w:rsidRPr="00071769">
        <w:rPr>
          <w:rStyle w:val="StyleUnderline"/>
        </w:rPr>
        <w:t xml:space="preserve"> in those areas, </w:t>
      </w:r>
      <w:r w:rsidRPr="00071769">
        <w:rPr>
          <w:rStyle w:val="StyleUnderline"/>
          <w:highlight w:val="yellow"/>
        </w:rPr>
        <w:t xml:space="preserve">threatening </w:t>
      </w:r>
      <w:r w:rsidRPr="006B4401">
        <w:rPr>
          <w:rStyle w:val="Emphasis"/>
          <w:highlight w:val="yellow"/>
        </w:rPr>
        <w:t>a fresh spike in disease and malnutrition</w:t>
      </w:r>
      <w:r w:rsidRPr="006B4401">
        <w:rPr>
          <w:rStyle w:val="Emphasis"/>
        </w:rPr>
        <w:t xml:space="preserve"> levels</w:t>
      </w:r>
      <w:r w:rsidRPr="00071769">
        <w:rPr>
          <w:rStyle w:val="StyleUnderline"/>
        </w:rPr>
        <w:t xml:space="preserve"> in a country that has been threatened with famine</w:t>
      </w:r>
      <w:r>
        <w:t xml:space="preserve"> for the past year.</w:t>
      </w:r>
    </w:p>
    <w:p w:rsidR="00EE5E90" w:rsidRDefault="00EE5E90" w:rsidP="00EE5E90"/>
    <w:p w:rsidR="002F1D05" w:rsidRPr="00673C3C" w:rsidRDefault="00EE5E90" w:rsidP="002F1D05">
      <w:pPr>
        <w:pStyle w:val="Heading4"/>
      </w:pPr>
      <w:r>
        <w:t>5</w:t>
      </w:r>
      <w:r w:rsidR="002F1D05">
        <w:t xml:space="preserve">. </w:t>
      </w:r>
      <w:r w:rsidR="002F1D05" w:rsidRPr="002F1D05">
        <w:rPr>
          <w:u w:val="single"/>
        </w:rPr>
        <w:t>No Iran Influence Impact</w:t>
      </w:r>
      <w:r w:rsidR="002F1D05">
        <w:t xml:space="preserve"> — the Houthis </w:t>
      </w:r>
      <w:r w:rsidR="002F1D05">
        <w:rPr>
          <w:u w:val="single"/>
        </w:rPr>
        <w:t>aren’t</w:t>
      </w:r>
      <w:r w:rsidR="002F1D05">
        <w:t xml:space="preserve"> Iranian proxies.</w:t>
      </w:r>
    </w:p>
    <w:p w:rsidR="002F1D05" w:rsidRDefault="002F1D05" w:rsidP="002F1D05">
      <w:r w:rsidRPr="00323B70">
        <w:rPr>
          <w:rStyle w:val="Style13ptBold"/>
        </w:rPr>
        <w:t>Pillar 18</w:t>
      </w:r>
      <w:r>
        <w:t xml:space="preserve"> — Paul R. Pillar, Nonresident Senior Fellow at the Center for Security Studies and former Visiting Professor in the Security Studies Program at the Edmund A. Walsh School of Foreign Service at Georgetown University, Nonresident Senior Fellow in Foreign Policy at the Center for 21</w:t>
      </w:r>
      <w:r w:rsidRPr="004A1721">
        <w:rPr>
          <w:vertAlign w:val="superscript"/>
        </w:rPr>
        <w:t>st</w:t>
      </w:r>
      <w:r>
        <w:t xml:space="preserve"> Century Security and Intelligence at the Brookings Institution, served for 28 years in the U.S. intelligence community including as the National Intelligence Officer for the Near East and South Asia and as a Member of the Analytic Group at the National Intelligence Council, holds a Ph.D. in Politics from Princeton University, 2018 (“</w:t>
      </w:r>
      <w:r w:rsidRPr="00C33539">
        <w:t>Why Does the U.S. Support War Crimes in Yemen?</w:t>
      </w:r>
      <w:r>
        <w:t xml:space="preserve">,” </w:t>
      </w:r>
      <w:r>
        <w:rPr>
          <w:i/>
        </w:rPr>
        <w:t>The National Interest</w:t>
      </w:r>
      <w:r>
        <w:t>, September 5</w:t>
      </w:r>
      <w:r w:rsidRPr="00C33539">
        <w:rPr>
          <w:vertAlign w:val="superscript"/>
        </w:rPr>
        <w:t>th</w:t>
      </w:r>
      <w:r>
        <w:t xml:space="preserve">, Available Online at </w:t>
      </w:r>
      <w:r w:rsidRPr="00C33539">
        <w:t>https://nationalinterest.org/print/blog/paul-pillar/why-does-us-support-war-crimes-yemen-30572</w:t>
      </w:r>
      <w:r>
        <w:t>, Accessed 06-24-2019)</w:t>
      </w:r>
    </w:p>
    <w:p w:rsidR="002F1D05" w:rsidRDefault="002F1D05" w:rsidP="002F1D05">
      <w:r>
        <w:t>Fixation on Iran</w:t>
      </w:r>
    </w:p>
    <w:p w:rsidR="002F1D05" w:rsidRDefault="002F1D05" w:rsidP="002F1D05">
      <w:r>
        <w:t xml:space="preserve">Obsessions are never a sound basis for policy. </w:t>
      </w:r>
      <w:r w:rsidRPr="0059206E">
        <w:rPr>
          <w:rStyle w:val="StyleUnderline"/>
        </w:rPr>
        <w:t xml:space="preserve">The U.S. </w:t>
      </w:r>
      <w:r w:rsidRPr="0059206E">
        <w:rPr>
          <w:rStyle w:val="StyleUnderline"/>
          <w:highlight w:val="yellow"/>
        </w:rPr>
        <w:t>obsession with Iran</w:t>
      </w:r>
      <w:r>
        <w:t xml:space="preserve"> drives the current U.S. policy on Yemen. Iran has given aid to the Houthis, and the U.S. urge—which the Trump administration exhibits to an extreme—is to oppose anyone and anything with a connection to Iran, and to support anyone opposing Iran.</w:t>
      </w:r>
    </w:p>
    <w:p w:rsidR="002F1D05" w:rsidRDefault="002F1D05" w:rsidP="002F1D05">
      <w:r>
        <w:t xml:space="preserve">This obsession, like others, </w:t>
      </w:r>
      <w:r w:rsidRPr="0059206E">
        <w:rPr>
          <w:rStyle w:val="StyleUnderline"/>
          <w:highlight w:val="yellow"/>
        </w:rPr>
        <w:t>muddies perceptions</w:t>
      </w:r>
      <w:r w:rsidRPr="0059206E">
        <w:rPr>
          <w:rStyle w:val="StyleUnderline"/>
        </w:rPr>
        <w:t xml:space="preserve"> and thinking about where threats really lie. </w:t>
      </w:r>
      <w:r w:rsidRPr="0059206E">
        <w:rPr>
          <w:rStyle w:val="StyleUnderline"/>
          <w:highlight w:val="yellow"/>
        </w:rPr>
        <w:t>Although</w:t>
      </w:r>
      <w:r w:rsidRPr="00B21644">
        <w:rPr>
          <w:rStyle w:val="StyleUnderline"/>
        </w:rPr>
        <w:t xml:space="preserve"> the </w:t>
      </w:r>
      <w:r w:rsidRPr="0059206E">
        <w:rPr>
          <w:rStyle w:val="StyleUnderline"/>
          <w:highlight w:val="yellow"/>
        </w:rPr>
        <w:t>Houthis</w:t>
      </w:r>
      <w:r w:rsidRPr="00B21644">
        <w:rPr>
          <w:rStyle w:val="StyleUnderline"/>
        </w:rPr>
        <w:t xml:space="preserve"> commonly </w:t>
      </w:r>
      <w:r w:rsidRPr="0059206E">
        <w:rPr>
          <w:rStyle w:val="StyleUnderline"/>
          <w:highlight w:val="yellow"/>
        </w:rPr>
        <w:t>are described as Iranian proxies, they aren’t</w:t>
      </w:r>
      <w:r w:rsidRPr="00B21644">
        <w:rPr>
          <w:rStyle w:val="StyleUnderline"/>
        </w:rPr>
        <w:t xml:space="preserve">, notwithstanding how glad they may be to accept Iranian aid. </w:t>
      </w:r>
      <w:r w:rsidRPr="0059206E">
        <w:rPr>
          <w:rStyle w:val="StyleUnderline"/>
          <w:highlight w:val="yellow"/>
        </w:rPr>
        <w:t>The most significant thing the Houthis have done</w:t>
      </w:r>
      <w:r w:rsidRPr="00B21644">
        <w:rPr>
          <w:rStyle w:val="StyleUnderline"/>
        </w:rPr>
        <w:t xml:space="preserve"> during this war—their capture of the capital city of Sana—</w:t>
      </w:r>
      <w:r w:rsidRPr="0059206E">
        <w:rPr>
          <w:rStyle w:val="StyleUnderline"/>
          <w:highlight w:val="yellow"/>
        </w:rPr>
        <w:t xml:space="preserve">they did </w:t>
      </w:r>
      <w:r w:rsidRPr="0059206E">
        <w:rPr>
          <w:rStyle w:val="Emphasis"/>
          <w:highlight w:val="yellow"/>
        </w:rPr>
        <w:t>against Iran’s advice</w:t>
      </w:r>
      <w:r>
        <w:t>.</w:t>
      </w:r>
    </w:p>
    <w:p w:rsidR="002F1D05" w:rsidRPr="00C33539" w:rsidRDefault="002F1D05" w:rsidP="002F1D05">
      <w:r>
        <w:t xml:space="preserve">Therefore, American policy with such unfortunate roots also may be counterproductive. </w:t>
      </w:r>
      <w:r w:rsidRPr="0059206E">
        <w:rPr>
          <w:rStyle w:val="StyleUnderline"/>
          <w:highlight w:val="yellow"/>
        </w:rPr>
        <w:t xml:space="preserve">Yemen is </w:t>
      </w:r>
      <w:r w:rsidRPr="0059206E">
        <w:rPr>
          <w:rStyle w:val="Emphasis"/>
          <w:highlight w:val="yellow"/>
        </w:rPr>
        <w:t>not</w:t>
      </w:r>
      <w:r w:rsidRPr="0059206E">
        <w:rPr>
          <w:rStyle w:val="StyleUnderline"/>
          <w:highlight w:val="yellow"/>
        </w:rPr>
        <w:t xml:space="preserve"> a critical theater for the Iranians, but their modest aid</w:t>
      </w:r>
      <w:r w:rsidRPr="00B21644">
        <w:rPr>
          <w:rStyle w:val="StyleUnderline"/>
        </w:rPr>
        <w:t xml:space="preserve"> to the Houthi movement </w:t>
      </w:r>
      <w:r w:rsidRPr="0059206E">
        <w:rPr>
          <w:rStyle w:val="StyleUnderline"/>
          <w:highlight w:val="yellow"/>
        </w:rPr>
        <w:t xml:space="preserve">has been </w:t>
      </w:r>
      <w:r w:rsidRPr="0059206E">
        <w:rPr>
          <w:rStyle w:val="Emphasis"/>
          <w:highlight w:val="yellow"/>
        </w:rPr>
        <w:t>a low-cost way of making their</w:t>
      </w:r>
      <w:r w:rsidRPr="0059206E">
        <w:rPr>
          <w:rStyle w:val="Emphasis"/>
        </w:rPr>
        <w:t xml:space="preserve"> Saudi </w:t>
      </w:r>
      <w:r w:rsidRPr="0059206E">
        <w:rPr>
          <w:rStyle w:val="Emphasis"/>
          <w:highlight w:val="yellow"/>
        </w:rPr>
        <w:t>rivals bleed</w:t>
      </w:r>
      <w:r w:rsidRPr="0059206E">
        <w:rPr>
          <w:rStyle w:val="StyleUnderline"/>
          <w:highlight w:val="yellow"/>
        </w:rPr>
        <w:t>. The more</w:t>
      </w:r>
      <w:r>
        <w:t xml:space="preserve"> that the regime of Saudi Crown Prince </w:t>
      </w:r>
      <w:r w:rsidRPr="0059206E">
        <w:rPr>
          <w:rStyle w:val="StyleUnderline"/>
          <w:highlight w:val="yellow"/>
        </w:rPr>
        <w:t>M</w:t>
      </w:r>
      <w:r>
        <w:t xml:space="preserve">ohammed </w:t>
      </w:r>
      <w:r w:rsidRPr="0059206E">
        <w:rPr>
          <w:rStyle w:val="StyleUnderline"/>
          <w:highlight w:val="yellow"/>
        </w:rPr>
        <w:t>b</w:t>
      </w:r>
      <w:r>
        <w:t xml:space="preserve">in </w:t>
      </w:r>
      <w:r w:rsidRPr="0059206E">
        <w:rPr>
          <w:rStyle w:val="StyleUnderline"/>
          <w:highlight w:val="yellow"/>
        </w:rPr>
        <w:t>S</w:t>
      </w:r>
      <w:r>
        <w:t xml:space="preserve">alman </w:t>
      </w:r>
      <w:r w:rsidRPr="0059206E">
        <w:rPr>
          <w:rStyle w:val="StyleUnderline"/>
          <w:highlight w:val="yellow"/>
        </w:rPr>
        <w:t>seems distracted</w:t>
      </w:r>
      <w:r w:rsidRPr="00B21644">
        <w:rPr>
          <w:rStyle w:val="StyleUnderline"/>
        </w:rPr>
        <w:t xml:space="preserve"> and flummoxed </w:t>
      </w:r>
      <w:r w:rsidRPr="0059206E">
        <w:rPr>
          <w:rStyle w:val="StyleUnderline"/>
          <w:highlight w:val="yellow"/>
        </w:rPr>
        <w:t>by</w:t>
      </w:r>
      <w:r>
        <w:t xml:space="preserve"> its misadventure in </w:t>
      </w:r>
      <w:r w:rsidRPr="0059206E">
        <w:rPr>
          <w:rStyle w:val="StyleUnderline"/>
          <w:highlight w:val="yellow"/>
        </w:rPr>
        <w:t>Yemen, the more incentive Iran has to keep encouraging the bleeding</w:t>
      </w:r>
      <w:r>
        <w:t xml:space="preserve">. This U.S. administration is a part of this mess because it is waging </w:t>
      </w:r>
      <w:r>
        <w:lastRenderedPageBreak/>
        <w:t xml:space="preserve">economic warfare against Iran and aiming to destabilize its regime. </w:t>
      </w:r>
      <w:r w:rsidRPr="0059206E">
        <w:rPr>
          <w:rStyle w:val="StyleUnderline"/>
          <w:highlight w:val="yellow"/>
        </w:rPr>
        <w:t>America</w:t>
      </w:r>
      <w:r>
        <w:t xml:space="preserve"> also shares in the Saudis' international infamy that is documented in the U.N. report—and </w:t>
      </w:r>
      <w:r w:rsidRPr="0059206E">
        <w:rPr>
          <w:rStyle w:val="StyleUnderline"/>
          <w:highlight w:val="yellow"/>
        </w:rPr>
        <w:t xml:space="preserve">gives Iran </w:t>
      </w:r>
      <w:r w:rsidRPr="0059206E">
        <w:rPr>
          <w:rStyle w:val="Emphasis"/>
          <w:highlight w:val="yellow"/>
        </w:rPr>
        <w:t>even more incentive</w:t>
      </w:r>
      <w:r w:rsidRPr="0059206E">
        <w:rPr>
          <w:rStyle w:val="Emphasis"/>
        </w:rPr>
        <w:t xml:space="preserve"> to encourage the conflict</w:t>
      </w:r>
      <w:r>
        <w:t>.</w:t>
      </w:r>
    </w:p>
    <w:p w:rsidR="002F1D05" w:rsidRPr="002F1D05" w:rsidRDefault="002F1D05" w:rsidP="002F1D05"/>
    <w:p w:rsidR="00A1144F" w:rsidRPr="00367CF8" w:rsidRDefault="00EE5E90" w:rsidP="00A1144F">
      <w:pPr>
        <w:pStyle w:val="Heading4"/>
      </w:pPr>
      <w:r>
        <w:t>6</w:t>
      </w:r>
      <w:r w:rsidR="007B44F8" w:rsidRPr="007B44F8">
        <w:t xml:space="preserve">. </w:t>
      </w:r>
      <w:r w:rsidR="00A1144F" w:rsidRPr="00367CF8">
        <w:rPr>
          <w:u w:val="single"/>
        </w:rPr>
        <w:t xml:space="preserve">No </w:t>
      </w:r>
      <w:r w:rsidR="00A071EC">
        <w:rPr>
          <w:u w:val="single"/>
        </w:rPr>
        <w:t>Strait Closure Impact</w:t>
      </w:r>
      <w:r w:rsidR="00A1144F">
        <w:t xml:space="preserve"> — disruptions and price spikes would be </w:t>
      </w:r>
      <w:r w:rsidR="00A1144F">
        <w:rPr>
          <w:u w:val="single"/>
        </w:rPr>
        <w:t>minimal</w:t>
      </w:r>
      <w:r w:rsidR="00A1144F">
        <w:t xml:space="preserve">. </w:t>
      </w:r>
    </w:p>
    <w:p w:rsidR="00A1144F" w:rsidRDefault="00A1144F" w:rsidP="00A1144F">
      <w:r w:rsidRPr="00367CF8">
        <w:rPr>
          <w:rStyle w:val="Style13ptBold"/>
        </w:rPr>
        <w:t>Cornell 19</w:t>
      </w:r>
      <w:r>
        <w:t xml:space="preserve"> — Phillip Cornell, </w:t>
      </w:r>
      <w:r w:rsidRPr="00CC7F28">
        <w:t xml:space="preserve">Non-Resident Scholar in Energy and Foreign Policy at the Arabia Foundation, Non-Resident Senior Fellow in the Global Energy Center at the Atlantic Council, former Senior Corporate Planning Advisor to the Chairman and CEO of Saudi Aramco, former Special Advisor to the Executive Director of the International Energy Agency, holds an M.A. in International Economics and European Studies from the School of Advanced International Studies at Johns Hopkins University, </w:t>
      </w:r>
      <w:r>
        <w:t>2019 (“Gulf Military Tensions and Oil Supply Security,” Arabia Foundation, May 14</w:t>
      </w:r>
      <w:r w:rsidRPr="00CC7F28">
        <w:rPr>
          <w:vertAlign w:val="superscript"/>
        </w:rPr>
        <w:t>th</w:t>
      </w:r>
      <w:r>
        <w:t xml:space="preserve">, Available Online at </w:t>
      </w:r>
      <w:hyperlink r:id="rId84" w:history="1">
        <w:r w:rsidRPr="00B46863">
          <w:rPr>
            <w:rStyle w:val="Hyperlink"/>
          </w:rPr>
          <w:t>https://www.arabiafoundation.org/saudi-arabia-the-gulf-states/gulf-military-tensions-and-oil-supply-security/</w:t>
        </w:r>
      </w:hyperlink>
      <w:r>
        <w:t>, Accessed 06-25-2019)</w:t>
      </w:r>
    </w:p>
    <w:p w:rsidR="00A1144F" w:rsidRDefault="00A1144F" w:rsidP="00A1144F">
      <w:r w:rsidRPr="009C2F6F">
        <w:rPr>
          <w:rStyle w:val="StyleUnderline"/>
        </w:rPr>
        <w:t>Oil prices are already up after Washington’s decision</w:t>
      </w:r>
      <w:r>
        <w:t xml:space="preserve"> last month </w:t>
      </w:r>
      <w:r w:rsidRPr="009C2F6F">
        <w:rPr>
          <w:rStyle w:val="StyleUnderline"/>
        </w:rPr>
        <w:t>not to renew Iran sanction waivers</w:t>
      </w:r>
      <w:r>
        <w:t xml:space="preserve"> and amid signs that few if any shipments are leaving Iranian ports. </w:t>
      </w:r>
      <w:r w:rsidRPr="009C2F6F">
        <w:rPr>
          <w:rStyle w:val="StyleUnderline"/>
        </w:rPr>
        <w:t>In an already tightening market, current military tensions are likely to push these prices higher</w:t>
      </w:r>
      <w:r>
        <w:t>. It is still unclear whether the purported tanker attacks near Fujairah on May 12 are linked to Iran, but the subsequent media battle, the misreporting, and the 2 percent increase in oil price all demonstrate how sensitive the political situation and oil prices are to regional posturing. The price response is a function of the risk of conflict, its potential impact on oil exports, and the military and oil policy scenarios that may develop as a result around one of the most critical choke points in the global oil supply chain.</w:t>
      </w:r>
    </w:p>
    <w:p w:rsidR="00A1144F" w:rsidRDefault="00A1144F" w:rsidP="00A1144F">
      <w:r w:rsidRPr="009C2F6F">
        <w:rPr>
          <w:rStyle w:val="StyleUnderline"/>
        </w:rPr>
        <w:t>Around 18 percent of global oil demand</w:t>
      </w:r>
      <w:r>
        <w:t xml:space="preserve"> (or 18 million barrels per day [mb/d]) </w:t>
      </w:r>
      <w:r w:rsidRPr="009C2F6F">
        <w:rPr>
          <w:rStyle w:val="StyleUnderline"/>
        </w:rPr>
        <w:t>flows through the Strait of Hormuz</w:t>
      </w:r>
      <w:r>
        <w:t xml:space="preserve"> at the twenty-one-mile-wide entrance to the Persian Gulf. When formulating energy security strategy at NATO in the late 2000s, we focused on international shipping lanes around choke points like Hormuz because of their vulnerability to piracy, accidents, and strategic conflict.</w:t>
      </w:r>
    </w:p>
    <w:p w:rsidR="00A1144F" w:rsidRDefault="00A1144F" w:rsidP="00A1144F">
      <w:r w:rsidRPr="009C2F6F">
        <w:rPr>
          <w:rStyle w:val="StyleUnderline"/>
        </w:rPr>
        <w:t xml:space="preserve">But </w:t>
      </w:r>
      <w:r w:rsidRPr="00CC7F28">
        <w:rPr>
          <w:rStyle w:val="StyleUnderline"/>
          <w:highlight w:val="yellow"/>
        </w:rPr>
        <w:t>the risk is not</w:t>
      </w:r>
      <w:r w:rsidRPr="009C2F6F">
        <w:rPr>
          <w:rStyle w:val="StyleUnderline"/>
        </w:rPr>
        <w:t xml:space="preserve"> really </w:t>
      </w:r>
      <w:r w:rsidRPr="00CC7F28">
        <w:rPr>
          <w:rStyle w:val="StyleUnderline"/>
          <w:highlight w:val="yellow"/>
        </w:rPr>
        <w:t>that Iran will block</w:t>
      </w:r>
      <w:r w:rsidRPr="009C2F6F">
        <w:rPr>
          <w:rStyle w:val="StyleUnderline"/>
        </w:rPr>
        <w:t xml:space="preserve"> the strait; </w:t>
      </w:r>
      <w:r w:rsidRPr="00CC7F28">
        <w:rPr>
          <w:rStyle w:val="StyleUnderline"/>
          <w:highlight w:val="yellow"/>
        </w:rPr>
        <w:t>the</w:t>
      </w:r>
      <w:r w:rsidRPr="009C2F6F">
        <w:rPr>
          <w:rStyle w:val="StyleUnderline"/>
        </w:rPr>
        <w:t xml:space="preserve"> US </w:t>
      </w:r>
      <w:r w:rsidRPr="00CC7F28">
        <w:rPr>
          <w:rStyle w:val="StyleUnderline"/>
          <w:highlight w:val="yellow"/>
        </w:rPr>
        <w:t>Fifth Fleet</w:t>
      </w:r>
      <w:r w:rsidRPr="009C2F6F">
        <w:rPr>
          <w:rStyle w:val="StyleUnderline"/>
        </w:rPr>
        <w:t xml:space="preserve"> in Bahrain </w:t>
      </w:r>
      <w:r w:rsidRPr="00CC7F28">
        <w:rPr>
          <w:rStyle w:val="StyleUnderline"/>
          <w:highlight w:val="yellow"/>
        </w:rPr>
        <w:t>should quickly neutralize</w:t>
      </w:r>
      <w:r w:rsidRPr="009C2F6F">
        <w:rPr>
          <w:rStyle w:val="StyleUnderline"/>
        </w:rPr>
        <w:t xml:space="preserve"> any attempt to do </w:t>
      </w:r>
      <w:r w:rsidRPr="00CC7F28">
        <w:rPr>
          <w:rStyle w:val="StyleUnderline"/>
          <w:highlight w:val="yellow"/>
        </w:rPr>
        <w:t>that. Increased</w:t>
      </w:r>
      <w:r w:rsidRPr="009C2F6F">
        <w:rPr>
          <w:rStyle w:val="StyleUnderline"/>
        </w:rPr>
        <w:t xml:space="preserve"> maritime </w:t>
      </w:r>
      <w:r w:rsidRPr="00CC7F28">
        <w:rPr>
          <w:rStyle w:val="StyleUnderline"/>
          <w:highlight w:val="yellow"/>
        </w:rPr>
        <w:t>hazard would more likely occur</w:t>
      </w:r>
      <w:r w:rsidRPr="009C2F6F">
        <w:rPr>
          <w:rStyle w:val="StyleUnderline"/>
        </w:rPr>
        <w:t xml:space="preserve"> as a result of mines, rocket fire, or even sabotage </w:t>
      </w:r>
      <w:r w:rsidRPr="00CC7F28">
        <w:rPr>
          <w:rStyle w:val="StyleUnderline"/>
          <w:highlight w:val="yellow"/>
        </w:rPr>
        <w:t>affecting insurance rates and shipping schedules</w:t>
      </w:r>
      <w:r>
        <w:t xml:space="preserve">. The Fujairah attacks could be a sign of things to come. </w:t>
      </w:r>
      <w:r w:rsidRPr="009C2F6F">
        <w:rPr>
          <w:rStyle w:val="StyleUnderline"/>
        </w:rPr>
        <w:t xml:space="preserve">Yet under conditions of such sporadic threat, </w:t>
      </w:r>
      <w:r w:rsidRPr="00CC7F28">
        <w:rPr>
          <w:rStyle w:val="Emphasis"/>
          <w:highlight w:val="yellow"/>
        </w:rPr>
        <w:t>transit volumes would probably not decline significantly</w:t>
      </w:r>
      <w:r w:rsidRPr="009C2F6F">
        <w:rPr>
          <w:rStyle w:val="StyleUnderline"/>
        </w:rPr>
        <w:t xml:space="preserve">, even if tankers were eventually subject to naval escort timetables. </w:t>
      </w:r>
      <w:r w:rsidRPr="00CC7F28">
        <w:rPr>
          <w:rStyle w:val="StyleUnderline"/>
          <w:highlight w:val="yellow"/>
        </w:rPr>
        <w:t>During the height of the “tanker war”</w:t>
      </w:r>
      <w:r w:rsidRPr="009C2F6F">
        <w:rPr>
          <w:rStyle w:val="StyleUnderline"/>
        </w:rPr>
        <w:t xml:space="preserve"> in the mid-</w:t>
      </w:r>
      <w:r>
        <w:t>19</w:t>
      </w:r>
      <w:r w:rsidRPr="009C2F6F">
        <w:rPr>
          <w:rStyle w:val="StyleUnderline"/>
        </w:rPr>
        <w:t xml:space="preserve">80s when Iran targeted oil exports to cripple Iraq, </w:t>
      </w:r>
      <w:r w:rsidRPr="00CC7F28">
        <w:rPr>
          <w:rStyle w:val="StyleUnderline"/>
          <w:highlight w:val="yellow"/>
        </w:rPr>
        <w:t>only 2 percent of shipments were disrupted</w:t>
      </w:r>
      <w:r w:rsidRPr="009C2F6F">
        <w:rPr>
          <w:rStyle w:val="StyleUnderline"/>
        </w:rPr>
        <w:t xml:space="preserve">. Experience shows that </w:t>
      </w:r>
      <w:r w:rsidRPr="00CC7F28">
        <w:rPr>
          <w:rStyle w:val="StyleUnderline"/>
          <w:highlight w:val="yellow"/>
        </w:rPr>
        <w:t>despite higher-risk premiums, insurers will continue to cover</w:t>
      </w:r>
      <w:r w:rsidRPr="009C2F6F">
        <w:rPr>
          <w:rStyle w:val="StyleUnderline"/>
        </w:rPr>
        <w:t xml:space="preserve"> ships and cargos, </w:t>
      </w:r>
      <w:r w:rsidRPr="00CC7F28">
        <w:rPr>
          <w:rStyle w:val="StyleUnderline"/>
          <w:highlight w:val="yellow"/>
        </w:rPr>
        <w:t>and sailors will continue to sail</w:t>
      </w:r>
      <w:r>
        <w:t>.</w:t>
      </w:r>
    </w:p>
    <w:p w:rsidR="00A1144F" w:rsidRDefault="00A1144F" w:rsidP="00A1144F">
      <w:r w:rsidRPr="009C2F6F">
        <w:rPr>
          <w:rStyle w:val="StyleUnderline"/>
        </w:rPr>
        <w:t>Recent tanker attacks and diversions</w:t>
      </w:r>
      <w:r>
        <w:t xml:space="preserve"> on the other end of Arabia </w:t>
      </w:r>
      <w:r w:rsidRPr="009C2F6F">
        <w:rPr>
          <w:rStyle w:val="StyleUnderline"/>
        </w:rPr>
        <w:t>near the Bab al-Mandeb strait show that Iran’s regional proxies and allies can also affect shipments</w:t>
      </w:r>
      <w:r>
        <w:t xml:space="preserve">. Some ships veered farther from the Yemeni shore after a Saudi tanker was hit in 2018, but only Saudi Aramco stopped transiting the area. </w:t>
      </w:r>
      <w:r w:rsidRPr="00CC7F28">
        <w:rPr>
          <w:rStyle w:val="StyleUnderline"/>
          <w:highlight w:val="yellow"/>
        </w:rPr>
        <w:t>If</w:t>
      </w:r>
      <w:r w:rsidRPr="009C2F6F">
        <w:rPr>
          <w:rStyle w:val="StyleUnderline"/>
        </w:rPr>
        <w:t xml:space="preserve"> these kinds of </w:t>
      </w:r>
      <w:r w:rsidRPr="00CC7F28">
        <w:rPr>
          <w:rStyle w:val="StyleUnderline"/>
          <w:highlight w:val="yellow"/>
        </w:rPr>
        <w:t>proxy attacks</w:t>
      </w:r>
      <w:r w:rsidRPr="009C2F6F">
        <w:rPr>
          <w:rStyle w:val="StyleUnderline"/>
        </w:rPr>
        <w:t xml:space="preserve"> on vessels </w:t>
      </w:r>
      <w:r w:rsidRPr="00CC7F28">
        <w:rPr>
          <w:rStyle w:val="StyleUnderline"/>
          <w:highlight w:val="yellow"/>
        </w:rPr>
        <w:t>are stepped up,</w:t>
      </w:r>
      <w:r>
        <w:t xml:space="preserve"> for example in the Persian Gulf, then in the absence of direct conflict the United States and its allies could find themselves in the awkward position of facing shadow saboteurs without a fixed target to retaliate against. But </w:t>
      </w:r>
      <w:r w:rsidRPr="00CC7F28">
        <w:rPr>
          <w:rStyle w:val="StyleUnderline"/>
          <w:highlight w:val="yellow"/>
        </w:rPr>
        <w:t>supplies will continue to flow</w:t>
      </w:r>
      <w:r>
        <w:t>.</w:t>
      </w:r>
    </w:p>
    <w:p w:rsidR="00A1144F" w:rsidRDefault="00A1144F" w:rsidP="00A1144F">
      <w:r w:rsidRPr="009C2F6F">
        <w:rPr>
          <w:rStyle w:val="StyleUnderline"/>
        </w:rPr>
        <w:t>The more serious risk</w:t>
      </w:r>
      <w:r>
        <w:t xml:space="preserve"> of oil supply disruption probably </w:t>
      </w:r>
      <w:r w:rsidRPr="009C2F6F">
        <w:rPr>
          <w:rStyle w:val="StyleUnderline"/>
        </w:rPr>
        <w:t>comes from attacks on export infrastructure</w:t>
      </w:r>
      <w:r>
        <w:t>, perhaps by Iranian proxies in Iraq, and particularly if Iran targets Saudi installations on the opposite shore. A May 13 Houthi drone attack on an East-West pipeline pumping station shows how cheap UAVs can now reach far into the country, even if their impact is limited. Saudi Arabia exports about 7 mb/d, most of this via its main Persian Gulf ports of Ras Tanura (3.4 mb/d capacity) and Ras al-Ju’aymah (3 mb/d capacity). Both ports, as well as oil stabilization towers at Abqaiq, are well within range of Iranian missiles.</w:t>
      </w:r>
    </w:p>
    <w:p w:rsidR="00A1144F" w:rsidRDefault="00A1144F" w:rsidP="00A1144F">
      <w:r>
        <w:t>A direct attack would represent a major escalation, but the impact could be significant. A 2011 Belfer Center study calculated that it would require thirteen hundred Shahab-type missiles to achieve a 75 percent probability (with Patriot missile defense attrition) of knocking out Abqaiq and thousands to knock out an entire port. At the time of the study, Iran only had about four hundred of these missiles. But the Iranian missile program continued, unrestrained even by the JCPOA, and antiradar homing technology on the modern Fateh-110’s has increased their lethality. Whether or not installations are seriously damaged, the presence of falling missiles would cause the evacuation of personnel and at least partial shut-in of the facility for the duration of the attack itself (which may be spread over days or weeks).</w:t>
      </w:r>
    </w:p>
    <w:p w:rsidR="00A1144F" w:rsidRDefault="00A1144F" w:rsidP="00A1144F">
      <w:r>
        <w:t>If all of Abqaiq’s 7 mb/d capacity were taken offline, either by damage or shut-in, Saudi Arabian exports could fall by more than 3.5 mb/d. Without a functioning wharf at Ras Tanura, other ports and the East-West pipeline to the Red Sea could still export upwards of 9 mb/d, so exports might fall by about 1 mb/d.</w:t>
      </w:r>
    </w:p>
    <w:p w:rsidR="00A1144F" w:rsidRDefault="00A1144F" w:rsidP="00A1144F">
      <w:r w:rsidRPr="00367CF8">
        <w:rPr>
          <w:rStyle w:val="StyleUnderline"/>
        </w:rPr>
        <w:t xml:space="preserve">Such a </w:t>
      </w:r>
      <w:r w:rsidRPr="00CC7F28">
        <w:rPr>
          <w:rStyle w:val="StyleUnderline"/>
          <w:highlight w:val="yellow"/>
        </w:rPr>
        <w:t>supply disruption would</w:t>
      </w:r>
      <w:r w:rsidRPr="00367CF8">
        <w:rPr>
          <w:rStyle w:val="StyleUnderline"/>
        </w:rPr>
        <w:t xml:space="preserve"> likely </w:t>
      </w:r>
      <w:r w:rsidRPr="00CC7F28">
        <w:rPr>
          <w:rStyle w:val="StyleUnderline"/>
          <w:highlight w:val="yellow"/>
        </w:rPr>
        <w:t>prompt a strategic oil stock release</w:t>
      </w:r>
      <w:r w:rsidRPr="00367CF8">
        <w:rPr>
          <w:rStyle w:val="StyleUnderline"/>
        </w:rPr>
        <w:t xml:space="preserve"> coordinated by the</w:t>
      </w:r>
      <w:r>
        <w:t xml:space="preserve"> International Energy Agency (</w:t>
      </w:r>
      <w:r w:rsidRPr="00367CF8">
        <w:rPr>
          <w:rStyle w:val="StyleUnderline"/>
        </w:rPr>
        <w:t>IEA</w:t>
      </w:r>
      <w:r>
        <w:t xml:space="preserve">). At the IEA in 2010, we developed stock release simulations around possible instability in </w:t>
      </w:r>
      <w:r>
        <w:lastRenderedPageBreak/>
        <w:t xml:space="preserve">the region. </w:t>
      </w:r>
      <w:r w:rsidRPr="00CC7F28">
        <w:rPr>
          <w:rStyle w:val="StyleUnderline"/>
          <w:highlight w:val="yellow"/>
        </w:rPr>
        <w:t xml:space="preserve">Supplies would comfortably be covered by existing </w:t>
      </w:r>
      <w:r w:rsidRPr="00CC7F28">
        <w:rPr>
          <w:rStyle w:val="StyleUnderline"/>
        </w:rPr>
        <w:t xml:space="preserve">strategic oil </w:t>
      </w:r>
      <w:r w:rsidRPr="00CC7F28">
        <w:rPr>
          <w:rStyle w:val="StyleUnderline"/>
          <w:highlight w:val="yellow"/>
        </w:rPr>
        <w:t>stocks</w:t>
      </w:r>
      <w:r>
        <w:t>, particularly over a thirty- to ninety-day release period when facilities might be shut in because of an ongoing safety threat.</w:t>
      </w:r>
    </w:p>
    <w:p w:rsidR="00A1144F" w:rsidRDefault="00A1144F" w:rsidP="00A1144F">
      <w:r>
        <w:t>In the lower-probability case of significant infrastructure damage, longer-term outages can result when specialized repair parts are not readily available. Saudi Aramco has worked to develop redundancy and flexibility in the repair supply chain to improve resiliency, in part by fostering technologies like on-site 3-D printing, but some of these technologies are still in development. A six- to fifteen-month repair time is “in the midrange” of past repair experiences. Even in a relatively extreme case, a 1 mb/d to 4 mb/d disruption would not come close to depleting IEA strategic stocks—the US Strategic Petroleum Reserve (SPR) alone holds 650 million barrels.</w:t>
      </w:r>
    </w:p>
    <w:p w:rsidR="00A1144F" w:rsidRDefault="00A1144F" w:rsidP="00A1144F">
      <w:r w:rsidRPr="009C2F6F">
        <w:rPr>
          <w:rStyle w:val="StyleUnderline"/>
        </w:rPr>
        <w:t>Oil prices will</w:t>
      </w:r>
      <w:r>
        <w:t xml:space="preserve"> certainly </w:t>
      </w:r>
      <w:r w:rsidRPr="009C2F6F">
        <w:rPr>
          <w:rStyle w:val="StyleUnderline"/>
        </w:rPr>
        <w:t>spike if the threatened attack on oil exports</w:t>
      </w:r>
      <w:r>
        <w:t xml:space="preserve"> from the Persian Gulf </w:t>
      </w:r>
      <w:r w:rsidRPr="009C2F6F">
        <w:rPr>
          <w:rStyle w:val="StyleUnderline"/>
        </w:rPr>
        <w:t xml:space="preserve">materializes. But in terms of volume, those </w:t>
      </w:r>
      <w:r w:rsidRPr="00CC7F28">
        <w:rPr>
          <w:rStyle w:val="StyleUnderline"/>
          <w:highlight w:val="yellow"/>
        </w:rPr>
        <w:t>exports are resilient because</w:t>
      </w:r>
      <w:r w:rsidRPr="009C2F6F">
        <w:rPr>
          <w:rStyle w:val="StyleUnderline"/>
        </w:rPr>
        <w:t xml:space="preserve"> for the right price </w:t>
      </w:r>
      <w:r w:rsidRPr="00CC7F28">
        <w:rPr>
          <w:rStyle w:val="StyleUnderline"/>
          <w:highlight w:val="yellow"/>
        </w:rPr>
        <w:t>ships will continue to sail; spare capacity and redundancies exist</w:t>
      </w:r>
      <w:r w:rsidRPr="009C2F6F">
        <w:rPr>
          <w:rStyle w:val="StyleUnderline"/>
        </w:rPr>
        <w:t xml:space="preserve"> for most oil facilities; </w:t>
      </w:r>
      <w:r w:rsidRPr="00CC7F28">
        <w:rPr>
          <w:rStyle w:val="StyleUnderline"/>
          <w:highlight w:val="yellow"/>
        </w:rPr>
        <w:t>repair times are improving; and international strategic</w:t>
      </w:r>
      <w:r w:rsidRPr="009C2F6F">
        <w:rPr>
          <w:rStyle w:val="StyleUnderline"/>
        </w:rPr>
        <w:t xml:space="preserve"> oil </w:t>
      </w:r>
      <w:r w:rsidRPr="00CC7F28">
        <w:rPr>
          <w:rStyle w:val="StyleUnderline"/>
          <w:highlight w:val="yellow"/>
        </w:rPr>
        <w:t>stocks provide insurance against the most extreme scenarios</w:t>
      </w:r>
      <w:r>
        <w:t>.</w:t>
      </w:r>
    </w:p>
    <w:p w:rsidR="00A1144F" w:rsidRDefault="00A1144F" w:rsidP="0012022F"/>
    <w:p w:rsidR="00A071EC" w:rsidRDefault="00EE5E90" w:rsidP="00A071EC">
      <w:pPr>
        <w:pStyle w:val="Heading4"/>
      </w:pPr>
      <w:r>
        <w:t>7</w:t>
      </w:r>
      <w:r w:rsidR="007B44F8" w:rsidRPr="007B44F8">
        <w:t xml:space="preserve">. </w:t>
      </w:r>
      <w:r w:rsidR="00A071EC" w:rsidRPr="00714A2C">
        <w:rPr>
          <w:u w:val="single"/>
        </w:rPr>
        <w:t>No Oil Shock Impact</w:t>
      </w:r>
      <w:r w:rsidR="00A071EC">
        <w:t xml:space="preserve"> — increased </w:t>
      </w:r>
      <w:r w:rsidR="00A071EC" w:rsidRPr="007B44F8">
        <w:rPr>
          <w:u w:val="single"/>
        </w:rPr>
        <w:t>U.S. production</w:t>
      </w:r>
      <w:r w:rsidR="00A071EC">
        <w:t xml:space="preserve"> and decreased </w:t>
      </w:r>
      <w:r w:rsidR="00A071EC" w:rsidRPr="007B44F8">
        <w:rPr>
          <w:u w:val="single"/>
        </w:rPr>
        <w:t>global demand</w:t>
      </w:r>
      <w:r w:rsidR="00A071EC">
        <w:t xml:space="preserve"> cushion the blow. </w:t>
      </w:r>
    </w:p>
    <w:p w:rsidR="00A071EC" w:rsidRPr="0069065E" w:rsidRDefault="00A071EC" w:rsidP="00A071EC">
      <w:r w:rsidRPr="0069065E">
        <w:rPr>
          <w:rStyle w:val="Style13ptBold"/>
        </w:rPr>
        <w:t>Reed 19</w:t>
      </w:r>
      <w:r>
        <w:t xml:space="preserve"> — Stanley Reed, Energy, Environment, and Middle East Reporter at </w:t>
      </w:r>
      <w:r w:rsidRPr="0069065E">
        <w:rPr>
          <w:i/>
        </w:rPr>
        <w:t>The New York Times</w:t>
      </w:r>
      <w:r>
        <w:t xml:space="preserve">, former </w:t>
      </w:r>
      <w:r w:rsidRPr="0069065E">
        <w:t xml:space="preserve">London </w:t>
      </w:r>
      <w:r>
        <w:t>B</w:t>
      </w:r>
      <w:r w:rsidRPr="0069065E">
        <w:t>ureau</w:t>
      </w:r>
      <w:r>
        <w:t xml:space="preserve"> C</w:t>
      </w:r>
      <w:r w:rsidRPr="0069065E">
        <w:t xml:space="preserve">hief </w:t>
      </w:r>
      <w:r>
        <w:t>at</w:t>
      </w:r>
      <w:r w:rsidRPr="0069065E">
        <w:t xml:space="preserve"> </w:t>
      </w:r>
      <w:r w:rsidRPr="0069065E">
        <w:rPr>
          <w:i/>
        </w:rPr>
        <w:t>BusinessWeek</w:t>
      </w:r>
      <w:r w:rsidRPr="0069065E">
        <w:t xml:space="preserve"> magazine</w:t>
      </w:r>
      <w:r>
        <w:t>, 2019 (“</w:t>
      </w:r>
      <w:r w:rsidRPr="0069065E">
        <w:t>The Oil Market Shows It Can Take a Punch</w:t>
      </w:r>
      <w:r>
        <w:t xml:space="preserve">,” </w:t>
      </w:r>
      <w:r>
        <w:rPr>
          <w:i/>
        </w:rPr>
        <w:t>New York Times</w:t>
      </w:r>
      <w:r>
        <w:t>, June 21</w:t>
      </w:r>
      <w:r w:rsidRPr="0069065E">
        <w:rPr>
          <w:vertAlign w:val="superscript"/>
        </w:rPr>
        <w:t>st</w:t>
      </w:r>
      <w:r>
        <w:t xml:space="preserve">, Available Online at </w:t>
      </w:r>
      <w:hyperlink r:id="rId85" w:history="1">
        <w:r w:rsidRPr="00B46863">
          <w:rPr>
            <w:rStyle w:val="Hyperlink"/>
          </w:rPr>
          <w:t>https://www.nytimes.com/2019/06/21/business/oil-prices-us-iran.html</w:t>
        </w:r>
      </w:hyperlink>
      <w:r>
        <w:t>, Accessed 06-25-2019)</w:t>
      </w:r>
    </w:p>
    <w:p w:rsidR="00A071EC" w:rsidRDefault="00A071EC" w:rsidP="00A071EC">
      <w:r w:rsidRPr="000C42B8">
        <w:rPr>
          <w:rStyle w:val="StyleUnderline"/>
        </w:rPr>
        <w:t>So far, this isn’t your typical oil crisis</w:t>
      </w:r>
      <w:r>
        <w:t>.</w:t>
      </w:r>
    </w:p>
    <w:p w:rsidR="00A071EC" w:rsidRDefault="00A071EC" w:rsidP="00A071EC">
      <w:r w:rsidRPr="000C42B8">
        <w:rPr>
          <w:rStyle w:val="StyleUnderline"/>
        </w:rPr>
        <w:t>Previous moments of tension in the Persian Gulf region</w:t>
      </w:r>
      <w:r>
        <w:t xml:space="preserve">, like Iraq’s invasion of Kuwait in 1990, </w:t>
      </w:r>
      <w:r w:rsidRPr="000C42B8">
        <w:rPr>
          <w:rStyle w:val="StyleUnderline"/>
        </w:rPr>
        <w:t>once caused a major kink in oil supplies, igniting spikes in prices</w:t>
      </w:r>
      <w:r>
        <w:t>. After all, the Gulf provides around a third of the world’s oil, and much of that crude passes through the narrow Strait of Hormuz, which has recently been a target of attacks on tankers.</w:t>
      </w:r>
    </w:p>
    <w:p w:rsidR="00A071EC" w:rsidRDefault="00A071EC" w:rsidP="00A071EC">
      <w:r w:rsidRPr="000C42B8">
        <w:rPr>
          <w:rStyle w:val="StyleUnderline"/>
        </w:rPr>
        <w:t>But</w:t>
      </w:r>
      <w:r>
        <w:t xml:space="preserve"> this week </w:t>
      </w:r>
      <w:r w:rsidRPr="009E225E">
        <w:rPr>
          <w:rStyle w:val="StyleUnderline"/>
          <w:highlight w:val="yellow"/>
        </w:rPr>
        <w:t>the response in</w:t>
      </w:r>
      <w:r w:rsidRPr="000C42B8">
        <w:rPr>
          <w:rStyle w:val="StyleUnderline"/>
        </w:rPr>
        <w:t xml:space="preserve"> the oil </w:t>
      </w:r>
      <w:r w:rsidRPr="009E225E">
        <w:rPr>
          <w:rStyle w:val="StyleUnderline"/>
          <w:highlight w:val="yellow"/>
        </w:rPr>
        <w:t>markets to</w:t>
      </w:r>
      <w:r w:rsidRPr="000C42B8">
        <w:rPr>
          <w:rStyle w:val="StyleUnderline"/>
        </w:rPr>
        <w:t xml:space="preserve"> the </w:t>
      </w:r>
      <w:r w:rsidRPr="009E225E">
        <w:rPr>
          <w:rStyle w:val="StyleUnderline"/>
          <w:highlight w:val="yellow"/>
        </w:rPr>
        <w:t>tensions</w:t>
      </w:r>
      <w:r w:rsidRPr="000C42B8">
        <w:rPr>
          <w:rStyle w:val="StyleUnderline"/>
        </w:rPr>
        <w:t xml:space="preserve"> following Iran’s shooting down of a</w:t>
      </w:r>
      <w:r>
        <w:t xml:space="preserve">n American </w:t>
      </w:r>
      <w:r w:rsidRPr="000C42B8">
        <w:rPr>
          <w:rStyle w:val="StyleUnderline"/>
        </w:rPr>
        <w:t xml:space="preserve">drone </w:t>
      </w:r>
      <w:r w:rsidRPr="009E225E">
        <w:rPr>
          <w:rStyle w:val="StyleUnderline"/>
          <w:highlight w:val="yellow"/>
        </w:rPr>
        <w:t>has seemed muted</w:t>
      </w:r>
      <w:r>
        <w:t xml:space="preserve"> — even to the surprise of some participants. </w:t>
      </w:r>
      <w:r w:rsidRPr="000C42B8">
        <w:rPr>
          <w:rStyle w:val="StyleUnderline"/>
        </w:rPr>
        <w:t xml:space="preserve">Analysts say this could stem </w:t>
      </w:r>
      <w:r w:rsidRPr="009E225E">
        <w:rPr>
          <w:rStyle w:val="StyleUnderline"/>
          <w:highlight w:val="yellow"/>
        </w:rPr>
        <w:t>from</w:t>
      </w:r>
      <w:r w:rsidRPr="000C42B8">
        <w:rPr>
          <w:rStyle w:val="StyleUnderline"/>
        </w:rPr>
        <w:t xml:space="preserve"> profound </w:t>
      </w:r>
      <w:r w:rsidRPr="009E225E">
        <w:rPr>
          <w:rStyle w:val="StyleUnderline"/>
          <w:highlight w:val="yellow"/>
        </w:rPr>
        <w:t>changes</w:t>
      </w:r>
      <w:r w:rsidRPr="000C42B8">
        <w:rPr>
          <w:rStyle w:val="StyleUnderline"/>
        </w:rPr>
        <w:t xml:space="preserve"> that have occurred in oil markets in recent years</w:t>
      </w:r>
      <w:r>
        <w:t>.</w:t>
      </w:r>
    </w:p>
    <w:p w:rsidR="00A071EC" w:rsidRDefault="00A071EC" w:rsidP="00A071EC">
      <w:r w:rsidRPr="009E225E">
        <w:rPr>
          <w:rStyle w:val="StyleUnderline"/>
          <w:highlight w:val="yellow"/>
        </w:rPr>
        <w:t>Production in the U</w:t>
      </w:r>
      <w:r>
        <w:t xml:space="preserve">nited </w:t>
      </w:r>
      <w:r w:rsidRPr="009E225E">
        <w:rPr>
          <w:rStyle w:val="StyleUnderline"/>
          <w:highlight w:val="yellow"/>
        </w:rPr>
        <w:t>S</w:t>
      </w:r>
      <w:r>
        <w:t xml:space="preserve">tates </w:t>
      </w:r>
      <w:r w:rsidRPr="009E225E">
        <w:rPr>
          <w:rStyle w:val="StyleUnderline"/>
          <w:highlight w:val="yellow"/>
        </w:rPr>
        <w:t xml:space="preserve">has </w:t>
      </w:r>
      <w:r w:rsidRPr="009E225E">
        <w:rPr>
          <w:rStyle w:val="Emphasis"/>
          <w:highlight w:val="yellow"/>
        </w:rPr>
        <w:t>risen significantly</w:t>
      </w:r>
      <w:r w:rsidRPr="000C42B8">
        <w:rPr>
          <w:rStyle w:val="StyleUnderline"/>
        </w:rPr>
        <w:t>. America has become an oil exporter, sharply reducing its purchases of oil from the Middle East</w:t>
      </w:r>
      <w:r>
        <w:t>, although that region remains the world’s largest source of oil overall.</w:t>
      </w:r>
    </w:p>
    <w:p w:rsidR="00A071EC" w:rsidRDefault="00A071EC" w:rsidP="00A071EC">
      <w:r>
        <w:t xml:space="preserve">Another change this time around: </w:t>
      </w:r>
      <w:r w:rsidRPr="000C42B8">
        <w:rPr>
          <w:rStyle w:val="StyleUnderline"/>
        </w:rPr>
        <w:t xml:space="preserve">The world’s </w:t>
      </w:r>
      <w:r w:rsidRPr="009E225E">
        <w:rPr>
          <w:rStyle w:val="StyleUnderline"/>
          <w:highlight w:val="yellow"/>
        </w:rPr>
        <w:t>demand</w:t>
      </w:r>
      <w:r w:rsidRPr="000C42B8">
        <w:rPr>
          <w:rStyle w:val="StyleUnderline"/>
        </w:rPr>
        <w:t xml:space="preserve"> for oil </w:t>
      </w:r>
      <w:r w:rsidRPr="009E225E">
        <w:rPr>
          <w:rStyle w:val="StyleUnderline"/>
          <w:highlight w:val="yellow"/>
        </w:rPr>
        <w:t>is growing at a slower pace</w:t>
      </w:r>
      <w:r w:rsidRPr="000C42B8">
        <w:rPr>
          <w:rStyle w:val="StyleUnderline"/>
        </w:rPr>
        <w:t>. One cause</w:t>
      </w:r>
      <w:r>
        <w:t xml:space="preserve"> for this drop-off </w:t>
      </w:r>
      <w:r w:rsidRPr="000C42B8">
        <w:rPr>
          <w:rStyle w:val="StyleUnderline"/>
        </w:rPr>
        <w:t>is that world economic growth is slowing, partly over concerns about the trade war between the</w:t>
      </w:r>
      <w:r>
        <w:t xml:space="preserve"> two largest economies — the </w:t>
      </w:r>
      <w:r w:rsidRPr="000C42B8">
        <w:rPr>
          <w:rStyle w:val="StyleUnderline"/>
        </w:rPr>
        <w:t>U</w:t>
      </w:r>
      <w:r>
        <w:t xml:space="preserve">nited </w:t>
      </w:r>
      <w:r w:rsidRPr="000C42B8">
        <w:rPr>
          <w:rStyle w:val="StyleUnderline"/>
        </w:rPr>
        <w:t>S</w:t>
      </w:r>
      <w:r>
        <w:t xml:space="preserve">tates </w:t>
      </w:r>
      <w:r w:rsidRPr="000C42B8">
        <w:rPr>
          <w:rStyle w:val="StyleUnderline"/>
        </w:rPr>
        <w:t>and China</w:t>
      </w:r>
      <w:r>
        <w:t xml:space="preserve">. But </w:t>
      </w:r>
      <w:r w:rsidRPr="000C42B8">
        <w:rPr>
          <w:rStyle w:val="StyleUnderline"/>
        </w:rPr>
        <w:t>another, more permanent reason is the slow pivot away from fossil fuels as a source of energy</w:t>
      </w:r>
      <w:r>
        <w:t>.</w:t>
      </w:r>
    </w:p>
    <w:p w:rsidR="00A071EC" w:rsidRDefault="00A071EC" w:rsidP="00A071EC">
      <w:r>
        <w:t xml:space="preserve">Certainly, the tensions in the Gulf could escalate quickly. But </w:t>
      </w:r>
      <w:r w:rsidRPr="000C42B8">
        <w:rPr>
          <w:rStyle w:val="StyleUnderline"/>
        </w:rPr>
        <w:t>oil markets have evolved, changing the calculus for risk in the region</w:t>
      </w:r>
      <w:r>
        <w:t>.</w:t>
      </w:r>
    </w:p>
    <w:p w:rsidR="00A071EC" w:rsidRDefault="00A071EC" w:rsidP="00A071EC">
      <w:r>
        <w:t>Persian Gulf tension is having an impact</w:t>
      </w:r>
    </w:p>
    <w:p w:rsidR="00A071EC" w:rsidRDefault="00A071EC" w:rsidP="00A071EC">
      <w:r>
        <w:t>Oil prices have moved higher, although modestly, the last few days. The price for brent crude, the international standard, has risen about 5.8 percent since the drone was shot down, trading at about $65 a barrel Friday morning. But the recent high was about $72 a barrel in mid-May.</w:t>
      </w:r>
    </w:p>
    <w:p w:rsidR="00A071EC" w:rsidRDefault="00A071EC" w:rsidP="00A071EC">
      <w:r>
        <w:t>Oil tanker companies, worried about the safety of their crews, say they are concerned about operating in the area. With so much business coming from shipping oil out of the Persian Gulf, the companies would be very reluctant to pull out of the region entirely.</w:t>
      </w:r>
    </w:p>
    <w:p w:rsidR="00A071EC" w:rsidRDefault="00A071EC" w:rsidP="00A071EC">
      <w:r>
        <w:t>“The general area of the Strait of Hormuz represents a real and very serious risk to shipping,” Robert Macleod, chief executive of Frontline, an Oslo-based tanker company, wrote in an email. “Ships must continue to passage the area but all precautions must be put in place.”</w:t>
      </w:r>
    </w:p>
    <w:p w:rsidR="00A071EC" w:rsidRDefault="00A071EC" w:rsidP="00A071EC">
      <w:r>
        <w:t>A Frontline tankers, the Front Altair, was one of two tankers in the Gulf of Oman attacked on June 13.</w:t>
      </w:r>
    </w:p>
    <w:p w:rsidR="00A071EC" w:rsidRDefault="00A071EC" w:rsidP="00A071EC">
      <w:r>
        <w:t>Tanker charter rates have ticked up substantially over the last week, hitting about $28,000 a day for chartering the largest class of tankers. Insurance premiums for shipping in the area have also risen. If anything, though, tanker operators have been disappointed that prices have not risen even higher; in late 2018, the operators were able to charge about $50,000 a day.</w:t>
      </w:r>
    </w:p>
    <w:p w:rsidR="00A071EC" w:rsidRDefault="00A071EC" w:rsidP="00A071EC">
      <w:r>
        <w:t>“Rates have increased some, though not as much as many had thought or even hoped for,” wrote Fearnleys, an Oslo-based ship broker, in a report published on Wednesday.</w:t>
      </w:r>
    </w:p>
    <w:p w:rsidR="00A071EC" w:rsidRDefault="00A071EC" w:rsidP="00A071EC">
      <w:r w:rsidRPr="003B7F44">
        <w:rPr>
          <w:rStyle w:val="StyleUnderline"/>
        </w:rPr>
        <w:t xml:space="preserve">Traders may be shrugging off the threat of disruptions in the Gulf knowing that </w:t>
      </w:r>
      <w:r w:rsidRPr="009E225E">
        <w:rPr>
          <w:rStyle w:val="StyleUnderline"/>
          <w:highlight w:val="yellow"/>
        </w:rPr>
        <w:t xml:space="preserve">a shortage could be </w:t>
      </w:r>
      <w:r w:rsidRPr="009E225E">
        <w:rPr>
          <w:rStyle w:val="Emphasis"/>
          <w:highlight w:val="yellow"/>
        </w:rPr>
        <w:t>made up</w:t>
      </w:r>
      <w:r w:rsidRPr="009E225E">
        <w:rPr>
          <w:rStyle w:val="StyleUnderline"/>
          <w:highlight w:val="yellow"/>
        </w:rPr>
        <w:t xml:space="preserve"> by surging supplies from the U</w:t>
      </w:r>
      <w:r>
        <w:t xml:space="preserve">nited </w:t>
      </w:r>
      <w:r w:rsidRPr="009E225E">
        <w:rPr>
          <w:rStyle w:val="StyleUnderline"/>
          <w:highlight w:val="yellow"/>
        </w:rPr>
        <w:t>S</w:t>
      </w:r>
      <w:r>
        <w:t>tates.</w:t>
      </w:r>
    </w:p>
    <w:p w:rsidR="00A071EC" w:rsidRDefault="00A071EC" w:rsidP="00A071EC">
      <w:r w:rsidRPr="003B7F44">
        <w:rPr>
          <w:rStyle w:val="StyleUnderline"/>
        </w:rPr>
        <w:lastRenderedPageBreak/>
        <w:t>A boom in oil and natural gas production in the U</w:t>
      </w:r>
      <w:r>
        <w:t xml:space="preserve">nited </w:t>
      </w:r>
      <w:r w:rsidRPr="003B7F44">
        <w:rPr>
          <w:rStyle w:val="StyleUnderline"/>
        </w:rPr>
        <w:t>S</w:t>
      </w:r>
      <w:r>
        <w:t xml:space="preserve">tates in recent years, </w:t>
      </w:r>
      <w:r w:rsidRPr="003B7F44">
        <w:rPr>
          <w:rStyle w:val="StyleUnderline"/>
        </w:rPr>
        <w:t>driven mainly by shale drilling</w:t>
      </w:r>
      <w:r>
        <w:t xml:space="preserve">, </w:t>
      </w:r>
      <w:r w:rsidRPr="003B7F44">
        <w:rPr>
          <w:rStyle w:val="StyleUnderline"/>
        </w:rPr>
        <w:t>has shaken up world oil markets and revived the U</w:t>
      </w:r>
      <w:r>
        <w:t xml:space="preserve">nited </w:t>
      </w:r>
      <w:r w:rsidRPr="003B7F44">
        <w:rPr>
          <w:rStyle w:val="StyleUnderline"/>
        </w:rPr>
        <w:t>S</w:t>
      </w:r>
      <w:r>
        <w:t xml:space="preserve">tates </w:t>
      </w:r>
      <w:r w:rsidRPr="003B7F44">
        <w:rPr>
          <w:rStyle w:val="StyleUnderline"/>
        </w:rPr>
        <w:t>as a petroleum power. That trend is expected to continue</w:t>
      </w:r>
      <w:r>
        <w:t>.</w:t>
      </w:r>
    </w:p>
    <w:p w:rsidR="00A071EC" w:rsidRDefault="00A071EC" w:rsidP="00A071EC">
      <w:r w:rsidRPr="003B7F44">
        <w:rPr>
          <w:rStyle w:val="StyleUnderline"/>
        </w:rPr>
        <w:t>Oil production in the U</w:t>
      </w:r>
      <w:r>
        <w:t xml:space="preserve">nited </w:t>
      </w:r>
      <w:r w:rsidRPr="003B7F44">
        <w:rPr>
          <w:rStyle w:val="StyleUnderline"/>
        </w:rPr>
        <w:t>S</w:t>
      </w:r>
      <w:r>
        <w:t xml:space="preserve">tates </w:t>
      </w:r>
      <w:r w:rsidRPr="003B7F44">
        <w:rPr>
          <w:rStyle w:val="StyleUnderline"/>
        </w:rPr>
        <w:t>grew by an extraordinary 17 percent last year, and natural gas output was up by 12 percent. In the last decade, the U</w:t>
      </w:r>
      <w:r>
        <w:t xml:space="preserve">nited </w:t>
      </w:r>
      <w:r w:rsidRPr="003B7F44">
        <w:rPr>
          <w:rStyle w:val="StyleUnderline"/>
        </w:rPr>
        <w:t>S</w:t>
      </w:r>
      <w:r>
        <w:t xml:space="preserve">tates </w:t>
      </w:r>
      <w:r w:rsidRPr="003B7F44">
        <w:rPr>
          <w:rStyle w:val="StyleUnderline"/>
        </w:rPr>
        <w:t>has added roughly six million barrels of oil a day, the equivalent of the combined production of the U</w:t>
      </w:r>
      <w:r>
        <w:t xml:space="preserve">nited </w:t>
      </w:r>
      <w:r w:rsidRPr="003B7F44">
        <w:rPr>
          <w:rStyle w:val="StyleUnderline"/>
        </w:rPr>
        <w:t>A</w:t>
      </w:r>
      <w:r>
        <w:t xml:space="preserve">rab </w:t>
      </w:r>
      <w:r w:rsidRPr="003B7F44">
        <w:rPr>
          <w:rStyle w:val="StyleUnderline"/>
        </w:rPr>
        <w:t>E</w:t>
      </w:r>
      <w:r>
        <w:t xml:space="preserve">mirates </w:t>
      </w:r>
      <w:r w:rsidRPr="003B7F44">
        <w:rPr>
          <w:rStyle w:val="StyleUnderline"/>
        </w:rPr>
        <w:t>and Kuwait</w:t>
      </w:r>
      <w:r>
        <w:t>, two stalwarts of the Organization for the Petroleum Exporting Countries.</w:t>
      </w:r>
    </w:p>
    <w:p w:rsidR="00A071EC" w:rsidRDefault="00A071EC" w:rsidP="00A071EC">
      <w:r w:rsidRPr="003B7F44">
        <w:rPr>
          <w:rStyle w:val="StyleUnderline"/>
        </w:rPr>
        <w:t>Canada</w:t>
      </w:r>
      <w:r>
        <w:t xml:space="preserve">, too, </w:t>
      </w:r>
      <w:r w:rsidRPr="003B7F44">
        <w:rPr>
          <w:rStyle w:val="StyleUnderline"/>
        </w:rPr>
        <w:t>has seen its oil output surge, up 8.5 percent last year</w:t>
      </w:r>
      <w:r>
        <w:t>.</w:t>
      </w:r>
    </w:p>
    <w:p w:rsidR="00A071EC" w:rsidRDefault="00A071EC" w:rsidP="00A071EC">
      <w:r w:rsidRPr="003B7F44">
        <w:rPr>
          <w:rStyle w:val="StyleUnderline"/>
        </w:rPr>
        <w:t xml:space="preserve">The </w:t>
      </w:r>
      <w:r w:rsidRPr="009E225E">
        <w:rPr>
          <w:rStyle w:val="StyleUnderline"/>
          <w:highlight w:val="yellow"/>
        </w:rPr>
        <w:t xml:space="preserve">explosive growth has </w:t>
      </w:r>
      <w:r w:rsidRPr="009E225E">
        <w:rPr>
          <w:rStyle w:val="Emphasis"/>
          <w:highlight w:val="yellow"/>
        </w:rPr>
        <w:t>weakened OPEC’s hold</w:t>
      </w:r>
      <w:r w:rsidRPr="003B7F44">
        <w:rPr>
          <w:rStyle w:val="StyleUnderline"/>
        </w:rPr>
        <w:t xml:space="preserve"> on the oil markets and cut gasoline prices sharply</w:t>
      </w:r>
      <w:r>
        <w:t xml:space="preserve"> around the world, </w:t>
      </w:r>
      <w:r w:rsidRPr="003B7F44">
        <w:rPr>
          <w:rStyle w:val="StyleUnderline"/>
        </w:rPr>
        <w:t>as supplies from the U</w:t>
      </w:r>
      <w:r>
        <w:t xml:space="preserve">nited </w:t>
      </w:r>
      <w:r w:rsidRPr="003B7F44">
        <w:rPr>
          <w:rStyle w:val="StyleUnderline"/>
        </w:rPr>
        <w:t>S</w:t>
      </w:r>
      <w:r>
        <w:t xml:space="preserve">tates </w:t>
      </w:r>
      <w:r w:rsidRPr="003B7F44">
        <w:rPr>
          <w:rStyle w:val="StyleUnderline"/>
        </w:rPr>
        <w:t>make their way into circulation</w:t>
      </w:r>
      <w:r>
        <w:t>. Under pressure, OPEC and Russia have joined forces in coordinating production cuts, but they have not been able to restore prices to the $100-a-barrel levels of 2014.</w:t>
      </w:r>
    </w:p>
    <w:p w:rsidR="00A071EC" w:rsidRDefault="00A071EC" w:rsidP="00A071EC">
      <w:r>
        <w:t>Traders know that because OPEC and Russia are keeping oil in the ground, there are large volumes of additional oil that could be unleashed on the market.</w:t>
      </w:r>
    </w:p>
    <w:p w:rsidR="00A071EC" w:rsidRDefault="00A071EC" w:rsidP="00A071EC">
      <w:r>
        <w:t>The pace of world oil demand is slowing</w:t>
      </w:r>
    </w:p>
    <w:p w:rsidR="00A071EC" w:rsidRDefault="00A071EC" w:rsidP="00A071EC">
      <w:r>
        <w:t xml:space="preserve">The oil market’s tame response so far to the threats of disruption has surprised some analysts. Others, though, point to fears about the world economy, and say that signs are emerging that </w:t>
      </w:r>
      <w:r w:rsidRPr="009E225E">
        <w:rPr>
          <w:rStyle w:val="StyleUnderline"/>
        </w:rPr>
        <w:t>growth in demand for oil</w:t>
      </w:r>
      <w:r>
        <w:t xml:space="preserve">, which had been strong in recent years, </w:t>
      </w:r>
      <w:r w:rsidRPr="009E225E">
        <w:rPr>
          <w:rStyle w:val="StyleUnderline"/>
        </w:rPr>
        <w:t>is sharply easing</w:t>
      </w:r>
      <w:r>
        <w:t>.</w:t>
      </w:r>
    </w:p>
    <w:p w:rsidR="00A071EC" w:rsidRDefault="00A071EC" w:rsidP="00A071EC">
      <w:r>
        <w:t>The research firm IHS Markit concluded recently that some major markets were experiencing an actual contraction in demand for oil, “the largest such decline since the worst of the financial crisis” of 2008.</w:t>
      </w:r>
    </w:p>
    <w:p w:rsidR="00A071EC" w:rsidRDefault="00A071EC" w:rsidP="00A071EC">
      <w:r>
        <w:t>Analysts say that if a weaker global economy continues to soften demand for oil, then relentlessly increasing supplies from the United States and elsewhere may swamp the markets.</w:t>
      </w:r>
    </w:p>
    <w:p w:rsidR="00A071EC" w:rsidRDefault="00A071EC" w:rsidP="00A071EC">
      <w:r>
        <w:t xml:space="preserve">“As long as growth held up, you could absorb all the growth of U.S. supply,” said Roger Diwan, vice president for energy at IHS Markit. “Now </w:t>
      </w:r>
      <w:r w:rsidRPr="009E225E">
        <w:rPr>
          <w:rStyle w:val="StyleUnderline"/>
          <w:highlight w:val="yellow"/>
        </w:rPr>
        <w:t>with weaker demand,</w:t>
      </w:r>
      <w:r w:rsidRPr="009E225E">
        <w:rPr>
          <w:rStyle w:val="StyleUnderline"/>
        </w:rPr>
        <w:t xml:space="preserve"> the </w:t>
      </w:r>
      <w:r w:rsidRPr="009E225E">
        <w:rPr>
          <w:rStyle w:val="StyleUnderline"/>
          <w:highlight w:val="yellow"/>
        </w:rPr>
        <w:t xml:space="preserve">global supply growth is going to </w:t>
      </w:r>
      <w:r w:rsidRPr="009E225E">
        <w:rPr>
          <w:rStyle w:val="Emphasis"/>
          <w:highlight w:val="yellow"/>
        </w:rPr>
        <w:t>overwhelm global demand growth</w:t>
      </w:r>
      <w:r>
        <w:t>,” he added.</w:t>
      </w:r>
    </w:p>
    <w:p w:rsidR="00A071EC" w:rsidRDefault="00A071EC" w:rsidP="00A071EC">
      <w:r>
        <w:t>What if oil shipments were cut off?</w:t>
      </w:r>
    </w:p>
    <w:p w:rsidR="00A071EC" w:rsidRDefault="00A071EC" w:rsidP="00A071EC">
      <w:r>
        <w:t xml:space="preserve">It is important to keep in mind that </w:t>
      </w:r>
      <w:r w:rsidRPr="009E225E">
        <w:rPr>
          <w:rStyle w:val="StyleUnderline"/>
          <w:highlight w:val="yellow"/>
        </w:rPr>
        <w:t xml:space="preserve">there has been </w:t>
      </w:r>
      <w:r w:rsidRPr="009E225E">
        <w:rPr>
          <w:rStyle w:val="Emphasis"/>
          <w:highlight w:val="yellow"/>
        </w:rPr>
        <w:t>no actual disruption</w:t>
      </w:r>
      <w:r w:rsidRPr="009E225E">
        <w:rPr>
          <w:rStyle w:val="StyleUnderline"/>
        </w:rPr>
        <w:t xml:space="preserve"> of oil flows from the Gulf region</w:t>
      </w:r>
      <w:r>
        <w:t>.</w:t>
      </w:r>
    </w:p>
    <w:p w:rsidR="00A071EC" w:rsidRDefault="00A071EC" w:rsidP="00A071EC">
      <w:r>
        <w:t xml:space="preserve">But </w:t>
      </w:r>
      <w:r w:rsidRPr="009E225E">
        <w:rPr>
          <w:rStyle w:val="StyleUnderline"/>
        </w:rPr>
        <w:t>a major episode might well roil the markets</w:t>
      </w:r>
      <w:r>
        <w:t>. Analysts say that it would be very difficult to replace a large portion of the 21 million barrels or so of oil that flows through the Strait of Hormuz on an average day.</w:t>
      </w:r>
    </w:p>
    <w:p w:rsidR="00A071EC" w:rsidRDefault="00A071EC" w:rsidP="00A071EC">
      <w:r>
        <w:t>A major disruption would likely do the most damage to Asian economies. According to the United States Energy Information Administration, a government agency, 76 percent of the crude oil that flowed out of the Persian Gulf through the Strait of Hormuz went to Asian markets like China, India and Japan.</w:t>
      </w:r>
    </w:p>
    <w:p w:rsidR="00A071EC" w:rsidRDefault="00A071EC" w:rsidP="00A071EC">
      <w:r w:rsidRPr="009E225E">
        <w:rPr>
          <w:rStyle w:val="StyleUnderline"/>
        </w:rPr>
        <w:t xml:space="preserve">But </w:t>
      </w:r>
      <w:r w:rsidRPr="009E225E">
        <w:rPr>
          <w:rStyle w:val="StyleUnderline"/>
          <w:highlight w:val="yellow"/>
        </w:rPr>
        <w:t>a cutoff</w:t>
      </w:r>
      <w:r w:rsidRPr="009E225E">
        <w:rPr>
          <w:rStyle w:val="StyleUnderline"/>
        </w:rPr>
        <w:t xml:space="preserve"> of supplies </w:t>
      </w:r>
      <w:r w:rsidRPr="009E225E">
        <w:rPr>
          <w:rStyle w:val="StyleUnderline"/>
          <w:highlight w:val="yellow"/>
        </w:rPr>
        <w:t xml:space="preserve">would </w:t>
      </w:r>
      <w:r w:rsidRPr="009E225E">
        <w:rPr>
          <w:rStyle w:val="Emphasis"/>
          <w:highlight w:val="yellow"/>
        </w:rPr>
        <w:t>not</w:t>
      </w:r>
      <w:r w:rsidRPr="009E225E">
        <w:rPr>
          <w:rStyle w:val="StyleUnderline"/>
          <w:highlight w:val="yellow"/>
        </w:rPr>
        <w:t xml:space="preserve"> be in the interest of</w:t>
      </w:r>
      <w:r w:rsidRPr="009E225E">
        <w:rPr>
          <w:rStyle w:val="StyleUnderline"/>
        </w:rPr>
        <w:t xml:space="preserve"> any of the countries in the region, including </w:t>
      </w:r>
      <w:r w:rsidRPr="009E225E">
        <w:rPr>
          <w:rStyle w:val="StyleUnderline"/>
          <w:highlight w:val="yellow"/>
        </w:rPr>
        <w:t>Iran, which still exports</w:t>
      </w:r>
      <w:r w:rsidRPr="009E225E">
        <w:rPr>
          <w:rStyle w:val="StyleUnderline"/>
        </w:rPr>
        <w:t xml:space="preserve"> what oil it can through the Gulf. Oil provides a vital source of revenue for many governments in the region</w:t>
      </w:r>
      <w:r>
        <w:t>.</w:t>
      </w:r>
    </w:p>
    <w:p w:rsidR="00A071EC" w:rsidRPr="000C42B8" w:rsidRDefault="00A071EC" w:rsidP="00A071EC">
      <w:r w:rsidRPr="009E225E">
        <w:rPr>
          <w:rStyle w:val="StyleUnderline"/>
        </w:rPr>
        <w:t>The U</w:t>
      </w:r>
      <w:r>
        <w:t xml:space="preserve">nited </w:t>
      </w:r>
      <w:r w:rsidRPr="009E225E">
        <w:rPr>
          <w:rStyle w:val="StyleUnderline"/>
        </w:rPr>
        <w:t>S</w:t>
      </w:r>
      <w:r>
        <w:t xml:space="preserve">tates </w:t>
      </w:r>
      <w:r w:rsidRPr="009E225E">
        <w:rPr>
          <w:rStyle w:val="StyleUnderline"/>
        </w:rPr>
        <w:t>has shown</w:t>
      </w:r>
      <w:r>
        <w:t xml:space="preserve"> in the past that </w:t>
      </w:r>
      <w:r w:rsidRPr="009E225E">
        <w:rPr>
          <w:rStyle w:val="StyleUnderline"/>
        </w:rPr>
        <w:t>it is willing to go to great lengths to keep the sea lanes open</w:t>
      </w:r>
      <w:r>
        <w:t>. In the 1980s, for instance, after dozens of ships were damaged during the conflict between Iraq and Iran, navy vessels from the United States and other countries escorted tankers through the area. This time around, the United States might seek help from other oil importing countries like China and Japan.</w:t>
      </w:r>
    </w:p>
    <w:p w:rsidR="00A071EC" w:rsidRDefault="00A071EC" w:rsidP="0012022F"/>
    <w:p w:rsidR="00A76977" w:rsidRDefault="00EE5E90" w:rsidP="00A76977">
      <w:pPr>
        <w:pStyle w:val="Heading4"/>
      </w:pPr>
      <w:r>
        <w:t>8</w:t>
      </w:r>
      <w:r w:rsidR="007B44F8" w:rsidRPr="007B44F8">
        <w:t xml:space="preserve">. </w:t>
      </w:r>
      <w:r w:rsidR="00A76977" w:rsidRPr="00FE370F">
        <w:rPr>
          <w:u w:val="single"/>
        </w:rPr>
        <w:t>Case Outweighs</w:t>
      </w:r>
      <w:r w:rsidR="00A76977">
        <w:t xml:space="preserve"> — a shipping lane </w:t>
      </w:r>
      <w:r w:rsidR="00A76977" w:rsidRPr="00930658">
        <w:t>doesn’t justify</w:t>
      </w:r>
      <w:r w:rsidR="00A76977">
        <w:t xml:space="preserve"> the </w:t>
      </w:r>
      <w:r w:rsidR="00A76977" w:rsidRPr="00FE370F">
        <w:rPr>
          <w:u w:val="single"/>
        </w:rPr>
        <w:t>ongoing slaughter</w:t>
      </w:r>
      <w:r w:rsidR="00A76977">
        <w:t xml:space="preserve"> of civilians.</w:t>
      </w:r>
    </w:p>
    <w:p w:rsidR="00A76977" w:rsidRPr="00864209" w:rsidRDefault="00A76977" w:rsidP="00A76977">
      <w:r w:rsidRPr="00864209">
        <w:rPr>
          <w:rStyle w:val="Style13ptBold"/>
        </w:rPr>
        <w:t>Hunt 18</w:t>
      </w:r>
      <w:r>
        <w:t xml:space="preserve"> — Edward Hunt, Freelance Writer covering war and empire, holds a </w:t>
      </w:r>
      <w:r w:rsidRPr="00864209">
        <w:t>Ph</w:t>
      </w:r>
      <w:r>
        <w:t>.</w:t>
      </w:r>
      <w:r w:rsidRPr="00864209">
        <w:t>D</w:t>
      </w:r>
      <w:r>
        <w:t>.</w:t>
      </w:r>
      <w:r w:rsidRPr="00864209">
        <w:t xml:space="preserve"> in American Studies from the College of William </w:t>
      </w:r>
      <w:r>
        <w:t>and</w:t>
      </w:r>
      <w:r w:rsidRPr="00864209">
        <w:t xml:space="preserve"> Mary</w:t>
      </w:r>
      <w:r>
        <w:t>, 2018 (“</w:t>
      </w:r>
      <w:r w:rsidRPr="00864209">
        <w:t xml:space="preserve">As More Yemenis Die, U.S. Support Keeps a Major Oil Trade Route </w:t>
      </w:r>
      <w:r>
        <w:t>‘</w:t>
      </w:r>
      <w:r w:rsidRPr="00864209">
        <w:t>Open for Business</w:t>
      </w:r>
      <w:r>
        <w:t xml:space="preserve">’,” </w:t>
      </w:r>
      <w:r>
        <w:rPr>
          <w:i/>
        </w:rPr>
        <w:t>The Progressive</w:t>
      </w:r>
      <w:r>
        <w:t>, September 19</w:t>
      </w:r>
      <w:r w:rsidRPr="00864209">
        <w:rPr>
          <w:vertAlign w:val="superscript"/>
        </w:rPr>
        <w:t>th</w:t>
      </w:r>
      <w:r>
        <w:t xml:space="preserve">, Available Online at </w:t>
      </w:r>
      <w:hyperlink r:id="rId86" w:history="1">
        <w:r w:rsidRPr="00B46863">
          <w:rPr>
            <w:rStyle w:val="Hyperlink"/>
          </w:rPr>
          <w:t>https://progressive.org/dispatches/yemenis-die-major-oil-trade-route-remains-open-180919/</w:t>
        </w:r>
      </w:hyperlink>
      <w:r>
        <w:t>, Accessed 06-25-2019)</w:t>
      </w:r>
    </w:p>
    <w:p w:rsidR="00A76977" w:rsidRDefault="00A76977" w:rsidP="00A76977">
      <w:r w:rsidRPr="00864209">
        <w:rPr>
          <w:rStyle w:val="StyleUnderline"/>
        </w:rPr>
        <w:t>As the Trump Administration continues to support the vicious Saudi-led military intervention in Yemen, growing evidence indicates that its support is largely motivated by concerns about the Bab el-Mandeb Strait</w:t>
      </w:r>
      <w:r>
        <w:t>, a narrow sea passage off Yemen’s western coast.</w:t>
      </w:r>
    </w:p>
    <w:p w:rsidR="00A76977" w:rsidRDefault="00A76977" w:rsidP="00A76977">
      <w:r>
        <w:t xml:space="preserve">According to the U.S. Energy Information Administration, the Bab el-Mandeb Strait is one of the three most important oil trade chokepoints—narrow channels along widely used global sea routes—around the Arabian Peninsula. Although its place in the war has been </w:t>
      </w:r>
      <w:r>
        <w:lastRenderedPageBreak/>
        <w:t>largely ignored by the U.S. media, the strait has been a central factor in U.S. planning. Roughly five million barrels of oil and oil-based products pass through the strait on a daily basis, eventually making their way to Asia, Europe, and the United States.</w:t>
      </w:r>
    </w:p>
    <w:p w:rsidR="00A76977" w:rsidRDefault="00A76977" w:rsidP="00A76977">
      <w:r>
        <w:t>Publicly, Trump Administration officials say very little about the strait, insisting they are simply looking for a way to end the war. They claim to be focused on helping the Saudi-led military coalition pressure Iranian-backed Houthi rebels into accepting a political deal that will return to power the government of exiled Yemeni President Abdrabbuh Mansour Hadi.</w:t>
      </w:r>
    </w:p>
    <w:p w:rsidR="00A76977" w:rsidRDefault="00A76977" w:rsidP="00A76977">
      <w:r>
        <w:t xml:space="preserve">Yet over the past year, </w:t>
      </w:r>
      <w:r w:rsidRPr="003E6077">
        <w:rPr>
          <w:rStyle w:val="StyleUnderline"/>
          <w:highlight w:val="yellow"/>
        </w:rPr>
        <w:t>Trump officials</w:t>
      </w:r>
      <w:r w:rsidRPr="003E6077">
        <w:rPr>
          <w:rStyle w:val="StyleUnderline"/>
        </w:rPr>
        <w:t xml:space="preserve"> and analysts </w:t>
      </w:r>
      <w:r w:rsidRPr="003E6077">
        <w:rPr>
          <w:rStyle w:val="StyleUnderline"/>
          <w:highlight w:val="yellow"/>
        </w:rPr>
        <w:t>have</w:t>
      </w:r>
      <w:r w:rsidRPr="003E6077">
        <w:rPr>
          <w:rStyle w:val="StyleUnderline"/>
        </w:rPr>
        <w:t xml:space="preserve"> repeatedly </w:t>
      </w:r>
      <w:r w:rsidRPr="003E6077">
        <w:rPr>
          <w:rStyle w:val="StyleUnderline"/>
          <w:highlight w:val="yellow"/>
        </w:rPr>
        <w:t>prioritized the strait</w:t>
      </w:r>
      <w:r w:rsidRPr="003E6077">
        <w:rPr>
          <w:rStyle w:val="StyleUnderline"/>
        </w:rPr>
        <w:t xml:space="preserve"> in both strategic and military planning</w:t>
      </w:r>
      <w:r>
        <w:t>.</w:t>
      </w:r>
    </w:p>
    <w:p w:rsidR="00A76977" w:rsidRDefault="00A76977" w:rsidP="00A76977">
      <w:r>
        <w:t>A recent report by the Congressional Research Service, for example, includes a section titled “Houthi threaten Commercial Shipping in the Red Sea.” The report, which maps the world’s major oil chokepoints, highlights the 4.8 million barrels of crude oil and petroleum liquids that passed through the Bab el-Mandeb Strait on a daily basis in 2016.</w:t>
      </w:r>
    </w:p>
    <w:p w:rsidR="00A76977" w:rsidRDefault="00A76977" w:rsidP="00A76977">
      <w:r>
        <w:t xml:space="preserve">The war in Yemen began in March 2015, when a Saudi-led military coalition attacked the Houthi rebels, who had taken over the western part of the country. </w:t>
      </w:r>
      <w:r w:rsidRPr="003E6077">
        <w:rPr>
          <w:rStyle w:val="StyleUnderline"/>
        </w:rPr>
        <w:t>Since the beginning of the intervention, the U.S. government supported the</w:t>
      </w:r>
      <w:r>
        <w:t xml:space="preserve"> Saudi-led </w:t>
      </w:r>
      <w:r w:rsidRPr="003E6077">
        <w:rPr>
          <w:rStyle w:val="StyleUnderline"/>
        </w:rPr>
        <w:t>coalition with military advice, intelligence support, precision-guided munitions, and air-to-air refueling</w:t>
      </w:r>
      <w:r>
        <w:t>.</w:t>
      </w:r>
    </w:p>
    <w:p w:rsidR="00A76977" w:rsidRDefault="00A76977" w:rsidP="00A76977">
      <w:r w:rsidRPr="003E6077">
        <w:rPr>
          <w:rStyle w:val="StyleUnderline"/>
          <w:highlight w:val="yellow"/>
        </w:rPr>
        <w:t>This has been devastating</w:t>
      </w:r>
      <w:r w:rsidRPr="003E6077">
        <w:rPr>
          <w:rStyle w:val="StyleUnderline"/>
        </w:rPr>
        <w:t xml:space="preserve"> for the people of Yemen. </w:t>
      </w:r>
      <w:r w:rsidRPr="003E6077">
        <w:rPr>
          <w:rStyle w:val="StyleUnderline"/>
          <w:highlight w:val="yellow"/>
        </w:rPr>
        <w:t>The</w:t>
      </w:r>
      <w:r w:rsidRPr="003E6077">
        <w:rPr>
          <w:rStyle w:val="StyleUnderline"/>
        </w:rPr>
        <w:t xml:space="preserve"> U.S.-backed</w:t>
      </w:r>
      <w:r>
        <w:t xml:space="preserve"> Saudi-led </w:t>
      </w:r>
      <w:r w:rsidRPr="003E6077">
        <w:rPr>
          <w:rStyle w:val="StyleUnderline"/>
          <w:highlight w:val="yellow"/>
        </w:rPr>
        <w:t>coalition has killed thousands</w:t>
      </w:r>
      <w:r w:rsidRPr="003E6077">
        <w:rPr>
          <w:rStyle w:val="StyleUnderline"/>
        </w:rPr>
        <w:t xml:space="preserve"> of civilians </w:t>
      </w:r>
      <w:r w:rsidRPr="003E6077">
        <w:rPr>
          <w:rStyle w:val="StyleUnderline"/>
          <w:highlight w:val="yellow"/>
        </w:rPr>
        <w:t>and caused a humanitarian crisis</w:t>
      </w:r>
      <w:r w:rsidRPr="003E6077">
        <w:rPr>
          <w:rStyle w:val="StyleUnderline"/>
        </w:rPr>
        <w:t>. More than 8 million people are facing starvation, more than 1 million people have contracted cholera, and more than 2,000 people have died of cholera</w:t>
      </w:r>
      <w:r>
        <w:t>.</w:t>
      </w:r>
    </w:p>
    <w:p w:rsidR="00A76977" w:rsidRDefault="00A76977" w:rsidP="00A76977">
      <w:r>
        <w:t xml:space="preserve">“I’ve argued from the beginning that </w:t>
      </w:r>
      <w:r w:rsidRPr="003E6077">
        <w:rPr>
          <w:rStyle w:val="StyleUnderline"/>
          <w:highlight w:val="yellow"/>
        </w:rPr>
        <w:t>there is a U.S. imprint on every single</w:t>
      </w:r>
      <w:r w:rsidRPr="003E6077">
        <w:rPr>
          <w:rStyle w:val="StyleUnderline"/>
        </w:rPr>
        <w:t xml:space="preserve"> civilian </w:t>
      </w:r>
      <w:r w:rsidRPr="003E6077">
        <w:rPr>
          <w:rStyle w:val="StyleUnderline"/>
          <w:highlight w:val="yellow"/>
        </w:rPr>
        <w:t>death</w:t>
      </w:r>
      <w:r w:rsidRPr="003E6077">
        <w:rPr>
          <w:rStyle w:val="StyleUnderline"/>
        </w:rPr>
        <w:t xml:space="preserve"> inside Yemen</w:t>
      </w:r>
      <w:r>
        <w:t xml:space="preserve">,” </w:t>
      </w:r>
      <w:r w:rsidRPr="003E6077">
        <w:rPr>
          <w:rStyle w:val="StyleUnderline"/>
        </w:rPr>
        <w:t>Senator</w:t>
      </w:r>
      <w:r>
        <w:t xml:space="preserve"> Chris </w:t>
      </w:r>
      <w:r w:rsidRPr="003E6077">
        <w:rPr>
          <w:rStyle w:val="StyleUnderline"/>
        </w:rPr>
        <w:t>Murphy</w:t>
      </w:r>
      <w:r>
        <w:t xml:space="preserve">, Democrat of Connecticut, has </w:t>
      </w:r>
      <w:r w:rsidRPr="003E6077">
        <w:rPr>
          <w:rStyle w:val="StyleUnderline"/>
        </w:rPr>
        <w:t>said</w:t>
      </w:r>
      <w:r>
        <w:t>. “</w:t>
      </w:r>
      <w:r w:rsidRPr="003E6077">
        <w:rPr>
          <w:rStyle w:val="StyleUnderline"/>
        </w:rPr>
        <w:t>I don’t think the Saudis would be conducting this level of atrocity if not for the support from the U</w:t>
      </w:r>
      <w:r>
        <w:t xml:space="preserve">nited </w:t>
      </w:r>
      <w:r w:rsidRPr="003E6077">
        <w:rPr>
          <w:rStyle w:val="StyleUnderline"/>
        </w:rPr>
        <w:t>S</w:t>
      </w:r>
      <w:r>
        <w:t>tates.” Additional U.S. officials have accused the U.S. government of complicity in both the killings of civilians and the humanitarian crisis.</w:t>
      </w:r>
    </w:p>
    <w:p w:rsidR="00A76977" w:rsidRDefault="00A76977" w:rsidP="00A76977">
      <w:r w:rsidRPr="003E6077">
        <w:rPr>
          <w:rStyle w:val="StyleUnderline"/>
        </w:rPr>
        <w:t>While the Trump Administration claims it is trying to end the conflict, its officials are clearly worried that a Houthi-led government will make it more difficult for oil tankers and other ships to pass through the area</w:t>
      </w:r>
      <w:r>
        <w:t>.</w:t>
      </w:r>
    </w:p>
    <w:p w:rsidR="00A76977" w:rsidRDefault="00A76977" w:rsidP="00A76977">
      <w:r>
        <w:t>U.S. General Joseph Votel, the Commander of U.S. Central Command (CENTCOM) warned Congress in February that sixty to seventy ships pass through the strait every day, making any disruption “a very real threat that we have to pay attention to.” A month later, he told Congress that it was a priority for CENTCOM to keep the shipping lanes open. “We are principally focused on the ballistic missile threat and the maritime threat that plays out in the Bab el-Mandeb and in the Red Sea to the west of Yemen,” he said.</w:t>
      </w:r>
    </w:p>
    <w:p w:rsidR="00A76977" w:rsidRDefault="00A76977" w:rsidP="00A76977">
      <w:r>
        <w:t>Secretary of Defense James Mattis has raised similar concerns, warning that shipping would be imperiled if “we don’t get this under control.”</w:t>
      </w:r>
    </w:p>
    <w:p w:rsidR="00A76977" w:rsidRDefault="00A76977" w:rsidP="00A76977">
      <w:r>
        <w:t>The Trump Administration’s concerns are consistent with broader U.S. strategic priorities for the Middle East. President Trump has repeatedly mused about the possibility of taking the region’s oil, and establishment officials have voiced their commitments to keeping the region’s oil available to global oil markets.</w:t>
      </w:r>
    </w:p>
    <w:p w:rsidR="00A76977" w:rsidRDefault="00A76977" w:rsidP="00A76977">
      <w:r>
        <w:t>About a year ago, former U.S. diplomat Eric Edelman told Congress that any disruptions in the global oil supply could be problematic for the U.S. economy. “This is especially true of the Middle East, which contains half of global proven oil reserves, accounts for one-third of oil production and exports, and is home to three of the world’s four biggest oil transit chokepoints,” he explained.</w:t>
      </w:r>
    </w:p>
    <w:p w:rsidR="00A76977" w:rsidRDefault="00A76977" w:rsidP="00A76977">
      <w:r>
        <w:t>In July, Secretary of State Mike Pompeo announced that the Trump Administration would prevent disruptions. “The world should know that America is committed to keeping sea lanes open, to keep transit of oil available for the entire world,” he said.</w:t>
      </w:r>
    </w:p>
    <w:p w:rsidR="00A76977" w:rsidRDefault="00A76977" w:rsidP="00A76977">
      <w:r w:rsidRPr="003E6077">
        <w:rPr>
          <w:rStyle w:val="StyleUnderline"/>
        </w:rPr>
        <w:t>These intentions clarify the reasons behind the Trump Administration’s military support for the</w:t>
      </w:r>
      <w:r>
        <w:t xml:space="preserve"> Saudi-led </w:t>
      </w:r>
      <w:r w:rsidRPr="003E6077">
        <w:rPr>
          <w:rStyle w:val="StyleUnderline"/>
        </w:rPr>
        <w:t xml:space="preserve">coalition. </w:t>
      </w:r>
      <w:r w:rsidRPr="003E6077">
        <w:rPr>
          <w:rStyle w:val="StyleUnderline"/>
          <w:highlight w:val="yellow"/>
        </w:rPr>
        <w:t>The administration appears to prioritize the sliver of sea</w:t>
      </w:r>
      <w:r w:rsidRPr="003E6077">
        <w:rPr>
          <w:rStyle w:val="StyleUnderline"/>
        </w:rPr>
        <w:t xml:space="preserve"> off the western coast of Yemen</w:t>
      </w:r>
      <w:r>
        <w:t>, where much of the region’s oil remains in transit.</w:t>
      </w:r>
    </w:p>
    <w:p w:rsidR="00A76977" w:rsidRDefault="00A76977" w:rsidP="00A76977">
      <w:r w:rsidRPr="003E6077">
        <w:rPr>
          <w:rStyle w:val="StyleUnderline"/>
        </w:rPr>
        <w:t xml:space="preserve">Its support continues </w:t>
      </w:r>
      <w:r w:rsidRPr="003E6077">
        <w:rPr>
          <w:rStyle w:val="StyleUnderline"/>
          <w:highlight w:val="yellow"/>
        </w:rPr>
        <w:t>despite</w:t>
      </w:r>
      <w:r w:rsidRPr="003E6077">
        <w:rPr>
          <w:rStyle w:val="StyleUnderline"/>
        </w:rPr>
        <w:t xml:space="preserve"> a recent spate of </w:t>
      </w:r>
      <w:r w:rsidRPr="003E6077">
        <w:rPr>
          <w:rStyle w:val="StyleUnderline"/>
          <w:highlight w:val="yellow"/>
        </w:rPr>
        <w:t>horrors</w:t>
      </w:r>
      <w:r w:rsidRPr="003E6077">
        <w:rPr>
          <w:rStyle w:val="StyleUnderline"/>
        </w:rPr>
        <w:t xml:space="preserve">, </w:t>
      </w:r>
      <w:r w:rsidRPr="003E6077">
        <w:rPr>
          <w:rStyle w:val="StyleUnderline"/>
          <w:highlight w:val="yellow"/>
        </w:rPr>
        <w:t xml:space="preserve">including </w:t>
      </w:r>
      <w:r w:rsidRPr="003E6077">
        <w:rPr>
          <w:rStyle w:val="Emphasis"/>
          <w:highlight w:val="yellow"/>
        </w:rPr>
        <w:t>deadly attacks</w:t>
      </w:r>
      <w:r w:rsidRPr="003E6077">
        <w:rPr>
          <w:rStyle w:val="StyleUnderline"/>
          <w:highlight w:val="yellow"/>
        </w:rPr>
        <w:t xml:space="preserve"> on a fish market, a school bus, and fleeing civilians</w:t>
      </w:r>
      <w:r>
        <w:t>.</w:t>
      </w:r>
    </w:p>
    <w:p w:rsidR="00A76977" w:rsidRDefault="00A76977" w:rsidP="00A76977">
      <w:r>
        <w:t>“The Bab el-Mandeb is open for business, as far as we're concerned,” General Votel recently remarked. “One of our key missions here is to ensure freedom of navigation, freedom of commerce, and we will continue to exercise that through the region.”</w:t>
      </w:r>
    </w:p>
    <w:p w:rsidR="00A76977" w:rsidRDefault="00A76977" w:rsidP="00A76977">
      <w:r w:rsidRPr="003E6077">
        <w:rPr>
          <w:rStyle w:val="StyleUnderline"/>
        </w:rPr>
        <w:t xml:space="preserve">By </w:t>
      </w:r>
      <w:r w:rsidRPr="003E6077">
        <w:rPr>
          <w:rStyle w:val="StyleUnderline"/>
          <w:highlight w:val="yellow"/>
        </w:rPr>
        <w:t>prioritizing</w:t>
      </w:r>
      <w:r w:rsidRPr="003E6077">
        <w:rPr>
          <w:rStyle w:val="StyleUnderline"/>
        </w:rPr>
        <w:t xml:space="preserve"> the security of the </w:t>
      </w:r>
      <w:r w:rsidRPr="003E6077">
        <w:rPr>
          <w:rStyle w:val="StyleUnderline"/>
          <w:highlight w:val="yellow"/>
        </w:rPr>
        <w:t>Bab el-Mandeb</w:t>
      </w:r>
      <w:r w:rsidRPr="003E6077">
        <w:rPr>
          <w:rStyle w:val="StyleUnderline"/>
        </w:rPr>
        <w:t xml:space="preserve"> strait for oil transit, the Trump Administration </w:t>
      </w:r>
      <w:r w:rsidRPr="003E6077">
        <w:rPr>
          <w:rStyle w:val="StyleUnderline"/>
          <w:highlight w:val="yellow"/>
        </w:rPr>
        <w:t>ensures</w:t>
      </w:r>
      <w:r w:rsidRPr="003E6077">
        <w:rPr>
          <w:rStyle w:val="StyleUnderline"/>
        </w:rPr>
        <w:t xml:space="preserve"> that </w:t>
      </w:r>
      <w:r w:rsidRPr="003E6077">
        <w:rPr>
          <w:rStyle w:val="Emphasis"/>
          <w:highlight w:val="yellow"/>
        </w:rPr>
        <w:t>the war will continue</w:t>
      </w:r>
      <w:r w:rsidRPr="003E6077">
        <w:rPr>
          <w:rStyle w:val="StyleUnderline"/>
          <w:highlight w:val="yellow"/>
        </w:rPr>
        <w:t xml:space="preserve"> and</w:t>
      </w:r>
      <w:r w:rsidRPr="003E6077">
        <w:rPr>
          <w:rStyle w:val="StyleUnderline"/>
        </w:rPr>
        <w:t xml:space="preserve"> that </w:t>
      </w:r>
      <w:r w:rsidRPr="003E6077">
        <w:rPr>
          <w:rStyle w:val="Emphasis"/>
        </w:rPr>
        <w:t xml:space="preserve">the Yemeni </w:t>
      </w:r>
      <w:r w:rsidRPr="003E6077">
        <w:rPr>
          <w:rStyle w:val="Emphasis"/>
          <w:highlight w:val="yellow"/>
        </w:rPr>
        <w:t>people will continue to die</w:t>
      </w:r>
      <w:r>
        <w:t>.</w:t>
      </w:r>
    </w:p>
    <w:p w:rsidR="00A76977" w:rsidRDefault="00A76977" w:rsidP="0012022F"/>
    <w:p w:rsidR="00740CAC" w:rsidRDefault="00EE5E90" w:rsidP="00740CAC">
      <w:pPr>
        <w:pStyle w:val="Heading4"/>
      </w:pPr>
      <w:r>
        <w:t>9</w:t>
      </w:r>
      <w:r w:rsidR="00740CAC">
        <w:t xml:space="preserve">. </w:t>
      </w:r>
      <w:r w:rsidR="00740CAC" w:rsidRPr="00740CAC">
        <w:rPr>
          <w:u w:val="single"/>
        </w:rPr>
        <w:t>No Economic Decline Impact</w:t>
      </w:r>
      <w:r w:rsidR="00740CAC">
        <w:t xml:space="preserve"> — </w:t>
      </w:r>
      <w:r w:rsidR="00740CAC" w:rsidRPr="003B16B0">
        <w:rPr>
          <w:u w:val="single"/>
        </w:rPr>
        <w:t>strong disincentives</w:t>
      </w:r>
      <w:r w:rsidR="00740CAC">
        <w:t xml:space="preserve"> still prevent war. </w:t>
      </w:r>
    </w:p>
    <w:p w:rsidR="00740CAC" w:rsidRDefault="00740CAC" w:rsidP="00740CAC">
      <w:r w:rsidRPr="003B16B0">
        <w:rPr>
          <w:rStyle w:val="Style13ptBold"/>
        </w:rPr>
        <w:t>Jervis 11</w:t>
      </w:r>
      <w:r>
        <w:t xml:space="preserve"> — Robert Jervis, </w:t>
      </w:r>
      <w:r w:rsidRPr="001140C4">
        <w:t xml:space="preserve">Adlai E. Stevenson Professor of International Politics </w:t>
      </w:r>
      <w:r>
        <w:t xml:space="preserve">in the Department of Political Science and </w:t>
      </w:r>
      <w:r w:rsidRPr="001140C4">
        <w:t>School of International and Public Affairs</w:t>
      </w:r>
      <w:r>
        <w:t xml:space="preserve"> at Columbia University, F</w:t>
      </w:r>
      <w:r w:rsidRPr="001140C4">
        <w:t>ellow of the American Association for the Advancement of Science and the American Academy of Arts and Sciences</w:t>
      </w:r>
      <w:r>
        <w:t xml:space="preserve">, former </w:t>
      </w:r>
      <w:r w:rsidRPr="001140C4">
        <w:t>President of the American Political Science Association</w:t>
      </w:r>
      <w:r>
        <w:t xml:space="preserve">, holds a Ph.D. from the </w:t>
      </w:r>
      <w:r>
        <w:lastRenderedPageBreak/>
        <w:t xml:space="preserve">University of California-Berkeley, 2011 (“Force in Our Times,” </w:t>
      </w:r>
      <w:r w:rsidRPr="003B16B0">
        <w:rPr>
          <w:i/>
        </w:rPr>
        <w:t>International Relations</w:t>
      </w:r>
      <w:r>
        <w:t>, Volume 25, Number 4, December, Available Online to Subscribing Institutions via Sage Journals, p. 414)</w:t>
      </w:r>
    </w:p>
    <w:p w:rsidR="00740CAC" w:rsidRDefault="00740CAC" w:rsidP="00740CAC">
      <w:r w:rsidRPr="00C21C42">
        <w:t xml:space="preserve">Even if war is still seen as evil, the security community could be dissolved if severe conflicts of interest were to arise. Could the more peaceful world generate new interests that would bring the members of the community into sharp disputes?45 A zero-sum sense of status would be one example, perhaps linked to a steep rise in nationalism. More likely would be </w:t>
      </w:r>
      <w:r w:rsidRPr="00C21C42">
        <w:rPr>
          <w:rStyle w:val="StyleUnderline"/>
        </w:rPr>
        <w:t>a worsening of the current economic difficulties</w:t>
      </w:r>
      <w:r w:rsidRPr="00C21C42">
        <w:t xml:space="preserve">, which </w:t>
      </w:r>
      <w:r w:rsidRPr="00C21C42">
        <w:rPr>
          <w:rStyle w:val="StyleUnderline"/>
        </w:rPr>
        <w:t>could</w:t>
      </w:r>
      <w:r w:rsidRPr="00C21C42">
        <w:t xml:space="preserve"> itself </w:t>
      </w:r>
      <w:r w:rsidRPr="00C21C42">
        <w:rPr>
          <w:rStyle w:val="StyleUnderline"/>
        </w:rPr>
        <w:t xml:space="preserve">produce greater nationalism, undermine democracy and bring back old-fashioned beggar-my-neighbor economic policies. While these dangers are real, </w:t>
      </w:r>
      <w:r w:rsidRPr="00F12978">
        <w:rPr>
          <w:rStyle w:val="StyleUnderline"/>
          <w:highlight w:val="yellow"/>
        </w:rPr>
        <w:t xml:space="preserve">it is </w:t>
      </w:r>
      <w:r w:rsidRPr="00F12978">
        <w:rPr>
          <w:rStyle w:val="Emphasis"/>
          <w:highlight w:val="yellow"/>
        </w:rPr>
        <w:t>hard to believe</w:t>
      </w:r>
      <w:r w:rsidRPr="00F12978">
        <w:rPr>
          <w:rStyle w:val="StyleUnderline"/>
          <w:highlight w:val="yellow"/>
        </w:rPr>
        <w:t xml:space="preserve"> that</w:t>
      </w:r>
      <w:r w:rsidRPr="00C21C42">
        <w:rPr>
          <w:rStyle w:val="StyleUnderline"/>
        </w:rPr>
        <w:t xml:space="preserve"> the </w:t>
      </w:r>
      <w:r w:rsidRPr="00F12978">
        <w:rPr>
          <w:rStyle w:val="StyleUnderline"/>
          <w:highlight w:val="yellow"/>
        </w:rPr>
        <w:t>conflicts could be great enough to lead</w:t>
      </w:r>
      <w:r w:rsidRPr="00C21C42">
        <w:rPr>
          <w:rStyle w:val="StyleUnderline"/>
        </w:rPr>
        <w:t xml:space="preserve"> the </w:t>
      </w:r>
      <w:r w:rsidRPr="00F12978">
        <w:rPr>
          <w:rStyle w:val="StyleUnderline"/>
          <w:highlight w:val="yellow"/>
        </w:rPr>
        <w:t xml:space="preserve">members of the community to </w:t>
      </w:r>
      <w:r w:rsidRPr="00F12978">
        <w:rPr>
          <w:rStyle w:val="Emphasis"/>
          <w:highlight w:val="yellow"/>
        </w:rPr>
        <w:t>contemplate fighting each other</w:t>
      </w:r>
      <w:r w:rsidRPr="00C21C42">
        <w:t xml:space="preserve">. It is not so much that economic interdependence has proceeded to the point where it could not be reversed – states that were more internally interdependent than anything seen internationally have fought bloody civil wars. Rather it is that </w:t>
      </w:r>
      <w:r w:rsidRPr="00C21C42">
        <w:rPr>
          <w:rStyle w:val="StyleUnderline"/>
        </w:rPr>
        <w:t xml:space="preserve">even if the more extreme versions of free trade and economic liberalism become discredited, </w:t>
      </w:r>
      <w:r w:rsidRPr="00F12978">
        <w:rPr>
          <w:rStyle w:val="StyleUnderline"/>
          <w:highlight w:val="yellow"/>
        </w:rPr>
        <w:t xml:space="preserve">it is </w:t>
      </w:r>
      <w:r w:rsidRPr="00F12978">
        <w:rPr>
          <w:rStyle w:val="Emphasis"/>
          <w:highlight w:val="yellow"/>
        </w:rPr>
        <w:t>hard to see</w:t>
      </w:r>
      <w:r w:rsidRPr="00F12978">
        <w:rPr>
          <w:rStyle w:val="StyleUnderline"/>
          <w:highlight w:val="yellow"/>
        </w:rPr>
        <w:t xml:space="preserve"> how</w:t>
      </w:r>
      <w:r w:rsidRPr="00C21C42">
        <w:rPr>
          <w:rStyle w:val="StyleUnderline"/>
        </w:rPr>
        <w:t xml:space="preserve"> without building on a preexisting high level of political conflict </w:t>
      </w:r>
      <w:r w:rsidRPr="00F12978">
        <w:rPr>
          <w:rStyle w:val="StyleUnderline"/>
          <w:highlight w:val="yellow"/>
        </w:rPr>
        <w:t>leaders</w:t>
      </w:r>
      <w:r w:rsidRPr="00C21C42">
        <w:rPr>
          <w:rStyle w:val="StyleUnderline"/>
        </w:rPr>
        <w:t xml:space="preserve"> and mass opinion </w:t>
      </w:r>
      <w:r w:rsidRPr="00F12978">
        <w:rPr>
          <w:rStyle w:val="StyleUnderline"/>
          <w:highlight w:val="yellow"/>
        </w:rPr>
        <w:t>would come to believe</w:t>
      </w:r>
      <w:r w:rsidRPr="00C21C42">
        <w:rPr>
          <w:rStyle w:val="StyleUnderline"/>
        </w:rPr>
        <w:t xml:space="preserve"> that </w:t>
      </w:r>
      <w:r w:rsidRPr="00F12978">
        <w:rPr>
          <w:rStyle w:val="StyleUnderline"/>
          <w:highlight w:val="yellow"/>
        </w:rPr>
        <w:t xml:space="preserve">their countries could </w:t>
      </w:r>
      <w:r w:rsidRPr="00F12978">
        <w:rPr>
          <w:rStyle w:val="Emphasis"/>
          <w:highlight w:val="yellow"/>
        </w:rPr>
        <w:t>prosper</w:t>
      </w:r>
      <w:r w:rsidRPr="00F12978">
        <w:rPr>
          <w:rStyle w:val="StyleUnderline"/>
          <w:highlight w:val="yellow"/>
        </w:rPr>
        <w:t xml:space="preserve"> by</w:t>
      </w:r>
      <w:r w:rsidRPr="00C21C42">
        <w:rPr>
          <w:rStyle w:val="StyleUnderline"/>
        </w:rPr>
        <w:t xml:space="preserve"> impoverishing or even </w:t>
      </w:r>
      <w:r w:rsidRPr="00F12978">
        <w:rPr>
          <w:rStyle w:val="Emphasis"/>
          <w:highlight w:val="yellow"/>
        </w:rPr>
        <w:t>attacking others</w:t>
      </w:r>
      <w:r w:rsidRPr="00C21C42">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F12978">
        <w:rPr>
          <w:rStyle w:val="StyleUnderline"/>
          <w:highlight w:val="yellow"/>
        </w:rPr>
        <w:t>the</w:t>
      </w:r>
      <w:r w:rsidRPr="00C21C42">
        <w:rPr>
          <w:rStyle w:val="StyleUnderline"/>
        </w:rPr>
        <w:t xml:space="preserve"> very </w:t>
      </w:r>
      <w:r w:rsidRPr="00F12978">
        <w:rPr>
          <w:rStyle w:val="StyleUnderline"/>
          <w:highlight w:val="yellow"/>
        </w:rPr>
        <w:t>fact that we have seen</w:t>
      </w:r>
      <w:r w:rsidRPr="00C21C42">
        <w:rPr>
          <w:rStyle w:val="StyleUnderline"/>
        </w:rPr>
        <w:t xml:space="preserve"> such </w:t>
      </w:r>
      <w:r w:rsidRPr="00F12978">
        <w:rPr>
          <w:rStyle w:val="StyleUnderline"/>
          <w:highlight w:val="yellow"/>
        </w:rPr>
        <w:t xml:space="preserve">a sharp economic down-turn without </w:t>
      </w:r>
      <w:r w:rsidRPr="00F12978">
        <w:rPr>
          <w:rStyle w:val="Emphasis"/>
          <w:highlight w:val="yellow"/>
        </w:rPr>
        <w:t>anyone</w:t>
      </w:r>
      <w:r w:rsidRPr="00F12978">
        <w:rPr>
          <w:rStyle w:val="StyleUnderline"/>
          <w:highlight w:val="yellow"/>
        </w:rPr>
        <w:t xml:space="preserve"> suggesting that force</w:t>
      </w:r>
      <w:r w:rsidRPr="00C21C42">
        <w:rPr>
          <w:rStyle w:val="StyleUnderline"/>
        </w:rPr>
        <w:t xml:space="preserve"> of arms </w:t>
      </w:r>
      <w:r w:rsidRPr="00F12978">
        <w:rPr>
          <w:rStyle w:val="StyleUnderline"/>
          <w:highlight w:val="yellow"/>
        </w:rPr>
        <w:t xml:space="preserve">is the solution shows that </w:t>
      </w:r>
      <w:r w:rsidRPr="00F12978">
        <w:rPr>
          <w:rStyle w:val="Emphasis"/>
          <w:highlight w:val="yellow"/>
        </w:rPr>
        <w:t>even if</w:t>
      </w:r>
      <w:r w:rsidRPr="00F12978">
        <w:rPr>
          <w:rStyle w:val="StyleUnderline"/>
          <w:highlight w:val="yellow"/>
        </w:rPr>
        <w:t xml:space="preserve"> bad times bring about greater economic conflict, it </w:t>
      </w:r>
      <w:r w:rsidRPr="00F12978">
        <w:rPr>
          <w:rStyle w:val="Emphasis"/>
          <w:highlight w:val="yellow"/>
        </w:rPr>
        <w:t>will not make war thinkable</w:t>
      </w:r>
      <w:r w:rsidRPr="00C21C42">
        <w:t>.</w:t>
      </w:r>
    </w:p>
    <w:p w:rsidR="00A76977" w:rsidRDefault="00A76977" w:rsidP="0012022F"/>
    <w:p w:rsidR="00CF7531" w:rsidRDefault="00CF7531" w:rsidP="003802EC">
      <w:pPr>
        <w:pStyle w:val="Heading3"/>
      </w:pPr>
      <w:r>
        <w:lastRenderedPageBreak/>
        <w:t>Extend: “Plan Decreases Iranian Influence”</w:t>
      </w:r>
    </w:p>
    <w:p w:rsidR="00C8608C" w:rsidRDefault="00C8608C" w:rsidP="00C8608C">
      <w:pPr>
        <w:pStyle w:val="Heading4"/>
      </w:pPr>
      <w:r w:rsidRPr="00C8608C">
        <w:rPr>
          <w:u w:val="single"/>
        </w:rPr>
        <w:t>Ending the war</w:t>
      </w:r>
      <w:r>
        <w:t xml:space="preserve"> is the best way to contain Iranian influence</w:t>
      </w:r>
      <w:r w:rsidR="00EE03A7">
        <w:t xml:space="preserve"> — their impact is not unique. </w:t>
      </w:r>
      <w:r>
        <w:t xml:space="preserve"> </w:t>
      </w:r>
    </w:p>
    <w:p w:rsidR="00C8608C" w:rsidRDefault="00C8608C" w:rsidP="00C8608C">
      <w:r w:rsidRPr="007A4642">
        <w:rPr>
          <w:rStyle w:val="Style13ptBold"/>
        </w:rPr>
        <w:t xml:space="preserve">Reisener </w:t>
      </w:r>
      <w:r>
        <w:rPr>
          <w:rStyle w:val="Style13ptBold"/>
        </w:rPr>
        <w:t>19</w:t>
      </w:r>
      <w:r>
        <w:t xml:space="preserve"> — </w:t>
      </w:r>
      <w:r w:rsidRPr="00A7005A">
        <w:t>Matthew Reisener</w:t>
      </w:r>
      <w:r>
        <w:t>, P</w:t>
      </w:r>
      <w:r w:rsidRPr="007A4642">
        <w:t xml:space="preserve">rogram </w:t>
      </w:r>
      <w:r>
        <w:t>A</w:t>
      </w:r>
      <w:r w:rsidRPr="007A4642">
        <w:t>ssociate at the Center for the National Interest</w:t>
      </w:r>
      <w:r>
        <w:t>, 2019 (“</w:t>
      </w:r>
      <w:r w:rsidRPr="00DD5F31">
        <w:t>America Must Question Ally Actions in Yemen</w:t>
      </w:r>
      <w:r>
        <w:t xml:space="preserve">,” </w:t>
      </w:r>
      <w:r>
        <w:rPr>
          <w:i/>
        </w:rPr>
        <w:t>The National Interest</w:t>
      </w:r>
      <w:r>
        <w:t>, February 23</w:t>
      </w:r>
      <w:r w:rsidRPr="00DD5F31">
        <w:rPr>
          <w:vertAlign w:val="superscript"/>
        </w:rPr>
        <w:t>rd</w:t>
      </w:r>
      <w:r>
        <w:t xml:space="preserve">, Available Online at </w:t>
      </w:r>
      <w:r w:rsidRPr="00DD5F31">
        <w:t>https://nationalinterest.org/print/blog/middle-east-watch/america-must-question-ally-actions-yemen-45112</w:t>
      </w:r>
      <w:r>
        <w:t>, Accessed 06-24-2019)</w:t>
      </w:r>
    </w:p>
    <w:p w:rsidR="00C8608C" w:rsidRDefault="00C8608C" w:rsidP="00C8608C">
      <w:r>
        <w:t xml:space="preserve">Ironically, </w:t>
      </w:r>
      <w:r w:rsidRPr="00A609E4">
        <w:rPr>
          <w:rStyle w:val="StyleUnderline"/>
          <w:highlight w:val="yellow"/>
        </w:rPr>
        <w:t>Saudi</w:t>
      </w:r>
      <w:r w:rsidRPr="001E6FCB">
        <w:rPr>
          <w:rStyle w:val="StyleUnderline"/>
        </w:rPr>
        <w:t xml:space="preserve"> Arabia’s </w:t>
      </w:r>
      <w:r w:rsidRPr="00A609E4">
        <w:rPr>
          <w:rStyle w:val="StyleUnderline"/>
          <w:highlight w:val="yellow"/>
        </w:rPr>
        <w:t>involvement</w:t>
      </w:r>
      <w:r>
        <w:t xml:space="preserve"> in the conflict </w:t>
      </w:r>
      <w:r w:rsidRPr="001E6FCB">
        <w:rPr>
          <w:rStyle w:val="StyleUnderline"/>
        </w:rPr>
        <w:t xml:space="preserve">seems to be have </w:t>
      </w:r>
      <w:r w:rsidRPr="00A609E4">
        <w:rPr>
          <w:rStyle w:val="StyleUnderline"/>
          <w:highlight w:val="yellow"/>
        </w:rPr>
        <w:t>strengthened</w:t>
      </w:r>
      <w:r w:rsidRPr="001E6FCB">
        <w:rPr>
          <w:rStyle w:val="StyleUnderline"/>
        </w:rPr>
        <w:t xml:space="preserve"> the positions of the </w:t>
      </w:r>
      <w:r w:rsidRPr="00A609E4">
        <w:rPr>
          <w:rStyle w:val="StyleUnderline"/>
          <w:highlight w:val="yellow"/>
        </w:rPr>
        <w:t>forces it sought to oppose</w:t>
      </w:r>
      <w:r>
        <w:t xml:space="preserve">. At an event hosted by the Center for the National Interest last December, Daniel </w:t>
      </w:r>
      <w:r w:rsidRPr="001E6FCB">
        <w:rPr>
          <w:rStyle w:val="StyleUnderline"/>
        </w:rPr>
        <w:t>Byman of</w:t>
      </w:r>
      <w:r>
        <w:t xml:space="preserve"> the </w:t>
      </w:r>
      <w:r w:rsidRPr="00A609E4">
        <w:rPr>
          <w:rStyle w:val="StyleUnderline"/>
        </w:rPr>
        <w:t>Brookings</w:t>
      </w:r>
      <w:r w:rsidRPr="00A609E4">
        <w:t xml:space="preserve"> Institute </w:t>
      </w:r>
      <w:r w:rsidRPr="00A609E4">
        <w:rPr>
          <w:rStyle w:val="StyleUnderline"/>
        </w:rPr>
        <w:t xml:space="preserve">argued that </w:t>
      </w:r>
      <w:r w:rsidRPr="00EE03A7">
        <w:rPr>
          <w:rStyle w:val="StyleUnderline"/>
          <w:highlight w:val="yellow"/>
        </w:rPr>
        <w:t>while Iran offered limited support</w:t>
      </w:r>
      <w:r w:rsidRPr="00A609E4">
        <w:rPr>
          <w:rStyle w:val="StyleUnderline"/>
        </w:rPr>
        <w:t xml:space="preserve"> to the Houthis </w:t>
      </w:r>
      <w:r w:rsidRPr="00EE03A7">
        <w:rPr>
          <w:rStyle w:val="StyleUnderline"/>
          <w:highlight w:val="yellow"/>
        </w:rPr>
        <w:t>during</w:t>
      </w:r>
      <w:r w:rsidRPr="00A609E4">
        <w:rPr>
          <w:rStyle w:val="StyleUnderline"/>
        </w:rPr>
        <w:t xml:space="preserve"> the </w:t>
      </w:r>
      <w:r w:rsidRPr="00EE03A7">
        <w:rPr>
          <w:rStyle w:val="StyleUnderline"/>
          <w:highlight w:val="yellow"/>
        </w:rPr>
        <w:t>early stages</w:t>
      </w:r>
      <w:r w:rsidRPr="00A609E4">
        <w:rPr>
          <w:rStyle w:val="StyleUnderline"/>
        </w:rPr>
        <w:t xml:space="preserve"> of the conflict, the </w:t>
      </w:r>
      <w:r w:rsidRPr="00EE03A7">
        <w:rPr>
          <w:rStyle w:val="StyleUnderline"/>
          <w:highlight w:val="yellow"/>
        </w:rPr>
        <w:t>ties</w:t>
      </w:r>
      <w:r w:rsidRPr="00A609E4">
        <w:rPr>
          <w:rStyle w:val="StyleUnderline"/>
        </w:rPr>
        <w:t xml:space="preserve"> between the two Shia forces </w:t>
      </w:r>
      <w:r w:rsidRPr="00EE03A7">
        <w:rPr>
          <w:rStyle w:val="StyleUnderline"/>
          <w:highlight w:val="yellow"/>
        </w:rPr>
        <w:t xml:space="preserve">have deepened as a result of Saudi intervention, </w:t>
      </w:r>
      <w:r w:rsidRPr="00EE03A7">
        <w:rPr>
          <w:rStyle w:val="Emphasis"/>
          <w:highlight w:val="yellow"/>
        </w:rPr>
        <w:t>strengthening Iran’s position</w:t>
      </w:r>
      <w:r>
        <w:t xml:space="preserve"> on the Arabian Peninsula. Furthermore, in addition to benefiting from increased access to American-made weaponry, terror groups like Al Qaeda have capitalized on the chaos brought about by the near-collapse of the Yemeni state and solidified their foothold in the war-torn country. </w:t>
      </w:r>
      <w:r w:rsidRPr="00A609E4">
        <w:rPr>
          <w:rStyle w:val="StyleUnderline"/>
          <w:highlight w:val="yellow"/>
        </w:rPr>
        <w:t>The longer the conflict rages and the more American</w:t>
      </w:r>
      <w:r w:rsidRPr="001E6FCB">
        <w:rPr>
          <w:rStyle w:val="StyleUnderline"/>
        </w:rPr>
        <w:t xml:space="preserve">-made </w:t>
      </w:r>
      <w:r w:rsidRPr="00A609E4">
        <w:rPr>
          <w:rStyle w:val="StyleUnderline"/>
          <w:highlight w:val="yellow"/>
        </w:rPr>
        <w:t>bombs</w:t>
      </w:r>
      <w:r w:rsidRPr="001E6FCB">
        <w:rPr>
          <w:rStyle w:val="StyleUnderline"/>
        </w:rPr>
        <w:t xml:space="preserve"> are </w:t>
      </w:r>
      <w:r w:rsidRPr="00A609E4">
        <w:rPr>
          <w:rStyle w:val="StyleUnderline"/>
          <w:highlight w:val="yellow"/>
        </w:rPr>
        <w:t>dropped</w:t>
      </w:r>
      <w:r w:rsidRPr="001E6FCB">
        <w:rPr>
          <w:rStyle w:val="StyleUnderline"/>
        </w:rPr>
        <w:t xml:space="preserve"> on civilians, </w:t>
      </w:r>
      <w:r w:rsidRPr="00A609E4">
        <w:rPr>
          <w:rStyle w:val="StyleUnderline"/>
          <w:highlight w:val="yellow"/>
        </w:rPr>
        <w:t>the easier</w:t>
      </w:r>
      <w:r w:rsidRPr="001E6FCB">
        <w:rPr>
          <w:rStyle w:val="StyleUnderline"/>
        </w:rPr>
        <w:t xml:space="preserve"> it becomes </w:t>
      </w:r>
      <w:r w:rsidRPr="00A609E4">
        <w:rPr>
          <w:rStyle w:val="StyleUnderline"/>
          <w:highlight w:val="yellow"/>
        </w:rPr>
        <w:t>for</w:t>
      </w:r>
      <w:r w:rsidRPr="001E6FCB">
        <w:rPr>
          <w:rStyle w:val="StyleUnderline"/>
        </w:rPr>
        <w:t xml:space="preserve"> groups like </w:t>
      </w:r>
      <w:r w:rsidRPr="00A609E4">
        <w:rPr>
          <w:rStyle w:val="StyleUnderline"/>
          <w:highlight w:val="yellow"/>
        </w:rPr>
        <w:t>the Houthis</w:t>
      </w:r>
      <w:r w:rsidRPr="001E6FCB">
        <w:rPr>
          <w:rStyle w:val="StyleUnderline"/>
        </w:rPr>
        <w:t xml:space="preserve"> and Al Qaeda </w:t>
      </w:r>
      <w:r w:rsidRPr="00A609E4">
        <w:rPr>
          <w:rStyle w:val="StyleUnderline"/>
          <w:highlight w:val="yellow"/>
        </w:rPr>
        <w:t>to recruit new</w:t>
      </w:r>
      <w:r w:rsidRPr="001E6FCB">
        <w:rPr>
          <w:rStyle w:val="StyleUnderline"/>
        </w:rPr>
        <w:t xml:space="preserve"> generations of </w:t>
      </w:r>
      <w:r w:rsidRPr="00A609E4">
        <w:rPr>
          <w:rStyle w:val="StyleUnderline"/>
          <w:highlight w:val="yellow"/>
        </w:rPr>
        <w:t>militants</w:t>
      </w:r>
      <w:r w:rsidRPr="001E6FCB">
        <w:rPr>
          <w:rStyle w:val="StyleUnderline"/>
        </w:rPr>
        <w:t xml:space="preserve"> into their ranks. </w:t>
      </w:r>
      <w:r w:rsidRPr="00A609E4">
        <w:rPr>
          <w:rStyle w:val="StyleUnderline"/>
          <w:highlight w:val="yellow"/>
        </w:rPr>
        <w:t>The</w:t>
      </w:r>
      <w:r w:rsidRPr="001E6FCB">
        <w:rPr>
          <w:rStyle w:val="StyleUnderline"/>
        </w:rPr>
        <w:t xml:space="preserve"> Saudi </w:t>
      </w:r>
      <w:r w:rsidRPr="00A609E4">
        <w:rPr>
          <w:rStyle w:val="StyleUnderline"/>
          <w:highlight w:val="yellow"/>
        </w:rPr>
        <w:t xml:space="preserve">campaign has become </w:t>
      </w:r>
      <w:r w:rsidRPr="00A609E4">
        <w:rPr>
          <w:rStyle w:val="Emphasis"/>
          <w:highlight w:val="yellow"/>
        </w:rPr>
        <w:t>self-defeating</w:t>
      </w:r>
      <w:r>
        <w:t>.</w:t>
      </w:r>
    </w:p>
    <w:p w:rsidR="0056658E" w:rsidRDefault="0056658E" w:rsidP="00C8608C"/>
    <w:p w:rsidR="0056658E" w:rsidRDefault="0056658E" w:rsidP="0056658E">
      <w:pPr>
        <w:pStyle w:val="Heading4"/>
      </w:pPr>
      <w:r>
        <w:t xml:space="preserve">Iranian influence is </w:t>
      </w:r>
      <w:r w:rsidRPr="00736642">
        <w:rPr>
          <w:u w:val="single"/>
        </w:rPr>
        <w:t>strong now</w:t>
      </w:r>
      <w:r>
        <w:t xml:space="preserve"> despite U.S. support for the coalition.  </w:t>
      </w:r>
    </w:p>
    <w:p w:rsidR="0056658E" w:rsidRDefault="0056658E" w:rsidP="0056658E">
      <w:r w:rsidRPr="007A4642">
        <w:rPr>
          <w:rStyle w:val="Style13ptBold"/>
        </w:rPr>
        <w:t xml:space="preserve">Reisener </w:t>
      </w:r>
      <w:r>
        <w:rPr>
          <w:rStyle w:val="Style13ptBold"/>
        </w:rPr>
        <w:t>19</w:t>
      </w:r>
      <w:r>
        <w:t xml:space="preserve"> — </w:t>
      </w:r>
      <w:r w:rsidRPr="00A7005A">
        <w:t>Matthew Reisener</w:t>
      </w:r>
      <w:r>
        <w:t>, P</w:t>
      </w:r>
      <w:r w:rsidRPr="007A4642">
        <w:t xml:space="preserve">rogram </w:t>
      </w:r>
      <w:r>
        <w:t>A</w:t>
      </w:r>
      <w:r w:rsidRPr="007A4642">
        <w:t>ssociate at the Center for the National Interest</w:t>
      </w:r>
      <w:r>
        <w:t>, 2019 (“</w:t>
      </w:r>
      <w:r w:rsidRPr="00DD5F31">
        <w:t>America Must Question Ally Actions in Yemen</w:t>
      </w:r>
      <w:r>
        <w:t xml:space="preserve">,” </w:t>
      </w:r>
      <w:r>
        <w:rPr>
          <w:i/>
        </w:rPr>
        <w:t>The National Interest</w:t>
      </w:r>
      <w:r>
        <w:t>, February 23</w:t>
      </w:r>
      <w:r w:rsidRPr="00DD5F31">
        <w:rPr>
          <w:vertAlign w:val="superscript"/>
        </w:rPr>
        <w:t>rd</w:t>
      </w:r>
      <w:r>
        <w:t xml:space="preserve">, Available Online at </w:t>
      </w:r>
      <w:r w:rsidRPr="00DD5F31">
        <w:t>https://nationalinterest.org/print/blog/middle-east-watch/america-must-question-ally-actions-yemen-45112</w:t>
      </w:r>
      <w:r>
        <w:t>, Accessed 06-24-2019)</w:t>
      </w:r>
    </w:p>
    <w:p w:rsidR="0056658E" w:rsidRDefault="0056658E" w:rsidP="0056658E">
      <w:r>
        <w:t xml:space="preserve">This strategy is certainly not without risk; </w:t>
      </w:r>
      <w:r w:rsidRPr="00736642">
        <w:rPr>
          <w:rStyle w:val="StyleUnderline"/>
          <w:highlight w:val="yellow"/>
        </w:rPr>
        <w:t>ending</w:t>
      </w:r>
      <w:r w:rsidRPr="005167E8">
        <w:rPr>
          <w:rStyle w:val="StyleUnderline"/>
        </w:rPr>
        <w:t xml:space="preserve"> American participation and undercutting Saudi and Emirati efforts</w:t>
      </w:r>
      <w:r>
        <w:t xml:space="preserve"> in Yemen’s civil war </w:t>
      </w:r>
      <w:r w:rsidRPr="00736642">
        <w:rPr>
          <w:rStyle w:val="StyleUnderline"/>
          <w:highlight w:val="yellow"/>
        </w:rPr>
        <w:t>could result in</w:t>
      </w:r>
      <w:r w:rsidRPr="005167E8">
        <w:rPr>
          <w:rStyle w:val="StyleUnderline"/>
        </w:rPr>
        <w:t xml:space="preserve"> greater </w:t>
      </w:r>
      <w:r w:rsidRPr="00736642">
        <w:rPr>
          <w:rStyle w:val="StyleUnderline"/>
          <w:highlight w:val="yellow"/>
        </w:rPr>
        <w:t>Iranian empowerment through</w:t>
      </w:r>
      <w:r w:rsidRPr="005167E8">
        <w:rPr>
          <w:rStyle w:val="StyleUnderline"/>
        </w:rPr>
        <w:t xml:space="preserve"> the success of </w:t>
      </w:r>
      <w:r w:rsidRPr="00736642">
        <w:rPr>
          <w:rStyle w:val="StyleUnderline"/>
          <w:highlight w:val="yellow"/>
        </w:rPr>
        <w:t>the Houthis or</w:t>
      </w:r>
      <w:r w:rsidRPr="005167E8">
        <w:rPr>
          <w:rStyle w:val="StyleUnderline"/>
        </w:rPr>
        <w:t xml:space="preserve"> could</w:t>
      </w:r>
      <w:r>
        <w:t xml:space="preserve">, as former Defense Secretary James Mattis warned, </w:t>
      </w:r>
      <w:r w:rsidRPr="005167E8">
        <w:rPr>
          <w:rStyle w:val="StyleUnderline"/>
        </w:rPr>
        <w:t xml:space="preserve">result in the </w:t>
      </w:r>
      <w:r w:rsidRPr="00736642">
        <w:rPr>
          <w:rStyle w:val="StyleUnderline"/>
          <w:highlight w:val="yellow"/>
        </w:rPr>
        <w:t>loss of civilian life if Saudi Arabia continues its bombing campaigns</w:t>
      </w:r>
      <w:r w:rsidRPr="005167E8">
        <w:rPr>
          <w:rStyle w:val="StyleUnderline"/>
        </w:rPr>
        <w:t xml:space="preserve"> absent</w:t>
      </w:r>
      <w:r>
        <w:t xml:space="preserve"> the </w:t>
      </w:r>
      <w:r w:rsidRPr="005167E8">
        <w:rPr>
          <w:rStyle w:val="StyleUnderline"/>
        </w:rPr>
        <w:t>support</w:t>
      </w:r>
      <w:r>
        <w:t xml:space="preserve"> of American intelligence or targeting assistance. </w:t>
      </w:r>
      <w:r w:rsidRPr="005167E8">
        <w:rPr>
          <w:rStyle w:val="Emphasis"/>
        </w:rPr>
        <w:t>However</w:t>
      </w:r>
      <w:r w:rsidRPr="005167E8">
        <w:rPr>
          <w:rStyle w:val="StyleUnderline"/>
        </w:rPr>
        <w:t xml:space="preserve">, </w:t>
      </w:r>
      <w:r w:rsidRPr="00736642">
        <w:rPr>
          <w:rStyle w:val="StyleUnderline"/>
          <w:highlight w:val="yellow"/>
        </w:rPr>
        <w:t>both</w:t>
      </w:r>
      <w:r w:rsidRPr="005167E8">
        <w:rPr>
          <w:rStyle w:val="StyleUnderline"/>
        </w:rPr>
        <w:t xml:space="preserve"> of these </w:t>
      </w:r>
      <w:r w:rsidRPr="00736642">
        <w:rPr>
          <w:rStyle w:val="StyleUnderline"/>
          <w:highlight w:val="yellow"/>
        </w:rPr>
        <w:t xml:space="preserve">scenarios are </w:t>
      </w:r>
      <w:r w:rsidRPr="00736642">
        <w:rPr>
          <w:rStyle w:val="Emphasis"/>
          <w:highlight w:val="yellow"/>
        </w:rPr>
        <w:t>happening now even with</w:t>
      </w:r>
      <w:r w:rsidRPr="00736642">
        <w:rPr>
          <w:rStyle w:val="Emphasis"/>
        </w:rPr>
        <w:t xml:space="preserve"> America’s </w:t>
      </w:r>
      <w:r w:rsidRPr="00736642">
        <w:rPr>
          <w:rStyle w:val="Emphasis"/>
          <w:highlight w:val="yellow"/>
        </w:rPr>
        <w:t>involvement</w:t>
      </w:r>
      <w:r w:rsidRPr="005167E8">
        <w:rPr>
          <w:rStyle w:val="StyleUnderline"/>
        </w:rPr>
        <w:t xml:space="preserve">, and Saudi-led efforts to broker a political settlement could only stand to improve the deteriorating conditions on the ground. American military </w:t>
      </w:r>
      <w:r w:rsidRPr="00736642">
        <w:rPr>
          <w:rStyle w:val="StyleUnderline"/>
          <w:highlight w:val="yellow"/>
        </w:rPr>
        <w:t xml:space="preserve">support has </w:t>
      </w:r>
      <w:r w:rsidRPr="00736642">
        <w:rPr>
          <w:rStyle w:val="Emphasis"/>
          <w:highlight w:val="yellow"/>
        </w:rPr>
        <w:t>proven insufficient to prevent Iranian influence</w:t>
      </w:r>
      <w:r w:rsidRPr="005167E8">
        <w:rPr>
          <w:rStyle w:val="StyleUnderline"/>
        </w:rPr>
        <w:t xml:space="preserve"> from spreading into Yemen or spare civilians from the horrors of the conflict, </w:t>
      </w:r>
      <w:r w:rsidRPr="00736642">
        <w:rPr>
          <w:rStyle w:val="StyleUnderline"/>
          <w:highlight w:val="yellow"/>
        </w:rPr>
        <w:t>and there is no reason to suspect</w:t>
      </w:r>
      <w:r w:rsidRPr="005167E8">
        <w:rPr>
          <w:rStyle w:val="StyleUnderline"/>
        </w:rPr>
        <w:t xml:space="preserve"> that </w:t>
      </w:r>
      <w:r w:rsidRPr="00736642">
        <w:rPr>
          <w:rStyle w:val="StyleUnderline"/>
          <w:highlight w:val="yellow"/>
        </w:rPr>
        <w:t>continuing</w:t>
      </w:r>
      <w:r w:rsidRPr="005167E8">
        <w:rPr>
          <w:rStyle w:val="StyleUnderline"/>
        </w:rPr>
        <w:t xml:space="preserve"> these </w:t>
      </w:r>
      <w:r w:rsidRPr="00736642">
        <w:rPr>
          <w:rStyle w:val="StyleUnderline"/>
          <w:highlight w:val="yellow"/>
        </w:rPr>
        <w:t>failing policies will</w:t>
      </w:r>
      <w:r w:rsidRPr="005167E8">
        <w:rPr>
          <w:rStyle w:val="StyleUnderline"/>
        </w:rPr>
        <w:t xml:space="preserve"> eventually </w:t>
      </w:r>
      <w:r w:rsidRPr="00736642">
        <w:rPr>
          <w:rStyle w:val="StyleUnderline"/>
          <w:highlight w:val="yellow"/>
        </w:rPr>
        <w:t>bring</w:t>
      </w:r>
      <w:r w:rsidRPr="005167E8">
        <w:rPr>
          <w:rStyle w:val="StyleUnderline"/>
        </w:rPr>
        <w:t xml:space="preserve"> about </w:t>
      </w:r>
      <w:r w:rsidRPr="00736642">
        <w:rPr>
          <w:rStyle w:val="StyleUnderline"/>
          <w:highlight w:val="yellow"/>
        </w:rPr>
        <w:t>a different end</w:t>
      </w:r>
      <w:r>
        <w:t>.</w:t>
      </w:r>
    </w:p>
    <w:p w:rsidR="00242AEF" w:rsidRDefault="00242AEF" w:rsidP="0056658E"/>
    <w:p w:rsidR="0056658E" w:rsidRPr="0062380F" w:rsidRDefault="0056658E" w:rsidP="0056658E">
      <w:pPr>
        <w:pStyle w:val="Heading4"/>
      </w:pPr>
      <w:r>
        <w:t xml:space="preserve">By extending the war, U.S. arms sales </w:t>
      </w:r>
      <w:r>
        <w:rPr>
          <w:u w:val="single"/>
        </w:rPr>
        <w:t>increase</w:t>
      </w:r>
      <w:r>
        <w:t xml:space="preserve"> Iranian influence. </w:t>
      </w:r>
    </w:p>
    <w:p w:rsidR="0056658E" w:rsidRDefault="0056658E" w:rsidP="0056658E">
      <w:r w:rsidRPr="00BD52B0">
        <w:rPr>
          <w:rStyle w:val="Style13ptBold"/>
        </w:rPr>
        <w:t>Larison 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BD52B0">
        <w:t>Trump’s Bogus ‘Emergency’ and the War on Yemen</w:t>
      </w:r>
      <w:r>
        <w:t xml:space="preserve">,” </w:t>
      </w:r>
      <w:r>
        <w:rPr>
          <w:i/>
        </w:rPr>
        <w:t>The American Conservative</w:t>
      </w:r>
      <w:r>
        <w:t>, May 28</w:t>
      </w:r>
      <w:r w:rsidRPr="00BD52B0">
        <w:rPr>
          <w:vertAlign w:val="superscript"/>
        </w:rPr>
        <w:t>th</w:t>
      </w:r>
      <w:r>
        <w:t xml:space="preserve">, Available Online at </w:t>
      </w:r>
      <w:hyperlink r:id="rId87" w:history="1">
        <w:r w:rsidRPr="00AB3C81">
          <w:rPr>
            <w:rStyle w:val="Hyperlink"/>
          </w:rPr>
          <w:t>https://www.theamericanconservative.com/larison/trumps-bogus-emergency-and-the-war-on-yemen/</w:t>
        </w:r>
      </w:hyperlink>
      <w:r>
        <w:t>, Accessed 06-07-2019)</w:t>
      </w:r>
    </w:p>
    <w:p w:rsidR="0056658E" w:rsidRDefault="0056658E" w:rsidP="0056658E">
      <w:r>
        <w:t>Like clockwork, The Wall Street Journal editors rush to defend Trump’s outrageous abuse of power to send weapons to the Saudis and Emiratis in defiance of Congressional opposition:</w:t>
      </w:r>
    </w:p>
    <w:p w:rsidR="0056658E" w:rsidRDefault="0056658E" w:rsidP="0056658E">
      <w:pPr>
        <w:ind w:left="720"/>
      </w:pPr>
      <w:r>
        <w:t>Every decision Mr. Trump makes these days is supposedly a constitutional crisis, but in this case the President is relying on a provision in the Arms Export Control Act that allows for sales in the event of an emergency.</w:t>
      </w:r>
    </w:p>
    <w:p w:rsidR="0056658E" w:rsidRDefault="0056658E" w:rsidP="0056658E">
      <w:r w:rsidRPr="00BD52B0">
        <w:rPr>
          <w:rStyle w:val="StyleUnderline"/>
        </w:rPr>
        <w:t>By abusing his power</w:t>
      </w:r>
      <w:r>
        <w:t xml:space="preserve"> with this decision, </w:t>
      </w:r>
      <w:r w:rsidRPr="00BD52B0">
        <w:rPr>
          <w:rStyle w:val="StyleUnderline"/>
        </w:rPr>
        <w:t>Trump is making a mockery of the emergency provision</w:t>
      </w:r>
      <w:r>
        <w:t xml:space="preserve"> contained in the law. </w:t>
      </w:r>
      <w:r w:rsidRPr="00BD52B0">
        <w:rPr>
          <w:rStyle w:val="StyleUnderline"/>
        </w:rPr>
        <w:t>He is doing what he wants when there is no emergency that could possibly justify it</w:t>
      </w:r>
      <w:r>
        <w:t xml:space="preserve">. Whenever there is an emergency or national security loophole contained in the law, Trump exploits it to take actions that Congress would otherwise block. </w:t>
      </w:r>
      <w:r w:rsidRPr="00BD52B0">
        <w:rPr>
          <w:rStyle w:val="StyleUnderline"/>
        </w:rPr>
        <w:t xml:space="preserve">It is obviously a cynical abuse of an exception that was intended to be used only in extraordinary situations. Nothing has happened that </w:t>
      </w:r>
      <w:r w:rsidRPr="00BD52B0">
        <w:rPr>
          <w:rStyle w:val="StyleUnderline"/>
        </w:rPr>
        <w:lastRenderedPageBreak/>
        <w:t>supports Trump’s action on these arms sales, and by pressing ahead with these sales the president is making every effort to ensure that the U.S. continues to be an accomplice in the slaughter of innocent people</w:t>
      </w:r>
      <w:r>
        <w:t>.</w:t>
      </w:r>
    </w:p>
    <w:p w:rsidR="0056658E" w:rsidRDefault="0056658E" w:rsidP="0056658E">
      <w:r w:rsidRPr="008C3DDE">
        <w:rPr>
          <w:rStyle w:val="StyleUnderline"/>
          <w:highlight w:val="yellow"/>
        </w:rPr>
        <w:t>The weapons</w:t>
      </w:r>
      <w:r w:rsidRPr="00BD52B0">
        <w:rPr>
          <w:rStyle w:val="StyleUnderline"/>
        </w:rPr>
        <w:t xml:space="preserve"> that the U.S. sells to the Saudis and the UAE </w:t>
      </w:r>
      <w:r w:rsidRPr="008C3DDE">
        <w:rPr>
          <w:rStyle w:val="Emphasis"/>
          <w:highlight w:val="yellow"/>
        </w:rPr>
        <w:t>won’t</w:t>
      </w:r>
      <w:r w:rsidRPr="008C3DDE">
        <w:rPr>
          <w:rStyle w:val="StyleUnderline"/>
          <w:highlight w:val="yellow"/>
        </w:rPr>
        <w:t xml:space="preserve"> be used to defend against a</w:t>
      </w:r>
      <w:r w:rsidRPr="00BD52B0">
        <w:rPr>
          <w:rStyle w:val="StyleUnderline"/>
        </w:rPr>
        <w:t xml:space="preserve"> supposed </w:t>
      </w:r>
      <w:r w:rsidRPr="008C3DDE">
        <w:rPr>
          <w:rStyle w:val="StyleUnderline"/>
          <w:highlight w:val="yellow"/>
        </w:rPr>
        <w:t xml:space="preserve">Iranian threat, and they </w:t>
      </w:r>
      <w:r w:rsidRPr="008C3DDE">
        <w:rPr>
          <w:rStyle w:val="Emphasis"/>
          <w:highlight w:val="yellow"/>
        </w:rPr>
        <w:t>won’t</w:t>
      </w:r>
      <w:r w:rsidRPr="008C3DDE">
        <w:rPr>
          <w:rStyle w:val="StyleUnderline"/>
          <w:highlight w:val="yellow"/>
        </w:rPr>
        <w:t xml:space="preserve"> be used for deterrence</w:t>
      </w:r>
      <w:r w:rsidRPr="00BD52B0">
        <w:rPr>
          <w:rStyle w:val="StyleUnderline"/>
        </w:rPr>
        <w:t>. We know</w:t>
      </w:r>
      <w:r>
        <w:t xml:space="preserve"> very well that </w:t>
      </w:r>
      <w:r w:rsidRPr="00FD50D9">
        <w:rPr>
          <w:rStyle w:val="StyleUnderline"/>
          <w:highlight w:val="yellow"/>
        </w:rPr>
        <w:t>the Saudi and Emirati governments will use</w:t>
      </w:r>
      <w:r w:rsidRPr="00BD52B0">
        <w:rPr>
          <w:rStyle w:val="StyleUnderline"/>
        </w:rPr>
        <w:t xml:space="preserve"> the </w:t>
      </w:r>
      <w:r w:rsidRPr="00FD50D9">
        <w:rPr>
          <w:rStyle w:val="StyleUnderline"/>
          <w:highlight w:val="yellow"/>
        </w:rPr>
        <w:t>weapons</w:t>
      </w:r>
      <w:r w:rsidRPr="00BD52B0">
        <w:rPr>
          <w:rStyle w:val="StyleUnderline"/>
        </w:rPr>
        <w:t xml:space="preserve"> they obtain from the U.S. </w:t>
      </w:r>
      <w:r w:rsidRPr="00FD50D9">
        <w:rPr>
          <w:rStyle w:val="StyleUnderline"/>
          <w:highlight w:val="yellow"/>
        </w:rPr>
        <w:t>to continue waging an atrocious war</w:t>
      </w:r>
      <w:r w:rsidRPr="00BD52B0">
        <w:rPr>
          <w:rStyle w:val="StyleUnderline"/>
        </w:rPr>
        <w:t xml:space="preserve"> a</w:t>
      </w:r>
      <w:r w:rsidRPr="00082FDD">
        <w:rPr>
          <w:rStyle w:val="StyleUnderline"/>
        </w:rPr>
        <w:t>gainst Yemen, and those weapons will very likely end up being used to kill civilians as</w:t>
      </w:r>
      <w:r w:rsidRPr="00BD52B0">
        <w:rPr>
          <w:rStyle w:val="StyleUnderline"/>
        </w:rPr>
        <w:t xml:space="preserve"> so many other U.S.-made weapons have been. Trump is helping to fuel Saudi coalition aggression against a poor country that they have been wrecking and starving for more than four years. </w:t>
      </w:r>
      <w:r w:rsidRPr="00FD50D9">
        <w:rPr>
          <w:rStyle w:val="StyleUnderline"/>
          <w:highlight w:val="yellow"/>
        </w:rPr>
        <w:t xml:space="preserve">This will </w:t>
      </w:r>
      <w:r w:rsidRPr="00FD50D9">
        <w:rPr>
          <w:rStyle w:val="Emphasis"/>
          <w:highlight w:val="yellow"/>
        </w:rPr>
        <w:t>not</w:t>
      </w:r>
      <w:r w:rsidRPr="00FD50D9">
        <w:rPr>
          <w:rStyle w:val="StyleUnderline"/>
          <w:highlight w:val="yellow"/>
        </w:rPr>
        <w:t xml:space="preserve"> avert a war with Iran, but it </w:t>
      </w:r>
      <w:r w:rsidRPr="00FD50D9">
        <w:rPr>
          <w:rStyle w:val="Emphasis"/>
          <w:highlight w:val="yellow"/>
        </w:rPr>
        <w:t>will</w:t>
      </w:r>
      <w:r w:rsidRPr="00FD50D9">
        <w:rPr>
          <w:rStyle w:val="StyleUnderline"/>
          <w:highlight w:val="yellow"/>
        </w:rPr>
        <w:t xml:space="preserve"> help</w:t>
      </w:r>
      <w:r w:rsidRPr="00FD50D9">
        <w:rPr>
          <w:rStyle w:val="StyleUnderline"/>
        </w:rPr>
        <w:t xml:space="preserve"> to </w:t>
      </w:r>
      <w:r w:rsidRPr="00FD50D9">
        <w:rPr>
          <w:rStyle w:val="StyleUnderline"/>
          <w:highlight w:val="yellow"/>
        </w:rPr>
        <w:t>keep the war on Yemen going</w:t>
      </w:r>
      <w:r w:rsidRPr="00BD52B0">
        <w:rPr>
          <w:rStyle w:val="StyleUnderline"/>
        </w:rPr>
        <w:t xml:space="preserve">. That means that </w:t>
      </w:r>
      <w:r w:rsidRPr="00FD50D9">
        <w:rPr>
          <w:rStyle w:val="StyleUnderline"/>
          <w:highlight w:val="yellow"/>
        </w:rPr>
        <w:t>the Saudis and Emiratis will continue to be bogged down</w:t>
      </w:r>
      <w:r w:rsidRPr="00BD52B0">
        <w:rPr>
          <w:rStyle w:val="StyleUnderline"/>
        </w:rPr>
        <w:t xml:space="preserve"> in a war they can’t win, </w:t>
      </w:r>
      <w:r w:rsidRPr="00FD50D9">
        <w:rPr>
          <w:rStyle w:val="StyleUnderline"/>
          <w:highlight w:val="yellow"/>
        </w:rPr>
        <w:t>and Iran’s limited influence</w:t>
      </w:r>
      <w:r w:rsidRPr="00BD52B0">
        <w:rPr>
          <w:rStyle w:val="StyleUnderline"/>
        </w:rPr>
        <w:t xml:space="preserve"> in Yemen </w:t>
      </w:r>
      <w:r w:rsidRPr="00FD50D9">
        <w:rPr>
          <w:rStyle w:val="StyleUnderline"/>
          <w:highlight w:val="yellow"/>
        </w:rPr>
        <w:t>will</w:t>
      </w:r>
      <w:r w:rsidRPr="00BD52B0">
        <w:rPr>
          <w:rStyle w:val="StyleUnderline"/>
        </w:rPr>
        <w:t xml:space="preserve"> continue to </w:t>
      </w:r>
      <w:r w:rsidRPr="00FD50D9">
        <w:rPr>
          <w:rStyle w:val="StyleUnderline"/>
          <w:highlight w:val="yellow"/>
        </w:rPr>
        <w:t>grow</w:t>
      </w:r>
      <w:r w:rsidRPr="00BD52B0">
        <w:rPr>
          <w:rStyle w:val="StyleUnderline"/>
        </w:rPr>
        <w:t xml:space="preserve">. As usual, Iran </w:t>
      </w:r>
      <w:r w:rsidRPr="00FD50D9">
        <w:rPr>
          <w:rStyle w:val="StyleUnderline"/>
          <w:highlight w:val="yellow"/>
        </w:rPr>
        <w:t>hawks’</w:t>
      </w:r>
      <w:r w:rsidRPr="00BD52B0">
        <w:rPr>
          <w:rStyle w:val="StyleUnderline"/>
        </w:rPr>
        <w:t xml:space="preserve"> preferred </w:t>
      </w:r>
      <w:r w:rsidRPr="00FD50D9">
        <w:rPr>
          <w:rStyle w:val="StyleUnderline"/>
          <w:highlight w:val="yellow"/>
        </w:rPr>
        <w:t>policies do nothing to reduce Iranian influence, and</w:t>
      </w:r>
      <w:r w:rsidRPr="00BD52B0">
        <w:rPr>
          <w:rStyle w:val="StyleUnderline"/>
        </w:rPr>
        <w:t xml:space="preserve"> instead they </w:t>
      </w:r>
      <w:r w:rsidRPr="00FD50D9">
        <w:rPr>
          <w:rStyle w:val="StyleUnderline"/>
          <w:highlight w:val="yellow"/>
        </w:rPr>
        <w:t>help</w:t>
      </w:r>
      <w:r w:rsidRPr="00BD52B0">
        <w:rPr>
          <w:rStyle w:val="StyleUnderline"/>
        </w:rPr>
        <w:t xml:space="preserve"> to </w:t>
      </w:r>
      <w:r w:rsidRPr="00FD50D9">
        <w:rPr>
          <w:rStyle w:val="Emphasis"/>
          <w:highlight w:val="yellow"/>
        </w:rPr>
        <w:t>increase it</w:t>
      </w:r>
      <w:r w:rsidRPr="00FD50D9">
        <w:rPr>
          <w:rStyle w:val="StyleUnderline"/>
          <w:highlight w:val="yellow"/>
        </w:rPr>
        <w:t xml:space="preserve"> by fighting</w:t>
      </w:r>
      <w:r w:rsidRPr="00BD52B0">
        <w:rPr>
          <w:rStyle w:val="StyleUnderline"/>
        </w:rPr>
        <w:t xml:space="preserve"> reckless, </w:t>
      </w:r>
      <w:r w:rsidRPr="00FD50D9">
        <w:rPr>
          <w:rStyle w:val="StyleUnderline"/>
          <w:highlight w:val="yellow"/>
        </w:rPr>
        <w:t>unwinnable wars</w:t>
      </w:r>
      <w:r w:rsidRPr="00BD52B0">
        <w:rPr>
          <w:rStyle w:val="StyleUnderline"/>
        </w:rPr>
        <w:t xml:space="preserve"> that </w:t>
      </w:r>
      <w:r w:rsidRPr="00FD50D9">
        <w:rPr>
          <w:rStyle w:val="StyleUnderline"/>
          <w:highlight w:val="yellow"/>
        </w:rPr>
        <w:t>Iran can exploit</w:t>
      </w:r>
      <w:r w:rsidRPr="00BD52B0">
        <w:rPr>
          <w:rStyle w:val="StyleUnderline"/>
        </w:rPr>
        <w:t xml:space="preserve"> to its own advantage</w:t>
      </w:r>
      <w:r>
        <w:t>.</w:t>
      </w:r>
    </w:p>
    <w:p w:rsidR="0056658E" w:rsidRDefault="0056658E" w:rsidP="00C8608C"/>
    <w:p w:rsidR="00D421FD" w:rsidRPr="00D421FD" w:rsidRDefault="00D421FD" w:rsidP="00D421FD">
      <w:pPr>
        <w:pStyle w:val="Heading4"/>
        <w:rPr>
          <w:u w:val="single"/>
        </w:rPr>
      </w:pPr>
      <w:r w:rsidRPr="00D421FD">
        <w:rPr>
          <w:u w:val="single"/>
        </w:rPr>
        <w:t>Every day</w:t>
      </w:r>
      <w:r>
        <w:t xml:space="preserve"> the coalition’s war continues increases Iranian influence. </w:t>
      </w:r>
    </w:p>
    <w:p w:rsidR="00D421FD" w:rsidRPr="0097732F" w:rsidRDefault="00D421FD" w:rsidP="00D421FD">
      <w:r w:rsidRPr="007536D3">
        <w:rPr>
          <w:rStyle w:val="Style13ptBold"/>
        </w:rPr>
        <w:t xml:space="preserve">Esfandiary </w:t>
      </w:r>
      <w:r w:rsidRPr="00061ECE">
        <w:rPr>
          <w:rStyle w:val="Style13ptBold"/>
        </w:rPr>
        <w:t>1</w:t>
      </w:r>
      <w:r>
        <w:rPr>
          <w:rStyle w:val="Style13ptBold"/>
        </w:rPr>
        <w:t>9</w:t>
      </w:r>
      <w:r>
        <w:t xml:space="preserve"> — </w:t>
      </w:r>
      <w:r w:rsidRPr="007536D3">
        <w:t>Dina Esfandiary</w:t>
      </w:r>
      <w:r>
        <w:t xml:space="preserve">, </w:t>
      </w:r>
      <w:r w:rsidRPr="007536D3">
        <w:t>Fellow in the International Security Program at the Belfer Center for Science and Security Studies</w:t>
      </w:r>
      <w:r>
        <w:t xml:space="preserve"> at </w:t>
      </w:r>
      <w:r w:rsidRPr="007536D3">
        <w:t xml:space="preserve">Harvard University, </w:t>
      </w:r>
      <w:r>
        <w:t>Fellow</w:t>
      </w:r>
      <w:r w:rsidRPr="007536D3">
        <w:t xml:space="preserve"> at the Century Foundation</w:t>
      </w:r>
      <w:r>
        <w:t>, Ph.D. Candidate in War Studies at King’s College London (UK), former A</w:t>
      </w:r>
      <w:r w:rsidRPr="00F062C8">
        <w:t xml:space="preserve">djunct </w:t>
      </w:r>
      <w:r>
        <w:t>F</w:t>
      </w:r>
      <w:r w:rsidRPr="00F062C8">
        <w:t xml:space="preserve">ellow in the Middle East Program </w:t>
      </w:r>
      <w:r>
        <w:t xml:space="preserve">at the </w:t>
      </w:r>
      <w:r w:rsidRPr="00F062C8">
        <w:t>Center for Strategic and International Studies</w:t>
      </w:r>
      <w:r>
        <w:t>, 2019 (“</w:t>
      </w:r>
      <w:r w:rsidRPr="00BF3E4A">
        <w:t>Is the Arab Coalition Really Containing Iranian Influence in Yemen?</w:t>
      </w:r>
      <w:r>
        <w:t xml:space="preserve">,” </w:t>
      </w:r>
      <w:r>
        <w:rPr>
          <w:i/>
        </w:rPr>
        <w:t>Diwan</w:t>
      </w:r>
      <w:r>
        <w:t>—the Carnegie Endowment for International Peace’s Middle East Insights publication, March 28</w:t>
      </w:r>
      <w:r w:rsidRPr="0097732F">
        <w:rPr>
          <w:vertAlign w:val="superscript"/>
        </w:rPr>
        <w:t>th</w:t>
      </w:r>
      <w:r>
        <w:t xml:space="preserve">, Available Online at </w:t>
      </w:r>
      <w:hyperlink r:id="rId88" w:history="1">
        <w:r w:rsidRPr="00805EA1">
          <w:rPr>
            <w:rStyle w:val="Hyperlink"/>
          </w:rPr>
          <w:t>https://carnegie-mec.org/diwan/78683</w:t>
        </w:r>
      </w:hyperlink>
      <w:r>
        <w:t>, Accessed 06-28-2019)</w:t>
      </w:r>
    </w:p>
    <w:p w:rsidR="00D421FD" w:rsidRPr="00AA566F" w:rsidRDefault="00D421FD" w:rsidP="00D421FD">
      <w:pPr>
        <w:rPr>
          <w:rStyle w:val="StyleUnderline"/>
        </w:rPr>
      </w:pPr>
      <w:r>
        <w:t xml:space="preserve">Question: </w:t>
      </w:r>
      <w:r w:rsidRPr="00AA566F">
        <w:rPr>
          <w:rStyle w:val="StyleUnderline"/>
        </w:rPr>
        <w:t>Is the Arab Coalition Really Containing Iranian Influence in Yemen?</w:t>
      </w:r>
    </w:p>
    <w:p w:rsidR="00D421FD" w:rsidRDefault="00D421FD" w:rsidP="00D421FD">
      <w:r>
        <w:t>Answer:</w:t>
      </w:r>
    </w:p>
    <w:p w:rsidR="00D421FD" w:rsidRDefault="00D421FD" w:rsidP="00D421FD">
      <w:r>
        <w:t xml:space="preserve">In short, </w:t>
      </w:r>
      <w:r w:rsidRPr="00F062C8">
        <w:rPr>
          <w:rStyle w:val="StyleUnderline"/>
        </w:rPr>
        <w:t xml:space="preserve">no. </w:t>
      </w:r>
      <w:r w:rsidRPr="00FF29BE">
        <w:rPr>
          <w:rStyle w:val="StyleUnderline"/>
          <w:highlight w:val="yellow"/>
        </w:rPr>
        <w:t>Iran’s involvement</w:t>
      </w:r>
      <w:r w:rsidRPr="00F062C8">
        <w:rPr>
          <w:rStyle w:val="StyleUnderline"/>
        </w:rPr>
        <w:t xml:space="preserve"> in the conflict</w:t>
      </w:r>
      <w:r>
        <w:t xml:space="preserve"> in Yemen </w:t>
      </w:r>
      <w:r w:rsidRPr="00FF29BE">
        <w:rPr>
          <w:rStyle w:val="StyleUnderline"/>
          <w:highlight w:val="yellow"/>
        </w:rPr>
        <w:t>is</w:t>
      </w:r>
      <w:r w:rsidRPr="00F062C8">
        <w:rPr>
          <w:rStyle w:val="StyleUnderline"/>
        </w:rPr>
        <w:t xml:space="preserve"> a </w:t>
      </w:r>
      <w:r w:rsidRPr="00FF29BE">
        <w:rPr>
          <w:rStyle w:val="StyleUnderline"/>
          <w:highlight w:val="yellow"/>
        </w:rPr>
        <w:t>low-cost, high-benefit</w:t>
      </w:r>
      <w:r w:rsidRPr="00F062C8">
        <w:rPr>
          <w:rStyle w:val="StyleUnderline"/>
        </w:rPr>
        <w:t xml:space="preserve"> endeavor. It is an easy way to be a nuisance to</w:t>
      </w:r>
      <w:r>
        <w:t xml:space="preserve"> Iran’s regional rival, </w:t>
      </w:r>
      <w:r w:rsidRPr="00F062C8">
        <w:rPr>
          <w:rStyle w:val="StyleUnderline"/>
        </w:rPr>
        <w:t>Saudi Arabia. At the start of the conflict, Tehran had a relatively limited relationship with the Houthis, whose grievances are real, legitimate, and very</w:t>
      </w:r>
      <w:r>
        <w:t xml:space="preserve"> much </w:t>
      </w:r>
      <w:r w:rsidRPr="00F062C8">
        <w:rPr>
          <w:rStyle w:val="StyleUnderline"/>
        </w:rPr>
        <w:t>local. As the conflict progressed, Tehran’s support</w:t>
      </w:r>
      <w:r>
        <w:t xml:space="preserve"> for the Houthis </w:t>
      </w:r>
      <w:r w:rsidRPr="00F062C8">
        <w:rPr>
          <w:rStyle w:val="StyleUnderline"/>
        </w:rPr>
        <w:t xml:space="preserve">increased, but </w:t>
      </w:r>
      <w:r w:rsidRPr="00FF29BE">
        <w:rPr>
          <w:rStyle w:val="StyleUnderline"/>
          <w:highlight w:val="yellow"/>
        </w:rPr>
        <w:t>it</w:t>
      </w:r>
      <w:r w:rsidRPr="00F062C8">
        <w:rPr>
          <w:rStyle w:val="StyleUnderline"/>
        </w:rPr>
        <w:t xml:space="preserve"> still </w:t>
      </w:r>
      <w:r w:rsidRPr="00FF29BE">
        <w:rPr>
          <w:rStyle w:val="StyleUnderline"/>
          <w:highlight w:val="yellow"/>
        </w:rPr>
        <w:t>would not deploy its elite forces</w:t>
      </w:r>
      <w:r w:rsidRPr="00F062C8">
        <w:rPr>
          <w:rStyle w:val="StyleUnderline"/>
        </w:rPr>
        <w:t xml:space="preserve"> as it did in both Iraq and Syria</w:t>
      </w:r>
      <w:r>
        <w:t xml:space="preserve">. That is </w:t>
      </w:r>
      <w:r w:rsidRPr="00F062C8">
        <w:rPr>
          <w:rStyle w:val="StyleUnderline"/>
        </w:rPr>
        <w:t xml:space="preserve">because </w:t>
      </w:r>
      <w:r w:rsidRPr="00FF29BE">
        <w:rPr>
          <w:rStyle w:val="StyleUnderline"/>
          <w:highlight w:val="yellow"/>
        </w:rPr>
        <w:t>Yemen is not a strategic priority</w:t>
      </w:r>
      <w:r w:rsidRPr="00FF29BE">
        <w:rPr>
          <w:rStyle w:val="StyleUnderline"/>
        </w:rPr>
        <w:t xml:space="preserve"> for Iran</w:t>
      </w:r>
      <w:r>
        <w:t xml:space="preserve">. </w:t>
      </w:r>
      <w:r w:rsidRPr="00F062C8">
        <w:rPr>
          <w:rStyle w:val="StyleUnderline"/>
        </w:rPr>
        <w:t>Economic, political, and religious interests, and the long border between the two countries, has made Iraq a first order priority</w:t>
      </w:r>
      <w:r>
        <w:t xml:space="preserve"> for Iran. </w:t>
      </w:r>
      <w:r w:rsidRPr="00F062C8">
        <w:rPr>
          <w:rStyle w:val="StyleUnderline"/>
        </w:rPr>
        <w:t>Syria and Lebanon allow Iran to extend its influence all the way to the Mediterranean and give it access to its regional proxies</w:t>
      </w:r>
      <w:r>
        <w:t xml:space="preserve">. What’s more, </w:t>
      </w:r>
      <w:r w:rsidRPr="00F062C8">
        <w:rPr>
          <w:rStyle w:val="StyleUnderline"/>
        </w:rPr>
        <w:t>Iran invested significantly in the war in Syria and cannot simply walk away without reaping some of the postwar reconstruction benefits</w:t>
      </w:r>
      <w:r>
        <w:t>.</w:t>
      </w:r>
    </w:p>
    <w:p w:rsidR="00D421FD" w:rsidRDefault="00D421FD" w:rsidP="00D421FD">
      <w:r>
        <w:t xml:space="preserve">In short, </w:t>
      </w:r>
      <w:r w:rsidRPr="00FF29BE">
        <w:rPr>
          <w:rStyle w:val="StyleUnderline"/>
          <w:highlight w:val="yellow"/>
        </w:rPr>
        <w:t>Yemen is a peripheral issue</w:t>
      </w:r>
      <w:r w:rsidRPr="00F062C8">
        <w:rPr>
          <w:rStyle w:val="StyleUnderline"/>
        </w:rPr>
        <w:t xml:space="preserve"> for Ira</w:t>
      </w:r>
      <w:r w:rsidRPr="00FF29BE">
        <w:rPr>
          <w:rStyle w:val="StyleUnderline"/>
        </w:rPr>
        <w:t xml:space="preserve">n. </w:t>
      </w:r>
      <w:r w:rsidRPr="00A76A4B">
        <w:rPr>
          <w:rStyle w:val="StyleUnderline"/>
          <w:highlight w:val="yellow"/>
        </w:rPr>
        <w:t>It is useful</w:t>
      </w:r>
      <w:r w:rsidRPr="00FF29BE">
        <w:rPr>
          <w:rStyle w:val="StyleUnderline"/>
        </w:rPr>
        <w:t xml:space="preserve"> for Tehran to be involved in Yemen simply because the country is a high priority issue for Iran’s</w:t>
      </w:r>
      <w:r w:rsidRPr="00FF29BE">
        <w:t xml:space="preserve"> Gulf Arab </w:t>
      </w:r>
      <w:r w:rsidRPr="00FF29BE">
        <w:rPr>
          <w:rStyle w:val="StyleUnderline"/>
        </w:rPr>
        <w:t>neighbors</w:t>
      </w:r>
      <w:r w:rsidRPr="00FF29BE">
        <w:t xml:space="preserve">, </w:t>
      </w:r>
      <w:r w:rsidRPr="00A76A4B">
        <w:rPr>
          <w:rStyle w:val="StyleUnderline"/>
          <w:highlight w:val="yellow"/>
        </w:rPr>
        <w:t>and an easy lever</w:t>
      </w:r>
      <w:r w:rsidRPr="00FF29BE">
        <w:rPr>
          <w:rStyle w:val="StyleUnderline"/>
        </w:rPr>
        <w:t xml:space="preserve"> for Tehran</w:t>
      </w:r>
      <w:r w:rsidRPr="00F062C8">
        <w:rPr>
          <w:rStyle w:val="StyleUnderline"/>
        </w:rPr>
        <w:t xml:space="preserve"> to play with </w:t>
      </w:r>
      <w:r w:rsidRPr="00A76A4B">
        <w:rPr>
          <w:rStyle w:val="StyleUnderline"/>
          <w:highlight w:val="yellow"/>
        </w:rPr>
        <w:t>to weaken</w:t>
      </w:r>
      <w:r w:rsidRPr="00F062C8">
        <w:rPr>
          <w:rStyle w:val="StyleUnderline"/>
        </w:rPr>
        <w:t xml:space="preserve"> its regional </w:t>
      </w:r>
      <w:r w:rsidRPr="00A76A4B">
        <w:rPr>
          <w:rStyle w:val="StyleUnderline"/>
          <w:highlight w:val="yellow"/>
        </w:rPr>
        <w:t xml:space="preserve">rivals. </w:t>
      </w:r>
      <w:r w:rsidRPr="00A76A4B">
        <w:rPr>
          <w:rStyle w:val="Emphasis"/>
          <w:highlight w:val="yellow"/>
        </w:rPr>
        <w:t xml:space="preserve">The more </w:t>
      </w:r>
      <w:r w:rsidRPr="00FF29BE">
        <w:rPr>
          <w:rStyle w:val="Emphasis"/>
          <w:highlight w:val="yellow"/>
        </w:rPr>
        <w:t>the</w:t>
      </w:r>
      <w:r w:rsidRPr="00F062C8">
        <w:rPr>
          <w:rStyle w:val="Emphasis"/>
        </w:rPr>
        <w:t xml:space="preserve"> Saudi-led </w:t>
      </w:r>
      <w:r w:rsidRPr="00FF29BE">
        <w:rPr>
          <w:rStyle w:val="Emphasis"/>
          <w:highlight w:val="yellow"/>
        </w:rPr>
        <w:t>coalition doubles down</w:t>
      </w:r>
      <w:r w:rsidRPr="00F062C8">
        <w:rPr>
          <w:rStyle w:val="Emphasis"/>
        </w:rPr>
        <w:t xml:space="preserve"> in Yemen, </w:t>
      </w:r>
      <w:r w:rsidRPr="00FF29BE">
        <w:rPr>
          <w:rStyle w:val="Emphasis"/>
          <w:highlight w:val="yellow"/>
        </w:rPr>
        <w:t>the more Iran increases its influence</w:t>
      </w:r>
      <w:r w:rsidRPr="00F062C8">
        <w:rPr>
          <w:rStyle w:val="Emphasis"/>
        </w:rPr>
        <w:t xml:space="preserve"> and feels victorious</w:t>
      </w:r>
      <w:r>
        <w:t>.</w:t>
      </w:r>
    </w:p>
    <w:p w:rsidR="0056658E" w:rsidRDefault="0056658E" w:rsidP="00CF7531"/>
    <w:p w:rsidR="00133030" w:rsidRDefault="00133030" w:rsidP="003802EC">
      <w:pPr>
        <w:pStyle w:val="Heading3"/>
      </w:pPr>
      <w:r>
        <w:lastRenderedPageBreak/>
        <w:t xml:space="preserve">Extend: “Plan Key To </w:t>
      </w:r>
      <w:r w:rsidR="003426AC">
        <w:t>Peace</w:t>
      </w:r>
      <w:r>
        <w:t>”</w:t>
      </w:r>
    </w:p>
    <w:p w:rsidR="00796338" w:rsidRPr="007F582D" w:rsidRDefault="00796338" w:rsidP="00796338">
      <w:pPr>
        <w:pStyle w:val="Heading4"/>
      </w:pPr>
      <w:r>
        <w:t xml:space="preserve">Negotiations are </w:t>
      </w:r>
      <w:r>
        <w:rPr>
          <w:u w:val="single"/>
        </w:rPr>
        <w:t>failing</w:t>
      </w:r>
      <w:r>
        <w:t xml:space="preserve"> now — the plan is key. </w:t>
      </w:r>
    </w:p>
    <w:p w:rsidR="00796338" w:rsidRDefault="00796338" w:rsidP="00796338">
      <w:r w:rsidRPr="00415E0A">
        <w:rPr>
          <w:rStyle w:val="Style13ptBold"/>
        </w:rPr>
        <w:t>McManus 19</w:t>
      </w:r>
      <w:r>
        <w:t xml:space="preserve"> — </w:t>
      </w:r>
      <w:r w:rsidRPr="003200C2">
        <w:t>Frank McManus, Yemen Country Director</w:t>
      </w:r>
      <w:r>
        <w:t xml:space="preserve"> at the International Rescue Committee, 2019 (“</w:t>
      </w:r>
      <w:r w:rsidRPr="003200C2">
        <w:t>Yemen peace talks fail to translate into concrete actions to end the suffering of the Yemeni people</w:t>
      </w:r>
      <w:r>
        <w:t>,” International Rescue Committee, July 25</w:t>
      </w:r>
      <w:r w:rsidRPr="00415E0A">
        <w:rPr>
          <w:vertAlign w:val="superscript"/>
        </w:rPr>
        <w:t>th</w:t>
      </w:r>
      <w:r>
        <w:t xml:space="preserve">, Available Online at </w:t>
      </w:r>
      <w:hyperlink r:id="rId89" w:history="1">
        <w:r w:rsidRPr="007A570D">
          <w:rPr>
            <w:rStyle w:val="Hyperlink"/>
          </w:rPr>
          <w:t>https://www.rescue.org/press-release/yemen-peace-talks-fail-translate-concrete-actions-end-suffering-yemeni-people</w:t>
        </w:r>
      </w:hyperlink>
      <w:r>
        <w:t>, Accessed 07-28-2019)</w:t>
      </w:r>
    </w:p>
    <w:p w:rsidR="00796338" w:rsidRDefault="00796338" w:rsidP="00796338">
      <w:r>
        <w:t xml:space="preserve">Words without actions are useless. </w:t>
      </w:r>
      <w:r w:rsidRPr="00B94080">
        <w:rPr>
          <w:rStyle w:val="StyleUnderline"/>
        </w:rPr>
        <w:t>With 24 million people in need of assistance and 10 million on the brink of famine, Yemen is the world’s largest humanitarian crisis, yet</w:t>
      </w:r>
      <w:r>
        <w:t xml:space="preserve">, </w:t>
      </w:r>
      <w:r w:rsidRPr="00B94080">
        <w:rPr>
          <w:rStyle w:val="StyleUnderline"/>
        </w:rPr>
        <w:t xml:space="preserve">the warring parties and the international community appear to lack the sense of urgency needed to end this war. While there has been </w:t>
      </w:r>
      <w:r w:rsidRPr="00415E0A">
        <w:rPr>
          <w:rStyle w:val="StyleUnderline"/>
          <w:highlight w:val="yellow"/>
        </w:rPr>
        <w:t>reports of progress</w:t>
      </w:r>
      <w:r w:rsidRPr="00B94080">
        <w:rPr>
          <w:rStyle w:val="StyleUnderline"/>
        </w:rPr>
        <w:t xml:space="preserve"> from talks</w:t>
      </w:r>
      <w:r>
        <w:t xml:space="preserve"> focused on the redeployment of forces from in and around Hodeidah over the past two weeks, </w:t>
      </w:r>
      <w:r w:rsidRPr="00B94080">
        <w:rPr>
          <w:rStyle w:val="StyleUnderline"/>
        </w:rPr>
        <w:t xml:space="preserve">these </w:t>
      </w:r>
      <w:r w:rsidRPr="00415E0A">
        <w:rPr>
          <w:rStyle w:val="StyleUnderline"/>
          <w:highlight w:val="yellow"/>
        </w:rPr>
        <w:t>have yet to be clearly defined, let alone implemented</w:t>
      </w:r>
      <w:r>
        <w:t xml:space="preserve">. Increasingly we're seeing a situation in which </w:t>
      </w:r>
      <w:r w:rsidRPr="00415E0A">
        <w:rPr>
          <w:rStyle w:val="StyleUnderline"/>
          <w:highlight w:val="yellow"/>
        </w:rPr>
        <w:t>meetings</w:t>
      </w:r>
      <w:r w:rsidRPr="00B94080">
        <w:rPr>
          <w:rStyle w:val="StyleUnderline"/>
        </w:rPr>
        <w:t xml:space="preserve"> and discussions </w:t>
      </w:r>
      <w:r w:rsidRPr="00415E0A">
        <w:rPr>
          <w:rStyle w:val="StyleUnderline"/>
          <w:highlight w:val="yellow"/>
        </w:rPr>
        <w:t>are being presented as progress</w:t>
      </w:r>
      <w:r w:rsidRPr="00B94080">
        <w:rPr>
          <w:rStyle w:val="StyleUnderline"/>
        </w:rPr>
        <w:t xml:space="preserve"> and outcomes </w:t>
      </w:r>
      <w:r w:rsidRPr="00415E0A">
        <w:rPr>
          <w:rStyle w:val="Emphasis"/>
          <w:highlight w:val="yellow"/>
        </w:rPr>
        <w:t>without improvements on the ground</w:t>
      </w:r>
      <w:r>
        <w:t xml:space="preserve">. </w:t>
      </w:r>
    </w:p>
    <w:p w:rsidR="00796338" w:rsidRDefault="00796338" w:rsidP="00796338">
      <w:r>
        <w:t xml:space="preserve">Thus, </w:t>
      </w:r>
      <w:r w:rsidRPr="00B94080">
        <w:rPr>
          <w:rStyle w:val="StyleUnderline"/>
        </w:rPr>
        <w:t xml:space="preserve">the </w:t>
      </w:r>
      <w:r w:rsidRPr="00415E0A">
        <w:rPr>
          <w:rStyle w:val="StyleUnderline"/>
          <w:highlight w:val="yellow"/>
        </w:rPr>
        <w:t>suffering</w:t>
      </w:r>
      <w:r w:rsidRPr="00B94080">
        <w:rPr>
          <w:rStyle w:val="StyleUnderline"/>
        </w:rPr>
        <w:t xml:space="preserve"> of the Yemeni people </w:t>
      </w:r>
      <w:r w:rsidRPr="00415E0A">
        <w:rPr>
          <w:rStyle w:val="Emphasis"/>
          <w:highlight w:val="yellow"/>
        </w:rPr>
        <w:t>continues unabated</w:t>
      </w:r>
      <w:r>
        <w:t xml:space="preserve">. Immediate progress on redeployment of forces from in and around Hodeidah is needed to form the basis of a further round of negotiations. </w:t>
      </w:r>
      <w:r w:rsidRPr="00415E0A">
        <w:rPr>
          <w:rStyle w:val="StyleUnderline"/>
          <w:highlight w:val="yellow"/>
        </w:rPr>
        <w:t xml:space="preserve">Negotiations must deliver a </w:t>
      </w:r>
      <w:r w:rsidRPr="00415E0A">
        <w:rPr>
          <w:rStyle w:val="Emphasis"/>
          <w:highlight w:val="yellow"/>
        </w:rPr>
        <w:t>nationwide ceasefire</w:t>
      </w:r>
      <w:r w:rsidRPr="00415E0A">
        <w:rPr>
          <w:rStyle w:val="StyleUnderline"/>
          <w:highlight w:val="yellow"/>
        </w:rPr>
        <w:t xml:space="preserve"> and</w:t>
      </w:r>
      <w:r w:rsidRPr="00B94080">
        <w:rPr>
          <w:rStyle w:val="StyleUnderline"/>
        </w:rPr>
        <w:t xml:space="preserve"> serve as a first step towards </w:t>
      </w:r>
      <w:r w:rsidRPr="00415E0A">
        <w:rPr>
          <w:rStyle w:val="StyleUnderline"/>
          <w:highlight w:val="yellow"/>
        </w:rPr>
        <w:t xml:space="preserve">an </w:t>
      </w:r>
      <w:r w:rsidRPr="00415E0A">
        <w:rPr>
          <w:rStyle w:val="Emphasis"/>
          <w:highlight w:val="yellow"/>
        </w:rPr>
        <w:t>inclusive political settlement</w:t>
      </w:r>
      <w:r w:rsidRPr="00B94080">
        <w:rPr>
          <w:rStyle w:val="StyleUnderline"/>
        </w:rPr>
        <w:t xml:space="preserve"> with representatives from all factions of Yemeni society, especially women</w:t>
      </w:r>
      <w:r>
        <w:t>.</w:t>
      </w:r>
    </w:p>
    <w:p w:rsidR="00796338" w:rsidRDefault="00796338" w:rsidP="00796338">
      <w:r>
        <w:t xml:space="preserve">IRC programs, including health, nutrition, and education activities, continue to be hindered by the frontline of the war in Al Dhale’e and by access constraints in Hodeidah. Despite these impacts on programming, IRC and humanitarian actors continue to deliver life saving assistance across Yemen. However, these efforts are increasingly at risk due to the failure of major donors to commit funding pledged at the Geneva conference in February this year. With 24 million in need of assistance it is imperative that all donors make good on commitments made. </w:t>
      </w:r>
    </w:p>
    <w:p w:rsidR="00796338" w:rsidRDefault="00796338" w:rsidP="00796338">
      <w:r>
        <w:t xml:space="preserve">Finally, the international community, especially </w:t>
      </w:r>
      <w:r w:rsidRPr="00415E0A">
        <w:rPr>
          <w:rStyle w:val="StyleUnderline"/>
          <w:highlight w:val="yellow"/>
        </w:rPr>
        <w:t>the US</w:t>
      </w:r>
      <w:r>
        <w:t xml:space="preserve"> and the UK, </w:t>
      </w:r>
      <w:r w:rsidRPr="00415E0A">
        <w:rPr>
          <w:rStyle w:val="StyleUnderline"/>
          <w:highlight w:val="yellow"/>
        </w:rPr>
        <w:t>must</w:t>
      </w:r>
      <w:r w:rsidRPr="003200C2">
        <w:rPr>
          <w:rStyle w:val="StyleUnderline"/>
        </w:rPr>
        <w:t xml:space="preserve"> exert all</w:t>
      </w:r>
      <w:r>
        <w:t xml:space="preserve"> their </w:t>
      </w:r>
      <w:r w:rsidRPr="003200C2">
        <w:rPr>
          <w:rStyle w:val="StyleUnderline"/>
        </w:rPr>
        <w:t xml:space="preserve">influence to put an end to this horrific war. This especially includes </w:t>
      </w:r>
      <w:r w:rsidRPr="00415E0A">
        <w:rPr>
          <w:rStyle w:val="StyleUnderline"/>
          <w:highlight w:val="yellow"/>
        </w:rPr>
        <w:t>end</w:t>
      </w:r>
      <w:r w:rsidRPr="003200C2">
        <w:rPr>
          <w:rStyle w:val="StyleUnderline"/>
        </w:rPr>
        <w:t xml:space="preserve">ing </w:t>
      </w:r>
      <w:r w:rsidRPr="00415E0A">
        <w:rPr>
          <w:rStyle w:val="StyleUnderline"/>
          <w:highlight w:val="yellow"/>
        </w:rPr>
        <w:t>all military support</w:t>
      </w:r>
      <w:r w:rsidRPr="003200C2">
        <w:rPr>
          <w:rStyle w:val="StyleUnderline"/>
        </w:rPr>
        <w:t xml:space="preserve"> for the war, </w:t>
      </w:r>
      <w:r w:rsidRPr="00415E0A">
        <w:rPr>
          <w:rStyle w:val="StyleUnderline"/>
          <w:highlight w:val="yellow"/>
        </w:rPr>
        <w:t>including the sale of weapons</w:t>
      </w:r>
      <w:r w:rsidRPr="003200C2">
        <w:rPr>
          <w:rStyle w:val="StyleUnderline"/>
        </w:rPr>
        <w:t xml:space="preserve">, </w:t>
      </w:r>
      <w:r w:rsidRPr="00415E0A">
        <w:rPr>
          <w:rStyle w:val="StyleUnderline"/>
          <w:highlight w:val="yellow"/>
        </w:rPr>
        <w:t>to the</w:t>
      </w:r>
      <w:r w:rsidRPr="003200C2">
        <w:rPr>
          <w:rStyle w:val="StyleUnderline"/>
        </w:rPr>
        <w:t xml:space="preserve"> Saudi-led </w:t>
      </w:r>
      <w:r w:rsidRPr="00415E0A">
        <w:rPr>
          <w:rStyle w:val="StyleUnderline"/>
          <w:highlight w:val="yellow"/>
        </w:rPr>
        <w:t>coalition</w:t>
      </w:r>
      <w:r w:rsidRPr="003200C2">
        <w:rPr>
          <w:rStyle w:val="StyleUnderline"/>
        </w:rPr>
        <w:t>. US</w:t>
      </w:r>
      <w:r>
        <w:t xml:space="preserve"> and UK </w:t>
      </w:r>
      <w:r w:rsidRPr="003200C2">
        <w:rPr>
          <w:rStyle w:val="StyleUnderline"/>
        </w:rPr>
        <w:t xml:space="preserve">arms </w:t>
      </w:r>
      <w:r w:rsidRPr="00415E0A">
        <w:rPr>
          <w:rStyle w:val="StyleUnderline"/>
          <w:highlight w:val="yellow"/>
        </w:rPr>
        <w:t>supplies have been central to</w:t>
      </w:r>
      <w:r w:rsidRPr="003200C2">
        <w:rPr>
          <w:rStyle w:val="StyleUnderline"/>
        </w:rPr>
        <w:t xml:space="preserve"> the tens of thousands of </w:t>
      </w:r>
      <w:r w:rsidRPr="00415E0A">
        <w:rPr>
          <w:rStyle w:val="StyleUnderline"/>
          <w:highlight w:val="yellow"/>
        </w:rPr>
        <w:t>airstrikes</w:t>
      </w:r>
      <w:r w:rsidRPr="003200C2">
        <w:rPr>
          <w:rStyle w:val="StyleUnderline"/>
        </w:rPr>
        <w:t xml:space="preserve"> since this brutal conflict began.  Last year, one third of these strikes hit non-military targets — </w:t>
      </w:r>
      <w:r w:rsidRPr="00415E0A">
        <w:rPr>
          <w:rStyle w:val="StyleUnderline"/>
          <w:highlight w:val="yellow"/>
        </w:rPr>
        <w:t>killing civilians and</w:t>
      </w:r>
      <w:r w:rsidRPr="003200C2">
        <w:rPr>
          <w:rStyle w:val="StyleUnderline"/>
        </w:rPr>
        <w:t xml:space="preserve"> damaging and </w:t>
      </w:r>
      <w:r w:rsidRPr="00415E0A">
        <w:rPr>
          <w:rStyle w:val="StyleUnderline"/>
          <w:highlight w:val="yellow"/>
        </w:rPr>
        <w:t>destroying critical infrastructure</w:t>
      </w:r>
      <w:r w:rsidRPr="003200C2">
        <w:rPr>
          <w:rStyle w:val="StyleUnderline"/>
        </w:rPr>
        <w:t xml:space="preserve"> that Yemenis rely on to survive. There is no military solution to this war, and the US</w:t>
      </w:r>
      <w:r>
        <w:t xml:space="preserve"> and the UK </w:t>
      </w:r>
      <w:r w:rsidRPr="003200C2">
        <w:rPr>
          <w:rStyle w:val="StyleUnderline"/>
        </w:rPr>
        <w:t>must use all</w:t>
      </w:r>
      <w:r>
        <w:t xml:space="preserve"> their </w:t>
      </w:r>
      <w:r w:rsidRPr="003200C2">
        <w:rPr>
          <w:rStyle w:val="StyleUnderline"/>
        </w:rPr>
        <w:t xml:space="preserve">energy to encourage the warring parties to come to a political solution. </w:t>
      </w:r>
      <w:r w:rsidRPr="001D4980">
        <w:rPr>
          <w:rStyle w:val="Emphasis"/>
          <w:highlight w:val="yellow"/>
        </w:rPr>
        <w:t>Only this</w:t>
      </w:r>
      <w:r w:rsidRPr="00415E0A">
        <w:rPr>
          <w:rStyle w:val="StyleUnderline"/>
          <w:highlight w:val="yellow"/>
        </w:rPr>
        <w:t xml:space="preserve"> will put an end to the</w:t>
      </w:r>
      <w:r w:rsidRPr="003200C2">
        <w:rPr>
          <w:rStyle w:val="StyleUnderline"/>
        </w:rPr>
        <w:t xml:space="preserve"> undue </w:t>
      </w:r>
      <w:r w:rsidRPr="00415E0A">
        <w:rPr>
          <w:rStyle w:val="StyleUnderline"/>
          <w:highlight w:val="yellow"/>
        </w:rPr>
        <w:t>suffering</w:t>
      </w:r>
      <w:r w:rsidRPr="003200C2">
        <w:rPr>
          <w:rStyle w:val="StyleUnderline"/>
        </w:rPr>
        <w:t xml:space="preserve"> of the Yemeni people</w:t>
      </w:r>
      <w:r>
        <w:t>.</w:t>
      </w:r>
    </w:p>
    <w:p w:rsidR="00796338" w:rsidRPr="00796338" w:rsidRDefault="00796338" w:rsidP="00796338"/>
    <w:p w:rsidR="00133030" w:rsidRPr="0012022F" w:rsidRDefault="00133030" w:rsidP="00133030">
      <w:pPr>
        <w:pStyle w:val="Heading4"/>
      </w:pPr>
      <w:r>
        <w:t xml:space="preserve">Coalition withdrawal </w:t>
      </w:r>
      <w:r>
        <w:rPr>
          <w:u w:val="single"/>
        </w:rPr>
        <w:t>won’t</w:t>
      </w:r>
      <w:r>
        <w:t xml:space="preserve"> lead to Houthi victory, but it will cause a </w:t>
      </w:r>
      <w:r w:rsidRPr="00133030">
        <w:rPr>
          <w:u w:val="single"/>
        </w:rPr>
        <w:t>political settlement</w:t>
      </w:r>
      <w:r>
        <w:t>.</w:t>
      </w:r>
    </w:p>
    <w:p w:rsidR="00133030" w:rsidRDefault="00133030" w:rsidP="00133030">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2037A5">
        <w:t>The Disgraceful Case for Increasing U.S. Support for the War on Yemen</w:t>
      </w:r>
      <w:r>
        <w:t xml:space="preserve">,” </w:t>
      </w:r>
      <w:r>
        <w:rPr>
          <w:i/>
        </w:rPr>
        <w:t>The American Conservative</w:t>
      </w:r>
      <w:r>
        <w:t>, May 2</w:t>
      </w:r>
      <w:r w:rsidRPr="002037A5">
        <w:rPr>
          <w:vertAlign w:val="superscript"/>
        </w:rPr>
        <w:t>nd</w:t>
      </w:r>
      <w:r>
        <w:t xml:space="preserve">, Available Online at </w:t>
      </w:r>
      <w:hyperlink r:id="rId90" w:history="1">
        <w:r w:rsidRPr="00A272A5">
          <w:rPr>
            <w:rStyle w:val="Hyperlink"/>
          </w:rPr>
          <w:t>https://www.theamericanconservative.com/larison/the-disgraceful-case-for-increasing-u-s-support-for-the-war-on-yemen/</w:t>
        </w:r>
      </w:hyperlink>
      <w:r>
        <w:t>, Accessed 06-14-2019)</w:t>
      </w:r>
    </w:p>
    <w:p w:rsidR="00133030" w:rsidRDefault="00133030" w:rsidP="00133030">
      <w:r w:rsidRPr="0043433C">
        <w:rPr>
          <w:rStyle w:val="StyleUnderline"/>
        </w:rPr>
        <w:t xml:space="preserve">The authors suggest that cutting off the Saudi coalition would lead to a </w:t>
      </w:r>
      <w:r w:rsidRPr="005C2A32">
        <w:rPr>
          <w:rStyle w:val="StyleUnderline"/>
          <w:highlight w:val="yellow"/>
        </w:rPr>
        <w:t>total Houthi victory</w:t>
      </w:r>
      <w:r w:rsidRPr="0043433C">
        <w:rPr>
          <w:rStyle w:val="StyleUnderline"/>
        </w:rPr>
        <w:t xml:space="preserve">. That </w:t>
      </w:r>
      <w:r w:rsidRPr="005C2A32">
        <w:rPr>
          <w:rStyle w:val="StyleUnderline"/>
          <w:highlight w:val="yellow"/>
        </w:rPr>
        <w:t>is doubtful</w:t>
      </w:r>
      <w:r w:rsidRPr="0043433C">
        <w:rPr>
          <w:rStyle w:val="StyleUnderline"/>
        </w:rPr>
        <w:t xml:space="preserve">, and they are relying on this scenario to try to scare their audience into going along with their awful recommendation. </w:t>
      </w:r>
      <w:r w:rsidRPr="005C2A32">
        <w:rPr>
          <w:rStyle w:val="StyleUnderline"/>
          <w:highlight w:val="yellow"/>
        </w:rPr>
        <w:t>None of the</w:t>
      </w:r>
      <w:r w:rsidRPr="0043433C">
        <w:rPr>
          <w:rStyle w:val="StyleUnderline"/>
        </w:rPr>
        <w:t xml:space="preserve"> warring </w:t>
      </w:r>
      <w:r w:rsidRPr="005C2A32">
        <w:rPr>
          <w:rStyle w:val="StyleUnderline"/>
          <w:highlight w:val="yellow"/>
        </w:rPr>
        <w:t>parties has been able to win outright, and</w:t>
      </w:r>
      <w:r w:rsidRPr="0043433C">
        <w:rPr>
          <w:rStyle w:val="StyleUnderline"/>
        </w:rPr>
        <w:t xml:space="preserve"> a </w:t>
      </w:r>
      <w:r w:rsidRPr="005C2A32">
        <w:rPr>
          <w:rStyle w:val="StyleUnderline"/>
          <w:highlight w:val="yellow"/>
        </w:rPr>
        <w:t>withdrawal</w:t>
      </w:r>
      <w:r w:rsidRPr="0043433C">
        <w:rPr>
          <w:rStyle w:val="StyleUnderline"/>
        </w:rPr>
        <w:t xml:space="preserve"> of the Saudi coalition from the war </w:t>
      </w:r>
      <w:r w:rsidRPr="005C2A32">
        <w:rPr>
          <w:rStyle w:val="StyleUnderline"/>
          <w:highlight w:val="yellow"/>
        </w:rPr>
        <w:t xml:space="preserve">would allow for </w:t>
      </w:r>
      <w:r w:rsidRPr="00133030">
        <w:rPr>
          <w:rStyle w:val="Emphasis"/>
          <w:highlight w:val="yellow"/>
        </w:rPr>
        <w:t>a political settlement</w:t>
      </w:r>
      <w:r w:rsidRPr="0043433C">
        <w:rPr>
          <w:rStyle w:val="StyleUnderline"/>
        </w:rPr>
        <w:t xml:space="preserve"> among Yemenis </w:t>
      </w:r>
      <w:r w:rsidRPr="005C2A32">
        <w:rPr>
          <w:rStyle w:val="StyleUnderline"/>
          <w:highlight w:val="yellow"/>
        </w:rPr>
        <w:t>that isn’t possible as long as the Saudis and Emiratis keep trying to impose their proxies</w:t>
      </w:r>
      <w:r w:rsidRPr="0043433C">
        <w:rPr>
          <w:rStyle w:val="StyleUnderline"/>
        </w:rPr>
        <w:t xml:space="preserve"> on the country</w:t>
      </w:r>
      <w:r>
        <w:t xml:space="preserve">. The authors tendentiously claim that Congressional pressure on the Saudi coalition has encouraged the Houthis, but the reality is that U.N.-led peace negotiations have made more progress in the last six months since the Senate first voted to end U.S. involvement than they made in </w:t>
      </w:r>
      <w:r>
        <w:lastRenderedPageBreak/>
        <w:t>the previous three and a half years. It is regrettable that it took Congress so long to do the right thing, because we have already seen the positive effect that sustained criticism of the coalition can have.</w:t>
      </w:r>
    </w:p>
    <w:p w:rsidR="00FE68FB" w:rsidRDefault="00FE68FB" w:rsidP="00133030"/>
    <w:p w:rsidR="00FE68FB" w:rsidRDefault="00FE68FB" w:rsidP="00FE68FB">
      <w:pPr>
        <w:pStyle w:val="Heading4"/>
      </w:pPr>
      <w:r>
        <w:t xml:space="preserve">The turn is </w:t>
      </w:r>
      <w:r w:rsidRPr="00FE68FB">
        <w:rPr>
          <w:u w:val="single"/>
        </w:rPr>
        <w:t>unique</w:t>
      </w:r>
      <w:r>
        <w:t xml:space="preserve"> — </w:t>
      </w:r>
      <w:r w:rsidR="007B44F8">
        <w:t xml:space="preserve">the Houthis are </w:t>
      </w:r>
      <w:r w:rsidR="007B44F8" w:rsidRPr="007B44F8">
        <w:rPr>
          <w:u w:val="single"/>
        </w:rPr>
        <w:t>dug in</w:t>
      </w:r>
      <w:r w:rsidR="007B44F8">
        <w:t xml:space="preserve"> now.  </w:t>
      </w:r>
    </w:p>
    <w:p w:rsidR="00FE68FB" w:rsidRPr="00EC5826" w:rsidRDefault="00FE68FB" w:rsidP="00FE68FB">
      <w:r w:rsidRPr="00EC5826">
        <w:rPr>
          <w:rStyle w:val="Style13ptBold"/>
        </w:rPr>
        <w:t>Horton 19</w:t>
      </w:r>
      <w:r>
        <w:t xml:space="preserve"> — Michael Horton, </w:t>
      </w:r>
      <w:r w:rsidRPr="00EC5826">
        <w:t xml:space="preserve">Fellow for Arabian Affairs at the Jamestown Foundation, Contributor to </w:t>
      </w:r>
      <w:r w:rsidRPr="00EC5826">
        <w:rPr>
          <w:i/>
        </w:rPr>
        <w:t>Jane's Intelligence Review</w:t>
      </w:r>
      <w:r w:rsidRPr="00EC5826">
        <w:t xml:space="preserve">, </w:t>
      </w:r>
      <w:r w:rsidRPr="00EC5826">
        <w:rPr>
          <w:i/>
        </w:rPr>
        <w:t>The National Interest</w:t>
      </w:r>
      <w:r w:rsidRPr="00EC5826">
        <w:t xml:space="preserve">, and </w:t>
      </w:r>
      <w:r w:rsidRPr="00EC5826">
        <w:rPr>
          <w:i/>
        </w:rPr>
        <w:t>The Economist</w:t>
      </w:r>
      <w:r w:rsidRPr="00EC5826">
        <w:t xml:space="preserve">, </w:t>
      </w:r>
      <w:r>
        <w:t>2019 (“</w:t>
      </w:r>
      <w:r w:rsidRPr="00EC5826">
        <w:t>Saudi Arabia is Losing the War in Yemen</w:t>
      </w:r>
      <w:r>
        <w:t xml:space="preserve">,” </w:t>
      </w:r>
      <w:r>
        <w:rPr>
          <w:i/>
        </w:rPr>
        <w:t>The American Conservative</w:t>
      </w:r>
      <w:r>
        <w:t>, March 28</w:t>
      </w:r>
      <w:r w:rsidRPr="00EC5826">
        <w:rPr>
          <w:vertAlign w:val="superscript"/>
        </w:rPr>
        <w:t>th</w:t>
      </w:r>
      <w:r>
        <w:t xml:space="preserve">, Available Online at </w:t>
      </w:r>
      <w:hyperlink r:id="rId91" w:history="1">
        <w:r w:rsidRPr="008A2A05">
          <w:rPr>
            <w:rStyle w:val="Hyperlink"/>
          </w:rPr>
          <w:t>https://www.theamericanconservative.com/articles/saudi-arabia-is-losing-the-war-in-yemen/</w:t>
        </w:r>
      </w:hyperlink>
      <w:r>
        <w:t>, Accessed 06-25-2019)</w:t>
      </w:r>
    </w:p>
    <w:p w:rsidR="00FE68FB" w:rsidRDefault="00FE68FB" w:rsidP="00FE68FB">
      <w:r>
        <w:t>As the war in Yemen marks the end of its fourth year this week, it is clear that, with the aid and complicity of the United States and United Kingdom, Saudi Arabia and the United Arab Emirates (UAE) have savaged an impoverished country. Yemen’s infrastructure has been laid waste to, as has some of its most productive farmland. The result has been the worst humanitarian crisis on the planet.</w:t>
      </w:r>
    </w:p>
    <w:p w:rsidR="00FE68FB" w:rsidRDefault="00FE68FB" w:rsidP="00FE68FB">
      <w:r>
        <w:t xml:space="preserve">Yet despite this destruction, </w:t>
      </w:r>
      <w:r w:rsidRPr="00AA492D">
        <w:rPr>
          <w:rStyle w:val="StyleUnderline"/>
          <w:highlight w:val="yellow"/>
        </w:rPr>
        <w:t>Yemen has turned into Saudi Arabia’s Vietnam. Ditto for the UAE</w:t>
      </w:r>
      <w:r w:rsidRPr="00042893">
        <w:rPr>
          <w:rStyle w:val="StyleUnderline"/>
        </w:rPr>
        <w:t>. The two countries have sunk billions</w:t>
      </w:r>
      <w:r>
        <w:t xml:space="preserve"> of dollars </w:t>
      </w:r>
      <w:r w:rsidRPr="00042893">
        <w:rPr>
          <w:rStyle w:val="StyleUnderline"/>
        </w:rPr>
        <w:t>and countless troops and mercenaries into</w:t>
      </w:r>
      <w:r>
        <w:t xml:space="preserve"> what has become </w:t>
      </w:r>
      <w:r w:rsidRPr="00042893">
        <w:rPr>
          <w:rStyle w:val="StyleUnderline"/>
        </w:rPr>
        <w:t xml:space="preserve">a quagmire of catastrophic proportions. </w:t>
      </w:r>
      <w:r w:rsidRPr="00AA492D">
        <w:rPr>
          <w:rStyle w:val="StyleUnderline"/>
          <w:highlight w:val="yellow"/>
        </w:rPr>
        <w:t>What they</w:t>
      </w:r>
      <w:r w:rsidRPr="00042893">
        <w:rPr>
          <w:rStyle w:val="StyleUnderline"/>
        </w:rPr>
        <w:t xml:space="preserve"> had </w:t>
      </w:r>
      <w:r w:rsidRPr="00AA492D">
        <w:rPr>
          <w:rStyle w:val="StyleUnderline"/>
          <w:highlight w:val="yellow"/>
        </w:rPr>
        <w:t>hoped would be a</w:t>
      </w:r>
      <w:r w:rsidRPr="00042893">
        <w:rPr>
          <w:rStyle w:val="StyleUnderline"/>
        </w:rPr>
        <w:t xml:space="preserve"> decisively </w:t>
      </w:r>
      <w:r w:rsidRPr="00AA492D">
        <w:rPr>
          <w:rStyle w:val="StyleUnderline"/>
          <w:highlight w:val="yellow"/>
        </w:rPr>
        <w:t>quick war has turned into an albatross</w:t>
      </w:r>
      <w:r>
        <w:t>, with the rest of the world now questioning their motivations and urging their Western helpmates to withdraw support immediately.</w:t>
      </w:r>
    </w:p>
    <w:p w:rsidR="00FE68FB" w:rsidRDefault="00FE68FB" w:rsidP="00FE68FB">
      <w:r w:rsidRPr="00AA492D">
        <w:rPr>
          <w:rStyle w:val="StyleUnderline"/>
        </w:rPr>
        <w:t>The overt reason</w:t>
      </w:r>
      <w:r w:rsidRPr="00042893">
        <w:rPr>
          <w:rStyle w:val="StyleUnderline"/>
        </w:rPr>
        <w:t xml:space="preserve"> for Saudi and Emirati involvement is </w:t>
      </w:r>
      <w:r w:rsidRPr="00AA492D">
        <w:rPr>
          <w:rStyle w:val="StyleUnderline"/>
          <w:highlight w:val="yellow"/>
        </w:rPr>
        <w:t>to defeat the Houthi rebels</w:t>
      </w:r>
      <w:r>
        <w:t xml:space="preserve">, a Zaidi Shia group with deep roots in Yemen. </w:t>
      </w:r>
      <w:r w:rsidRPr="00042893">
        <w:rPr>
          <w:rStyle w:val="StyleUnderline"/>
        </w:rPr>
        <w:t xml:space="preserve">Yet this </w:t>
      </w:r>
      <w:r w:rsidRPr="00AA492D">
        <w:rPr>
          <w:rStyle w:val="StyleUnderline"/>
          <w:highlight w:val="yellow"/>
        </w:rPr>
        <w:t>hasn’t been achieved</w:t>
      </w:r>
      <w:r>
        <w:t>. The two Gulf States claim that the Houthis are proxies for Iran, but it has become increasingly clear that they are fiercely independent, and while they receive limited aid from Tehran, they do not take orders.</w:t>
      </w:r>
    </w:p>
    <w:p w:rsidR="00FE68FB" w:rsidRDefault="00FE68FB" w:rsidP="00FE68FB">
      <w:r>
        <w:t xml:space="preserve">Saudi and Emirati leaders would do well to learn from Yemen’s 2,000-year history of draining the blood and coffers of imperial and lesser powers. The Yemenis defeated the Romans, the Ottoman Turks twice, and evicted the British in 1967. They also defeated the Egyptians who invaded in 1962. </w:t>
      </w:r>
      <w:r w:rsidRPr="00AA492D">
        <w:rPr>
          <w:rStyle w:val="StyleUnderline"/>
          <w:highlight w:val="yellow"/>
        </w:rPr>
        <w:t>Much like</w:t>
      </w:r>
      <w:r w:rsidRPr="00AA492D">
        <w:rPr>
          <w:rStyle w:val="StyleUnderline"/>
        </w:rPr>
        <w:t xml:space="preserve"> the U.S. in </w:t>
      </w:r>
      <w:r w:rsidRPr="00AA492D">
        <w:rPr>
          <w:rStyle w:val="StyleUnderline"/>
          <w:highlight w:val="yellow"/>
        </w:rPr>
        <w:t>Vietnam</w:t>
      </w:r>
      <w:r>
        <w:t xml:space="preserve"> more than 40 years ago and more recently in Afghanistan, </w:t>
      </w:r>
      <w:r w:rsidRPr="00AA492D">
        <w:rPr>
          <w:rStyle w:val="StyleUnderline"/>
          <w:highlight w:val="yellow"/>
        </w:rPr>
        <w:t>the</w:t>
      </w:r>
      <w:r w:rsidRPr="00AA492D">
        <w:rPr>
          <w:rStyle w:val="StyleUnderline"/>
        </w:rPr>
        <w:t xml:space="preserve"> goliath </w:t>
      </w:r>
      <w:r w:rsidRPr="00AA492D">
        <w:rPr>
          <w:rStyle w:val="StyleUnderline"/>
          <w:highlight w:val="yellow"/>
        </w:rPr>
        <w:t>invaders are fighting a war of attrition, bleeding</w:t>
      </w:r>
      <w:r w:rsidRPr="00AA492D">
        <w:rPr>
          <w:rStyle w:val="StyleUnderline"/>
        </w:rPr>
        <w:t xml:space="preserve"> their </w:t>
      </w:r>
      <w:r w:rsidRPr="00AA492D">
        <w:rPr>
          <w:rStyle w:val="StyleUnderline"/>
          <w:highlight w:val="yellow"/>
        </w:rPr>
        <w:t>resources, and losing</w:t>
      </w:r>
      <w:r w:rsidRPr="00AA492D">
        <w:rPr>
          <w:rStyle w:val="StyleUnderline"/>
        </w:rPr>
        <w:t xml:space="preserve"> whatever </w:t>
      </w:r>
      <w:r w:rsidRPr="00AA492D">
        <w:rPr>
          <w:rStyle w:val="StyleUnderline"/>
          <w:highlight w:val="yellow"/>
        </w:rPr>
        <w:t>moral and political authority</w:t>
      </w:r>
      <w:r w:rsidRPr="00AA492D">
        <w:rPr>
          <w:rStyle w:val="StyleUnderline"/>
        </w:rPr>
        <w:t xml:space="preserve"> they might have had in the process</w:t>
      </w:r>
      <w:r>
        <w:t>.</w:t>
      </w:r>
    </w:p>
    <w:p w:rsidR="00FE68FB" w:rsidRDefault="00FE68FB" w:rsidP="00FE68FB">
      <w:r>
        <w:t>But were they ever being honest about their real intentions in Yemen? Saudi Arabia and the UAE have armed and supported a mushrooming number of Yemeni militias and factions, some of which have ties to al-Qaeda. These policies have purposefully turned Yemen into a patchwork of warring fiefdoms. This is because the covert purpose of the “intervention” has less to do with perceived Iranian influence than it does with securing access to Yemen’s strategic real estate and its natural resources. Saudi Arabia and the UAE are engaged in a neo-colonial war for power, resources, and territory. The two countries, which are increasingly in competition with one another, are trying to carve Yemen up into spheres of influence.</w:t>
      </w:r>
    </w:p>
    <w:p w:rsidR="00FE68FB" w:rsidRDefault="00FE68FB" w:rsidP="00FE68FB">
      <w:r>
        <w:t>Because it has a slightly more competent mercenary army, the UAE has the lead over Saudi Arabia in this regard. It’s set up military bases throughout southern Yemen where it supports separatists of various stripes who want everything from an independent south Yemen to an Islamic emirate. Not content with just occupying the mainland, the UAE has also established bases on the once pristine Yemeni island of Socotra—a UNESCO world heritage site—and the island of Perim.</w:t>
      </w:r>
    </w:p>
    <w:p w:rsidR="00FE68FB" w:rsidRDefault="00FE68FB" w:rsidP="00FE68FB">
      <w:r>
        <w:t>Saudi Arabia is playing catch-up with its ally and is laying claim to the governorate of al-Mahra in eastern Yemen. There, Riyadh hopes to build a pipeline that will allow it to bypass the Strait of Hormuz. However, as in other parts of Yemen, the people are fighting to stop what many view as a land grab by a foreign power. Residents of al-Mahra protested the construction of a Saudi-funded madrassa that would have undoubtedly used Saudi schoolbooks, the same schoolbooks that were used by the Islamic State. Residents are also blocking the construction of a Saudi military base.</w:t>
      </w:r>
    </w:p>
    <w:p w:rsidR="00FE68FB" w:rsidRDefault="00FE68FB" w:rsidP="00FE68FB">
      <w:r>
        <w:t>Both countries have much to learn from America’s costly misadventures after 9/11. Despite fielding the world’s most capable armed forces and spending several trillion dollars, the U.S. failed to achieve its aims in Iraq or Afghanistan, a country that is in many respects similar to Yemen. In Iraq, the invasion destroyed much of that country and paved the way for the rise of the Islamic State, as well as driving Baghdad into Iran’s open arms. In both nations, new and deadlier strains of extremism grew out of the power vacuums that were created.</w:t>
      </w:r>
    </w:p>
    <w:p w:rsidR="00FE68FB" w:rsidRDefault="00FE68FB" w:rsidP="00FE68FB">
      <w:r>
        <w:t xml:space="preserve">The war in Yemen will have similar results. </w:t>
      </w:r>
      <w:r w:rsidRPr="00AA492D">
        <w:rPr>
          <w:rStyle w:val="StyleUnderline"/>
          <w:highlight w:val="yellow"/>
        </w:rPr>
        <w:t>By continuing to fight</w:t>
      </w:r>
      <w:r w:rsidRPr="00042893">
        <w:rPr>
          <w:rStyle w:val="StyleUnderline"/>
        </w:rPr>
        <w:t xml:space="preserve"> the Houthis, </w:t>
      </w:r>
      <w:r w:rsidRPr="00AA492D">
        <w:rPr>
          <w:rStyle w:val="StyleUnderline"/>
          <w:highlight w:val="yellow"/>
        </w:rPr>
        <w:t>Saudi Arabia and the UAE are</w:t>
      </w:r>
      <w:r w:rsidRPr="00042893">
        <w:rPr>
          <w:rStyle w:val="StyleUnderline"/>
        </w:rPr>
        <w:t xml:space="preserve"> paradoxically </w:t>
      </w:r>
      <w:r w:rsidRPr="00AA492D">
        <w:rPr>
          <w:rStyle w:val="StyleUnderline"/>
          <w:highlight w:val="yellow"/>
        </w:rPr>
        <w:t>strengthening their enemies</w:t>
      </w:r>
      <w:r w:rsidRPr="00042893">
        <w:rPr>
          <w:rStyle w:val="StyleUnderline"/>
        </w:rPr>
        <w:t xml:space="preserve"> and providing Iran with more fertile ground for its influence operations. The Houthis are superb fighters, but have shown less competence with regard to governance. </w:t>
      </w:r>
      <w:r w:rsidRPr="00AA492D">
        <w:rPr>
          <w:rStyle w:val="StyleUnderline"/>
          <w:highlight w:val="yellow"/>
        </w:rPr>
        <w:t>The war and Saudi and Emirati airstrikes have enhanced the Houthis’ legitimacy</w:t>
      </w:r>
      <w:r w:rsidRPr="00042893">
        <w:rPr>
          <w:rStyle w:val="StyleUnderline"/>
        </w:rPr>
        <w:t xml:space="preserve"> by allowing them to do what they do best: fight</w:t>
      </w:r>
      <w:r>
        <w:t>.</w:t>
      </w:r>
    </w:p>
    <w:p w:rsidR="00FE68FB" w:rsidRDefault="00FE68FB" w:rsidP="00FE68FB">
      <w:r>
        <w:t xml:space="preserve">It may be years before Yemen is a unified country with a functioning government again. In fact, Yemen may never again be unified. However, </w:t>
      </w:r>
      <w:r w:rsidRPr="00042893">
        <w:rPr>
          <w:rStyle w:val="StyleUnderline"/>
        </w:rPr>
        <w:t>the UAE and Saudi Arabia are unlikely to ever see a return on their investment</w:t>
      </w:r>
      <w:r>
        <w:t>. Even a cursory reading of Yemen’s history would have told them this. And failing that, an examination of America’s failed wars should have dissuaded them from becoming involved in the first place.</w:t>
      </w:r>
    </w:p>
    <w:p w:rsidR="00133030" w:rsidRDefault="00133030" w:rsidP="00133030"/>
    <w:p w:rsidR="000B644A" w:rsidRPr="000B644A" w:rsidRDefault="000B644A" w:rsidP="000B644A">
      <w:pPr>
        <w:pStyle w:val="Heading4"/>
      </w:pPr>
      <w:r>
        <w:t xml:space="preserve">Empirically proven. </w:t>
      </w:r>
    </w:p>
    <w:p w:rsidR="000B644A" w:rsidRDefault="000B644A" w:rsidP="000B644A">
      <w:r w:rsidRPr="0079628E">
        <w:rPr>
          <w:rStyle w:val="Style13ptBold"/>
        </w:rPr>
        <w:t>Hartung 19</w:t>
      </w:r>
      <w:r>
        <w:t xml:space="preserve"> — </w:t>
      </w:r>
      <w:r w:rsidRPr="009A5D74">
        <w:t>William D. Hartung</w:t>
      </w:r>
      <w:r>
        <w:t xml:space="preserve">, </w:t>
      </w:r>
      <w:r w:rsidRPr="00B51005">
        <w:t xml:space="preserve">Director of the Arms and Security Project at the Center for International Policy, former Senior Research Fellow in the American Strategy Program at the New America Foundation, former Director of the Arms Trade Resource </w:t>
      </w:r>
      <w:r w:rsidRPr="00B51005">
        <w:lastRenderedPageBreak/>
        <w:t>Center at the World Policy Institute,</w:t>
      </w:r>
      <w:r>
        <w:t xml:space="preserve"> 2019 (“</w:t>
      </w:r>
      <w:r w:rsidRPr="007904E9">
        <w:t>Trump’s Saudi Arms Vetoes, Deconstructed</w:t>
      </w:r>
      <w:r>
        <w:t xml:space="preserve">,” </w:t>
      </w:r>
      <w:r w:rsidRPr="00D642C1">
        <w:rPr>
          <w:i/>
        </w:rPr>
        <w:t>LobeLog</w:t>
      </w:r>
      <w:r w:rsidRPr="00D642C1">
        <w:t>—the Inter Press Service</w:t>
      </w:r>
      <w:r>
        <w:t>’</w:t>
      </w:r>
      <w:r w:rsidRPr="00D642C1">
        <w:t>s blog,</w:t>
      </w:r>
      <w:r>
        <w:t xml:space="preserve"> July 26</w:t>
      </w:r>
      <w:r w:rsidRPr="007904E9">
        <w:rPr>
          <w:vertAlign w:val="superscript"/>
        </w:rPr>
        <w:t>th</w:t>
      </w:r>
      <w:r>
        <w:t xml:space="preserve">, Available Online at </w:t>
      </w:r>
      <w:r w:rsidRPr="007904E9">
        <w:t>https://lobelog.com/trumps-saudi-arms-vetoes-deconstructed/</w:t>
      </w:r>
      <w:r>
        <w:t>, Accessed 07-27-2019)</w:t>
      </w:r>
    </w:p>
    <w:p w:rsidR="000B644A" w:rsidRDefault="000B644A" w:rsidP="000B644A">
      <w:r>
        <w:t xml:space="preserve">Stopping Bomb Sales Will Undermine the Peace Process: This may be the most cynical argument of all. </w:t>
      </w:r>
      <w:r w:rsidRPr="003347BA">
        <w:rPr>
          <w:rStyle w:val="StyleUnderline"/>
        </w:rPr>
        <w:t xml:space="preserve">The Trump administration’s </w:t>
      </w:r>
      <w:r w:rsidRPr="00AD15A1">
        <w:rPr>
          <w:rStyle w:val="StyleUnderline"/>
          <w:highlight w:val="yellow"/>
        </w:rPr>
        <w:t>unequivocal military support</w:t>
      </w:r>
      <w:r w:rsidRPr="003347BA">
        <w:rPr>
          <w:rStyle w:val="StyleUnderline"/>
        </w:rPr>
        <w:t xml:space="preserve"> for the Saudi regime </w:t>
      </w:r>
      <w:r w:rsidRPr="00AD15A1">
        <w:rPr>
          <w:rStyle w:val="StyleUnderline"/>
          <w:highlight w:val="yellow"/>
        </w:rPr>
        <w:t xml:space="preserve">is </w:t>
      </w:r>
      <w:r w:rsidRPr="00D57ADD">
        <w:rPr>
          <w:rStyle w:val="Emphasis"/>
          <w:highlight w:val="yellow"/>
        </w:rPr>
        <w:t>prolonging</w:t>
      </w:r>
      <w:r w:rsidRPr="00D57ADD">
        <w:rPr>
          <w:rStyle w:val="StyleUnderline"/>
          <w:highlight w:val="yellow"/>
        </w:rPr>
        <w:t xml:space="preserve"> </w:t>
      </w:r>
      <w:r w:rsidRPr="00AD15A1">
        <w:rPr>
          <w:rStyle w:val="StyleUnderline"/>
          <w:highlight w:val="yellow"/>
        </w:rPr>
        <w:t xml:space="preserve">the </w:t>
      </w:r>
      <w:r w:rsidRPr="00D57ADD">
        <w:rPr>
          <w:rStyle w:val="StyleUnderline"/>
          <w:highlight w:val="yellow"/>
        </w:rPr>
        <w:t xml:space="preserve">war, not setting the stage for peace. </w:t>
      </w:r>
      <w:r w:rsidRPr="00D57ADD">
        <w:rPr>
          <w:rStyle w:val="Emphasis"/>
          <w:highlight w:val="yellow"/>
        </w:rPr>
        <w:t>If anything</w:t>
      </w:r>
      <w:r w:rsidRPr="00D57ADD">
        <w:rPr>
          <w:rStyle w:val="StyleUnderline"/>
          <w:highlight w:val="yellow"/>
        </w:rPr>
        <w:t>,</w:t>
      </w:r>
      <w:r w:rsidRPr="003347BA">
        <w:rPr>
          <w:rStyle w:val="StyleUnderline"/>
        </w:rPr>
        <w:t xml:space="preserve"> it is </w:t>
      </w:r>
      <w:r w:rsidRPr="00AD15A1">
        <w:rPr>
          <w:rStyle w:val="StyleUnderline"/>
          <w:highlight w:val="yellow"/>
        </w:rPr>
        <w:t>Congressional opposition</w:t>
      </w:r>
      <w:r w:rsidRPr="003347BA">
        <w:rPr>
          <w:rStyle w:val="StyleUnderline"/>
        </w:rPr>
        <w:t xml:space="preserve"> to the war that </w:t>
      </w:r>
      <w:r w:rsidRPr="00AD15A1">
        <w:rPr>
          <w:rStyle w:val="StyleUnderline"/>
          <w:highlight w:val="yellow"/>
        </w:rPr>
        <w:t>has helped get the</w:t>
      </w:r>
      <w:r w:rsidRPr="003347BA">
        <w:rPr>
          <w:rStyle w:val="StyleUnderline"/>
        </w:rPr>
        <w:t xml:space="preserve"> Saudi/UAE-backed </w:t>
      </w:r>
      <w:r w:rsidRPr="00AD15A1">
        <w:rPr>
          <w:rStyle w:val="StyleUnderline"/>
          <w:highlight w:val="yellow"/>
        </w:rPr>
        <w:t>government to the peace table</w:t>
      </w:r>
      <w:r w:rsidRPr="003347BA">
        <w:rPr>
          <w:rStyle w:val="StyleUnderline"/>
        </w:rPr>
        <w:t xml:space="preserve">, however difficult the process may be, </w:t>
      </w:r>
      <w:r w:rsidRPr="00AD15A1">
        <w:rPr>
          <w:rStyle w:val="StyleUnderline"/>
          <w:highlight w:val="yellow"/>
        </w:rPr>
        <w:t>and helped persuade the UAE to scale back</w:t>
      </w:r>
      <w:r w:rsidRPr="003347BA">
        <w:rPr>
          <w:rStyle w:val="StyleUnderline"/>
        </w:rPr>
        <w:t xml:space="preserve"> its involvement in the war</w:t>
      </w:r>
      <w:r>
        <w:t>.</w:t>
      </w:r>
    </w:p>
    <w:p w:rsidR="000B644A" w:rsidRDefault="000B644A" w:rsidP="00133030"/>
    <w:p w:rsidR="00FE68FB" w:rsidRDefault="00FE68FB" w:rsidP="00FE68FB">
      <w:pPr>
        <w:pStyle w:val="Heading3"/>
      </w:pPr>
      <w:r>
        <w:lastRenderedPageBreak/>
        <w:t>Extend: “Coalition Withdrawal Solves”</w:t>
      </w:r>
    </w:p>
    <w:p w:rsidR="00697CC4" w:rsidRPr="00EF2917" w:rsidRDefault="00697CC4" w:rsidP="00697CC4">
      <w:pPr>
        <w:pStyle w:val="Heading4"/>
      </w:pPr>
      <w:r>
        <w:t xml:space="preserve">The plan </w:t>
      </w:r>
      <w:r w:rsidRPr="00697CC4">
        <w:rPr>
          <w:u w:val="single"/>
        </w:rPr>
        <w:t>stops</w:t>
      </w:r>
      <w:r>
        <w:t xml:space="preserve"> the Houthi attacks and the </w:t>
      </w:r>
      <w:r w:rsidRPr="00697CC4">
        <w:rPr>
          <w:u w:val="single"/>
        </w:rPr>
        <w:t xml:space="preserve">case </w:t>
      </w:r>
      <w:r>
        <w:rPr>
          <w:u w:val="single"/>
        </w:rPr>
        <w:t>outweighs</w:t>
      </w:r>
      <w:r>
        <w:t xml:space="preserve">.  </w:t>
      </w:r>
    </w:p>
    <w:p w:rsidR="00697CC4" w:rsidRDefault="00697CC4" w:rsidP="00697CC4">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7904E9">
        <w:t>Trump’s Saudi Arms Vetoes, Deconstructed</w:t>
      </w:r>
      <w:r>
        <w:t xml:space="preserve">,” </w:t>
      </w:r>
      <w:r w:rsidRPr="00D642C1">
        <w:rPr>
          <w:i/>
        </w:rPr>
        <w:t>LobeLog</w:t>
      </w:r>
      <w:r w:rsidRPr="00D642C1">
        <w:t>—the Inter Press Service</w:t>
      </w:r>
      <w:r>
        <w:t>’</w:t>
      </w:r>
      <w:r w:rsidRPr="00D642C1">
        <w:t>s blog,</w:t>
      </w:r>
      <w:r>
        <w:t xml:space="preserve"> July 26</w:t>
      </w:r>
      <w:r w:rsidRPr="007904E9">
        <w:rPr>
          <w:vertAlign w:val="superscript"/>
        </w:rPr>
        <w:t>th</w:t>
      </w:r>
      <w:r>
        <w:t xml:space="preserve">, Available Online at </w:t>
      </w:r>
      <w:r w:rsidRPr="007904E9">
        <w:t>https://lobelog.com/trumps-saudi-arms-vetoes-deconstructed/</w:t>
      </w:r>
      <w:r>
        <w:t>, Accessed 07-27-2019)</w:t>
      </w:r>
    </w:p>
    <w:p w:rsidR="00697CC4" w:rsidRDefault="00697CC4" w:rsidP="00697CC4">
      <w:r>
        <w:t xml:space="preserve">Defending U.S. Citizens and Military Personnel in Saudi Arabia: </w:t>
      </w:r>
      <w:r w:rsidRPr="003347BA">
        <w:rPr>
          <w:rStyle w:val="StyleUnderline"/>
        </w:rPr>
        <w:t xml:space="preserve">The </w:t>
      </w:r>
      <w:r w:rsidRPr="00F11D0F">
        <w:rPr>
          <w:rStyle w:val="StyleUnderline"/>
          <w:highlight w:val="yellow"/>
        </w:rPr>
        <w:t>Houthi</w:t>
      </w:r>
      <w:r w:rsidRPr="003347BA">
        <w:rPr>
          <w:rStyle w:val="StyleUnderline"/>
        </w:rPr>
        <w:t>-led coalition</w:t>
      </w:r>
      <w:r>
        <w:t xml:space="preserve"> that is fighting Saudi Arabia and its allies in Yemen </w:t>
      </w:r>
      <w:r w:rsidRPr="003347BA">
        <w:rPr>
          <w:rStyle w:val="StyleUnderline"/>
        </w:rPr>
        <w:t>has on occasion launched missile strikes across the Saudi border in retaliation for</w:t>
      </w:r>
      <w:r>
        <w:t xml:space="preserve"> Saudi </w:t>
      </w:r>
      <w:r w:rsidRPr="003347BA">
        <w:rPr>
          <w:rStyle w:val="StyleUnderline"/>
        </w:rPr>
        <w:t xml:space="preserve">air </w:t>
      </w:r>
      <w:r w:rsidRPr="00F11D0F">
        <w:rPr>
          <w:rStyle w:val="StyleUnderline"/>
        </w:rPr>
        <w:t>strikes</w:t>
      </w:r>
      <w:r>
        <w:t xml:space="preserve"> in Yemen, including one that hit the Riyadh airport, wounding 26 people. </w:t>
      </w:r>
      <w:r w:rsidRPr="003347BA">
        <w:rPr>
          <w:rStyle w:val="StyleUnderline"/>
        </w:rPr>
        <w:t xml:space="preserve">While concerning, these </w:t>
      </w:r>
      <w:r w:rsidRPr="00F11D0F">
        <w:rPr>
          <w:rStyle w:val="StyleUnderline"/>
          <w:highlight w:val="yellow"/>
        </w:rPr>
        <w:t xml:space="preserve">strikes </w:t>
      </w:r>
      <w:r w:rsidRPr="00F11D0F">
        <w:rPr>
          <w:rStyle w:val="Emphasis"/>
          <w:highlight w:val="yellow"/>
        </w:rPr>
        <w:t>pale in comparison</w:t>
      </w:r>
      <w:r w:rsidRPr="00F11D0F">
        <w:rPr>
          <w:rStyle w:val="StyleUnderline"/>
          <w:highlight w:val="yellow"/>
        </w:rPr>
        <w:t xml:space="preserve"> with the</w:t>
      </w:r>
      <w:r w:rsidRPr="003347BA">
        <w:rPr>
          <w:rStyle w:val="StyleUnderline"/>
        </w:rPr>
        <w:t xml:space="preserve"> devastating humanitarian </w:t>
      </w:r>
      <w:r w:rsidRPr="00F11D0F">
        <w:rPr>
          <w:rStyle w:val="StyleUnderline"/>
          <w:highlight w:val="yellow"/>
        </w:rPr>
        <w:t>crisis</w:t>
      </w:r>
      <w:r>
        <w:t xml:space="preserve"> in Yemen </w:t>
      </w:r>
      <w:r w:rsidRPr="003347BA">
        <w:rPr>
          <w:rStyle w:val="StyleUnderline"/>
        </w:rPr>
        <w:t>sparked by the</w:t>
      </w:r>
      <w:r>
        <w:t xml:space="preserve"> Saudi-UAE-led </w:t>
      </w:r>
      <w:r w:rsidRPr="003347BA">
        <w:rPr>
          <w:rStyle w:val="StyleUnderline"/>
        </w:rPr>
        <w:t xml:space="preserve">intervention, </w:t>
      </w:r>
      <w:r w:rsidRPr="00F11D0F">
        <w:rPr>
          <w:rStyle w:val="StyleUnderline"/>
          <w:highlight w:val="yellow"/>
        </w:rPr>
        <w:t>which has killed thousands</w:t>
      </w:r>
      <w:r w:rsidRPr="003347BA">
        <w:rPr>
          <w:rStyle w:val="StyleUnderline"/>
        </w:rPr>
        <w:t xml:space="preserve"> of civilians </w:t>
      </w:r>
      <w:r w:rsidRPr="00F11D0F">
        <w:rPr>
          <w:rStyle w:val="StyleUnderline"/>
          <w:highlight w:val="yellow"/>
        </w:rPr>
        <w:t>and put millions at risk</w:t>
      </w:r>
      <w:r w:rsidRPr="003347BA">
        <w:rPr>
          <w:rStyle w:val="StyleUnderline"/>
        </w:rPr>
        <w:t xml:space="preserve"> of famine. </w:t>
      </w:r>
      <w:r w:rsidRPr="00F11D0F">
        <w:rPr>
          <w:rStyle w:val="StyleUnderline"/>
          <w:highlight w:val="yellow"/>
        </w:rPr>
        <w:t>The best way to deal with</w:t>
      </w:r>
      <w:r w:rsidRPr="003347BA">
        <w:rPr>
          <w:rStyle w:val="StyleUnderline"/>
        </w:rPr>
        <w:t xml:space="preserve"> the cross-border </w:t>
      </w:r>
      <w:r w:rsidRPr="00F11D0F">
        <w:rPr>
          <w:rStyle w:val="StyleUnderline"/>
          <w:highlight w:val="yellow"/>
        </w:rPr>
        <w:t xml:space="preserve">strikes is to </w:t>
      </w:r>
      <w:r w:rsidRPr="00F11D0F">
        <w:rPr>
          <w:rStyle w:val="Emphasis"/>
          <w:highlight w:val="yellow"/>
        </w:rPr>
        <w:t>end the air war and the</w:t>
      </w:r>
      <w:r w:rsidRPr="003347BA">
        <w:rPr>
          <w:rStyle w:val="Emphasis"/>
        </w:rPr>
        <w:t xml:space="preserve"> strike/counterstrike </w:t>
      </w:r>
      <w:r w:rsidRPr="00F11D0F">
        <w:rPr>
          <w:rStyle w:val="Emphasis"/>
          <w:highlight w:val="yellow"/>
        </w:rPr>
        <w:t>dynamic</w:t>
      </w:r>
      <w:r w:rsidRPr="003347BA">
        <w:rPr>
          <w:rStyle w:val="StyleUnderline"/>
        </w:rPr>
        <w:t xml:space="preserve"> that it has fueled, </w:t>
      </w:r>
      <w:r w:rsidRPr="00F11D0F">
        <w:rPr>
          <w:rStyle w:val="Emphasis"/>
          <w:highlight w:val="yellow"/>
        </w:rPr>
        <w:t>not up the ante</w:t>
      </w:r>
      <w:r w:rsidRPr="00F11D0F">
        <w:rPr>
          <w:rStyle w:val="StyleUnderline"/>
          <w:highlight w:val="yellow"/>
        </w:rPr>
        <w:t xml:space="preserve"> through</w:t>
      </w:r>
      <w:r w:rsidRPr="003347BA">
        <w:rPr>
          <w:rStyle w:val="StyleUnderline"/>
        </w:rPr>
        <w:t xml:space="preserve"> continuing </w:t>
      </w:r>
      <w:r w:rsidRPr="00F11D0F">
        <w:rPr>
          <w:rStyle w:val="StyleUnderline"/>
          <w:highlight w:val="yellow"/>
        </w:rPr>
        <w:t>attacks</w:t>
      </w:r>
      <w:r w:rsidRPr="003347BA">
        <w:rPr>
          <w:rStyle w:val="StyleUnderline"/>
        </w:rPr>
        <w:t xml:space="preserve"> on civilians and civilian infrastructure</w:t>
      </w:r>
      <w:r>
        <w:t xml:space="preserve"> in Yemen.</w:t>
      </w:r>
    </w:p>
    <w:p w:rsidR="00697CC4" w:rsidRPr="00697CC4" w:rsidRDefault="00697CC4" w:rsidP="00697CC4"/>
    <w:p w:rsidR="00E11D86" w:rsidRDefault="00E11D86" w:rsidP="00E11D86">
      <w:pPr>
        <w:pStyle w:val="Heading4"/>
      </w:pPr>
      <w:r>
        <w:t xml:space="preserve">The plan sparks negotiations and </w:t>
      </w:r>
      <w:r w:rsidRPr="00E11D86">
        <w:rPr>
          <w:u w:val="single"/>
        </w:rPr>
        <w:t>ends</w:t>
      </w:r>
      <w:r>
        <w:t xml:space="preserve"> Houthi attacks. </w:t>
      </w:r>
    </w:p>
    <w:p w:rsidR="00E11D86" w:rsidRPr="003057D7" w:rsidRDefault="00E11D86" w:rsidP="00E11D86">
      <w:r w:rsidRPr="009120FC">
        <w:rPr>
          <w:rStyle w:val="Style13ptBold"/>
        </w:rPr>
        <w:t>DeLozier 19</w:t>
      </w:r>
      <w:r>
        <w:t xml:space="preserve"> — </w:t>
      </w:r>
      <w:r w:rsidRPr="003057D7">
        <w:t>Elana DeLozier</w:t>
      </w:r>
      <w:r>
        <w:t>, R</w:t>
      </w:r>
      <w:r w:rsidRPr="003057D7">
        <w:t xml:space="preserve">esearch </w:t>
      </w:r>
      <w:r>
        <w:t>F</w:t>
      </w:r>
      <w:r w:rsidRPr="003057D7">
        <w:t xml:space="preserve">ellow in </w:t>
      </w:r>
      <w:r>
        <w:t xml:space="preserve">the </w:t>
      </w:r>
      <w:r w:rsidRPr="003057D7">
        <w:t>Bernstein Program on Gulf and Energy Policy</w:t>
      </w:r>
      <w:r>
        <w:t xml:space="preserve"> at the Washington Institute for Near East Policy, </w:t>
      </w:r>
      <w:r w:rsidRPr="009120FC">
        <w:t xml:space="preserve">Chief Executive Officer and Founder of The Sage Institute for Foreign Affairs, former Adjunct Graduate Instructor at Khalifa University (UAE), former Adjunct Professor of Politics at New York University, </w:t>
      </w:r>
      <w:r>
        <w:t xml:space="preserve">holds an </w:t>
      </w:r>
      <w:r w:rsidRPr="009120FC">
        <w:t xml:space="preserve">M.A. in </w:t>
      </w:r>
      <w:r>
        <w:t>P</w:t>
      </w:r>
      <w:r w:rsidRPr="009120FC">
        <w:t xml:space="preserve">olitical </w:t>
      </w:r>
      <w:r>
        <w:t>S</w:t>
      </w:r>
      <w:r w:rsidRPr="009120FC">
        <w:t>cience</w:t>
      </w:r>
      <w:r>
        <w:t xml:space="preserve"> from the </w:t>
      </w:r>
      <w:r w:rsidRPr="009120FC">
        <w:t>Virginia Polytechnic Institut</w:t>
      </w:r>
      <w:r>
        <w:t>e, 2019 (“</w:t>
      </w:r>
      <w:r w:rsidRPr="003057D7">
        <w:t>UAE Drawdown May Isolate Saudi Arabia in Yemen</w:t>
      </w:r>
      <w:r>
        <w:t xml:space="preserve">,” </w:t>
      </w:r>
      <w:r>
        <w:rPr>
          <w:i/>
        </w:rPr>
        <w:t>Policywatch</w:t>
      </w:r>
      <w:r>
        <w:t>—a Washington Institute policy report, Number 3148, July 2</w:t>
      </w:r>
      <w:r w:rsidRPr="003057D7">
        <w:rPr>
          <w:vertAlign w:val="superscript"/>
        </w:rPr>
        <w:t>nd</w:t>
      </w:r>
      <w:r>
        <w:t xml:space="preserve">, Available Online at </w:t>
      </w:r>
      <w:hyperlink r:id="rId92" w:history="1">
        <w:r w:rsidRPr="00BF25C1">
          <w:rPr>
            <w:rStyle w:val="Hyperlink"/>
          </w:rPr>
          <w:t>https://www.washingtoninstitute.org/policy-analysis/view/uae-drawdown-in-yemen-may-isolate-saudi-arabia</w:t>
        </w:r>
      </w:hyperlink>
      <w:r>
        <w:t>, Accessed 07-07-2019)</w:t>
      </w:r>
    </w:p>
    <w:p w:rsidR="00E11D86" w:rsidRDefault="00E11D86" w:rsidP="00E11D86">
      <w:r>
        <w:t>What Next For Yemen?</w:t>
      </w:r>
    </w:p>
    <w:p w:rsidR="00E11D86" w:rsidRDefault="00E11D86" w:rsidP="00E11D86">
      <w:r>
        <w:t xml:space="preserve">It has long been apparent that </w:t>
      </w:r>
      <w:r w:rsidRPr="00757E10">
        <w:rPr>
          <w:rStyle w:val="StyleUnderline"/>
        </w:rPr>
        <w:t>a solution</w:t>
      </w:r>
      <w:r>
        <w:t xml:space="preserve"> in Yemen </w:t>
      </w:r>
      <w:r w:rsidRPr="00757E10">
        <w:rPr>
          <w:rStyle w:val="StyleUnderline"/>
        </w:rPr>
        <w:t>is more likely</w:t>
      </w:r>
      <w:r>
        <w:t xml:space="preserve"> to be attained </w:t>
      </w:r>
      <w:r w:rsidRPr="00757E10">
        <w:rPr>
          <w:rStyle w:val="StyleUnderline"/>
        </w:rPr>
        <w:t>through a political process than a military one, especially with</w:t>
      </w:r>
      <w:r>
        <w:t xml:space="preserve"> the U.S. </w:t>
      </w:r>
      <w:r w:rsidRPr="00757E10">
        <w:rPr>
          <w:rStyle w:val="StyleUnderline"/>
        </w:rPr>
        <w:t>Congress intensifying pressure</w:t>
      </w:r>
      <w:r>
        <w:t xml:space="preserve"> in that direction </w:t>
      </w:r>
      <w:r w:rsidRPr="00757E10">
        <w:rPr>
          <w:rStyle w:val="StyleUnderline"/>
        </w:rPr>
        <w:t>and the UAE drawing down. Riyadh’s military limitations mean that a political solution may now be the only option. The Saudis cannot claim significant success in their military objectives. Their border remains compromised by the Houthis, while their forces have failed to retake the capital on behalf of</w:t>
      </w:r>
      <w:r>
        <w:t xml:space="preserve"> President Abdu Rabu Mansour </w:t>
      </w:r>
      <w:r w:rsidRPr="00757E10">
        <w:rPr>
          <w:rStyle w:val="StyleUnderline"/>
        </w:rPr>
        <w:t>Hadi</w:t>
      </w:r>
      <w:r>
        <w:t xml:space="preserve"> and the internationally recognized Yemeni government. </w:t>
      </w:r>
      <w:r w:rsidRPr="00757E10">
        <w:rPr>
          <w:rStyle w:val="StyleUnderline"/>
        </w:rPr>
        <w:t>Going forward, the UAE’s willingness to continue supporting Saudi-led airstrikes and other northern military activity is unclear</w:t>
      </w:r>
      <w:r>
        <w:t>.</w:t>
      </w:r>
    </w:p>
    <w:p w:rsidR="00E11D86" w:rsidRPr="00757E10" w:rsidRDefault="00E11D86" w:rsidP="00E11D86">
      <w:r w:rsidRPr="00757E10">
        <w:rPr>
          <w:rStyle w:val="StyleUnderline"/>
        </w:rPr>
        <w:t xml:space="preserve">If the Saudis do not pursue a political solution more proactively, they risk being left on their own to fight a war they cannot win. </w:t>
      </w:r>
      <w:r w:rsidRPr="00E11D86">
        <w:rPr>
          <w:rStyle w:val="StyleUnderline"/>
          <w:highlight w:val="yellow"/>
        </w:rPr>
        <w:t xml:space="preserve">A UAE drawdown amid continued Saudi airstrikes may be </w:t>
      </w:r>
      <w:r w:rsidRPr="00E11D86">
        <w:rPr>
          <w:rStyle w:val="Emphasis"/>
          <w:highlight w:val="yellow"/>
        </w:rPr>
        <w:t>the worst option</w:t>
      </w:r>
      <w:r w:rsidRPr="00E11D86">
        <w:rPr>
          <w:rStyle w:val="StyleUnderline"/>
          <w:highlight w:val="yellow"/>
        </w:rPr>
        <w:t>, as</w:t>
      </w:r>
      <w:r w:rsidRPr="00757E10">
        <w:rPr>
          <w:rStyle w:val="StyleUnderline"/>
        </w:rPr>
        <w:t xml:space="preserve"> the </w:t>
      </w:r>
      <w:r w:rsidRPr="00E11D86">
        <w:rPr>
          <w:rStyle w:val="StyleUnderline"/>
          <w:highlight w:val="yellow"/>
        </w:rPr>
        <w:t>Houthis may see it as an opportunity to test the readiness of</w:t>
      </w:r>
      <w:r w:rsidRPr="00757E10">
        <w:rPr>
          <w:rStyle w:val="StyleUnderline"/>
        </w:rPr>
        <w:t xml:space="preserve"> Yemeni </w:t>
      </w:r>
      <w:r w:rsidRPr="00E11D86">
        <w:rPr>
          <w:rStyle w:val="StyleUnderline"/>
          <w:highlight w:val="yellow"/>
        </w:rPr>
        <w:t>forces in the south</w:t>
      </w:r>
      <w:r>
        <w:t xml:space="preserve">. In contrast, </w:t>
      </w:r>
      <w:r w:rsidRPr="00E11D86">
        <w:rPr>
          <w:rStyle w:val="StyleUnderline"/>
          <w:highlight w:val="yellow"/>
        </w:rPr>
        <w:t xml:space="preserve">a </w:t>
      </w:r>
      <w:r w:rsidRPr="00E11D86">
        <w:rPr>
          <w:rStyle w:val="Emphasis"/>
          <w:highlight w:val="yellow"/>
        </w:rPr>
        <w:t>joint Saudi-UAE drawdown</w:t>
      </w:r>
      <w:r w:rsidRPr="00E11D86">
        <w:rPr>
          <w:rStyle w:val="StyleUnderline"/>
          <w:highlight w:val="yellow"/>
        </w:rPr>
        <w:t xml:space="preserve"> could create space for bilateral</w:t>
      </w:r>
      <w:r w:rsidRPr="00757E10">
        <w:rPr>
          <w:rStyle w:val="StyleUnderline"/>
        </w:rPr>
        <w:t xml:space="preserve"> Saudi-Houthi </w:t>
      </w:r>
      <w:r w:rsidRPr="00E11D86">
        <w:rPr>
          <w:rStyle w:val="StyleUnderline"/>
          <w:highlight w:val="yellow"/>
        </w:rPr>
        <w:t>de-escalation talks,</w:t>
      </w:r>
      <w:r w:rsidRPr="00757E10">
        <w:rPr>
          <w:rStyle w:val="StyleUnderline"/>
        </w:rPr>
        <w:t xml:space="preserve"> perhaps </w:t>
      </w:r>
      <w:r w:rsidRPr="00E11D86">
        <w:rPr>
          <w:rStyle w:val="Emphasis"/>
          <w:highlight w:val="yellow"/>
        </w:rPr>
        <w:t>removing the rebels’ underlying reason for attacking</w:t>
      </w:r>
      <w:r w:rsidRPr="00757E10">
        <w:rPr>
          <w:rStyle w:val="StyleUnderline"/>
        </w:rPr>
        <w:t xml:space="preserve"> the Saudi homeland in the longer term </w:t>
      </w:r>
      <w:r w:rsidRPr="00E11D86">
        <w:rPr>
          <w:rStyle w:val="Emphasis"/>
          <w:highlight w:val="yellow"/>
        </w:rPr>
        <w:t>regardless of whether Iran keeps urging them to do so</w:t>
      </w:r>
      <w:r>
        <w:t>.</w:t>
      </w:r>
    </w:p>
    <w:p w:rsidR="00E11D86" w:rsidRPr="00E11D86" w:rsidRDefault="00E11D86" w:rsidP="00E11D86"/>
    <w:p w:rsidR="001339E2" w:rsidRPr="001339E2" w:rsidRDefault="001339E2" w:rsidP="001339E2">
      <w:pPr>
        <w:pStyle w:val="Heading4"/>
      </w:pPr>
      <w:r>
        <w:t xml:space="preserve">Houthi attacks would </w:t>
      </w:r>
      <w:r>
        <w:rPr>
          <w:u w:val="single"/>
        </w:rPr>
        <w:t>end</w:t>
      </w:r>
      <w:r>
        <w:t xml:space="preserve"> if a peace agreement was reached. </w:t>
      </w:r>
    </w:p>
    <w:p w:rsidR="001339E2" w:rsidRDefault="001339E2" w:rsidP="001339E2">
      <w:r w:rsidRPr="00323B70">
        <w:rPr>
          <w:rStyle w:val="Style13ptBold"/>
        </w:rPr>
        <w:t>Pillar 18</w:t>
      </w:r>
      <w:r>
        <w:t xml:space="preserve"> — Paul R. Pillar, Nonresident Senior Fellow at the Center for Security Studies and former Visiting Professor in the Security Studies Program at the Edmund A. Walsh School of Foreign Service at Georgetown University, Nonresident Senior Fellow in Foreign Policy at the Center for 21</w:t>
      </w:r>
      <w:r w:rsidRPr="004A1721">
        <w:rPr>
          <w:vertAlign w:val="superscript"/>
        </w:rPr>
        <w:t>st</w:t>
      </w:r>
      <w:r>
        <w:t xml:space="preserve"> Century Security and Intelligence at the Brookings Institution, served for 28 years in the U.S. intelligence community including as the National Intelligence Officer for the Near East and South Asia and as a Member of the Analytic Group at the National Intelligence Council, holds a Ph.D. in Politics from Princeton University, 2018 (“</w:t>
      </w:r>
      <w:r w:rsidRPr="00C33539">
        <w:t>Why Does the U.S. Support War Crimes in Yemen?</w:t>
      </w:r>
      <w:r>
        <w:t xml:space="preserve">,” </w:t>
      </w:r>
      <w:r>
        <w:rPr>
          <w:i/>
        </w:rPr>
        <w:t>The National Interest</w:t>
      </w:r>
      <w:r>
        <w:t>, September 5</w:t>
      </w:r>
      <w:r w:rsidRPr="00C33539">
        <w:rPr>
          <w:vertAlign w:val="superscript"/>
        </w:rPr>
        <w:t>th</w:t>
      </w:r>
      <w:r>
        <w:t xml:space="preserve">, Available Online at </w:t>
      </w:r>
      <w:r w:rsidRPr="00C33539">
        <w:t>https://nationalinterest.org/print/blog/paul-pillar/why-does-us-support-war-crimes-yemen-30572</w:t>
      </w:r>
      <w:r>
        <w:t>, Accessed 06-24-2019)</w:t>
      </w:r>
    </w:p>
    <w:p w:rsidR="001339E2" w:rsidRDefault="001339E2" w:rsidP="001339E2">
      <w:r>
        <w:lastRenderedPageBreak/>
        <w:t xml:space="preserve">Neither does the administration's policy toward the Yemeni war accord with a realist perspective of where U.S. interests in the area do and do not lie. </w:t>
      </w:r>
      <w:r w:rsidRPr="00DC4A51">
        <w:rPr>
          <w:rStyle w:val="StyleUnderline"/>
        </w:rPr>
        <w:t>The U</w:t>
      </w:r>
      <w:r>
        <w:t xml:space="preserve">nited </w:t>
      </w:r>
      <w:r w:rsidRPr="00DC4A51">
        <w:rPr>
          <w:rStyle w:val="StyleUnderline"/>
        </w:rPr>
        <w:t>S</w:t>
      </w:r>
      <w:r>
        <w:t xml:space="preserve">tates </w:t>
      </w:r>
      <w:r w:rsidRPr="00DC4A51">
        <w:rPr>
          <w:rStyle w:val="StyleUnderline"/>
        </w:rPr>
        <w:t xml:space="preserve">does not have a stake in the outcome of civil warfare in Yemen. </w:t>
      </w:r>
      <w:r w:rsidRPr="00573623">
        <w:rPr>
          <w:rStyle w:val="StyleUnderline"/>
          <w:highlight w:val="yellow"/>
        </w:rPr>
        <w:t xml:space="preserve">The Houthi rebellion is rooted in </w:t>
      </w:r>
      <w:r w:rsidRPr="00573623">
        <w:rPr>
          <w:rStyle w:val="Emphasis"/>
          <w:highlight w:val="yellow"/>
        </w:rPr>
        <w:t>very local issues</w:t>
      </w:r>
      <w:r w:rsidRPr="00DC4A51">
        <w:rPr>
          <w:rStyle w:val="StyleUnderline"/>
        </w:rPr>
        <w:t xml:space="preserve"> involving what the Houthis contend has been insufficient central government attention to the interests of tribal elements</w:t>
      </w:r>
      <w:r>
        <w:t xml:space="preserve"> in the north of the country. </w:t>
      </w:r>
      <w:r w:rsidRPr="00573623">
        <w:rPr>
          <w:rStyle w:val="StyleUnderline"/>
          <w:highlight w:val="yellow"/>
        </w:rPr>
        <w:t xml:space="preserve">Nor do the Houthis pose </w:t>
      </w:r>
      <w:r w:rsidRPr="00573623">
        <w:rPr>
          <w:rStyle w:val="Emphasis"/>
          <w:highlight w:val="yellow"/>
        </w:rPr>
        <w:t>more than a trivial threat to anyone</w:t>
      </w:r>
      <w:r w:rsidRPr="00573623">
        <w:rPr>
          <w:rStyle w:val="Emphasis"/>
        </w:rPr>
        <w:t xml:space="preserve"> else in the region</w:t>
      </w:r>
      <w:r w:rsidRPr="00DC4A51">
        <w:rPr>
          <w:rStyle w:val="StyleUnderline"/>
        </w:rPr>
        <w:t xml:space="preserve">. Although the Trump administration and Saudi Arabia have made a big deal about </w:t>
      </w:r>
      <w:r w:rsidRPr="00573623">
        <w:rPr>
          <w:rStyle w:val="StyleUnderline"/>
          <w:highlight w:val="yellow"/>
        </w:rPr>
        <w:t>missiles</w:t>
      </w:r>
      <w:r w:rsidRPr="00DC4A51">
        <w:rPr>
          <w:rStyle w:val="StyleUnderline"/>
        </w:rPr>
        <w:t xml:space="preserve"> that the Houthis have fired at Saudi Arabia, those firings </w:t>
      </w:r>
      <w:r w:rsidRPr="00573623">
        <w:rPr>
          <w:rStyle w:val="StyleUnderline"/>
          <w:highlight w:val="yellow"/>
        </w:rPr>
        <w:t xml:space="preserve">are </w:t>
      </w:r>
      <w:r w:rsidRPr="00573623">
        <w:rPr>
          <w:rStyle w:val="Emphasis"/>
          <w:highlight w:val="yellow"/>
        </w:rPr>
        <w:t>pinpricks</w:t>
      </w:r>
      <w:r w:rsidRPr="00573623">
        <w:rPr>
          <w:rStyle w:val="StyleUnderline"/>
          <w:highlight w:val="yellow"/>
        </w:rPr>
        <w:t xml:space="preserve"> compared to the aerial assault in the other direction</w:t>
      </w:r>
      <w:r w:rsidRPr="00DC4A51">
        <w:rPr>
          <w:rStyle w:val="StyleUnderline"/>
        </w:rPr>
        <w:t xml:space="preserve"> for which the rockets have been an attempt at retaliation. </w:t>
      </w:r>
      <w:r w:rsidRPr="00573623">
        <w:rPr>
          <w:rStyle w:val="StyleUnderline"/>
          <w:highlight w:val="yellow"/>
        </w:rPr>
        <w:t xml:space="preserve">Missiles </w:t>
      </w:r>
      <w:r w:rsidRPr="00573623">
        <w:rPr>
          <w:rStyle w:val="Emphasis"/>
          <w:highlight w:val="yellow"/>
        </w:rPr>
        <w:t>would not be launched</w:t>
      </w:r>
      <w:r w:rsidRPr="00573623">
        <w:rPr>
          <w:rStyle w:val="StyleUnderline"/>
          <w:highlight w:val="yellow"/>
        </w:rPr>
        <w:t xml:space="preserve"> if the Saudis and Emiratis had never launched their</w:t>
      </w:r>
      <w:r w:rsidRPr="00DC4A51">
        <w:rPr>
          <w:rStyle w:val="StyleUnderline"/>
        </w:rPr>
        <w:t xml:space="preserve"> destructive </w:t>
      </w:r>
      <w:r w:rsidRPr="00573623">
        <w:rPr>
          <w:rStyle w:val="StyleUnderline"/>
          <w:highlight w:val="yellow"/>
        </w:rPr>
        <w:t>expedition</w:t>
      </w:r>
      <w:r>
        <w:t>.</w:t>
      </w:r>
    </w:p>
    <w:p w:rsidR="001339E2" w:rsidRDefault="001339E2" w:rsidP="001339E2">
      <w:r w:rsidRPr="00573623">
        <w:rPr>
          <w:rStyle w:val="StyleUnderline"/>
          <w:highlight w:val="yellow"/>
        </w:rPr>
        <w:t>An end to U.S.</w:t>
      </w:r>
      <w:r w:rsidRPr="00DC4A51">
        <w:rPr>
          <w:rStyle w:val="StyleUnderline"/>
        </w:rPr>
        <w:t xml:space="preserve"> military </w:t>
      </w:r>
      <w:r w:rsidRPr="00573623">
        <w:rPr>
          <w:rStyle w:val="StyleUnderline"/>
          <w:highlight w:val="yellow"/>
        </w:rPr>
        <w:t>aid</w:t>
      </w:r>
      <w:r w:rsidRPr="00DC4A51">
        <w:rPr>
          <w:rStyle w:val="StyleUnderline"/>
        </w:rPr>
        <w:t xml:space="preserve"> to the Saudi-Emirati war effort </w:t>
      </w:r>
      <w:r w:rsidRPr="00573623">
        <w:rPr>
          <w:rStyle w:val="StyleUnderline"/>
          <w:highlight w:val="yellow"/>
        </w:rPr>
        <w:t>would encourage the Saudis and Emiratis to</w:t>
      </w:r>
      <w:r w:rsidRPr="00DC4A51">
        <w:rPr>
          <w:rStyle w:val="StyleUnderline"/>
        </w:rPr>
        <w:t xml:space="preserve"> find ways to </w:t>
      </w:r>
      <w:r w:rsidRPr="00573623">
        <w:rPr>
          <w:rStyle w:val="Emphasis"/>
          <w:highlight w:val="yellow"/>
        </w:rPr>
        <w:t>extricate themselves from their quagmire</w:t>
      </w:r>
      <w:r w:rsidRPr="00573623">
        <w:rPr>
          <w:rStyle w:val="StyleUnderline"/>
          <w:highlight w:val="yellow"/>
        </w:rPr>
        <w:t xml:space="preserve"> and</w:t>
      </w:r>
      <w:r w:rsidRPr="00DC4A51">
        <w:rPr>
          <w:rStyle w:val="StyleUnderline"/>
        </w:rPr>
        <w:t xml:space="preserve"> to attempt to </w:t>
      </w:r>
      <w:r w:rsidRPr="00573623">
        <w:rPr>
          <w:rStyle w:val="StyleUnderline"/>
          <w:highlight w:val="yellow"/>
        </w:rPr>
        <w:t xml:space="preserve">sponsor </w:t>
      </w:r>
      <w:r w:rsidRPr="00573623">
        <w:rPr>
          <w:rStyle w:val="Emphasis"/>
          <w:highlight w:val="yellow"/>
        </w:rPr>
        <w:t>a</w:t>
      </w:r>
      <w:r w:rsidRPr="00573623">
        <w:rPr>
          <w:rStyle w:val="Emphasis"/>
        </w:rPr>
        <w:t xml:space="preserve"> Yemeni </w:t>
      </w:r>
      <w:r w:rsidRPr="00573623">
        <w:rPr>
          <w:rStyle w:val="Emphasis"/>
          <w:highlight w:val="yellow"/>
        </w:rPr>
        <w:t>peace settlement</w:t>
      </w:r>
      <w:r w:rsidRPr="00573623">
        <w:rPr>
          <w:rStyle w:val="StyleUnderline"/>
          <w:highlight w:val="yellow"/>
        </w:rPr>
        <w:t xml:space="preserve"> rather than </w:t>
      </w:r>
      <w:r w:rsidRPr="00573623">
        <w:rPr>
          <w:rStyle w:val="Emphasis"/>
          <w:highlight w:val="yellow"/>
        </w:rPr>
        <w:t>an indefinite war</w:t>
      </w:r>
      <w:r>
        <w:t>.</w:t>
      </w:r>
    </w:p>
    <w:p w:rsidR="005D69EA" w:rsidRDefault="005D69EA" w:rsidP="001339E2"/>
    <w:p w:rsidR="005D69EA" w:rsidRPr="00C1034D" w:rsidRDefault="005D69EA" w:rsidP="005D69EA">
      <w:pPr>
        <w:pStyle w:val="Heading4"/>
      </w:pPr>
      <w:r>
        <w:t xml:space="preserve">Recent Houthi attacks </w:t>
      </w:r>
      <w:r w:rsidR="00D30E00">
        <w:rPr>
          <w:u w:val="single"/>
        </w:rPr>
        <w:t>weren’t</w:t>
      </w:r>
      <w:r>
        <w:t xml:space="preserve"> directed by Iran. </w:t>
      </w:r>
    </w:p>
    <w:p w:rsidR="005D69EA" w:rsidRDefault="005D69EA" w:rsidP="005D69EA">
      <w:r w:rsidRPr="007D26F9">
        <w:rPr>
          <w:rStyle w:val="Style13ptBold"/>
        </w:rPr>
        <w:t xml:space="preserve">Parker </w:t>
      </w:r>
      <w:r>
        <w:rPr>
          <w:rStyle w:val="Style13ptBold"/>
        </w:rPr>
        <w:t xml:space="preserve">citing Ramani </w:t>
      </w:r>
      <w:r w:rsidRPr="007D26F9">
        <w:rPr>
          <w:rStyle w:val="Style13ptBold"/>
        </w:rPr>
        <w:t>19</w:t>
      </w:r>
      <w:r>
        <w:t xml:space="preserve"> — </w:t>
      </w:r>
      <w:r w:rsidRPr="00C1034D">
        <w:rPr>
          <w:u w:val="single"/>
        </w:rPr>
        <w:t>Claire Parker</w:t>
      </w:r>
      <w:r>
        <w:t xml:space="preserve">, Foreign Affairs Writer at </w:t>
      </w:r>
      <w:r w:rsidRPr="007D26F9">
        <w:rPr>
          <w:i/>
        </w:rPr>
        <w:t>The Washington Post</w:t>
      </w:r>
      <w:r>
        <w:t xml:space="preserve">, </w:t>
      </w:r>
      <w:r w:rsidRPr="007D26F9">
        <w:t>former Research Assistant on the Middle East/North Africa Historical Data Archive Project at Harvard University, holds a B.A. in Social Studies from Harvard University,</w:t>
      </w:r>
      <w:r>
        <w:t xml:space="preserve"> citing </w:t>
      </w:r>
      <w:r w:rsidRPr="00C1034D">
        <w:rPr>
          <w:u w:val="single"/>
        </w:rPr>
        <w:t>Samuel Ramani</w:t>
      </w:r>
      <w:r>
        <w:t xml:space="preserve">, </w:t>
      </w:r>
      <w:r w:rsidRPr="00C1034D">
        <w:t xml:space="preserve">D.Phil. Candidate in International Relations at St. Antony's College, University of Oxford (UK), </w:t>
      </w:r>
      <w:r>
        <w:t xml:space="preserve">2019 (“Iran has invested in allies and proxies across the Middle East. Here’s why they matter now.,” </w:t>
      </w:r>
      <w:r>
        <w:rPr>
          <w:i/>
        </w:rPr>
        <w:t>The Washington Post</w:t>
      </w:r>
      <w:r>
        <w:t>, June 18</w:t>
      </w:r>
      <w:r w:rsidRPr="00193E8B">
        <w:rPr>
          <w:vertAlign w:val="superscript"/>
        </w:rPr>
        <w:t>th</w:t>
      </w:r>
      <w:r>
        <w:t xml:space="preserve">, Available Online at </w:t>
      </w:r>
      <w:hyperlink r:id="rId93" w:history="1">
        <w:r w:rsidRPr="006F3AF6">
          <w:rPr>
            <w:rStyle w:val="Hyperlink"/>
          </w:rPr>
          <w:t>https://www.washingtonpost.com/world/middle_east/iran-has-invested-in-allies-and-proxies-across-the-middle-east-heres-why-they-matter-now/2019/06/18/0549200e-9152-11e9-b72d-d56510fa753e_story.html</w:t>
        </w:r>
      </w:hyperlink>
      <w:r>
        <w:t>, Accessed 07-02-2019)</w:t>
      </w:r>
    </w:p>
    <w:p w:rsidR="005D69EA" w:rsidRDefault="005D69EA" w:rsidP="001339E2">
      <w:r w:rsidRPr="00C1034D">
        <w:rPr>
          <w:rStyle w:val="StyleUnderline"/>
          <w:highlight w:val="yellow"/>
        </w:rPr>
        <w:t>Houthi</w:t>
      </w:r>
      <w:r w:rsidRPr="007D26F9">
        <w:rPr>
          <w:rStyle w:val="StyleUnderline"/>
        </w:rPr>
        <w:t xml:space="preserve"> rebels </w:t>
      </w:r>
      <w:r w:rsidRPr="00C1034D">
        <w:rPr>
          <w:rStyle w:val="StyleUnderline"/>
          <w:highlight w:val="yellow"/>
        </w:rPr>
        <w:t>see</w:t>
      </w:r>
      <w:r>
        <w:t xml:space="preserve"> these </w:t>
      </w:r>
      <w:r w:rsidRPr="00C1034D">
        <w:rPr>
          <w:rStyle w:val="StyleUnderline"/>
          <w:highlight w:val="yellow"/>
        </w:rPr>
        <w:t xml:space="preserve">strikes as </w:t>
      </w:r>
      <w:r w:rsidRPr="00C1034D">
        <w:rPr>
          <w:rStyle w:val="Emphasis"/>
          <w:highlight w:val="yellow"/>
        </w:rPr>
        <w:t>self-defense</w:t>
      </w:r>
      <w:r w:rsidRPr="007D26F9">
        <w:rPr>
          <w:rStyle w:val="StyleUnderline"/>
        </w:rPr>
        <w:t xml:space="preserve"> against Saudi Arabia</w:t>
      </w:r>
      <w:r>
        <w:t xml:space="preserve">, which has been accused of indiscriminately bombing civilians in Yemen and has fueled a massive humanitarian crisis. </w:t>
      </w:r>
      <w:r w:rsidRPr="007D26F9">
        <w:rPr>
          <w:rStyle w:val="StyleUnderline"/>
        </w:rPr>
        <w:t>Researcher</w:t>
      </w:r>
      <w:r>
        <w:t xml:space="preserve"> Samuel </w:t>
      </w:r>
      <w:r w:rsidRPr="007D26F9">
        <w:rPr>
          <w:rStyle w:val="StyleUnderline"/>
        </w:rPr>
        <w:t xml:space="preserve">Ramani argued that </w:t>
      </w:r>
      <w:r w:rsidRPr="00C1034D">
        <w:rPr>
          <w:rStyle w:val="StyleUnderline"/>
          <w:highlight w:val="yellow"/>
        </w:rPr>
        <w:t>Houthi attacks</w:t>
      </w:r>
      <w:r w:rsidRPr="007D26F9">
        <w:rPr>
          <w:rStyle w:val="StyleUnderline"/>
        </w:rPr>
        <w:t xml:space="preserve"> on Saudi Arabian oil facilities</w:t>
      </w:r>
      <w:r>
        <w:t xml:space="preserve"> last month </w:t>
      </w:r>
      <w:r w:rsidRPr="00C1034D">
        <w:rPr>
          <w:rStyle w:val="StyleUnderline"/>
          <w:highlight w:val="yellow"/>
        </w:rPr>
        <w:t>were motivated</w:t>
      </w:r>
      <w:r w:rsidRPr="007D26F9">
        <w:rPr>
          <w:rStyle w:val="StyleUnderline"/>
        </w:rPr>
        <w:t xml:space="preserve"> primarily </w:t>
      </w:r>
      <w:r w:rsidRPr="00C1034D">
        <w:rPr>
          <w:rStyle w:val="StyleUnderline"/>
          <w:highlight w:val="yellow"/>
        </w:rPr>
        <w:t>by the</w:t>
      </w:r>
      <w:r w:rsidRPr="007D26F9">
        <w:rPr>
          <w:rStyle w:val="StyleUnderline"/>
        </w:rPr>
        <w:t xml:space="preserve"> Houthis’ </w:t>
      </w:r>
      <w:r w:rsidRPr="00C1034D">
        <w:rPr>
          <w:rStyle w:val="StyleUnderline"/>
          <w:highlight w:val="yellow"/>
        </w:rPr>
        <w:t xml:space="preserve">desire to </w:t>
      </w:r>
      <w:r w:rsidRPr="00C1034D">
        <w:rPr>
          <w:rStyle w:val="Emphasis"/>
          <w:highlight w:val="yellow"/>
        </w:rPr>
        <w:t>demonstrate internal cohesion</w:t>
      </w:r>
      <w:r w:rsidRPr="00C1034D">
        <w:rPr>
          <w:rStyle w:val="StyleUnderline"/>
          <w:highlight w:val="yellow"/>
        </w:rPr>
        <w:t xml:space="preserve"> and to </w:t>
      </w:r>
      <w:r w:rsidRPr="00C1034D">
        <w:rPr>
          <w:rStyle w:val="Emphasis"/>
          <w:highlight w:val="yellow"/>
        </w:rPr>
        <w:t>gain popular support</w:t>
      </w:r>
      <w:r w:rsidRPr="00C1034D">
        <w:rPr>
          <w:rStyle w:val="StyleUnderline"/>
          <w:highlight w:val="yellow"/>
        </w:rPr>
        <w:t xml:space="preserve"> — </w:t>
      </w:r>
      <w:r w:rsidRPr="00C1034D">
        <w:rPr>
          <w:rStyle w:val="Emphasis"/>
          <w:highlight w:val="yellow"/>
        </w:rPr>
        <w:t>rather than to serve Tehran’s interests</w:t>
      </w:r>
      <w:r>
        <w:t>.</w:t>
      </w:r>
    </w:p>
    <w:p w:rsidR="001339E2" w:rsidRDefault="001339E2" w:rsidP="00133030"/>
    <w:p w:rsidR="00CF7531" w:rsidRPr="00E33138" w:rsidRDefault="00CF7531" w:rsidP="00CF7531">
      <w:pPr>
        <w:pStyle w:val="Heading4"/>
      </w:pPr>
      <w:r>
        <w:t xml:space="preserve">Ending the war would </w:t>
      </w:r>
      <w:r w:rsidRPr="00CF7531">
        <w:rPr>
          <w:u w:val="single"/>
        </w:rPr>
        <w:t>end Houthi attacks</w:t>
      </w:r>
      <w:r>
        <w:t xml:space="preserve"> — they’re </w:t>
      </w:r>
      <w:r w:rsidRPr="00CF7531">
        <w:rPr>
          <w:u w:val="single"/>
        </w:rPr>
        <w:t>responses</w:t>
      </w:r>
      <w:r>
        <w:t xml:space="preserve"> to the coalition’s invasion.</w:t>
      </w:r>
    </w:p>
    <w:p w:rsidR="00CF7531" w:rsidRDefault="00CF7531" w:rsidP="00CF7531">
      <w:r w:rsidRPr="00E53514">
        <w:rPr>
          <w:rStyle w:val="Style13ptBold"/>
        </w:rPr>
        <w:t>Bandow 19</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2019 (“</w:t>
      </w:r>
      <w:r w:rsidRPr="00E53514">
        <w:t>U.S. Support Has Fueled, Not Moderated, the Yemen War</w:t>
      </w:r>
      <w:r>
        <w:t xml:space="preserve">,” </w:t>
      </w:r>
      <w:r>
        <w:rPr>
          <w:i/>
        </w:rPr>
        <w:t>The National Interest</w:t>
      </w:r>
      <w:r>
        <w:t>, May 19</w:t>
      </w:r>
      <w:r w:rsidRPr="00E53514">
        <w:rPr>
          <w:vertAlign w:val="superscript"/>
        </w:rPr>
        <w:t>th</w:t>
      </w:r>
      <w:r>
        <w:t xml:space="preserve">, Available Online at </w:t>
      </w:r>
      <w:hyperlink r:id="rId94" w:history="1">
        <w:r w:rsidRPr="00A272A5">
          <w:rPr>
            <w:rStyle w:val="Hyperlink"/>
          </w:rPr>
          <w:t>https://nationalinterest.org/print/blog/skeptics/us-support-has-fueled-not-moderated-yemen-war-58097</w:t>
        </w:r>
      </w:hyperlink>
      <w:r>
        <w:t>, Accessed 06-13-2019)</w:t>
      </w:r>
    </w:p>
    <w:p w:rsidR="00CF7531" w:rsidRDefault="00CF7531" w:rsidP="00CF7531">
      <w:r>
        <w:t xml:space="preserve">Fourth, the Kingdom’s claim of self-defense is a contemptible attempt to turn its initial aggression into a bootstrap argument. </w:t>
      </w:r>
      <w:r w:rsidRPr="00E33138">
        <w:rPr>
          <w:rStyle w:val="StyleUnderline"/>
          <w:highlight w:val="yellow"/>
        </w:rPr>
        <w:t>The Houthis only recently began launching missiles</w:t>
      </w:r>
      <w:r w:rsidRPr="004E6644">
        <w:rPr>
          <w:rStyle w:val="StyleUnderline"/>
        </w:rPr>
        <w:t xml:space="preserve"> against Saudi Arabia, </w:t>
      </w:r>
      <w:r w:rsidRPr="00E33138">
        <w:rPr>
          <w:rStyle w:val="StyleUnderline"/>
          <w:highlight w:val="yellow"/>
        </w:rPr>
        <w:t>after years of coalition bombing</w:t>
      </w:r>
      <w:r>
        <w:t xml:space="preserve">. Bizarrely, Secretary of State Mike Pompeo insisted that America was aiding the Saudis because Houthi missiles aimed at the airport in Riyadh might hurt an American: “the United States has an obligation to protect our citizens.” But </w:t>
      </w:r>
      <w:r w:rsidRPr="00E33138">
        <w:rPr>
          <w:rStyle w:val="StyleUnderline"/>
          <w:highlight w:val="yellow"/>
        </w:rPr>
        <w:t>there were no missiles flying when the KSA launched its attack</w:t>
      </w:r>
      <w:r w:rsidRPr="00E33138">
        <w:rPr>
          <w:rStyle w:val="StyleUnderline"/>
        </w:rPr>
        <w:t xml:space="preserve"> and America intervened on the royals’ behalf</w:t>
      </w:r>
      <w:r>
        <w:t xml:space="preserve">. Moreover, </w:t>
      </w:r>
      <w:r w:rsidRPr="00E33138">
        <w:rPr>
          <w:rStyle w:val="StyleUnderline"/>
          <w:highlight w:val="yellow"/>
        </w:rPr>
        <w:t>ending the war would ground the missiles</w:t>
      </w:r>
      <w:r>
        <w:t>.</w:t>
      </w:r>
    </w:p>
    <w:p w:rsidR="00CF7531" w:rsidRDefault="00CF7531" w:rsidP="00133030"/>
    <w:p w:rsidR="0036392A" w:rsidRPr="00902E5D" w:rsidRDefault="0036392A" w:rsidP="0036392A">
      <w:pPr>
        <w:pStyle w:val="Heading4"/>
      </w:pPr>
      <w:r>
        <w:t xml:space="preserve">The Houthis </w:t>
      </w:r>
      <w:r w:rsidRPr="00902E5D">
        <w:rPr>
          <w:u w:val="single"/>
        </w:rPr>
        <w:t>aren’t</w:t>
      </w:r>
      <w:r>
        <w:t xml:space="preserve"> a threat — </w:t>
      </w:r>
      <w:r w:rsidR="00902E5D">
        <w:t xml:space="preserve">attacks are </w:t>
      </w:r>
      <w:r w:rsidR="00902E5D">
        <w:rPr>
          <w:u w:val="single"/>
        </w:rPr>
        <w:t>only</w:t>
      </w:r>
      <w:r w:rsidR="00902E5D">
        <w:t xml:space="preserve"> retaliation. </w:t>
      </w:r>
    </w:p>
    <w:p w:rsidR="0036392A" w:rsidRDefault="0036392A" w:rsidP="0036392A">
      <w:r w:rsidRPr="00E53514">
        <w:rPr>
          <w:rStyle w:val="Style13ptBold"/>
        </w:rPr>
        <w:t>Bandow 19</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2019 (“</w:t>
      </w:r>
      <w:r w:rsidRPr="00E53514">
        <w:t>U.S. Support Has Fueled, Not Moderated, the Yemen War</w:t>
      </w:r>
      <w:r>
        <w:t xml:space="preserve">,” </w:t>
      </w:r>
      <w:r>
        <w:rPr>
          <w:i/>
        </w:rPr>
        <w:t>The National Interest</w:t>
      </w:r>
      <w:r>
        <w:t>, May 19</w:t>
      </w:r>
      <w:r w:rsidRPr="00E53514">
        <w:rPr>
          <w:vertAlign w:val="superscript"/>
        </w:rPr>
        <w:t>th</w:t>
      </w:r>
      <w:r>
        <w:t xml:space="preserve">, Available Online at </w:t>
      </w:r>
      <w:hyperlink r:id="rId95" w:history="1">
        <w:r w:rsidRPr="00A272A5">
          <w:rPr>
            <w:rStyle w:val="Hyperlink"/>
          </w:rPr>
          <w:t>https://nationalinterest.org/print/blog/skeptics/us-support-has-fueled-not-moderated-yemen-war-58097</w:t>
        </w:r>
      </w:hyperlink>
      <w:r>
        <w:t>, Accessed 06-13-2019)</w:t>
      </w:r>
    </w:p>
    <w:p w:rsidR="0036392A" w:rsidRDefault="0036392A" w:rsidP="0036392A">
      <w:r>
        <w:t xml:space="preserve">Even the Republican-controlled Senate turned against the war, joining the House in voting to end U.S. involvement. However, enough Republicans stood with the administration to sustain the president’s veto. </w:t>
      </w:r>
      <w:r w:rsidRPr="00DF20A2">
        <w:rPr>
          <w:rStyle w:val="StyleUnderline"/>
        </w:rPr>
        <w:t xml:space="preserve">Administration arguments for continuing participation in the conflict ranged among unbelievable, contemptible, and </w:t>
      </w:r>
      <w:r w:rsidRPr="00DF20A2">
        <w:rPr>
          <w:rStyle w:val="StyleUnderline"/>
        </w:rPr>
        <w:lastRenderedPageBreak/>
        <w:t>risible. For instance, that</w:t>
      </w:r>
      <w:r>
        <w:t xml:space="preserve"> Washington is not involved militarily: tell that to Yemenis who have died from U.S.-made bombs delivered by U.S.-built planes refueled and guided by U.S. military personnel.</w:t>
      </w:r>
    </w:p>
    <w:p w:rsidR="0036392A" w:rsidRDefault="0036392A" w:rsidP="0036392A">
      <w:r>
        <w:t xml:space="preserve">Another was that </w:t>
      </w:r>
      <w:r w:rsidRPr="00DF20A2">
        <w:rPr>
          <w:rStyle w:val="StyleUnderline"/>
          <w:highlight w:val="yellow"/>
        </w:rPr>
        <w:t>Houthi</w:t>
      </w:r>
      <w:r w:rsidRPr="00DF20A2">
        <w:rPr>
          <w:rStyle w:val="StyleUnderline"/>
        </w:rPr>
        <w:t xml:space="preserve"> control would threaten the Kingdom, the Persian Gulf, and America. This indigenous religious/political </w:t>
      </w:r>
      <w:r w:rsidRPr="00DF20A2">
        <w:rPr>
          <w:rStyle w:val="StyleUnderline"/>
          <w:highlight w:val="yellow"/>
        </w:rPr>
        <w:t>movement is far less radical than Wahhabism</w:t>
      </w:r>
      <w:r w:rsidRPr="00DF20A2">
        <w:rPr>
          <w:rStyle w:val="StyleUnderline"/>
        </w:rPr>
        <w:t>, the variant of Islamic fundamentalism lavishly promoted by Riyadh across the globe</w:t>
      </w:r>
      <w:r>
        <w:t xml:space="preserve">, including in Yemen. </w:t>
      </w:r>
      <w:r w:rsidRPr="00DF20A2">
        <w:rPr>
          <w:rStyle w:val="StyleUnderline"/>
          <w:highlight w:val="yellow"/>
        </w:rPr>
        <w:t>The Houthis spent years battling Saleh before joining with him against a common enemy</w:t>
      </w:r>
      <w:r w:rsidRPr="00DF20A2">
        <w:rPr>
          <w:rStyle w:val="StyleUnderline"/>
        </w:rPr>
        <w:t xml:space="preserve">, Hadi (and then the coalition). </w:t>
      </w:r>
      <w:r w:rsidRPr="00DF20A2">
        <w:rPr>
          <w:rStyle w:val="StyleUnderline"/>
          <w:highlight w:val="yellow"/>
        </w:rPr>
        <w:t>They never waged war on the U</w:t>
      </w:r>
      <w:r>
        <w:t xml:space="preserve">nited </w:t>
      </w:r>
      <w:r w:rsidRPr="00DF20A2">
        <w:rPr>
          <w:rStyle w:val="StyleUnderline"/>
          <w:highlight w:val="yellow"/>
        </w:rPr>
        <w:t>S</w:t>
      </w:r>
      <w:r>
        <w:t>tates</w:t>
      </w:r>
      <w:r w:rsidRPr="00DF20A2">
        <w:rPr>
          <w:rStyle w:val="StyleUnderline"/>
          <w:highlight w:val="yellow"/>
        </w:rPr>
        <w:t xml:space="preserve">, KSA, or anyone else. Missile attacks were </w:t>
      </w:r>
      <w:r w:rsidRPr="0036392A">
        <w:rPr>
          <w:rStyle w:val="Emphasis"/>
          <w:highlight w:val="yellow"/>
        </w:rPr>
        <w:t>retaliation for military aggression</w:t>
      </w:r>
      <w:r w:rsidRPr="00DF20A2">
        <w:rPr>
          <w:rStyle w:val="StyleUnderline"/>
          <w:highlight w:val="yellow"/>
        </w:rPr>
        <w:t xml:space="preserve"> by the Kingdom, following </w:t>
      </w:r>
      <w:r w:rsidRPr="0036392A">
        <w:rPr>
          <w:rStyle w:val="Emphasis"/>
          <w:highlight w:val="yellow"/>
        </w:rPr>
        <w:t>years of ravaging air attacks</w:t>
      </w:r>
      <w:r w:rsidRPr="00DF20A2">
        <w:rPr>
          <w:rStyle w:val="StyleUnderline"/>
        </w:rPr>
        <w:t xml:space="preserve"> on Yemen</w:t>
      </w:r>
      <w:r>
        <w:t xml:space="preserve">. </w:t>
      </w:r>
    </w:p>
    <w:p w:rsidR="00C8608C" w:rsidRPr="00C8608C" w:rsidRDefault="00C8608C" w:rsidP="00C8608C"/>
    <w:p w:rsidR="003E7CB0" w:rsidRDefault="003E7CB0" w:rsidP="003802EC">
      <w:pPr>
        <w:pStyle w:val="Heading3"/>
      </w:pPr>
      <w:r>
        <w:lastRenderedPageBreak/>
        <w:t>Extend: “UAE Withdrawal Thumps”</w:t>
      </w:r>
    </w:p>
    <w:p w:rsidR="003E7CB0" w:rsidRPr="00C92D07" w:rsidRDefault="003E7CB0" w:rsidP="003E7CB0">
      <w:pPr>
        <w:pStyle w:val="Heading4"/>
      </w:pPr>
      <w:r>
        <w:t xml:space="preserve">UAE withdrawal makes coalition victory </w:t>
      </w:r>
      <w:r>
        <w:rPr>
          <w:u w:val="single"/>
        </w:rPr>
        <w:t>impossible</w:t>
      </w:r>
      <w:r>
        <w:t xml:space="preserve"> — neg author. </w:t>
      </w:r>
    </w:p>
    <w:p w:rsidR="003E7CB0" w:rsidRDefault="003E7CB0" w:rsidP="003E7CB0">
      <w:r w:rsidRPr="00AD05D8">
        <w:rPr>
          <w:rStyle w:val="Style13ptBold"/>
        </w:rPr>
        <w:t xml:space="preserve">Knights </w:t>
      </w:r>
      <w:r>
        <w:rPr>
          <w:rStyle w:val="Style13ptBold"/>
        </w:rPr>
        <w:t>19</w:t>
      </w:r>
      <w:r>
        <w:t xml:space="preserve"> — </w:t>
      </w:r>
      <w:r w:rsidRPr="00E56E0C">
        <w:t>Michael Knights</w:t>
      </w:r>
      <w:r>
        <w:t xml:space="preserve">, Senior Fellow at the Washington Institute for Near East Policy, </w:t>
      </w:r>
      <w:r w:rsidRPr="00952E20">
        <w:t>holds a D.Phil. from the Department of War Studies at King's College London (UK),</w:t>
      </w:r>
      <w:r>
        <w:t xml:space="preserve"> 2018 (“‘</w:t>
      </w:r>
      <w:r w:rsidRPr="00D544C6">
        <w:t>Miss Me Yet?</w:t>
      </w:r>
      <w:r>
        <w:t>’</w:t>
      </w:r>
      <w:r w:rsidRPr="00D544C6">
        <w:t xml:space="preserve"> What the UAE Drawdown Means For the United States and UN in Yemen</w:t>
      </w:r>
      <w:r>
        <w:t>,” The Washington Institute for Near East Policy, July 10</w:t>
      </w:r>
      <w:r w:rsidRPr="00D544C6">
        <w:rPr>
          <w:vertAlign w:val="superscript"/>
        </w:rPr>
        <w:t>th</w:t>
      </w:r>
      <w:r>
        <w:t xml:space="preserve">, Available Online at </w:t>
      </w:r>
      <w:r w:rsidRPr="00D544C6">
        <w:t>https://www.washingtoninstitute.org/fikraforum/view/miss-me-yet-what-the-uae-drawdown-means-for-the-united-states-and-un-in-yem</w:t>
      </w:r>
      <w:r>
        <w:t>, Accessed 07-26-2019)</w:t>
      </w:r>
    </w:p>
    <w:p w:rsidR="003E7CB0" w:rsidRDefault="003E7CB0" w:rsidP="003E7CB0">
      <w:r>
        <w:t xml:space="preserve">Handicapping the UN Peace Process: Far from the carping of Congressional press conferences, where the UAE military campaign was vilified, UN Special Envoy Martin Griffiths well understood that </w:t>
      </w:r>
      <w:r w:rsidRPr="00062A90">
        <w:rPr>
          <w:rStyle w:val="StyleUnderline"/>
        </w:rPr>
        <w:t xml:space="preserve">the UAE’s offensive capabilities could be used as a potent “bad cop” threat to bring the Houthis into an internationally-mediated peace deal. The </w:t>
      </w:r>
      <w:r w:rsidRPr="00C92D07">
        <w:rPr>
          <w:rStyle w:val="StyleUnderline"/>
          <w:highlight w:val="yellow"/>
        </w:rPr>
        <w:t>Houthis have little incentive to enter talks other than the risk of military defeat, and</w:t>
      </w:r>
      <w:r w:rsidRPr="00062A90">
        <w:rPr>
          <w:rStyle w:val="StyleUnderline"/>
        </w:rPr>
        <w:t xml:space="preserve"> the UAE provided enough pressure to bring Houthi negotiators to the table</w:t>
      </w:r>
      <w:r>
        <w:t>.</w:t>
      </w:r>
    </w:p>
    <w:p w:rsidR="003E7CB0" w:rsidRDefault="003E7CB0" w:rsidP="003E7CB0">
      <w:r w:rsidRPr="00062A90">
        <w:rPr>
          <w:rStyle w:val="Emphasis"/>
        </w:rPr>
        <w:t xml:space="preserve">Now </w:t>
      </w:r>
      <w:r w:rsidRPr="00C92D07">
        <w:rPr>
          <w:rStyle w:val="Emphasis"/>
          <w:highlight w:val="yellow"/>
        </w:rPr>
        <w:t>that risk is effectively gone</w:t>
      </w:r>
      <w:r w:rsidRPr="00062A90">
        <w:rPr>
          <w:rStyle w:val="StyleUnderline"/>
        </w:rPr>
        <w:t xml:space="preserve">. Saudi Arabia can prevent peace from breaking out and can bleed the Houthis on a never-ending northern front, but </w:t>
      </w:r>
      <w:r w:rsidRPr="00C92D07">
        <w:rPr>
          <w:rStyle w:val="Emphasis"/>
          <w:highlight w:val="yellow"/>
        </w:rPr>
        <w:t>only the UAE</w:t>
      </w:r>
      <w:r w:rsidRPr="00C92D07">
        <w:rPr>
          <w:rStyle w:val="StyleUnderline"/>
          <w:highlight w:val="yellow"/>
        </w:rPr>
        <w:t xml:space="preserve"> had the military potency and local allied forces to credibly threaten defeat</w:t>
      </w:r>
      <w:r w:rsidRPr="00062A90">
        <w:rPr>
          <w:rStyle w:val="StyleUnderline"/>
        </w:rPr>
        <w:t xml:space="preserve"> for the Houthis</w:t>
      </w:r>
      <w:r>
        <w:t xml:space="preserve">. </w:t>
      </w:r>
    </w:p>
    <w:p w:rsidR="003E7CB0" w:rsidRDefault="003E7CB0" w:rsidP="003E7CB0">
      <w:r>
        <w:t xml:space="preserve">Thus, if the U.S. Congress wants to end the war and avoid full famine, as opposed to simply punishing Saudi Arabia and generating self-righteous soundbites, it should not be happy with the UAE withdrawal. </w:t>
      </w:r>
      <w:r w:rsidRPr="00062A90">
        <w:rPr>
          <w:rStyle w:val="StyleUnderline"/>
        </w:rPr>
        <w:t>An important arrow has now been removed from the UN’s quiver and cannot be easily replaced. New incentives for Houthi involvement in the peace process need to be crafted</w:t>
      </w:r>
      <w:r>
        <w:t>, which will take significant additional time and effort from the international community.</w:t>
      </w:r>
    </w:p>
    <w:p w:rsidR="003E7CB0" w:rsidRDefault="003E7CB0" w:rsidP="003E7CB0">
      <w:r>
        <w:t>Just as important, the international community needs to signal that the Houthis will not be allowed to overrun other parts of Yemen now that the military balance has shifted again. Until the UAE intervention, the Houthis seized more and more of Yemen in 2014 and 2015. Only UAE-backed defensive actions stopped the Houthis and rolled them back at Aden and Marib. Will the UN and the United States now prevent Houthi re-expansion?</w:t>
      </w:r>
    </w:p>
    <w:p w:rsidR="003E7CB0" w:rsidRDefault="003E7CB0" w:rsidP="003E7CB0">
      <w:r w:rsidRPr="00C92D07">
        <w:rPr>
          <w:rStyle w:val="StyleUnderline"/>
          <w:highlight w:val="yellow"/>
        </w:rPr>
        <w:t>The Houthis could</w:t>
      </w:r>
      <w:r w:rsidRPr="00062A90">
        <w:rPr>
          <w:rStyle w:val="StyleUnderline"/>
        </w:rPr>
        <w:t xml:space="preserve"> easily </w:t>
      </w:r>
      <w:r w:rsidRPr="00C92D07">
        <w:rPr>
          <w:rStyle w:val="StyleUnderline"/>
          <w:highlight w:val="yellow"/>
        </w:rPr>
        <w:t>advance again</w:t>
      </w:r>
      <w:r w:rsidRPr="00062A90">
        <w:rPr>
          <w:rStyle w:val="StyleUnderline"/>
        </w:rPr>
        <w:t>, especially</w:t>
      </w:r>
      <w:r>
        <w:t xml:space="preserve"> later in the year </w:t>
      </w:r>
      <w:r w:rsidRPr="00C92D07">
        <w:rPr>
          <w:rStyle w:val="StyleUnderline"/>
          <w:highlight w:val="yellow"/>
        </w:rPr>
        <w:t>when the UAE has fully drawn down</w:t>
      </w:r>
      <w:r w:rsidRPr="00062A90">
        <w:rPr>
          <w:rStyle w:val="StyleUnderline"/>
        </w:rPr>
        <w:t xml:space="preserve"> and the Houthis have had time to prepare</w:t>
      </w:r>
      <w:r>
        <w:t xml:space="preserve">. No one in Washington or at the UN should presume that </w:t>
      </w:r>
      <w:r w:rsidRPr="00062A90">
        <w:rPr>
          <w:rStyle w:val="StyleUnderline"/>
        </w:rPr>
        <w:t xml:space="preserve">the current </w:t>
      </w:r>
      <w:r w:rsidRPr="00C92D07">
        <w:rPr>
          <w:rStyle w:val="StyleUnderline"/>
          <w:highlight w:val="yellow"/>
        </w:rPr>
        <w:t>battle lines</w:t>
      </w:r>
      <w:r>
        <w:t xml:space="preserve"> are fixed. They </w:t>
      </w:r>
      <w:r w:rsidRPr="00C92D07">
        <w:rPr>
          <w:rStyle w:val="StyleUnderline"/>
          <w:highlight w:val="yellow"/>
        </w:rPr>
        <w:t>could</w:t>
      </w:r>
      <w:r w:rsidRPr="00062A90">
        <w:rPr>
          <w:rStyle w:val="StyleUnderline"/>
        </w:rPr>
        <w:t xml:space="preserve"> easily </w:t>
      </w:r>
      <w:r w:rsidRPr="00C92D07">
        <w:rPr>
          <w:rStyle w:val="StyleUnderline"/>
          <w:highlight w:val="yellow"/>
        </w:rPr>
        <w:t>move in the Houthis’ favor</w:t>
      </w:r>
      <w:r w:rsidRPr="00062A90">
        <w:rPr>
          <w:rStyle w:val="StyleUnderline"/>
        </w:rPr>
        <w:t>, with disastrous effects for the UN peace process</w:t>
      </w:r>
      <w:r>
        <w:t>.</w:t>
      </w:r>
    </w:p>
    <w:p w:rsidR="003E7CB0" w:rsidRPr="003E7CB0" w:rsidRDefault="003E7CB0" w:rsidP="003E7CB0"/>
    <w:p w:rsidR="002F1D05" w:rsidRDefault="002F1D05" w:rsidP="003802EC">
      <w:pPr>
        <w:pStyle w:val="Heading3"/>
      </w:pPr>
      <w:r>
        <w:lastRenderedPageBreak/>
        <w:t>Extend: “No Iran Influence Impact”</w:t>
      </w:r>
    </w:p>
    <w:p w:rsidR="003715EF" w:rsidRPr="00427F26" w:rsidRDefault="003715EF" w:rsidP="003715EF">
      <w:pPr>
        <w:pStyle w:val="Heading4"/>
      </w:pPr>
      <w:r>
        <w:t xml:space="preserve">Houthis </w:t>
      </w:r>
      <w:r>
        <w:rPr>
          <w:u w:val="single"/>
        </w:rPr>
        <w:t>aren’t</w:t>
      </w:r>
      <w:r>
        <w:t xml:space="preserve"> Iranian proxies — neg evidence </w:t>
      </w:r>
      <w:r w:rsidRPr="00427F26">
        <w:rPr>
          <w:u w:val="single"/>
        </w:rPr>
        <w:t>radically oversimplifies</w:t>
      </w:r>
      <w:r>
        <w:t xml:space="preserve">. </w:t>
      </w:r>
    </w:p>
    <w:p w:rsidR="003715EF" w:rsidRPr="00E8087D" w:rsidRDefault="003715EF" w:rsidP="003715EF">
      <w:r w:rsidRPr="00E8087D">
        <w:rPr>
          <w:rStyle w:val="Style13ptBold"/>
        </w:rPr>
        <w:t>Menon 18</w:t>
      </w:r>
      <w:r>
        <w:t xml:space="preserve"> — Rajan Menon, </w:t>
      </w:r>
      <w:r w:rsidRPr="00E8087D">
        <w:t xml:space="preserve">Anne and Bernard Spitzer Chair in Political Science at the City College of New York/City University of New York, Senior Research Fellow at </w:t>
      </w:r>
      <w:r>
        <w:t>the</w:t>
      </w:r>
      <w:r w:rsidRPr="00E8087D">
        <w:t xml:space="preserve"> Saltzman Institute of War and Peace Studies</w:t>
      </w:r>
      <w:r>
        <w:t xml:space="preserve"> at Columbia University, </w:t>
      </w:r>
      <w:r w:rsidRPr="00E8087D">
        <w:t>Global Ethics Fellow at the Carnegie Council on Ethics in International Affairs</w:t>
      </w:r>
      <w:r>
        <w:t xml:space="preserve">, former </w:t>
      </w:r>
      <w:r w:rsidRPr="00E8087D">
        <w:t>Monroe J. Rathbone Professor and Chairman in the Department of International Relations at Lehigh University</w:t>
      </w:r>
      <w:r>
        <w:t xml:space="preserve">, former </w:t>
      </w:r>
      <w:r w:rsidRPr="00E8087D">
        <w:t>Fellow at the New America Foundation</w:t>
      </w:r>
      <w:r>
        <w:t xml:space="preserve">, former </w:t>
      </w:r>
      <w:r w:rsidRPr="00E8087D">
        <w:t xml:space="preserve">Senior Fellow at the Council on Foreign Relations, </w:t>
      </w:r>
      <w:r>
        <w:t xml:space="preserve">former </w:t>
      </w:r>
      <w:r w:rsidRPr="00E8087D">
        <w:t>Special Assistant for Arms Control and National Security to Congressman Solarz</w:t>
      </w:r>
      <w:r>
        <w:t xml:space="preserve">, holds a Ph.D. in Political Science from the University of Illinois at Urbana-Champaign, 2018 (“Yemen’s Descent into Hell: A Saudi-American War of Terror,” </w:t>
      </w:r>
      <w:r>
        <w:rPr>
          <w:i/>
        </w:rPr>
        <w:t>TomDispatch</w:t>
      </w:r>
      <w:r>
        <w:t>, September 18</w:t>
      </w:r>
      <w:r w:rsidRPr="00E8087D">
        <w:rPr>
          <w:vertAlign w:val="superscript"/>
        </w:rPr>
        <w:t>th</w:t>
      </w:r>
      <w:r>
        <w:t xml:space="preserve">, Available Online at </w:t>
      </w:r>
      <w:hyperlink r:id="rId96" w:history="1">
        <w:r w:rsidRPr="00353BE5">
          <w:rPr>
            <w:rStyle w:val="Hyperlink"/>
          </w:rPr>
          <w:t>http://www.tomdispatch.com/blog/176469/</w:t>
        </w:r>
      </w:hyperlink>
      <w:r>
        <w:t>, Accessed 07-13-2019)</w:t>
      </w:r>
    </w:p>
    <w:p w:rsidR="003715EF" w:rsidRDefault="003715EF" w:rsidP="003715EF">
      <w:r>
        <w:t>The American Role</w:t>
      </w:r>
    </w:p>
    <w:p w:rsidR="003715EF" w:rsidRDefault="003715EF" w:rsidP="003715EF">
      <w:r w:rsidRPr="00E8087D">
        <w:rPr>
          <w:rStyle w:val="StyleUnderline"/>
        </w:rPr>
        <w:t>The commonplace rendition</w:t>
      </w:r>
      <w:r>
        <w:t xml:space="preserve"> of the war in Yemen </w:t>
      </w:r>
      <w:r w:rsidRPr="00E8087D">
        <w:rPr>
          <w:rStyle w:val="StyleUnderline"/>
        </w:rPr>
        <w:t>pits a U.S.-backed</w:t>
      </w:r>
      <w:r>
        <w:t xml:space="preserve"> Saudi </w:t>
      </w:r>
      <w:r w:rsidRPr="00E8087D">
        <w:rPr>
          <w:rStyle w:val="StyleUnderline"/>
        </w:rPr>
        <w:t>coalition against the Houthis, cast as agents of Iran</w:t>
      </w:r>
      <w:r>
        <w:t xml:space="preserve"> and evidence of its increasing influence in the Middle East. Combatting terrorism and countering Iran became the basis for Washington’s support of the Saudi-led war. </w:t>
      </w:r>
      <w:r w:rsidRPr="00E8087D">
        <w:rPr>
          <w:rStyle w:val="StyleUnderline"/>
        </w:rPr>
        <w:t xml:space="preserve">Predictably, </w:t>
      </w:r>
      <w:r w:rsidRPr="00427F26">
        <w:rPr>
          <w:rStyle w:val="StyleUnderline"/>
          <w:highlight w:val="yellow"/>
        </w:rPr>
        <w:t>as this cartoonish portrayal</w:t>
      </w:r>
      <w:r w:rsidRPr="00E8087D">
        <w:rPr>
          <w:rStyle w:val="StyleUnderline"/>
        </w:rPr>
        <w:t xml:space="preserve"> of a complicated civil war </w:t>
      </w:r>
      <w:r w:rsidRPr="00427F26">
        <w:rPr>
          <w:rStyle w:val="StyleUnderline"/>
          <w:highlight w:val="yellow"/>
        </w:rPr>
        <w:t>gained ground</w:t>
      </w:r>
      <w:r w:rsidRPr="00E8087D">
        <w:rPr>
          <w:rStyle w:val="StyleUnderline"/>
        </w:rPr>
        <w:t xml:space="preserve"> in the mainstream American media and among Beltway pundits</w:t>
      </w:r>
      <w:r>
        <w:t xml:space="preserve"> (as well, of course, as in the Pentagon and White House), </w:t>
      </w:r>
      <w:r w:rsidRPr="00427F26">
        <w:rPr>
          <w:rStyle w:val="StyleUnderline"/>
          <w:highlight w:val="yellow"/>
        </w:rPr>
        <w:t>inconvenient facts were shunted aside</w:t>
      </w:r>
      <w:r>
        <w:t>.</w:t>
      </w:r>
    </w:p>
    <w:p w:rsidR="003715EF" w:rsidRDefault="003715EF" w:rsidP="003715EF">
      <w:r>
        <w:t xml:space="preserve">Still, all these years and all those dead later, it’s worth considering some of those facts. </w:t>
      </w:r>
      <w:r w:rsidRPr="00427F26">
        <w:rPr>
          <w:rStyle w:val="StyleUnderline"/>
          <w:highlight w:val="yellow"/>
        </w:rPr>
        <w:t>There are</w:t>
      </w:r>
      <w:r>
        <w:t xml:space="preserve">, for instance, </w:t>
      </w:r>
      <w:r w:rsidRPr="00427F26">
        <w:rPr>
          <w:rStyle w:val="StyleUnderline"/>
          <w:highlight w:val="yellow"/>
        </w:rPr>
        <w:t>significant differences between</w:t>
      </w:r>
      <w:r w:rsidRPr="00E8087D">
        <w:rPr>
          <w:rStyle w:val="StyleUnderline"/>
        </w:rPr>
        <w:t xml:space="preserve"> the Houthis' </w:t>
      </w:r>
      <w:r w:rsidRPr="00427F26">
        <w:rPr>
          <w:rStyle w:val="StyleUnderline"/>
          <w:highlight w:val="yellow"/>
        </w:rPr>
        <w:t>Zaydi</w:t>
      </w:r>
      <w:r w:rsidRPr="00E8087D">
        <w:rPr>
          <w:rStyle w:val="StyleUnderline"/>
        </w:rPr>
        <w:t xml:space="preserve"> variant of Shia Islam </w:t>
      </w:r>
      <w:r w:rsidRPr="00427F26">
        <w:rPr>
          <w:rStyle w:val="StyleUnderline"/>
          <w:highlight w:val="yellow"/>
        </w:rPr>
        <w:t>and</w:t>
      </w:r>
      <w:r w:rsidRPr="00E8087D">
        <w:rPr>
          <w:rStyle w:val="StyleUnderline"/>
        </w:rPr>
        <w:t xml:space="preserve"> the </w:t>
      </w:r>
      <w:r w:rsidRPr="00427F26">
        <w:rPr>
          <w:rStyle w:val="StyleUnderline"/>
          <w:highlight w:val="yellow"/>
        </w:rPr>
        <w:t>Twelver</w:t>
      </w:r>
      <w:r w:rsidRPr="00E8087D">
        <w:rPr>
          <w:rStyle w:val="StyleUnderline"/>
        </w:rPr>
        <w:t xml:space="preserve"> Shiism dominant in Iran </w:t>
      </w:r>
      <w:r>
        <w:rPr>
          <w:rStyle w:val="StyleUnderline"/>
        </w:rPr>
        <w:t>–</w:t>
      </w:r>
      <w:r w:rsidRPr="00E8087D">
        <w:rPr>
          <w:rStyle w:val="StyleUnderline"/>
        </w:rPr>
        <w:t xml:space="preserve"> and some similarities between Zaydis and Sunnis </w:t>
      </w:r>
      <w:r>
        <w:rPr>
          <w:rStyle w:val="StyleUnderline"/>
        </w:rPr>
        <w:t>–</w:t>
      </w:r>
      <w:r w:rsidRPr="00E8087D">
        <w:rPr>
          <w:rStyle w:val="StyleUnderline"/>
        </w:rPr>
        <w:t xml:space="preserve"> which makes the ubiquitous claims about a Iran-Houthi faith-based pact shaky</w:t>
      </w:r>
      <w:r>
        <w:t xml:space="preserve">. Moreover, </w:t>
      </w:r>
      <w:r w:rsidRPr="00427F26">
        <w:rPr>
          <w:rStyle w:val="StyleUnderline"/>
          <w:highlight w:val="yellow"/>
        </w:rPr>
        <w:t>Iran did not jump into the fray during</w:t>
      </w:r>
      <w:r w:rsidRPr="00E8087D">
        <w:rPr>
          <w:rStyle w:val="StyleUnderline"/>
        </w:rPr>
        <w:t xml:space="preserve"> </w:t>
      </w:r>
      <w:r w:rsidRPr="00427F26">
        <w:rPr>
          <w:rStyle w:val="StyleUnderline"/>
        </w:rPr>
        <w:t xml:space="preserve">the violent 2004-2010 </w:t>
      </w:r>
      <w:r w:rsidRPr="00427F26">
        <w:rPr>
          <w:rStyle w:val="StyleUnderline"/>
          <w:highlight w:val="yellow"/>
        </w:rPr>
        <w:t>clashes</w:t>
      </w:r>
      <w:r w:rsidRPr="00E8087D">
        <w:rPr>
          <w:rStyle w:val="StyleUnderline"/>
        </w:rPr>
        <w:t xml:space="preserve"> between Saleh and the Houthis </w:t>
      </w:r>
      <w:r w:rsidRPr="00427F26">
        <w:rPr>
          <w:rStyle w:val="StyleUnderline"/>
          <w:highlight w:val="yellow"/>
        </w:rPr>
        <w:t>and did not have longstanding ties</w:t>
      </w:r>
      <w:r w:rsidRPr="00E8087D">
        <w:rPr>
          <w:rStyle w:val="StyleUnderline"/>
        </w:rPr>
        <w:t xml:space="preserve"> to them</w:t>
      </w:r>
      <w:r>
        <w:t xml:space="preserve"> either. In addition, contrary to the prevailing view in Washington, </w:t>
      </w:r>
      <w:r w:rsidRPr="00427F26">
        <w:rPr>
          <w:rStyle w:val="StyleUnderline"/>
          <w:highlight w:val="yellow"/>
        </w:rPr>
        <w:t>Iran is unlikely</w:t>
      </w:r>
      <w:r w:rsidRPr="00E8087D">
        <w:rPr>
          <w:rStyle w:val="StyleUnderline"/>
        </w:rPr>
        <w:t xml:space="preserve"> to be </w:t>
      </w:r>
      <w:r w:rsidRPr="00427F26">
        <w:rPr>
          <w:rStyle w:val="StyleUnderline"/>
          <w:highlight w:val="yellow"/>
        </w:rPr>
        <w:t>their main source</w:t>
      </w:r>
      <w:r w:rsidRPr="00E8087D">
        <w:rPr>
          <w:rStyle w:val="StyleUnderline"/>
        </w:rPr>
        <w:t xml:space="preserve"> of weaponry and support. Sheer </w:t>
      </w:r>
      <w:r w:rsidRPr="00427F26">
        <w:rPr>
          <w:rStyle w:val="StyleUnderline"/>
          <w:highlight w:val="yellow"/>
        </w:rPr>
        <w:t>distance and the</w:t>
      </w:r>
      <w:r>
        <w:t xml:space="preserve"> Saudi </w:t>
      </w:r>
      <w:r w:rsidRPr="00E8087D">
        <w:rPr>
          <w:rStyle w:val="StyleUnderline"/>
        </w:rPr>
        <w:t xml:space="preserve">coalition’s naval </w:t>
      </w:r>
      <w:r w:rsidRPr="00427F26">
        <w:rPr>
          <w:rStyle w:val="StyleUnderline"/>
          <w:highlight w:val="yellow"/>
        </w:rPr>
        <w:t>blockade have made it</w:t>
      </w:r>
      <w:r w:rsidRPr="00E8087D">
        <w:rPr>
          <w:rStyle w:val="StyleUnderline"/>
        </w:rPr>
        <w:t xml:space="preserve"> next to </w:t>
      </w:r>
      <w:r w:rsidRPr="00427F26">
        <w:rPr>
          <w:rStyle w:val="StyleUnderline"/>
          <w:highlight w:val="yellow"/>
        </w:rPr>
        <w:t>impossible</w:t>
      </w:r>
      <w:r w:rsidRPr="00E8087D">
        <w:rPr>
          <w:rStyle w:val="StyleUnderline"/>
        </w:rPr>
        <w:t xml:space="preserve"> for Iran to supply arms to the Houthis in the volume alleged</w:t>
      </w:r>
      <w:r>
        <w:t xml:space="preserve">. Besides, </w:t>
      </w:r>
      <w:r w:rsidRPr="00E8087D">
        <w:rPr>
          <w:rStyle w:val="StyleUnderline"/>
        </w:rPr>
        <w:t>having pillaged various military bases during their march toward Aden, the Houthis do not lack for weaponry. Iran’s influence</w:t>
      </w:r>
      <w:r>
        <w:t xml:space="preserve"> in Yemen </w:t>
      </w:r>
      <w:r w:rsidRPr="00E8087D">
        <w:rPr>
          <w:rStyle w:val="StyleUnderline"/>
        </w:rPr>
        <w:t xml:space="preserve">has undoubtedly increased since 2015, but </w:t>
      </w:r>
      <w:r w:rsidRPr="00427F26">
        <w:rPr>
          <w:rStyle w:val="StyleUnderline"/>
          <w:highlight w:val="yellow"/>
        </w:rPr>
        <w:t>reducing</w:t>
      </w:r>
      <w:r w:rsidRPr="00E8087D">
        <w:rPr>
          <w:rStyle w:val="StyleUnderline"/>
        </w:rPr>
        <w:t xml:space="preserve"> the </w:t>
      </w:r>
      <w:r w:rsidRPr="00427F26">
        <w:rPr>
          <w:rStyle w:val="StyleUnderline"/>
          <w:highlight w:val="yellow"/>
        </w:rPr>
        <w:t>intricacies</w:t>
      </w:r>
      <w:r w:rsidRPr="00E8087D">
        <w:rPr>
          <w:rStyle w:val="StyleUnderline"/>
        </w:rPr>
        <w:t xml:space="preserve"> of that country’s internal crisis </w:t>
      </w:r>
      <w:r w:rsidRPr="00427F26">
        <w:rPr>
          <w:rStyle w:val="StyleUnderline"/>
          <w:highlight w:val="yellow"/>
        </w:rPr>
        <w:t>to</w:t>
      </w:r>
      <w:r w:rsidRPr="00E8087D">
        <w:rPr>
          <w:rStyle w:val="StyleUnderline"/>
        </w:rPr>
        <w:t xml:space="preserve"> Iranian </w:t>
      </w:r>
      <w:r w:rsidRPr="00427F26">
        <w:rPr>
          <w:rStyle w:val="StyleUnderline"/>
          <w:highlight w:val="yellow"/>
        </w:rPr>
        <w:t>meddling</w:t>
      </w:r>
      <w:r w:rsidRPr="00E8087D">
        <w:rPr>
          <w:rStyle w:val="StyleUnderline"/>
        </w:rPr>
        <w:t xml:space="preserve"> and a Tehran-led Shiite bloc expanding from Syria to the Arabian Peninsula </w:t>
      </w:r>
      <w:r w:rsidRPr="00427F26">
        <w:rPr>
          <w:rStyle w:val="StyleUnderline"/>
          <w:highlight w:val="yellow"/>
        </w:rPr>
        <w:t>amounts to</w:t>
      </w:r>
      <w:r>
        <w:t xml:space="preserve">, at best, </w:t>
      </w:r>
      <w:r w:rsidRPr="00427F26">
        <w:rPr>
          <w:rStyle w:val="Emphasis"/>
          <w:highlight w:val="yellow"/>
        </w:rPr>
        <w:t>a massive oversimplification</w:t>
      </w:r>
      <w:r>
        <w:t>.</w:t>
      </w:r>
    </w:p>
    <w:p w:rsidR="003715EF" w:rsidRDefault="003715EF" w:rsidP="003715EF"/>
    <w:p w:rsidR="003715EF" w:rsidRPr="00427F26" w:rsidRDefault="003715EF" w:rsidP="003715EF">
      <w:pPr>
        <w:pStyle w:val="Heading4"/>
      </w:pPr>
      <w:r>
        <w:t xml:space="preserve">Reject explanations that </w:t>
      </w:r>
      <w:r>
        <w:rPr>
          <w:u w:val="single"/>
        </w:rPr>
        <w:t>erase Houthis’ agency</w:t>
      </w:r>
      <w:r>
        <w:t xml:space="preserve"> — they </w:t>
      </w:r>
      <w:r w:rsidRPr="00B44797">
        <w:rPr>
          <w:u w:val="single"/>
        </w:rPr>
        <w:t>simplistic</w:t>
      </w:r>
      <w:r>
        <w:rPr>
          <w:u w:val="single"/>
        </w:rPr>
        <w:t>ally</w:t>
      </w:r>
      <w:r w:rsidRPr="00B44797">
        <w:rPr>
          <w:u w:val="single"/>
        </w:rPr>
        <w:t xml:space="preserve"> misread</w:t>
      </w:r>
      <w:r>
        <w:t xml:space="preserve"> the </w:t>
      </w:r>
      <w:r w:rsidRPr="00B44797">
        <w:rPr>
          <w:u w:val="single"/>
        </w:rPr>
        <w:t>complex</w:t>
      </w:r>
      <w:r>
        <w:t xml:space="preserve"> crisis. </w:t>
      </w:r>
    </w:p>
    <w:p w:rsidR="003715EF" w:rsidRPr="000078B4" w:rsidRDefault="003715EF" w:rsidP="003715EF">
      <w:r w:rsidRPr="000078B4">
        <w:rPr>
          <w:rStyle w:val="Style13ptBold"/>
        </w:rPr>
        <w:t>Schwartz 19</w:t>
      </w:r>
      <w:r>
        <w:t xml:space="preserve"> — </w:t>
      </w:r>
      <w:r w:rsidRPr="000078B4">
        <w:t>Kevin L. Schwartz</w:t>
      </w:r>
      <w:r>
        <w:t>, R</w:t>
      </w:r>
      <w:r w:rsidRPr="000078B4">
        <w:t xml:space="preserve">esearch fellow at the Oriental Institute at the Czech Academy of Sciences </w:t>
      </w:r>
      <w:r>
        <w:t xml:space="preserve">(Czech Republic), </w:t>
      </w:r>
      <w:r w:rsidRPr="000078B4">
        <w:t xml:space="preserve"> </w:t>
      </w:r>
      <w:r>
        <w:t xml:space="preserve">former Research Fellow </w:t>
      </w:r>
      <w:r w:rsidRPr="000078B4">
        <w:t>at the Library of Congress</w:t>
      </w:r>
      <w:r>
        <w:t xml:space="preserve">, former </w:t>
      </w:r>
      <w:r w:rsidRPr="000078B4">
        <w:t xml:space="preserve">Distinguished Visiting Professor </w:t>
      </w:r>
      <w:r>
        <w:t xml:space="preserve">and </w:t>
      </w:r>
      <w:r w:rsidRPr="000078B4">
        <w:t>Middle East Chair</w:t>
      </w:r>
      <w:r>
        <w:t xml:space="preserve"> </w:t>
      </w:r>
      <w:r w:rsidRPr="000078B4">
        <w:t>at the U</w:t>
      </w:r>
      <w:r>
        <w:t>.</w:t>
      </w:r>
      <w:r w:rsidRPr="000078B4">
        <w:t>S</w:t>
      </w:r>
      <w:r>
        <w:t>.</w:t>
      </w:r>
      <w:r w:rsidRPr="000078B4">
        <w:t xml:space="preserve"> Naval Academy</w:t>
      </w:r>
      <w:r>
        <w:t xml:space="preserve">, </w:t>
      </w:r>
      <w:r w:rsidRPr="000078B4">
        <w:t>holds a Ph</w:t>
      </w:r>
      <w:r>
        <w:t>.</w:t>
      </w:r>
      <w:r w:rsidRPr="000078B4">
        <w:t>D</w:t>
      </w:r>
      <w:r>
        <w:t>.</w:t>
      </w:r>
      <w:r w:rsidRPr="000078B4">
        <w:t xml:space="preserve"> in Near Eastern Studies from the University of California</w:t>
      </w:r>
      <w:r>
        <w:t>-</w:t>
      </w:r>
      <w:r w:rsidRPr="000078B4">
        <w:t>Berkeley</w:t>
      </w:r>
      <w:r>
        <w:t>, 2019 (“</w:t>
      </w:r>
      <w:r w:rsidRPr="000078B4">
        <w:t>War with Iran: The Pretext of Proxies</w:t>
      </w:r>
      <w:r>
        <w:t xml:space="preserve">,” </w:t>
      </w:r>
      <w:r>
        <w:rPr>
          <w:i/>
        </w:rPr>
        <w:t>LobeLog</w:t>
      </w:r>
      <w:r>
        <w:t>, May 22</w:t>
      </w:r>
      <w:r w:rsidRPr="000078B4">
        <w:rPr>
          <w:vertAlign w:val="superscript"/>
        </w:rPr>
        <w:t>nd</w:t>
      </w:r>
      <w:r>
        <w:t xml:space="preserve">, Available Online at </w:t>
      </w:r>
      <w:hyperlink r:id="rId97" w:history="1">
        <w:r w:rsidRPr="00353BE5">
          <w:rPr>
            <w:rStyle w:val="Hyperlink"/>
          </w:rPr>
          <w:t>https://lobelog.com/war-with-iran-the-pretext-of-proxies/</w:t>
        </w:r>
      </w:hyperlink>
      <w:r>
        <w:t>, Accessed 07-13-2019)</w:t>
      </w:r>
    </w:p>
    <w:p w:rsidR="003715EF" w:rsidRDefault="003715EF" w:rsidP="003715EF">
      <w:r>
        <w:t xml:space="preserve">Although the current U.S. approach to confront Iran more forcefully may prove to be more bluster than bite, it’s worth assessing its claims. </w:t>
      </w:r>
      <w:r w:rsidRPr="00D73DEC">
        <w:rPr>
          <w:rStyle w:val="StyleUnderline"/>
        </w:rPr>
        <w:t>What is the evidentiary threshold for determining Iranian culpability in actions carried out by groups it supports? Where does the line of culpability for proxy militias end and sponsorship begin? Would financial support and the supply of Iranian arms</w:t>
      </w:r>
      <w:r>
        <w:t>—a long-standing feature of Iran’s relationship with groups it supports—</w:t>
      </w:r>
      <w:r w:rsidRPr="00D73DEC">
        <w:rPr>
          <w:rStyle w:val="StyleUnderline"/>
        </w:rPr>
        <w:t>be enough to blame Iran for an attack on U.S. interests or would more convincing evidence, like the ordering of an attack, be necessary? As the U</w:t>
      </w:r>
      <w:r>
        <w:t xml:space="preserve">nited </w:t>
      </w:r>
      <w:r w:rsidRPr="00D73DEC">
        <w:rPr>
          <w:rStyle w:val="StyleUnderline"/>
        </w:rPr>
        <w:t>S</w:t>
      </w:r>
      <w:r>
        <w:t xml:space="preserve">tates </w:t>
      </w:r>
      <w:r w:rsidRPr="00D73DEC">
        <w:rPr>
          <w:rStyle w:val="StyleUnderline"/>
        </w:rPr>
        <w:t>has learned through its support of the Saudi-led bombing</w:t>
      </w:r>
      <w:r>
        <w:t xml:space="preserve"> campaign in Yemen </w:t>
      </w:r>
      <w:r w:rsidRPr="00D73DEC">
        <w:rPr>
          <w:rStyle w:val="StyleUnderline"/>
        </w:rPr>
        <w:t xml:space="preserve">and its reliance on proxies in Syria and elsewhere, the </w:t>
      </w:r>
      <w:r w:rsidRPr="000078B4">
        <w:rPr>
          <w:rStyle w:val="StyleUnderline"/>
          <w:highlight w:val="yellow"/>
        </w:rPr>
        <w:t>use of</w:t>
      </w:r>
      <w:r w:rsidRPr="00D73DEC">
        <w:rPr>
          <w:rStyle w:val="StyleUnderline"/>
        </w:rPr>
        <w:t xml:space="preserve"> such </w:t>
      </w:r>
      <w:r w:rsidRPr="000078B4">
        <w:rPr>
          <w:rStyle w:val="StyleUnderline"/>
          <w:highlight w:val="yellow"/>
        </w:rPr>
        <w:t>weapons does not always adhere to</w:t>
      </w:r>
      <w:r w:rsidRPr="00D73DEC">
        <w:rPr>
          <w:rStyle w:val="StyleUnderline"/>
        </w:rPr>
        <w:t xml:space="preserve"> even the most perfunctory of </w:t>
      </w:r>
      <w:r w:rsidRPr="000078B4">
        <w:rPr>
          <w:rStyle w:val="StyleUnderline"/>
          <w:highlight w:val="yellow"/>
        </w:rPr>
        <w:t>conditions</w:t>
      </w:r>
      <w:r w:rsidRPr="00D73DEC">
        <w:rPr>
          <w:rStyle w:val="StyleUnderline"/>
        </w:rPr>
        <w:t xml:space="preserve"> under </w:t>
      </w:r>
      <w:r w:rsidRPr="00D73DEC">
        <w:rPr>
          <w:rStyle w:val="StyleUnderline"/>
        </w:rPr>
        <w:lastRenderedPageBreak/>
        <w:t xml:space="preserve">which they were granted, </w:t>
      </w:r>
      <w:r w:rsidRPr="000078B4">
        <w:rPr>
          <w:rStyle w:val="StyleUnderline"/>
          <w:highlight w:val="yellow"/>
        </w:rPr>
        <w:t>nor do proxies invariably follow</w:t>
      </w:r>
      <w:r w:rsidRPr="00D73DEC">
        <w:rPr>
          <w:rStyle w:val="StyleUnderline"/>
        </w:rPr>
        <w:t xml:space="preserve"> the </w:t>
      </w:r>
      <w:r w:rsidRPr="000078B4">
        <w:rPr>
          <w:rStyle w:val="StyleUnderline"/>
          <w:highlight w:val="yellow"/>
        </w:rPr>
        <w:t>orders</w:t>
      </w:r>
      <w:r w:rsidRPr="00D73DEC">
        <w:rPr>
          <w:rStyle w:val="StyleUnderline"/>
        </w:rPr>
        <w:t xml:space="preserve"> of their sponsors</w:t>
      </w:r>
      <w:r>
        <w:t>.</w:t>
      </w:r>
    </w:p>
    <w:p w:rsidR="003715EF" w:rsidRPr="000078B4" w:rsidRDefault="003715EF" w:rsidP="003715EF">
      <w:pPr>
        <w:rPr>
          <w:sz w:val="26"/>
          <w:u w:val="single"/>
        </w:rPr>
      </w:pPr>
      <w:r w:rsidRPr="000078B4">
        <w:rPr>
          <w:rStyle w:val="StyleUnderline"/>
          <w:highlight w:val="yellow"/>
        </w:rPr>
        <w:t>Justifying</w:t>
      </w:r>
      <w:r w:rsidRPr="00D73DEC">
        <w:rPr>
          <w:rStyle w:val="StyleUnderline"/>
        </w:rPr>
        <w:t xml:space="preserve"> a war with Iran </w:t>
      </w:r>
      <w:r w:rsidRPr="000078B4">
        <w:rPr>
          <w:rStyle w:val="StyleUnderline"/>
          <w:highlight w:val="yellow"/>
        </w:rPr>
        <w:t>based on</w:t>
      </w:r>
      <w:r w:rsidRPr="00D73DEC">
        <w:rPr>
          <w:rStyle w:val="StyleUnderline"/>
        </w:rPr>
        <w:t xml:space="preserve"> the actions of its </w:t>
      </w:r>
      <w:r w:rsidRPr="000078B4">
        <w:rPr>
          <w:rStyle w:val="StyleUnderline"/>
          <w:highlight w:val="yellow"/>
        </w:rPr>
        <w:t>proxies</w:t>
      </w:r>
      <w:r>
        <w:t xml:space="preserve">, especially without clear evidence of Iranian direction, is dangerously misguided. It </w:t>
      </w:r>
      <w:r w:rsidRPr="000078B4">
        <w:rPr>
          <w:rStyle w:val="StyleUnderline"/>
          <w:highlight w:val="yellow"/>
        </w:rPr>
        <w:t>is</w:t>
      </w:r>
      <w:r w:rsidRPr="00D73DEC">
        <w:rPr>
          <w:rStyle w:val="StyleUnderline"/>
        </w:rPr>
        <w:t xml:space="preserve"> founded on the </w:t>
      </w:r>
      <w:r w:rsidRPr="000078B4">
        <w:rPr>
          <w:rStyle w:val="StyleUnderline"/>
          <w:highlight w:val="yellow"/>
        </w:rPr>
        <w:t xml:space="preserve">flawed logic that Iran operates as </w:t>
      </w:r>
      <w:r w:rsidRPr="000078B4">
        <w:rPr>
          <w:rStyle w:val="Emphasis"/>
          <w:highlight w:val="yellow"/>
        </w:rPr>
        <w:t>an omnipresent puppet master</w:t>
      </w:r>
      <w:r w:rsidRPr="00D73DEC">
        <w:rPr>
          <w:rStyle w:val="StyleUnderline"/>
        </w:rPr>
        <w:t xml:space="preserve"> to create havoc across the Middle East, seemingly </w:t>
      </w:r>
      <w:r w:rsidRPr="000078B4">
        <w:rPr>
          <w:rStyle w:val="StyleUnderline"/>
          <w:highlight w:val="yellow"/>
        </w:rPr>
        <w:t>impervious to</w:t>
      </w:r>
      <w:r w:rsidRPr="00D73DEC">
        <w:rPr>
          <w:rStyle w:val="StyleUnderline"/>
        </w:rPr>
        <w:t xml:space="preserve"> the </w:t>
      </w:r>
      <w:r w:rsidRPr="000078B4">
        <w:rPr>
          <w:rStyle w:val="StyleUnderline"/>
          <w:highlight w:val="yellow"/>
        </w:rPr>
        <w:t>challenges</w:t>
      </w:r>
      <w:r w:rsidRPr="000078B4">
        <w:rPr>
          <w:rStyle w:val="StyleUnderline"/>
        </w:rPr>
        <w:t xml:space="preserve"> of operating proxies </w:t>
      </w:r>
      <w:r w:rsidRPr="000078B4">
        <w:rPr>
          <w:rStyle w:val="StyleUnderline"/>
          <w:highlight w:val="yellow"/>
        </w:rPr>
        <w:t>faced by others</w:t>
      </w:r>
      <w:r w:rsidRPr="00D73DEC">
        <w:rPr>
          <w:rStyle w:val="StyleUnderline"/>
        </w:rPr>
        <w:t xml:space="preserve">, including Western countries. </w:t>
      </w:r>
      <w:r w:rsidRPr="000078B4">
        <w:rPr>
          <w:rStyle w:val="StyleUnderline"/>
          <w:highlight w:val="yellow"/>
        </w:rPr>
        <w:t>It</w:t>
      </w:r>
      <w:r w:rsidRPr="00D73DEC">
        <w:rPr>
          <w:rStyle w:val="StyleUnderline"/>
        </w:rPr>
        <w:t xml:space="preserve"> also </w:t>
      </w:r>
      <w:r w:rsidRPr="000078B4">
        <w:rPr>
          <w:rStyle w:val="StyleUnderline"/>
          <w:highlight w:val="yellow"/>
        </w:rPr>
        <w:t>suggests</w:t>
      </w:r>
      <w:r w:rsidRPr="00D73DEC">
        <w:rPr>
          <w:rStyle w:val="StyleUnderline"/>
        </w:rPr>
        <w:t xml:space="preserve"> that such </w:t>
      </w:r>
      <w:r w:rsidRPr="000078B4">
        <w:rPr>
          <w:rStyle w:val="StyleUnderline"/>
          <w:highlight w:val="yellow"/>
        </w:rPr>
        <w:t>groups do not have motivations and aspirations of their own</w:t>
      </w:r>
      <w:r w:rsidRPr="00D73DEC">
        <w:rPr>
          <w:rStyle w:val="StyleUnderline"/>
        </w:rPr>
        <w:t xml:space="preserve"> in confronting U.S. interests and those of its allies. </w:t>
      </w:r>
      <w:r w:rsidRPr="00427F26">
        <w:rPr>
          <w:rStyle w:val="StyleUnderline"/>
          <w:highlight w:val="yellow"/>
        </w:rPr>
        <w:t>Should it be to anyone’s surprise</w:t>
      </w:r>
      <w:r>
        <w:t xml:space="preserve">, for example, </w:t>
      </w:r>
      <w:r w:rsidRPr="00427F26">
        <w:rPr>
          <w:rStyle w:val="StyleUnderline"/>
          <w:highlight w:val="yellow"/>
        </w:rPr>
        <w:t>that</w:t>
      </w:r>
      <w:r w:rsidRPr="00D73DEC">
        <w:rPr>
          <w:rStyle w:val="StyleUnderline"/>
        </w:rPr>
        <w:t xml:space="preserve"> Yemen’s </w:t>
      </w:r>
      <w:r w:rsidRPr="00427F26">
        <w:rPr>
          <w:rStyle w:val="StyleUnderline"/>
          <w:highlight w:val="yellow"/>
        </w:rPr>
        <w:t>Houthi rebels claimed responsibility for</w:t>
      </w:r>
      <w:r w:rsidRPr="00D73DEC">
        <w:rPr>
          <w:rStyle w:val="StyleUnderline"/>
        </w:rPr>
        <w:t xml:space="preserve"> the drone </w:t>
      </w:r>
      <w:r w:rsidRPr="00427F26">
        <w:rPr>
          <w:rStyle w:val="StyleUnderline"/>
          <w:highlight w:val="yellow"/>
        </w:rPr>
        <w:t>attacks</w:t>
      </w:r>
      <w:r w:rsidRPr="00D73DEC">
        <w:rPr>
          <w:rStyle w:val="StyleUnderline"/>
        </w:rPr>
        <w:t xml:space="preserve"> on Saudi oil facilities </w:t>
      </w:r>
      <w:r w:rsidRPr="00427F26">
        <w:rPr>
          <w:rStyle w:val="StyleUnderline"/>
          <w:highlight w:val="yellow"/>
        </w:rPr>
        <w:t>in response to</w:t>
      </w:r>
      <w:r w:rsidRPr="00D73DEC">
        <w:rPr>
          <w:rStyle w:val="StyleUnderline"/>
        </w:rPr>
        <w:t xml:space="preserve"> what an official spokesman deemed </w:t>
      </w:r>
      <w:r w:rsidRPr="00427F26">
        <w:rPr>
          <w:rStyle w:val="StyleUnderline"/>
          <w:highlight w:val="yellow"/>
        </w:rPr>
        <w:t>the</w:t>
      </w:r>
      <w:r w:rsidRPr="00D73DEC">
        <w:rPr>
          <w:rStyle w:val="StyleUnderline"/>
        </w:rPr>
        <w:t xml:space="preserve"> Saudi-led </w:t>
      </w:r>
      <w:r w:rsidRPr="00427F26">
        <w:rPr>
          <w:rStyle w:val="StyleUnderline"/>
          <w:highlight w:val="yellow"/>
        </w:rPr>
        <w:t>coalition’s</w:t>
      </w:r>
      <w:r w:rsidRPr="00D73DEC">
        <w:rPr>
          <w:rStyle w:val="StyleUnderline"/>
        </w:rPr>
        <w:t xml:space="preserve"> “aggression” and “</w:t>
      </w:r>
      <w:r w:rsidRPr="00427F26">
        <w:rPr>
          <w:rStyle w:val="StyleUnderline"/>
          <w:highlight w:val="yellow"/>
        </w:rPr>
        <w:t>genocide</w:t>
      </w:r>
      <w:r w:rsidRPr="00D73DEC">
        <w:rPr>
          <w:rStyle w:val="StyleUnderline"/>
        </w:rPr>
        <w:t>” against the Yemeni people</w:t>
      </w:r>
      <w:r w:rsidRPr="00427F26">
        <w:rPr>
          <w:rStyle w:val="Emphasis"/>
          <w:highlight w:val="yellow"/>
        </w:rPr>
        <w:t>?</w:t>
      </w:r>
    </w:p>
    <w:p w:rsidR="003715EF" w:rsidRPr="00D73DEC" w:rsidRDefault="003715EF" w:rsidP="003715EF">
      <w:r w:rsidRPr="000078B4">
        <w:rPr>
          <w:rStyle w:val="StyleUnderline"/>
          <w:highlight w:val="yellow"/>
        </w:rPr>
        <w:t>Understanding</w:t>
      </w:r>
      <w:r w:rsidRPr="00D73DEC">
        <w:rPr>
          <w:rStyle w:val="StyleUnderline"/>
        </w:rPr>
        <w:t xml:space="preserve"> the </w:t>
      </w:r>
      <w:r w:rsidRPr="000078B4">
        <w:rPr>
          <w:rStyle w:val="StyleUnderline"/>
          <w:highlight w:val="yellow"/>
        </w:rPr>
        <w:t>Houthis</w:t>
      </w:r>
      <w:r>
        <w:t xml:space="preserve">, or Shiite militias in Syria and Iraq for that matter, </w:t>
      </w:r>
      <w:r w:rsidRPr="000078B4">
        <w:rPr>
          <w:rStyle w:val="StyleUnderline"/>
          <w:highlight w:val="yellow"/>
        </w:rPr>
        <w:t>as</w:t>
      </w:r>
      <w:r w:rsidRPr="00D73DEC">
        <w:rPr>
          <w:rStyle w:val="StyleUnderline"/>
        </w:rPr>
        <w:t xml:space="preserve"> merely </w:t>
      </w:r>
      <w:r w:rsidRPr="000078B4">
        <w:rPr>
          <w:rStyle w:val="StyleUnderline"/>
          <w:highlight w:val="yellow"/>
        </w:rPr>
        <w:t>pawns</w:t>
      </w:r>
      <w:r w:rsidRPr="00D73DEC">
        <w:rPr>
          <w:rStyle w:val="StyleUnderline"/>
        </w:rPr>
        <w:t xml:space="preserve"> operating at Iran’s direction </w:t>
      </w:r>
      <w:r w:rsidRPr="000078B4">
        <w:rPr>
          <w:rStyle w:val="StyleUnderline"/>
          <w:highlight w:val="yellow"/>
        </w:rPr>
        <w:t>is</w:t>
      </w:r>
      <w:r w:rsidRPr="00D73DEC">
        <w:rPr>
          <w:rStyle w:val="StyleUnderline"/>
        </w:rPr>
        <w:t xml:space="preserve"> based on </w:t>
      </w:r>
      <w:r w:rsidRPr="000078B4">
        <w:rPr>
          <w:rStyle w:val="Emphasis"/>
          <w:highlight w:val="yellow"/>
        </w:rPr>
        <w:t>a simplistic misreading</w:t>
      </w:r>
      <w:r w:rsidRPr="00D73DEC">
        <w:rPr>
          <w:rStyle w:val="Emphasis"/>
        </w:rPr>
        <w:t xml:space="preserve"> of current dynamics</w:t>
      </w:r>
      <w:r w:rsidRPr="00D73DEC">
        <w:rPr>
          <w:rStyle w:val="StyleUnderline"/>
        </w:rPr>
        <w:t xml:space="preserve"> and politics in the Middle East. Conflating their interests with Iranian regional ambitions and discarding their actions as the mere handiwork of Iran nullify any necessity to faithfully confront the political and social realities shaping their attitudes and driving their behaviors</w:t>
      </w:r>
      <w:r>
        <w:t xml:space="preserve">. U.S. allies, like Israel and Saudi Arabia, also often use this tactic to avoid addressing the underlying causes of social strife. </w:t>
      </w:r>
      <w:r w:rsidRPr="000078B4">
        <w:rPr>
          <w:rStyle w:val="StyleUnderline"/>
          <w:highlight w:val="yellow"/>
        </w:rPr>
        <w:t>Relying on the Iran threat</w:t>
      </w:r>
      <w:r w:rsidRPr="00D73DEC">
        <w:rPr>
          <w:rStyle w:val="StyleUnderline"/>
        </w:rPr>
        <w:t xml:space="preserve"> and its network of proxies </w:t>
      </w:r>
      <w:r w:rsidRPr="000078B4">
        <w:rPr>
          <w:rStyle w:val="StyleUnderline"/>
          <w:highlight w:val="yellow"/>
        </w:rPr>
        <w:t>to explain away all</w:t>
      </w:r>
      <w:r w:rsidRPr="00D73DEC">
        <w:rPr>
          <w:rStyle w:val="StyleUnderline"/>
        </w:rPr>
        <w:t xml:space="preserve"> Middle Eastern </w:t>
      </w:r>
      <w:r w:rsidRPr="000078B4">
        <w:rPr>
          <w:rStyle w:val="StyleUnderline"/>
          <w:highlight w:val="yellow"/>
        </w:rPr>
        <w:t>ills obviates</w:t>
      </w:r>
      <w:r w:rsidRPr="00D73DEC">
        <w:rPr>
          <w:rStyle w:val="StyleUnderline"/>
        </w:rPr>
        <w:t xml:space="preserve"> the need for more </w:t>
      </w:r>
      <w:r w:rsidRPr="000078B4">
        <w:rPr>
          <w:rStyle w:val="Emphasis"/>
          <w:highlight w:val="yellow"/>
        </w:rPr>
        <w:t>complex thinking</w:t>
      </w:r>
      <w:r w:rsidRPr="000078B4">
        <w:rPr>
          <w:rStyle w:val="Emphasis"/>
        </w:rPr>
        <w:t xml:space="preserve"> and solutions</w:t>
      </w:r>
      <w:r w:rsidRPr="00D73DEC">
        <w:rPr>
          <w:rStyle w:val="StyleUnderline"/>
        </w:rPr>
        <w:t>. Such a pretext for another avoidable conflict in the Middle East suggests such a limited understanding of regional dynamics that the result is likely to be unsuccessful, costly, and counterproductive</w:t>
      </w:r>
      <w:r>
        <w:t>.</w:t>
      </w:r>
    </w:p>
    <w:p w:rsidR="003715EF" w:rsidRDefault="003715EF" w:rsidP="003715EF"/>
    <w:p w:rsidR="003715EF" w:rsidRPr="0056658E" w:rsidRDefault="003715EF" w:rsidP="003715EF">
      <w:pPr>
        <w:pStyle w:val="Heading4"/>
      </w:pPr>
      <w:r>
        <w:t xml:space="preserve">Before the coalition’s invasion, there was </w:t>
      </w:r>
      <w:r>
        <w:rPr>
          <w:u w:val="single"/>
        </w:rPr>
        <w:t>no relationship</w:t>
      </w:r>
      <w:r>
        <w:t xml:space="preserve">. </w:t>
      </w:r>
    </w:p>
    <w:p w:rsidR="003715EF" w:rsidRPr="0097732F" w:rsidRDefault="003715EF" w:rsidP="003715EF">
      <w:r w:rsidRPr="00061ECE">
        <w:rPr>
          <w:rStyle w:val="Style13ptBold"/>
        </w:rPr>
        <w:t>Carapico 1</w:t>
      </w:r>
      <w:r>
        <w:rPr>
          <w:rStyle w:val="Style13ptBold"/>
        </w:rPr>
        <w:t>9</w:t>
      </w:r>
      <w:r>
        <w:t xml:space="preserve"> — Sheila Carapico, </w:t>
      </w:r>
      <w:r w:rsidRPr="00D72B2E">
        <w:t xml:space="preserve">Professor of Political Science and International Studies </w:t>
      </w:r>
      <w:r>
        <w:t xml:space="preserve">at the University of Richmond, holds a Ph.D. in Political Science from the </w:t>
      </w:r>
      <w:r w:rsidRPr="00D72B2E">
        <w:t>State University of New York at Binghamton</w:t>
      </w:r>
      <w:r>
        <w:t>, 2019 (“</w:t>
      </w:r>
      <w:r w:rsidRPr="00BF3E4A">
        <w:t>Is the Arab Coalition Really Containing Iranian Influence in Yemen?</w:t>
      </w:r>
      <w:r>
        <w:t xml:space="preserve">,” </w:t>
      </w:r>
      <w:r>
        <w:rPr>
          <w:i/>
        </w:rPr>
        <w:t>Diwan</w:t>
      </w:r>
      <w:r>
        <w:t>—the Carnegie Endowment for International Peace’s Middle East Insights publication, March 28</w:t>
      </w:r>
      <w:r w:rsidRPr="0097732F">
        <w:rPr>
          <w:vertAlign w:val="superscript"/>
        </w:rPr>
        <w:t>th</w:t>
      </w:r>
      <w:r>
        <w:t xml:space="preserve">, Available Online at </w:t>
      </w:r>
      <w:hyperlink r:id="rId98" w:history="1">
        <w:r w:rsidRPr="00805EA1">
          <w:rPr>
            <w:rStyle w:val="Hyperlink"/>
          </w:rPr>
          <w:t>https://carnegie-mec.org/diwan/78683</w:t>
        </w:r>
      </w:hyperlink>
      <w:r>
        <w:t>, Accessed 06-28-2019)</w:t>
      </w:r>
    </w:p>
    <w:p w:rsidR="003715EF" w:rsidRPr="00F062C8" w:rsidRDefault="003715EF" w:rsidP="003715EF">
      <w:pPr>
        <w:rPr>
          <w:rStyle w:val="StyleUnderline"/>
        </w:rPr>
      </w:pPr>
      <w:r>
        <w:t xml:space="preserve">Question: </w:t>
      </w:r>
      <w:r w:rsidRPr="00F062C8">
        <w:rPr>
          <w:rStyle w:val="StyleUnderline"/>
        </w:rPr>
        <w:t>Is the Arab Coalition Really Containing Iranian Influence in Yemen?</w:t>
      </w:r>
    </w:p>
    <w:p w:rsidR="003715EF" w:rsidRDefault="003715EF" w:rsidP="003715EF">
      <w:r>
        <w:t xml:space="preserve">Answer: </w:t>
      </w:r>
      <w:r w:rsidRPr="0097732F">
        <w:rPr>
          <w:rStyle w:val="StyleUnderline"/>
        </w:rPr>
        <w:t>After the Houthi rebels—then in partnership with their old foe,</w:t>
      </w:r>
      <w:r>
        <w:t xml:space="preserve"> the deposed Yemeni president Ali Abdullah </w:t>
      </w:r>
      <w:r w:rsidRPr="0097732F">
        <w:rPr>
          <w:rStyle w:val="StyleUnderline"/>
        </w:rPr>
        <w:t xml:space="preserve">Saleh—stormed San‘a in 2014, flights bearing what Tehran called humanitarian relief increased. Incensed that Tehran might gain influence in the Arabian Peninsula, Saudi Arabia bombed the runways of San‘a airport, </w:t>
      </w:r>
      <w:r w:rsidRPr="0097732F">
        <w:rPr>
          <w:rStyle w:val="Emphasis"/>
        </w:rPr>
        <w:t>limiting Iranian and</w:t>
      </w:r>
      <w:r>
        <w:t xml:space="preserve"> indeed </w:t>
      </w:r>
      <w:r w:rsidRPr="0097732F">
        <w:rPr>
          <w:rStyle w:val="Emphasis"/>
        </w:rPr>
        <w:t>all foreign access to most of Yemen</w:t>
      </w:r>
      <w:r>
        <w:t>.</w:t>
      </w:r>
    </w:p>
    <w:p w:rsidR="003715EF" w:rsidRDefault="003715EF" w:rsidP="003715EF">
      <w:r w:rsidRPr="0097732F">
        <w:rPr>
          <w:rStyle w:val="StyleUnderline"/>
        </w:rPr>
        <w:t xml:space="preserve">Otherwise, </w:t>
      </w:r>
      <w:r w:rsidRPr="00786CD9">
        <w:rPr>
          <w:rStyle w:val="StyleUnderline"/>
        </w:rPr>
        <w:t xml:space="preserve">the Saudi obsession with Iranian interference, coupled with the coalition’s indiscriminate bombing and the cruel embargo on Red Sea ports, has had </w:t>
      </w:r>
      <w:r w:rsidRPr="00786CD9">
        <w:rPr>
          <w:rStyle w:val="Emphasis"/>
        </w:rPr>
        <w:t>the opposite effect</w:t>
      </w:r>
      <w:r w:rsidRPr="00786CD9">
        <w:rPr>
          <w:rStyle w:val="StyleUnderline"/>
        </w:rPr>
        <w:t xml:space="preserve">. </w:t>
      </w:r>
      <w:r w:rsidRPr="00786CD9">
        <w:rPr>
          <w:rStyle w:val="StyleUnderline"/>
          <w:highlight w:val="yellow"/>
        </w:rPr>
        <w:t>Previously,</w:t>
      </w:r>
      <w:r w:rsidRPr="00786CD9">
        <w:rPr>
          <w:rStyle w:val="StyleUnderline"/>
        </w:rPr>
        <w:t xml:space="preserve"> Yemeni</w:t>
      </w:r>
      <w:r w:rsidRPr="0097732F">
        <w:rPr>
          <w:rStyle w:val="StyleUnderline"/>
        </w:rPr>
        <w:t xml:space="preserve"> </w:t>
      </w:r>
      <w:r w:rsidRPr="00786CD9">
        <w:rPr>
          <w:rStyle w:val="StyleUnderline"/>
          <w:highlight w:val="yellow"/>
        </w:rPr>
        <w:t xml:space="preserve">Zaydis did </w:t>
      </w:r>
      <w:r w:rsidRPr="00786CD9">
        <w:rPr>
          <w:rStyle w:val="Emphasis"/>
          <w:highlight w:val="yellow"/>
        </w:rPr>
        <w:t>not</w:t>
      </w:r>
      <w:r w:rsidRPr="00786CD9">
        <w:rPr>
          <w:rStyle w:val="StyleUnderline"/>
          <w:highlight w:val="yellow"/>
        </w:rPr>
        <w:t xml:space="preserve"> identify as Shi‘a, Iranians did </w:t>
      </w:r>
      <w:r w:rsidRPr="00786CD9">
        <w:rPr>
          <w:rStyle w:val="Emphasis"/>
          <w:highlight w:val="yellow"/>
        </w:rPr>
        <w:t>not</w:t>
      </w:r>
      <w:r w:rsidRPr="00786CD9">
        <w:rPr>
          <w:rStyle w:val="StyleUnderline"/>
          <w:highlight w:val="yellow"/>
        </w:rPr>
        <w:t xml:space="preserve"> visit Yemen, and</w:t>
      </w:r>
      <w:r w:rsidRPr="0097732F">
        <w:rPr>
          <w:rStyle w:val="StyleUnderline"/>
        </w:rPr>
        <w:t xml:space="preserve"> many </w:t>
      </w:r>
      <w:r w:rsidRPr="00786CD9">
        <w:rPr>
          <w:rStyle w:val="StyleUnderline"/>
          <w:highlight w:val="yellow"/>
        </w:rPr>
        <w:t xml:space="preserve">Yemenis did </w:t>
      </w:r>
      <w:r w:rsidRPr="00786CD9">
        <w:rPr>
          <w:rStyle w:val="Emphasis"/>
          <w:highlight w:val="yellow"/>
        </w:rPr>
        <w:t>not</w:t>
      </w:r>
      <w:r w:rsidRPr="00786CD9">
        <w:rPr>
          <w:rStyle w:val="StyleUnderline"/>
          <w:highlight w:val="yellow"/>
        </w:rPr>
        <w:t xml:space="preserve"> visit Iran</w:t>
      </w:r>
      <w:r w:rsidRPr="0097732F">
        <w:rPr>
          <w:rStyle w:val="StyleUnderline"/>
        </w:rPr>
        <w:t xml:space="preserve">. Even </w:t>
      </w:r>
      <w:r w:rsidRPr="00786CD9">
        <w:rPr>
          <w:rStyle w:val="StyleUnderline"/>
          <w:highlight w:val="yellow"/>
        </w:rPr>
        <w:t>communications</w:t>
      </w:r>
      <w:r w:rsidRPr="0097732F">
        <w:rPr>
          <w:rStyle w:val="StyleUnderline"/>
        </w:rPr>
        <w:t xml:space="preserve"> via telephone, the internet, or broadcasting were, and </w:t>
      </w:r>
      <w:r w:rsidRPr="00786CD9">
        <w:rPr>
          <w:rStyle w:val="StyleUnderline"/>
          <w:highlight w:val="yellow"/>
        </w:rPr>
        <w:t>remain</w:t>
      </w:r>
      <w:r w:rsidRPr="0097732F">
        <w:rPr>
          <w:rStyle w:val="StyleUnderline"/>
        </w:rPr>
        <w:t xml:space="preserve">, </w:t>
      </w:r>
      <w:r w:rsidRPr="00786CD9">
        <w:rPr>
          <w:rStyle w:val="StyleUnderline"/>
          <w:highlight w:val="yellow"/>
        </w:rPr>
        <w:t xml:space="preserve">minimal. </w:t>
      </w:r>
      <w:r w:rsidRPr="00786CD9">
        <w:rPr>
          <w:rStyle w:val="Emphasis"/>
          <w:highlight w:val="yellow"/>
        </w:rPr>
        <w:t>Four years of</w:t>
      </w:r>
      <w:r w:rsidRPr="0097732F">
        <w:rPr>
          <w:rStyle w:val="Emphasis"/>
        </w:rPr>
        <w:t xml:space="preserve"> Saudi-led </w:t>
      </w:r>
      <w:r w:rsidRPr="00786CD9">
        <w:rPr>
          <w:rStyle w:val="Emphasis"/>
          <w:highlight w:val="yellow"/>
        </w:rPr>
        <w:t>bombardment</w:t>
      </w:r>
      <w:r w:rsidRPr="0097732F">
        <w:rPr>
          <w:rStyle w:val="StyleUnderline"/>
        </w:rPr>
        <w:t xml:space="preserve"> in the name of combatting Iran</w:t>
      </w:r>
      <w:r>
        <w:t xml:space="preserve">, however, </w:t>
      </w:r>
      <w:r w:rsidRPr="00786CD9">
        <w:rPr>
          <w:rStyle w:val="StyleUnderline"/>
          <w:highlight w:val="yellow"/>
        </w:rPr>
        <w:t>has led many</w:t>
      </w:r>
      <w:r w:rsidRPr="0097732F">
        <w:rPr>
          <w:rStyle w:val="StyleUnderline"/>
        </w:rPr>
        <w:t xml:space="preserve"> Yemenis </w:t>
      </w:r>
      <w:r w:rsidRPr="00786CD9">
        <w:rPr>
          <w:rStyle w:val="StyleUnderline"/>
          <w:highlight w:val="yellow"/>
        </w:rPr>
        <w:t>to regard Iran as an ally</w:t>
      </w:r>
      <w:r>
        <w:t>.</w:t>
      </w:r>
    </w:p>
    <w:p w:rsidR="003715EF" w:rsidRDefault="003715EF" w:rsidP="003715EF"/>
    <w:p w:rsidR="00242AEF" w:rsidRPr="00EF2917" w:rsidRDefault="00242AEF" w:rsidP="00242AEF">
      <w:pPr>
        <w:pStyle w:val="Heading4"/>
      </w:pPr>
      <w:r>
        <w:t xml:space="preserve">The link turn outweighs the link. </w:t>
      </w:r>
    </w:p>
    <w:p w:rsidR="00242AEF" w:rsidRDefault="00242AEF" w:rsidP="00242AEF">
      <w:r w:rsidRPr="0079628E">
        <w:rPr>
          <w:rStyle w:val="Style13ptBold"/>
        </w:rPr>
        <w:t>Hartung 19</w:t>
      </w:r>
      <w:r>
        <w:t xml:space="preserve"> — </w:t>
      </w:r>
      <w:r w:rsidRPr="009A5D74">
        <w:t>William D. Hartung</w:t>
      </w:r>
      <w:r>
        <w:t xml:space="preserve">, </w:t>
      </w:r>
      <w:r w:rsidRPr="00B51005">
        <w:t xml:space="preserve">Director of the Arms and Security Project at the Center for International Policy, former Senior Research Fellow in the American Strategy Program at the New America Foundation, former Director of the Arms Trade Resource </w:t>
      </w:r>
      <w:r w:rsidRPr="00B51005">
        <w:lastRenderedPageBreak/>
        <w:t>Center at the World Policy Institute,</w:t>
      </w:r>
      <w:r>
        <w:t xml:space="preserve"> 2019 (“</w:t>
      </w:r>
      <w:r w:rsidRPr="007904E9">
        <w:t>Trump’s Saudi Arms Vetoes, Deconstructed</w:t>
      </w:r>
      <w:r>
        <w:t xml:space="preserve">,” </w:t>
      </w:r>
      <w:r w:rsidRPr="00D642C1">
        <w:rPr>
          <w:i/>
        </w:rPr>
        <w:t>LobeLog</w:t>
      </w:r>
      <w:r w:rsidRPr="00D642C1">
        <w:t>—the Inter Press Service</w:t>
      </w:r>
      <w:r>
        <w:t>’</w:t>
      </w:r>
      <w:r w:rsidRPr="00D642C1">
        <w:t>s blog,</w:t>
      </w:r>
      <w:r>
        <w:t xml:space="preserve"> July 26</w:t>
      </w:r>
      <w:r w:rsidRPr="007904E9">
        <w:rPr>
          <w:vertAlign w:val="superscript"/>
        </w:rPr>
        <w:t>th</w:t>
      </w:r>
      <w:r>
        <w:t xml:space="preserve">, Available Online at </w:t>
      </w:r>
      <w:r w:rsidRPr="007904E9">
        <w:t>https://lobelog.com/trumps-saudi-arms-vetoes-deconstructed/</w:t>
      </w:r>
      <w:r>
        <w:t>, Accessed 07-27-2019)</w:t>
      </w:r>
    </w:p>
    <w:p w:rsidR="00242AEF" w:rsidRDefault="00242AEF" w:rsidP="00242AEF">
      <w:r>
        <w:t xml:space="preserve">Counter Iran and Its Proxies in the Region: </w:t>
      </w:r>
      <w:r w:rsidRPr="007904E9">
        <w:rPr>
          <w:rStyle w:val="StyleUnderline"/>
        </w:rPr>
        <w:t xml:space="preserve">The </w:t>
      </w:r>
      <w:r w:rsidRPr="00EF2917">
        <w:rPr>
          <w:rStyle w:val="StyleUnderline"/>
          <w:highlight w:val="yellow"/>
        </w:rPr>
        <w:t>Houthi</w:t>
      </w:r>
      <w:r w:rsidRPr="007904E9">
        <w:rPr>
          <w:rStyle w:val="StyleUnderline"/>
        </w:rPr>
        <w:t xml:space="preserve"> rebels are not proxies of Iran. They </w:t>
      </w:r>
      <w:r w:rsidRPr="00EF2917">
        <w:rPr>
          <w:rStyle w:val="StyleUnderline"/>
          <w:highlight w:val="yellow"/>
        </w:rPr>
        <w:t>have their own grievances</w:t>
      </w:r>
      <w:r w:rsidRPr="00EF2917">
        <w:rPr>
          <w:rStyle w:val="StyleUnderline"/>
        </w:rPr>
        <w:t xml:space="preserve"> and</w:t>
      </w:r>
      <w:r w:rsidRPr="007904E9">
        <w:rPr>
          <w:rStyle w:val="StyleUnderline"/>
        </w:rPr>
        <w:t xml:space="preserve"> their own reasons for fighting, </w:t>
      </w:r>
      <w:r w:rsidRPr="00EF2917">
        <w:rPr>
          <w:rStyle w:val="StyleUnderline"/>
          <w:highlight w:val="yellow"/>
        </w:rPr>
        <w:t xml:space="preserve">going back </w:t>
      </w:r>
      <w:r w:rsidRPr="00D57ADD">
        <w:rPr>
          <w:rStyle w:val="Emphasis"/>
          <w:highlight w:val="yellow"/>
        </w:rPr>
        <w:t>decades</w:t>
      </w:r>
      <w:r w:rsidRPr="007904E9">
        <w:rPr>
          <w:rStyle w:val="StyleUnderline"/>
        </w:rPr>
        <w:t xml:space="preserve"> and </w:t>
      </w:r>
      <w:r w:rsidRPr="00EF2917">
        <w:rPr>
          <w:rStyle w:val="StyleUnderline"/>
          <w:highlight w:val="yellow"/>
        </w:rPr>
        <w:t>related to</w:t>
      </w:r>
      <w:r w:rsidRPr="007904E9">
        <w:rPr>
          <w:rStyle w:val="StyleUnderline"/>
        </w:rPr>
        <w:t xml:space="preserve"> their belief that they have been </w:t>
      </w:r>
      <w:r w:rsidRPr="00EF2917">
        <w:rPr>
          <w:rStyle w:val="StyleUnderline"/>
          <w:highlight w:val="yellow"/>
        </w:rPr>
        <w:t xml:space="preserve">denied </w:t>
      </w:r>
      <w:r w:rsidRPr="00D57ADD">
        <w:rPr>
          <w:rStyle w:val="Emphasis"/>
          <w:highlight w:val="yellow"/>
        </w:rPr>
        <w:t>political input</w:t>
      </w:r>
      <w:r w:rsidRPr="00EF2917">
        <w:rPr>
          <w:rStyle w:val="StyleUnderline"/>
          <w:highlight w:val="yellow"/>
        </w:rPr>
        <w:t xml:space="preserve"> and </w:t>
      </w:r>
      <w:r w:rsidRPr="00D57ADD">
        <w:rPr>
          <w:rStyle w:val="Emphasis"/>
          <w:highlight w:val="yellow"/>
        </w:rPr>
        <w:t>economic equity</w:t>
      </w:r>
      <w:r w:rsidRPr="007904E9">
        <w:rPr>
          <w:rStyle w:val="StyleUnderline"/>
        </w:rPr>
        <w:t xml:space="preserve"> within Yemen </w:t>
      </w:r>
      <w:r w:rsidRPr="00EF2917">
        <w:rPr>
          <w:rStyle w:val="StyleUnderline"/>
          <w:highlight w:val="yellow"/>
        </w:rPr>
        <w:t>by</w:t>
      </w:r>
      <w:r w:rsidRPr="007904E9">
        <w:rPr>
          <w:rStyle w:val="StyleUnderline"/>
        </w:rPr>
        <w:t xml:space="preserve"> the prior and current </w:t>
      </w:r>
      <w:r w:rsidRPr="00EF2917">
        <w:rPr>
          <w:rStyle w:val="StyleUnderline"/>
          <w:highlight w:val="yellow"/>
        </w:rPr>
        <w:t>regimes</w:t>
      </w:r>
      <w:r w:rsidRPr="007904E9">
        <w:rPr>
          <w:rStyle w:val="StyleUnderline"/>
        </w:rPr>
        <w:t xml:space="preserve">. While the </w:t>
      </w:r>
      <w:r w:rsidRPr="00EF2917">
        <w:rPr>
          <w:rStyle w:val="StyleUnderline"/>
          <w:highlight w:val="yellow"/>
        </w:rPr>
        <w:t>Houthi</w:t>
      </w:r>
      <w:r w:rsidRPr="007904E9">
        <w:rPr>
          <w:rStyle w:val="StyleUnderline"/>
        </w:rPr>
        <w:t xml:space="preserve"> receive some weaponry from Iran, they </w:t>
      </w:r>
      <w:r w:rsidRPr="00EF2917">
        <w:rPr>
          <w:rStyle w:val="StyleUnderline"/>
          <w:highlight w:val="yellow"/>
        </w:rPr>
        <w:t xml:space="preserve">do </w:t>
      </w:r>
      <w:r w:rsidRPr="00D57ADD">
        <w:rPr>
          <w:rStyle w:val="Emphasis"/>
          <w:highlight w:val="yellow"/>
        </w:rPr>
        <w:t>not</w:t>
      </w:r>
      <w:r w:rsidRPr="00EF2917">
        <w:rPr>
          <w:rStyle w:val="StyleUnderline"/>
          <w:highlight w:val="yellow"/>
        </w:rPr>
        <w:t xml:space="preserve"> take orders</w:t>
      </w:r>
      <w:r w:rsidRPr="007904E9">
        <w:rPr>
          <w:rStyle w:val="StyleUnderline"/>
        </w:rPr>
        <w:t xml:space="preserve"> from Tehran. If anything, the continued, unbridled </w:t>
      </w:r>
      <w:r w:rsidRPr="00EF2917">
        <w:rPr>
          <w:rStyle w:val="StyleUnderline"/>
          <w:highlight w:val="yellow"/>
        </w:rPr>
        <w:t>U.S. backing</w:t>
      </w:r>
      <w:r w:rsidRPr="007904E9">
        <w:rPr>
          <w:rStyle w:val="StyleUnderline"/>
        </w:rPr>
        <w:t xml:space="preserve"> of the Saudi war effort </w:t>
      </w:r>
      <w:r w:rsidRPr="00EF2917">
        <w:rPr>
          <w:rStyle w:val="StyleUnderline"/>
          <w:highlight w:val="yellow"/>
        </w:rPr>
        <w:t>and the</w:t>
      </w:r>
      <w:r w:rsidRPr="007904E9">
        <w:rPr>
          <w:rStyle w:val="StyleUnderline"/>
        </w:rPr>
        <w:t xml:space="preserve"> humanitarian </w:t>
      </w:r>
      <w:r w:rsidRPr="00EF2917">
        <w:rPr>
          <w:rStyle w:val="StyleUnderline"/>
          <w:highlight w:val="yellow"/>
        </w:rPr>
        <w:t>catastrophe</w:t>
      </w:r>
      <w:r w:rsidRPr="007904E9">
        <w:rPr>
          <w:rStyle w:val="StyleUnderline"/>
        </w:rPr>
        <w:t xml:space="preserve"> it has caused </w:t>
      </w:r>
      <w:r w:rsidRPr="00EF2917">
        <w:rPr>
          <w:rStyle w:val="StyleUnderline"/>
          <w:highlight w:val="yellow"/>
        </w:rPr>
        <w:t>will only drive the Houthi closer</w:t>
      </w:r>
      <w:r w:rsidRPr="007904E9">
        <w:rPr>
          <w:rStyle w:val="StyleUnderline"/>
        </w:rPr>
        <w:t xml:space="preserve"> to Iran than they would otherwise be</w:t>
      </w:r>
      <w:r>
        <w:t>.</w:t>
      </w:r>
    </w:p>
    <w:p w:rsidR="00242AEF" w:rsidRPr="003715EF" w:rsidRDefault="00242AEF" w:rsidP="003715EF"/>
    <w:p w:rsidR="002F1D05" w:rsidRPr="00082733" w:rsidRDefault="002F1D05" w:rsidP="002F1D05">
      <w:pPr>
        <w:pStyle w:val="Heading4"/>
      </w:pPr>
      <w:r>
        <w:t xml:space="preserve">The Houthis </w:t>
      </w:r>
      <w:r>
        <w:rPr>
          <w:u w:val="single"/>
        </w:rPr>
        <w:t>aren’t</w:t>
      </w:r>
      <w:r>
        <w:t xml:space="preserve"> closes allies with Iran. </w:t>
      </w:r>
    </w:p>
    <w:p w:rsidR="002F1D05" w:rsidRDefault="002F1D05" w:rsidP="002F1D05">
      <w:r w:rsidRPr="00220FD2">
        <w:rPr>
          <w:rStyle w:val="Style13ptBold"/>
        </w:rPr>
        <w:t>Zigismund 18</w:t>
      </w:r>
      <w:r>
        <w:t xml:space="preserve"> — </w:t>
      </w:r>
      <w:r w:rsidRPr="00A3242B">
        <w:t>Michael Zigismund</w:t>
      </w:r>
      <w:r>
        <w:t xml:space="preserve">, </w:t>
      </w:r>
      <w:r w:rsidRPr="00220FD2">
        <w:t xml:space="preserve">Associate Attorney at the Law Offices of Robert Tsigler—a New York City immigration law firm, holds a J.D. from the Benjamin N. Cardozo School of Law at Yeshiva University, </w:t>
      </w:r>
      <w:r>
        <w:t>2018 (“</w:t>
      </w:r>
      <w:r w:rsidRPr="00A3242B">
        <w:t>The United States Should Leave Yemen, Not Broker Peace</w:t>
      </w:r>
      <w:r>
        <w:t xml:space="preserve">,” </w:t>
      </w:r>
      <w:r>
        <w:rPr>
          <w:i/>
        </w:rPr>
        <w:t>The National Interest</w:t>
      </w:r>
      <w:r>
        <w:t>, November 18</w:t>
      </w:r>
      <w:r w:rsidRPr="00A3242B">
        <w:rPr>
          <w:vertAlign w:val="superscript"/>
        </w:rPr>
        <w:t>th</w:t>
      </w:r>
      <w:r>
        <w:t xml:space="preserve">, Available Online at </w:t>
      </w:r>
      <w:hyperlink r:id="rId99" w:history="1">
        <w:r w:rsidRPr="008A2A05">
          <w:rPr>
            <w:rStyle w:val="Hyperlink"/>
          </w:rPr>
          <w:t>https://nationalinterest.org/print/blog/middle-east-watch/united-states-should-leave-yemen-not-broker-peace-36252</w:t>
        </w:r>
      </w:hyperlink>
      <w:r>
        <w:t>, Accessed 06-24-2019)</w:t>
      </w:r>
    </w:p>
    <w:p w:rsidR="002F1D05" w:rsidRDefault="002F1D05" w:rsidP="002F1D05">
      <w:r w:rsidRPr="00541FEE">
        <w:rPr>
          <w:rStyle w:val="StyleUnderline"/>
        </w:rPr>
        <w:t>The Houthi rebels are considered</w:t>
      </w:r>
      <w:r>
        <w:t xml:space="preserve">, at least </w:t>
      </w:r>
      <w:r w:rsidRPr="00541FEE">
        <w:rPr>
          <w:rStyle w:val="StyleUnderline"/>
        </w:rPr>
        <w:t>by the Saudis</w:t>
      </w:r>
      <w:r>
        <w:t xml:space="preserve">, </w:t>
      </w:r>
      <w:r w:rsidRPr="00541FEE">
        <w:rPr>
          <w:rStyle w:val="StyleUnderline"/>
        </w:rPr>
        <w:t>to be an Iranian client, like Hezbollah</w:t>
      </w:r>
      <w:r>
        <w:t xml:space="preserve"> in Lebanon. Since 1979, U.S. analysts have considered Iran to be uniquely destabilizing, anti-Western, and a sponsor of terrorism. American strategists have grown increasingly wary of Iranian influence in Lebanon, Iraq and Syria over the past two decades. Because it’s located at the significant meeting point of the Red Sea and the Gulf of Aden, the idea of losing Yemen to Iran is bound to worry any American defense official.</w:t>
      </w:r>
    </w:p>
    <w:p w:rsidR="002F1D05" w:rsidRDefault="002F1D05" w:rsidP="002F1D05">
      <w:r>
        <w:t xml:space="preserve">America’s anti-Iranian tradition has been amplified under the Trump administration. After all, Donald Trump rose to power arguing that the prior administration’s nuclear deal with Iran was the “worst deal ever.” Add to this the fact that U.S. allies Saudi Arabia and Israel are regional rivals against Iran, and the idea of countering Iranian influence among Houthis in Yemen becomes a no-brainer. </w:t>
      </w:r>
      <w:r w:rsidRPr="00541FEE">
        <w:rPr>
          <w:rStyle w:val="StyleUnderline"/>
        </w:rPr>
        <w:t>The administration is</w:t>
      </w:r>
      <w:r>
        <w:t xml:space="preserve"> now even </w:t>
      </w:r>
      <w:r w:rsidRPr="00541FEE">
        <w:rPr>
          <w:rStyle w:val="StyleUnderline"/>
        </w:rPr>
        <w:t>contemplating designating the Houthis as terrorists</w:t>
      </w:r>
      <w:r>
        <w:t>.</w:t>
      </w:r>
    </w:p>
    <w:p w:rsidR="002F1D05" w:rsidRDefault="002F1D05" w:rsidP="002F1D05">
      <w:r>
        <w:t xml:space="preserve">But </w:t>
      </w:r>
      <w:r w:rsidRPr="00541FEE">
        <w:rPr>
          <w:rStyle w:val="StyleUnderline"/>
        </w:rPr>
        <w:t xml:space="preserve">this logic assumes a robust Iranian-Houthi alliance. </w:t>
      </w:r>
      <w:r w:rsidRPr="00541FEE">
        <w:rPr>
          <w:rStyle w:val="Emphasis"/>
          <w:highlight w:val="yellow"/>
        </w:rPr>
        <w:t>At best</w:t>
      </w:r>
      <w:r w:rsidRPr="00541FEE">
        <w:rPr>
          <w:rStyle w:val="StyleUnderline"/>
          <w:highlight w:val="yellow"/>
        </w:rPr>
        <w:t>,</w:t>
      </w:r>
      <w:r>
        <w:t xml:space="preserve"> however, </w:t>
      </w:r>
      <w:r w:rsidRPr="00541FEE">
        <w:rPr>
          <w:rStyle w:val="StyleUnderline"/>
          <w:highlight w:val="yellow"/>
        </w:rPr>
        <w:t>they’re allies of convenience against their common</w:t>
      </w:r>
      <w:r w:rsidRPr="00541FEE">
        <w:rPr>
          <w:rStyle w:val="StyleUnderline"/>
        </w:rPr>
        <w:t xml:space="preserve"> Saudi </w:t>
      </w:r>
      <w:r w:rsidRPr="00541FEE">
        <w:rPr>
          <w:rStyle w:val="StyleUnderline"/>
          <w:highlight w:val="yellow"/>
        </w:rPr>
        <w:t>enemy</w:t>
      </w:r>
      <w:r>
        <w:t xml:space="preserve">. After all, </w:t>
      </w:r>
      <w:r w:rsidRPr="00541FEE">
        <w:rPr>
          <w:rStyle w:val="StyleUnderline"/>
          <w:highlight w:val="yellow"/>
        </w:rPr>
        <w:t>Iranian support</w:t>
      </w:r>
      <w:r w:rsidRPr="00541FEE">
        <w:rPr>
          <w:rStyle w:val="StyleUnderline"/>
        </w:rPr>
        <w:t xml:space="preserve"> for the Houthis </w:t>
      </w:r>
      <w:r w:rsidRPr="00541FEE">
        <w:rPr>
          <w:rStyle w:val="StyleUnderline"/>
          <w:highlight w:val="yellow"/>
        </w:rPr>
        <w:t>was limited until after Saudi Arabia’s offensive</w:t>
      </w:r>
      <w:r>
        <w:t xml:space="preserve">. Further, </w:t>
      </w:r>
      <w:r w:rsidRPr="00541FEE">
        <w:rPr>
          <w:rStyle w:val="StyleUnderline"/>
          <w:highlight w:val="yellow"/>
        </w:rPr>
        <w:t>the group’s religious connection is only skin-deep</w:t>
      </w:r>
      <w:r w:rsidRPr="00541FEE">
        <w:rPr>
          <w:rStyle w:val="StyleUnderline"/>
        </w:rPr>
        <w:t>: Zaydi Shiism, which Houthis practice, diverges significantly from the Twelver Shiism that most Iranians practice</w:t>
      </w:r>
      <w:r>
        <w:t>.</w:t>
      </w:r>
    </w:p>
    <w:p w:rsidR="002F1D05" w:rsidRDefault="002F1D05" w:rsidP="002F1D05"/>
    <w:p w:rsidR="002F1D05" w:rsidRPr="00DC4A51" w:rsidRDefault="002F1D05" w:rsidP="002F1D05">
      <w:pPr>
        <w:pStyle w:val="Heading4"/>
      </w:pPr>
      <w:r>
        <w:t xml:space="preserve">There’s </w:t>
      </w:r>
      <w:r w:rsidRPr="002B363E">
        <w:rPr>
          <w:u w:val="single"/>
        </w:rPr>
        <w:t>no threat</w:t>
      </w:r>
      <w:r>
        <w:t xml:space="preserve"> of an Iranian “empire.” </w:t>
      </w:r>
    </w:p>
    <w:p w:rsidR="002F1D05" w:rsidRPr="00E53514" w:rsidRDefault="002F1D05" w:rsidP="002F1D05">
      <w:r w:rsidRPr="00E53514">
        <w:rPr>
          <w:rStyle w:val="Style13ptBold"/>
        </w:rPr>
        <w:t>Bandow 1</w:t>
      </w:r>
      <w:r>
        <w:rPr>
          <w:rStyle w:val="Style13ptBold"/>
        </w:rPr>
        <w:t>8</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2018 (“</w:t>
      </w:r>
      <w:r w:rsidRPr="00F1366B">
        <w:t>Why America Should Say No to an Arab NATO</w:t>
      </w:r>
      <w:r>
        <w:t xml:space="preserve">,” </w:t>
      </w:r>
      <w:r>
        <w:rPr>
          <w:i/>
        </w:rPr>
        <w:t>The National Interest</w:t>
      </w:r>
      <w:r>
        <w:t>, November 26</w:t>
      </w:r>
      <w:r w:rsidRPr="00F1366B">
        <w:rPr>
          <w:vertAlign w:val="superscript"/>
        </w:rPr>
        <w:t>th</w:t>
      </w:r>
      <w:r>
        <w:t xml:space="preserve">, Available Online at </w:t>
      </w:r>
      <w:r w:rsidRPr="00F1366B">
        <w:t>https://nationalinterest.org/print/blog/skeptics/why-america-should-say-no-arab-nato-37162</w:t>
      </w:r>
      <w:r>
        <w:t>, Accessed 06-24-2019)</w:t>
      </w:r>
    </w:p>
    <w:p w:rsidR="002F1D05" w:rsidRDefault="002F1D05" w:rsidP="002F1D05">
      <w:r>
        <w:t xml:space="preserve">Moreover, against the U.S. administration’s claims, </w:t>
      </w:r>
      <w:r w:rsidRPr="00DC4A51">
        <w:rPr>
          <w:rStyle w:val="StyleUnderline"/>
          <w:highlight w:val="yellow"/>
        </w:rPr>
        <w:t>Tehran doesn’t</w:t>
      </w:r>
      <w:r w:rsidRPr="00F1366B">
        <w:rPr>
          <w:rStyle w:val="StyleUnderline"/>
        </w:rPr>
        <w:t xml:space="preserve"> even </w:t>
      </w:r>
      <w:r w:rsidRPr="00DC4A51">
        <w:rPr>
          <w:rStyle w:val="StyleUnderline"/>
          <w:highlight w:val="yellow"/>
        </w:rPr>
        <w:t>seriously threaten its neighbors. Only in the nightmares of</w:t>
      </w:r>
      <w:r w:rsidRPr="00F1366B">
        <w:rPr>
          <w:rStyle w:val="StyleUnderline"/>
        </w:rPr>
        <w:t xml:space="preserve"> administration </w:t>
      </w:r>
      <w:r w:rsidRPr="00DC4A51">
        <w:rPr>
          <w:rStyle w:val="StyleUnderline"/>
          <w:highlight w:val="yellow"/>
        </w:rPr>
        <w:t>hawks</w:t>
      </w:r>
      <w:r w:rsidRPr="00F1366B">
        <w:rPr>
          <w:rStyle w:val="StyleUnderline"/>
        </w:rPr>
        <w:t xml:space="preserve"> and their friends in Riyadh </w:t>
      </w:r>
      <w:r w:rsidRPr="00DC4A51">
        <w:rPr>
          <w:rStyle w:val="StyleUnderline"/>
          <w:highlight w:val="yellow"/>
        </w:rPr>
        <w:t>is Iran on the march. The</w:t>
      </w:r>
      <w:r w:rsidRPr="00F1366B">
        <w:rPr>
          <w:rStyle w:val="StyleUnderline"/>
        </w:rPr>
        <w:t xml:space="preserve"> latter’s </w:t>
      </w:r>
      <w:r w:rsidRPr="00DC4A51">
        <w:rPr>
          <w:rStyle w:val="Emphasis"/>
          <w:highlight w:val="yellow"/>
        </w:rPr>
        <w:t>economy</w:t>
      </w:r>
      <w:r w:rsidRPr="00DC4A51">
        <w:rPr>
          <w:rStyle w:val="StyleUnderline"/>
          <w:highlight w:val="yellow"/>
        </w:rPr>
        <w:t xml:space="preserve"> is a wreck, ruling regime is </w:t>
      </w:r>
      <w:r w:rsidRPr="00DC4A51">
        <w:rPr>
          <w:rStyle w:val="Emphasis"/>
          <w:highlight w:val="yellow"/>
        </w:rPr>
        <w:t>unstable</w:t>
      </w:r>
      <w:r w:rsidRPr="00DC4A51">
        <w:rPr>
          <w:rStyle w:val="StyleUnderline"/>
          <w:highlight w:val="yellow"/>
        </w:rPr>
        <w:t xml:space="preserve">, its military is </w:t>
      </w:r>
      <w:r w:rsidRPr="00DC4A51">
        <w:rPr>
          <w:rStyle w:val="Emphasis"/>
          <w:highlight w:val="yellow"/>
        </w:rPr>
        <w:t>weak</w:t>
      </w:r>
      <w:r w:rsidRPr="00DC4A51">
        <w:rPr>
          <w:rStyle w:val="StyleUnderline"/>
          <w:highlight w:val="yellow"/>
        </w:rPr>
        <w:t xml:space="preserve">, its allies are </w:t>
      </w:r>
      <w:r w:rsidRPr="00DC4A51">
        <w:rPr>
          <w:rStyle w:val="Emphasis"/>
          <w:highlight w:val="yellow"/>
        </w:rPr>
        <w:t>pitiful</w:t>
      </w:r>
      <w:r w:rsidRPr="00DC4A51">
        <w:rPr>
          <w:rStyle w:val="StyleUnderline"/>
          <w:highlight w:val="yellow"/>
        </w:rPr>
        <w:t xml:space="preserve">, and international friends are </w:t>
      </w:r>
      <w:r w:rsidRPr="00DC4A51">
        <w:rPr>
          <w:rStyle w:val="Emphasis"/>
          <w:highlight w:val="yellow"/>
        </w:rPr>
        <w:t>sparse</w:t>
      </w:r>
      <w:r w:rsidRPr="00DC4A51">
        <w:rPr>
          <w:rStyle w:val="StyleUnderline"/>
          <w:highlight w:val="yellow"/>
        </w:rPr>
        <w:t>. Talk of</w:t>
      </w:r>
      <w:r w:rsidRPr="00F1366B">
        <w:rPr>
          <w:rStyle w:val="StyleUnderline"/>
        </w:rPr>
        <w:t xml:space="preserve"> some sort of </w:t>
      </w:r>
      <w:r w:rsidRPr="00DC4A51">
        <w:rPr>
          <w:rStyle w:val="StyleUnderline"/>
          <w:highlight w:val="yellow"/>
        </w:rPr>
        <w:t xml:space="preserve">empire including unstable Iraq, divided Lebanon, ravaged Syria, and the nightmare of Yemen is </w:t>
      </w:r>
      <w:r w:rsidRPr="00DC4A51">
        <w:rPr>
          <w:rStyle w:val="Emphasis"/>
          <w:highlight w:val="yellow"/>
        </w:rPr>
        <w:t>a parody of serious analysis</w:t>
      </w:r>
      <w:r>
        <w:t>. Forgetting his talking points during an interview, even MbS dismissed Tehran’s potential: “Iran is not a rival to Saudi Arabia. Its army is not among the top five armies in the Muslim world. The Saudi economy is larger than the Iranian economy. Iran is far from being equal to Saudi Arabia.”</w:t>
      </w:r>
    </w:p>
    <w:p w:rsidR="002F1D05" w:rsidRDefault="002F1D05" w:rsidP="002F1D05"/>
    <w:p w:rsidR="002F1D05" w:rsidRPr="0056658E" w:rsidRDefault="002F1D05" w:rsidP="002F1D05">
      <w:pPr>
        <w:pStyle w:val="Heading4"/>
      </w:pPr>
      <w:r>
        <w:t xml:space="preserve">Yemen is </w:t>
      </w:r>
      <w:r>
        <w:rPr>
          <w:u w:val="single"/>
        </w:rPr>
        <w:t>not</w:t>
      </w:r>
      <w:r>
        <w:t xml:space="preserve"> a litmus test for Iranian hegemony. </w:t>
      </w:r>
    </w:p>
    <w:p w:rsidR="002F1D05" w:rsidRPr="0097732F" w:rsidRDefault="002F1D05" w:rsidP="002F1D05">
      <w:r w:rsidRPr="00AA566F">
        <w:rPr>
          <w:rStyle w:val="Style13ptBold"/>
        </w:rPr>
        <w:t xml:space="preserve">Hashim </w:t>
      </w:r>
      <w:r w:rsidRPr="00061ECE">
        <w:rPr>
          <w:rStyle w:val="Style13ptBold"/>
        </w:rPr>
        <w:t>1</w:t>
      </w:r>
      <w:r>
        <w:rPr>
          <w:rStyle w:val="Style13ptBold"/>
        </w:rPr>
        <w:t>9</w:t>
      </w:r>
      <w:r>
        <w:t xml:space="preserve"> — </w:t>
      </w:r>
      <w:r w:rsidRPr="00AA566F">
        <w:t>Ahmed Salah Hashim</w:t>
      </w:r>
      <w:r>
        <w:t xml:space="preserve">, </w:t>
      </w:r>
      <w:r w:rsidRPr="00AA566F">
        <w:t xml:space="preserve">Associate </w:t>
      </w:r>
      <w:r>
        <w:t>P</w:t>
      </w:r>
      <w:r w:rsidRPr="00AA566F">
        <w:t>rofessor in the Military Studies Program at the Institute of Defense and Strategic Studies of the S. Rajaratnam School of International Studies</w:t>
      </w:r>
      <w:r>
        <w:t xml:space="preserve"> (</w:t>
      </w:r>
      <w:r w:rsidRPr="00AA566F">
        <w:t>Singapore</w:t>
      </w:r>
      <w:r>
        <w:t xml:space="preserve">), holds a </w:t>
      </w:r>
      <w:r w:rsidRPr="00AA566F">
        <w:t>Ph</w:t>
      </w:r>
      <w:r>
        <w:t>.</w:t>
      </w:r>
      <w:r w:rsidRPr="00AA566F">
        <w:t>D</w:t>
      </w:r>
      <w:r>
        <w:t>.</w:t>
      </w:r>
      <w:r w:rsidRPr="00AA566F">
        <w:t xml:space="preserve"> in Political Science and Defense Studies from </w:t>
      </w:r>
      <w:r>
        <w:t xml:space="preserve">the </w:t>
      </w:r>
      <w:r w:rsidRPr="00AA566F">
        <w:t>Massachusetts Institute of Technology</w:t>
      </w:r>
      <w:r>
        <w:t>, 2019 (“</w:t>
      </w:r>
      <w:r w:rsidRPr="00BF3E4A">
        <w:t>Is the Arab Coalition Really Containing Iranian Influence in Yemen?</w:t>
      </w:r>
      <w:r>
        <w:t xml:space="preserve">,” </w:t>
      </w:r>
      <w:r>
        <w:rPr>
          <w:i/>
        </w:rPr>
        <w:t>Diwan</w:t>
      </w:r>
      <w:r>
        <w:t xml:space="preserve">—the Carnegie </w:t>
      </w:r>
      <w:r>
        <w:lastRenderedPageBreak/>
        <w:t>Endowment for International Peace’s Middle East Insights publication, March 28</w:t>
      </w:r>
      <w:r w:rsidRPr="0097732F">
        <w:rPr>
          <w:vertAlign w:val="superscript"/>
        </w:rPr>
        <w:t>th</w:t>
      </w:r>
      <w:r>
        <w:t xml:space="preserve">, Available Online at </w:t>
      </w:r>
      <w:hyperlink r:id="rId100" w:history="1">
        <w:r w:rsidRPr="00805EA1">
          <w:rPr>
            <w:rStyle w:val="Hyperlink"/>
          </w:rPr>
          <w:t>https://carnegie-mec.org/diwan/78683</w:t>
        </w:r>
      </w:hyperlink>
      <w:r>
        <w:t>, Accessed 06-28-2019)</w:t>
      </w:r>
    </w:p>
    <w:p w:rsidR="002F1D05" w:rsidRPr="00AA566F" w:rsidRDefault="002F1D05" w:rsidP="002F1D05">
      <w:pPr>
        <w:rPr>
          <w:rStyle w:val="StyleUnderline"/>
        </w:rPr>
      </w:pPr>
      <w:r>
        <w:t xml:space="preserve">Question: </w:t>
      </w:r>
      <w:r w:rsidRPr="00AA566F">
        <w:rPr>
          <w:rStyle w:val="StyleUnderline"/>
        </w:rPr>
        <w:t>Is the Arab Coalition Really Containing Iranian Influence in Yemen?</w:t>
      </w:r>
    </w:p>
    <w:p w:rsidR="002F1D05" w:rsidRDefault="002F1D05" w:rsidP="002F1D05">
      <w:r>
        <w:t xml:space="preserve">Answer: </w:t>
      </w:r>
      <w:r w:rsidRPr="00AA566F">
        <w:rPr>
          <w:rStyle w:val="StyleUnderline"/>
        </w:rPr>
        <w:t>No, and</w:t>
      </w:r>
      <w:r>
        <w:t xml:space="preserve"> that is </w:t>
      </w:r>
      <w:r w:rsidRPr="00AA566F">
        <w:rPr>
          <w:rStyle w:val="StyleUnderline"/>
        </w:rPr>
        <w:t>not simply because there was and continues to be little Iranian influence in Yemen. It has become de rigueur for the U</w:t>
      </w:r>
      <w:r>
        <w:t xml:space="preserve">nited </w:t>
      </w:r>
      <w:r w:rsidRPr="00AA566F">
        <w:rPr>
          <w:rStyle w:val="StyleUnderline"/>
        </w:rPr>
        <w:t>S</w:t>
      </w:r>
      <w:r>
        <w:t xml:space="preserve">tates </w:t>
      </w:r>
      <w:r w:rsidRPr="00AA566F">
        <w:rPr>
          <w:rStyle w:val="StyleUnderline"/>
        </w:rPr>
        <w:t>and its allies</w:t>
      </w:r>
      <w:r>
        <w:t xml:space="preserve"> in the Middle East </w:t>
      </w:r>
      <w:r w:rsidRPr="00AA566F">
        <w:rPr>
          <w:rStyle w:val="StyleUnderline"/>
        </w:rPr>
        <w:t>to blame Iran for everything</w:t>
      </w:r>
      <w:r>
        <w:t xml:space="preserve"> untoward that happens in the region. </w:t>
      </w:r>
      <w:r w:rsidRPr="00AA566F">
        <w:rPr>
          <w:rStyle w:val="StyleUnderline"/>
        </w:rPr>
        <w:t xml:space="preserve">If anything, </w:t>
      </w:r>
      <w:r w:rsidRPr="00786CD9">
        <w:rPr>
          <w:rStyle w:val="StyleUnderline"/>
          <w:highlight w:val="yellow"/>
        </w:rPr>
        <w:t>the</w:t>
      </w:r>
      <w:r w:rsidRPr="00AA566F">
        <w:rPr>
          <w:rStyle w:val="StyleUnderline"/>
        </w:rPr>
        <w:t xml:space="preserve"> Arab coalition’s </w:t>
      </w:r>
      <w:r w:rsidRPr="00786CD9">
        <w:rPr>
          <w:rStyle w:val="StyleUnderline"/>
          <w:highlight w:val="yellow"/>
        </w:rPr>
        <w:t>invasion</w:t>
      </w:r>
      <w:r>
        <w:t xml:space="preserve"> of Yemen in 2015, an action undertaken with considerable confidence by Saudi Arabia and the United Arab Emirates (UAE), </w:t>
      </w:r>
      <w:r w:rsidRPr="00786CD9">
        <w:rPr>
          <w:rStyle w:val="StyleUnderline"/>
          <w:highlight w:val="yellow"/>
        </w:rPr>
        <w:t>has</w:t>
      </w:r>
      <w:r w:rsidRPr="00AA566F">
        <w:rPr>
          <w:rStyle w:val="StyleUnderline"/>
        </w:rPr>
        <w:t xml:space="preserve"> actually </w:t>
      </w:r>
      <w:r w:rsidRPr="00786CD9">
        <w:rPr>
          <w:rStyle w:val="Emphasis"/>
          <w:highlight w:val="yellow"/>
        </w:rPr>
        <w:t>heightened</w:t>
      </w:r>
      <w:r w:rsidRPr="00786CD9">
        <w:rPr>
          <w:rStyle w:val="StyleUnderline"/>
          <w:highlight w:val="yellow"/>
        </w:rPr>
        <w:t xml:space="preserve"> Iranian influence</w:t>
      </w:r>
      <w:r>
        <w:t xml:space="preserve"> with, </w:t>
      </w:r>
      <w:r w:rsidRPr="00786CD9">
        <w:rPr>
          <w:rStyle w:val="StyleUnderline"/>
          <w:highlight w:val="yellow"/>
        </w:rPr>
        <w:t>and presence</w:t>
      </w:r>
      <w:r>
        <w:t xml:space="preserve"> in, that hapless country. </w:t>
      </w:r>
      <w:r w:rsidRPr="00AA566F">
        <w:rPr>
          <w:rStyle w:val="StyleUnderline"/>
        </w:rPr>
        <w:t xml:space="preserve">Many myths and half-truths have been converted into accepted fact. </w:t>
      </w:r>
      <w:r w:rsidRPr="00786CD9">
        <w:rPr>
          <w:rStyle w:val="StyleUnderline"/>
          <w:highlight w:val="yellow"/>
        </w:rPr>
        <w:t>Iran has traditionally had little influence or traction</w:t>
      </w:r>
      <w:r>
        <w:t xml:space="preserve"> in Yemen. For Iran, </w:t>
      </w:r>
      <w:r w:rsidRPr="00786CD9">
        <w:rPr>
          <w:rStyle w:val="StyleUnderline"/>
          <w:highlight w:val="yellow"/>
        </w:rPr>
        <w:t>Yemen is not on a par with Iraq, Syria, and Lebanon. Tehran’s relationship</w:t>
      </w:r>
      <w:r w:rsidRPr="00AA566F">
        <w:rPr>
          <w:rStyle w:val="StyleUnderline"/>
        </w:rPr>
        <w:t xml:space="preserve"> with the Houthis </w:t>
      </w:r>
      <w:r w:rsidRPr="00786CD9">
        <w:rPr>
          <w:rStyle w:val="StyleUnderline"/>
          <w:highlight w:val="yellow"/>
        </w:rPr>
        <w:t>is not deep</w:t>
      </w:r>
      <w:r w:rsidRPr="00AA566F">
        <w:rPr>
          <w:rStyle w:val="StyleUnderline"/>
        </w:rPr>
        <w:t xml:space="preserve">, </w:t>
      </w:r>
      <w:r w:rsidRPr="00A76A4B">
        <w:rPr>
          <w:rStyle w:val="StyleUnderline"/>
          <w:highlight w:val="yellow"/>
        </w:rPr>
        <w:t xml:space="preserve">as it is </w:t>
      </w:r>
      <w:r w:rsidRPr="00A76A4B">
        <w:rPr>
          <w:rStyle w:val="Emphasis"/>
          <w:highlight w:val="yellow"/>
        </w:rPr>
        <w:t>not ideological or theological</w:t>
      </w:r>
      <w:r w:rsidRPr="00A76A4B">
        <w:rPr>
          <w:rStyle w:val="StyleUnderline"/>
          <w:highlight w:val="yellow"/>
        </w:rPr>
        <w:t>. It is a myth that the Zaydi Houthis are Shi‘a</w:t>
      </w:r>
      <w:r>
        <w:t xml:space="preserve">. Moreover, </w:t>
      </w:r>
      <w:r w:rsidRPr="00AA566F">
        <w:rPr>
          <w:rStyle w:val="StyleUnderline"/>
        </w:rPr>
        <w:t>Iran does not merely support Shi‘a groups in the formulation and execution of its foreign and national security policies. It has lent support to Sunni militant groups such as Hamas and the Taliban</w:t>
      </w:r>
      <w:r>
        <w:t>.</w:t>
      </w:r>
    </w:p>
    <w:p w:rsidR="002F1D05" w:rsidRDefault="002F1D05" w:rsidP="002F1D05">
      <w:r w:rsidRPr="00AA566F">
        <w:rPr>
          <w:rStyle w:val="StyleUnderline"/>
        </w:rPr>
        <w:t>The war</w:t>
      </w:r>
      <w:r>
        <w:t xml:space="preserve"> in Yemen, which the coalition undertook for a wide variety of reasons, not least of which was the obvious fact of runaway Houthi victories, </w:t>
      </w:r>
      <w:r w:rsidRPr="00AA566F">
        <w:rPr>
          <w:rStyle w:val="StyleUnderline"/>
        </w:rPr>
        <w:t>has</w:t>
      </w:r>
      <w:r>
        <w:t xml:space="preserve"> actually </w:t>
      </w:r>
      <w:r w:rsidRPr="00AA566F">
        <w:rPr>
          <w:rStyle w:val="StyleUnderline"/>
        </w:rPr>
        <w:t>provided Iran with the ability to support a low-cost war against two of its bitterest foes</w:t>
      </w:r>
      <w:r>
        <w:t xml:space="preserve">, Saudi Arabia and the UAE. </w:t>
      </w:r>
      <w:r w:rsidRPr="00AA566F">
        <w:rPr>
          <w:rStyle w:val="StyleUnderline"/>
        </w:rPr>
        <w:t xml:space="preserve">The Houthis are formidable fighters and in the north they have run circles around the Saudis. </w:t>
      </w:r>
      <w:r w:rsidRPr="00786CD9">
        <w:rPr>
          <w:rStyle w:val="StyleUnderline"/>
          <w:highlight w:val="yellow"/>
        </w:rPr>
        <w:t>The Iranians</w:t>
      </w:r>
      <w:r>
        <w:t xml:space="preserve">, though, </w:t>
      </w:r>
      <w:r w:rsidRPr="00786CD9">
        <w:rPr>
          <w:rStyle w:val="StyleUnderline"/>
          <w:highlight w:val="yellow"/>
        </w:rPr>
        <w:t>are not going to make Yemen a litmus test of their national security</w:t>
      </w:r>
      <w:r w:rsidRPr="00AA566F">
        <w:rPr>
          <w:rStyle w:val="StyleUnderline"/>
        </w:rPr>
        <w:t xml:space="preserve"> in the region</w:t>
      </w:r>
      <w:r>
        <w:t xml:space="preserve">, although they have not ignored Yemen’s strategic location. </w:t>
      </w:r>
      <w:r w:rsidRPr="00AA566F">
        <w:rPr>
          <w:rStyle w:val="StyleUnderline"/>
        </w:rPr>
        <w:t>They do not see Saudi Arabia or the UAE as benefiting from their adventures, since Yemen will remain a failed state with a multiplicity of competing militias, extremist groups, proxies, and regional factions</w:t>
      </w:r>
      <w:r>
        <w:t>.</w:t>
      </w:r>
    </w:p>
    <w:p w:rsidR="002F1D05" w:rsidRDefault="002F1D05" w:rsidP="002F1D05"/>
    <w:p w:rsidR="002F1D05" w:rsidRPr="002F1D05" w:rsidRDefault="002F1D05" w:rsidP="002F1D05"/>
    <w:p w:rsidR="00930658" w:rsidRDefault="00930658" w:rsidP="003802EC">
      <w:pPr>
        <w:pStyle w:val="Heading3"/>
      </w:pPr>
      <w:r>
        <w:lastRenderedPageBreak/>
        <w:t>Extend: “No Strait Closure Impact”</w:t>
      </w:r>
    </w:p>
    <w:p w:rsidR="00930658" w:rsidRDefault="00930658" w:rsidP="00930658">
      <w:pPr>
        <w:pStyle w:val="Heading4"/>
      </w:pPr>
      <w:r w:rsidRPr="009070FE">
        <w:t>T</w:t>
      </w:r>
      <w:r>
        <w:t xml:space="preserve">he </w:t>
      </w:r>
      <w:r w:rsidRPr="009070FE">
        <w:rPr>
          <w:u w:val="single"/>
        </w:rPr>
        <w:t>Tanker Wars</w:t>
      </w:r>
      <w:r w:rsidRPr="009070FE">
        <w:t xml:space="preserve"> disprove </w:t>
      </w:r>
      <w:r>
        <w:t xml:space="preserve">their thesis — prices actually </w:t>
      </w:r>
      <w:r>
        <w:rPr>
          <w:u w:val="single"/>
        </w:rPr>
        <w:t>fell</w:t>
      </w:r>
      <w:r>
        <w:t>.</w:t>
      </w:r>
    </w:p>
    <w:p w:rsidR="00930658" w:rsidRPr="00A958A9" w:rsidRDefault="00930658" w:rsidP="00930658">
      <w:r w:rsidRPr="00681ABC">
        <w:rPr>
          <w:rStyle w:val="Style13ptBold"/>
        </w:rPr>
        <w:t>Kelanic 19</w:t>
      </w:r>
      <w:r>
        <w:t xml:space="preserve"> — Rosemary A. Kelanic, </w:t>
      </w:r>
      <w:r w:rsidRPr="00681ABC">
        <w:t>Assistant Professor of Political Science at the University of Notre Dame</w:t>
      </w:r>
      <w:r>
        <w:t xml:space="preserve">, holds a </w:t>
      </w:r>
      <w:r w:rsidRPr="00681ABC">
        <w:t>Ph.D. in Political Science from the University of Chicago</w:t>
      </w:r>
      <w:r>
        <w:t xml:space="preserve">, 2019 (“Why Iran’s ‘oil weapon’ isn’t that scary,” </w:t>
      </w:r>
      <w:r>
        <w:rPr>
          <w:i/>
        </w:rPr>
        <w:t>The Washington Post</w:t>
      </w:r>
      <w:r>
        <w:t>, June 18</w:t>
      </w:r>
      <w:r w:rsidRPr="00A958A9">
        <w:rPr>
          <w:vertAlign w:val="superscript"/>
        </w:rPr>
        <w:t>th</w:t>
      </w:r>
      <w:r>
        <w:t xml:space="preserve">, Available Online at </w:t>
      </w:r>
      <w:hyperlink r:id="rId101" w:history="1">
        <w:r w:rsidRPr="002C4F81">
          <w:rPr>
            <w:rStyle w:val="Hyperlink"/>
          </w:rPr>
          <w:t>https://www.washingtonpost.com/politics/2019/06/18/why-irans-oil-weapon-isnt-that-scary/</w:t>
        </w:r>
      </w:hyperlink>
      <w:r>
        <w:t>, Accessed 07-01-2019)</w:t>
      </w:r>
    </w:p>
    <w:p w:rsidR="00930658" w:rsidRDefault="00930658" w:rsidP="00930658">
      <w:r>
        <w:t xml:space="preserve">Last Thursday, the United States accused Iran of attacking two petroleum product tankers in the Gulf of Oman. Although the vessels suffered minimal damage and both crews evacuated safely, </w:t>
      </w:r>
      <w:r w:rsidRPr="00681ABC">
        <w:rPr>
          <w:rStyle w:val="StyleUnderline"/>
        </w:rPr>
        <w:t>some</w:t>
      </w:r>
      <w:r>
        <w:t xml:space="preserve"> observers </w:t>
      </w:r>
      <w:r w:rsidRPr="00681ABC">
        <w:rPr>
          <w:rStyle w:val="StyleUnderline"/>
        </w:rPr>
        <w:t>worry</w:t>
      </w:r>
      <w:r>
        <w:t xml:space="preserve"> that </w:t>
      </w:r>
      <w:r w:rsidRPr="00681ABC">
        <w:rPr>
          <w:rStyle w:val="StyleUnderline"/>
        </w:rPr>
        <w:t>Tehran may be gearing up to unleash the “oil weapon”</w:t>
      </w:r>
      <w:r>
        <w:t xml:space="preserve"> — a coercive strategy to change an opponent’s behavior by denying it access to oil — against the United States and its allies.</w:t>
      </w:r>
    </w:p>
    <w:p w:rsidR="00930658" w:rsidRDefault="00930658" w:rsidP="00930658">
      <w:r>
        <w:t xml:space="preserve">Iran sits astride the Strait of Hormuz, a narrow waterway through which some 20 percent of global oil passes each day. In recent years, the regime has repeatedly attempted to manipulate U.S. policy with threats to close the strait — an action </w:t>
      </w:r>
      <w:r w:rsidRPr="00681ABC">
        <w:rPr>
          <w:rStyle w:val="StyleUnderline"/>
        </w:rPr>
        <w:t xml:space="preserve">that, </w:t>
      </w:r>
      <w:r w:rsidRPr="00681ABC">
        <w:rPr>
          <w:rStyle w:val="Emphasis"/>
        </w:rPr>
        <w:t>in theory</w:t>
      </w:r>
      <w:r w:rsidRPr="00681ABC">
        <w:rPr>
          <w:rStyle w:val="StyleUnderline"/>
        </w:rPr>
        <w:t xml:space="preserve">, could send oil prices skyrocketing and wreak havoc on the world economy. </w:t>
      </w:r>
      <w:r w:rsidRPr="00DD2FD3">
        <w:rPr>
          <w:rStyle w:val="Emphasis"/>
        </w:rPr>
        <w:t>In practice</w:t>
      </w:r>
      <w:r w:rsidRPr="00681ABC">
        <w:rPr>
          <w:rStyle w:val="StyleUnderline"/>
        </w:rPr>
        <w:t>,</w:t>
      </w:r>
      <w:r>
        <w:t xml:space="preserve"> however, </w:t>
      </w:r>
      <w:r w:rsidRPr="00DB1D80">
        <w:rPr>
          <w:rStyle w:val="StyleUnderline"/>
        </w:rPr>
        <w:t>history suggests that Iran’s gambit</w:t>
      </w:r>
      <w:r>
        <w:t xml:space="preserve"> — if indeed Iran is behind the attacks — </w:t>
      </w:r>
      <w:r w:rsidRPr="00DB1D80">
        <w:rPr>
          <w:rStyle w:val="StyleUnderline"/>
        </w:rPr>
        <w:t>would almost certainly fail</w:t>
      </w:r>
      <w:r>
        <w:t>.</w:t>
      </w:r>
    </w:p>
    <w:p w:rsidR="00930658" w:rsidRDefault="00930658" w:rsidP="00930658">
      <w:r>
        <w:t>Blocking oil access rarely works as a strategy</w:t>
      </w:r>
    </w:p>
    <w:p w:rsidR="00930658" w:rsidRDefault="00930658" w:rsidP="00930658">
      <w:r>
        <w:t xml:space="preserve">Historically speaking, </w:t>
      </w:r>
      <w:r w:rsidRPr="00DB1D80">
        <w:rPr>
          <w:rStyle w:val="StyleUnderline"/>
        </w:rPr>
        <w:t>the oil weapon rarely achieves its desired political objectives</w:t>
      </w:r>
      <w:r>
        <w:t>, especially against very powerful countries like the United States. My research has found that countries tried to disrupt oil access to great powers only seven times in the past century. Five of those seven attempts failed outright to achieve their political goals.</w:t>
      </w:r>
    </w:p>
    <w:p w:rsidR="00930658" w:rsidRDefault="00930658" w:rsidP="00930658">
      <w:r>
        <w:t>The two cases of success occurred under exceptional circumstances that Iran could not hope to replicate today. But those cases do have a common denominator: The United States was the coercer, not the target.</w:t>
      </w:r>
    </w:p>
    <w:p w:rsidR="00930658" w:rsidRDefault="00930658" w:rsidP="00930658">
      <w:r>
        <w:t>Arguably the clearest case of success — Japan’s surrender at the end of World War II, without an Allied invasion of the home islands — resulted from an overwhelming combination of pressures, including cutting off access to oil. By March 1945, the Allied blockade had completely severed Japanese oil imports, immobilizing Japan’s military and crippling its defenses against a U.S. invasion.</w:t>
      </w:r>
    </w:p>
    <w:p w:rsidR="00930658" w:rsidRDefault="00930658" w:rsidP="00930658">
      <w:r>
        <w:t>Tokyo’s last chance was that the Soviets would accept an oil-for-territory deal that had languished on the negotiating table over the summer of 1945. Japan offered to withdraw from Manchuria in exchange for continued Soviet neutrality and Soviet oil. When Stalin instead invaded Manchuria on Aug. 9, all hope of fueling the home islands’ defense collapsed. That same day, the United States dropped its second atomic bomb on Japan. Oil denial influenced Japan’s choice to surrender, but the Soviet declaration of war, as well as the atomic bombings of Hiroshima and Nagasaki, likely mattered as much or more.</w:t>
      </w:r>
    </w:p>
    <w:p w:rsidR="00930658" w:rsidRDefault="00930658" w:rsidP="00930658">
      <w:r>
        <w:t>The other oil coercion example occurred in 1956, when Egypt, Syria and the United States persuaded Britain and France to withdraw from the Suez Canal Zone. The two countries had foolishly invaded Egypt to annex the Suez Canal, through which two-thirds of British oil imports traveled, for fear that Egyptian President Gamal Abdel Nasser might decide to close it.</w:t>
      </w:r>
    </w:p>
    <w:p w:rsidR="00930658" w:rsidRDefault="00930658" w:rsidP="00930658">
      <w:r>
        <w:t>The invasion not only failed to capture the canal — it also provoked Nasser to block the waterway and Syria to cut off the main oil pipeline to Europe. Furious, President Dwight D. Eisenhower refused British and French emergency requests for U.S. petroleum — to let them “boil in their own oil,” he remarked. At the same time, the crisis precipitated a run on the British pound. Oil denial likely contributed to the Anglo-French decision to stand down, but compared with financial pressures, it was probably less important.</w:t>
      </w:r>
    </w:p>
    <w:p w:rsidR="00930658" w:rsidRDefault="00930658" w:rsidP="00930658">
      <w:r>
        <w:t>The oil weapon is hard to execute successfully</w:t>
      </w:r>
    </w:p>
    <w:p w:rsidR="00930658" w:rsidRDefault="00930658" w:rsidP="00930658">
      <w:r>
        <w:t>As these cases suggest, only under truly exceptional circumstances can coercers succeed in changing a great power’s policies through oil denial.</w:t>
      </w:r>
    </w:p>
    <w:p w:rsidR="00930658" w:rsidRDefault="00930658" w:rsidP="00930658">
      <w:r>
        <w:t xml:space="preserve">One reason is that </w:t>
      </w:r>
      <w:r w:rsidRPr="00DB1D80">
        <w:rPr>
          <w:rStyle w:val="StyleUnderline"/>
        </w:rPr>
        <w:t xml:space="preserve">depriving great powers of oil is </w:t>
      </w:r>
      <w:r w:rsidRPr="00DD2FD3">
        <w:rPr>
          <w:rStyle w:val="Emphasis"/>
        </w:rPr>
        <w:t>very difficult, militarily</w:t>
      </w:r>
      <w:r>
        <w:t>. It took a full-scale conventional war for the United States to cut off oil to Japan. Iran, of course, cannot hope to do the same. Scholars have found that Iran’s ballistic missile capabilities pose little threat to neighboring countries’ oil industries, for example.</w:t>
      </w:r>
    </w:p>
    <w:p w:rsidR="00930658" w:rsidRDefault="00930658" w:rsidP="00930658">
      <w:r>
        <w:t xml:space="preserve">Likewise, Caitlin Talmadge has shown that Iran’s military is too weak to fully block oil commerce through the Strait of Hormuz. </w:t>
      </w:r>
      <w:r w:rsidRPr="00DB1D80">
        <w:rPr>
          <w:rStyle w:val="StyleUnderline"/>
        </w:rPr>
        <w:t>At best, Iran might depress tanker transit by harassing oil vessels enough to scare some shippers away</w:t>
      </w:r>
      <w:r>
        <w:t>, though scholars disagree over how much oil commerce an Iranian harassment campaign could suppress.</w:t>
      </w:r>
    </w:p>
    <w:p w:rsidR="00930658" w:rsidRDefault="00930658" w:rsidP="00930658">
      <w:r w:rsidRPr="00DD2FD3">
        <w:rPr>
          <w:rStyle w:val="StyleUnderline"/>
          <w:highlight w:val="yellow"/>
        </w:rPr>
        <w:t>History suggests</w:t>
      </w:r>
      <w:r w:rsidRPr="00DB1D80">
        <w:rPr>
          <w:rStyle w:val="StyleUnderline"/>
        </w:rPr>
        <w:t xml:space="preserve"> that such a campaign would have </w:t>
      </w:r>
      <w:r w:rsidRPr="00DD2FD3">
        <w:rPr>
          <w:rStyle w:val="Emphasis"/>
          <w:highlight w:val="yellow"/>
        </w:rPr>
        <w:t>limited effects</w:t>
      </w:r>
      <w:r w:rsidRPr="00DB1D80">
        <w:rPr>
          <w:rStyle w:val="StyleUnderline"/>
        </w:rPr>
        <w:t xml:space="preserve"> on shipping and would </w:t>
      </w:r>
      <w:r w:rsidRPr="00DD2FD3">
        <w:rPr>
          <w:rStyle w:val="Emphasis"/>
          <w:highlight w:val="yellow"/>
        </w:rPr>
        <w:t>not</w:t>
      </w:r>
      <w:r w:rsidRPr="00DB1D80">
        <w:rPr>
          <w:rStyle w:val="StyleUnderline"/>
        </w:rPr>
        <w:t xml:space="preserve"> cause </w:t>
      </w:r>
      <w:r w:rsidRPr="00DD2FD3">
        <w:rPr>
          <w:rStyle w:val="StyleUnderline"/>
          <w:highlight w:val="yellow"/>
        </w:rPr>
        <w:t>prolonged increases in</w:t>
      </w:r>
      <w:r w:rsidRPr="00DB1D80">
        <w:rPr>
          <w:rStyle w:val="StyleUnderline"/>
        </w:rPr>
        <w:t xml:space="preserve"> oil </w:t>
      </w:r>
      <w:r w:rsidRPr="00DD2FD3">
        <w:rPr>
          <w:rStyle w:val="StyleUnderline"/>
          <w:highlight w:val="yellow"/>
        </w:rPr>
        <w:t>prices. Tankers are</w:t>
      </w:r>
      <w:r w:rsidRPr="00DB1D80">
        <w:rPr>
          <w:rStyle w:val="StyleUnderline"/>
        </w:rPr>
        <w:t xml:space="preserve"> remarkably </w:t>
      </w:r>
      <w:r w:rsidRPr="00DD2FD3">
        <w:rPr>
          <w:rStyle w:val="StyleUnderline"/>
          <w:highlight w:val="yellow"/>
        </w:rPr>
        <w:t>difficult to sink. Even during the</w:t>
      </w:r>
      <w:r w:rsidRPr="00DD2FD3">
        <w:rPr>
          <w:rStyle w:val="StyleUnderline"/>
        </w:rPr>
        <w:t xml:space="preserve"> worst days of </w:t>
      </w:r>
      <w:r w:rsidRPr="00DD2FD3">
        <w:rPr>
          <w:rStyle w:val="StyleUnderline"/>
          <w:highlight w:val="yellow"/>
        </w:rPr>
        <w:t>the</w:t>
      </w:r>
      <w:r>
        <w:t xml:space="preserve"> 1980-1988 </w:t>
      </w:r>
      <w:r w:rsidRPr="00DD2FD3">
        <w:rPr>
          <w:rStyle w:val="StyleUnderline"/>
          <w:highlight w:val="yellow"/>
        </w:rPr>
        <w:t>Iran-Iraq War, attacks</w:t>
      </w:r>
      <w:r w:rsidRPr="00DB1D80">
        <w:rPr>
          <w:rStyle w:val="StyleUnderline"/>
        </w:rPr>
        <w:t xml:space="preserve"> by both sides on enemy tankers </w:t>
      </w:r>
      <w:r w:rsidRPr="00DD2FD3">
        <w:rPr>
          <w:rStyle w:val="StyleUnderline"/>
          <w:highlight w:val="yellow"/>
        </w:rPr>
        <w:t xml:space="preserve">disrupted </w:t>
      </w:r>
      <w:r w:rsidRPr="00DD2FD3">
        <w:rPr>
          <w:rStyle w:val="Emphasis"/>
          <w:highlight w:val="yellow"/>
        </w:rPr>
        <w:t>less than 2 percent</w:t>
      </w:r>
      <w:r w:rsidRPr="00DD2FD3">
        <w:rPr>
          <w:rStyle w:val="StyleUnderline"/>
          <w:highlight w:val="yellow"/>
        </w:rPr>
        <w:t xml:space="preserve"> of</w:t>
      </w:r>
      <w:r w:rsidRPr="00DB1D80">
        <w:rPr>
          <w:rStyle w:val="StyleUnderline"/>
        </w:rPr>
        <w:t xml:space="preserve"> total oil </w:t>
      </w:r>
      <w:r w:rsidRPr="00DD2FD3">
        <w:rPr>
          <w:rStyle w:val="StyleUnderline"/>
          <w:highlight w:val="yellow"/>
        </w:rPr>
        <w:t>traffic</w:t>
      </w:r>
      <w:r w:rsidRPr="00DB1D80">
        <w:rPr>
          <w:rStyle w:val="StyleUnderline"/>
        </w:rPr>
        <w:t xml:space="preserve"> in the Persian Gulf. The result? Despite the attacks, oil </w:t>
      </w:r>
      <w:r w:rsidRPr="00DD2FD3">
        <w:rPr>
          <w:rStyle w:val="StyleUnderline"/>
          <w:highlight w:val="yellow"/>
        </w:rPr>
        <w:t xml:space="preserve">prices </w:t>
      </w:r>
      <w:r w:rsidRPr="00DD2FD3">
        <w:rPr>
          <w:rStyle w:val="Emphasis"/>
          <w:highlight w:val="yellow"/>
        </w:rPr>
        <w:t>actually fell dramatically</w:t>
      </w:r>
      <w:r w:rsidRPr="00DB1D80">
        <w:rPr>
          <w:rStyle w:val="StyleUnderline"/>
        </w:rPr>
        <w:t xml:space="preserve"> across the span of the conflict</w:t>
      </w:r>
      <w:r>
        <w:t>.</w:t>
      </w:r>
    </w:p>
    <w:p w:rsidR="00930658" w:rsidRDefault="00930658" w:rsidP="00930658"/>
    <w:p w:rsidR="00930658" w:rsidRPr="00397526" w:rsidRDefault="00930658" w:rsidP="00930658">
      <w:pPr>
        <w:pStyle w:val="Heading4"/>
      </w:pPr>
      <w:r>
        <w:t xml:space="preserve">Strategic oil reserves </w:t>
      </w:r>
      <w:r w:rsidRPr="00397526">
        <w:rPr>
          <w:u w:val="single"/>
        </w:rPr>
        <w:t>completely offset</w:t>
      </w:r>
      <w:r>
        <w:t xml:space="preserve"> any BAM disruption.</w:t>
      </w:r>
    </w:p>
    <w:p w:rsidR="00930658" w:rsidRDefault="00930658" w:rsidP="00930658">
      <w:r w:rsidRPr="00681ABC">
        <w:rPr>
          <w:rStyle w:val="Style13ptBold"/>
        </w:rPr>
        <w:t>Kelanic 19</w:t>
      </w:r>
      <w:r>
        <w:t xml:space="preserve"> — Rosemary A. Kelanic, </w:t>
      </w:r>
      <w:r w:rsidRPr="00681ABC">
        <w:t>Assistant Professor of Political Science at the University of Notre Dame</w:t>
      </w:r>
      <w:r>
        <w:t xml:space="preserve">, holds a </w:t>
      </w:r>
      <w:r w:rsidRPr="00681ABC">
        <w:t>Ph.D. in Political Science from the University of Chicago</w:t>
      </w:r>
      <w:r>
        <w:t xml:space="preserve">, 2019 (“Why Iran’s ‘oil weapon’ isn’t that scary,” </w:t>
      </w:r>
      <w:r>
        <w:rPr>
          <w:i/>
        </w:rPr>
        <w:t>The Washington Post</w:t>
      </w:r>
      <w:r>
        <w:t>, June 18</w:t>
      </w:r>
      <w:r w:rsidRPr="00A958A9">
        <w:rPr>
          <w:vertAlign w:val="superscript"/>
        </w:rPr>
        <w:t>th</w:t>
      </w:r>
      <w:r>
        <w:t xml:space="preserve">, Available Online at </w:t>
      </w:r>
      <w:hyperlink r:id="rId102" w:history="1">
        <w:r w:rsidRPr="002C4F81">
          <w:rPr>
            <w:rStyle w:val="Hyperlink"/>
          </w:rPr>
          <w:t>https://www.washingtonpost.com/politics/2019/06/18/why-irans-oil-weapon-isnt-that-scary/</w:t>
        </w:r>
      </w:hyperlink>
      <w:r>
        <w:t>, Accessed 07-01-2019)</w:t>
      </w:r>
    </w:p>
    <w:p w:rsidR="00930658" w:rsidRDefault="00930658" w:rsidP="00930658">
      <w:r>
        <w:lastRenderedPageBreak/>
        <w:t>The U.S. and its allies can avoid or mitigate the damage</w:t>
      </w:r>
    </w:p>
    <w:p w:rsidR="00930658" w:rsidRDefault="00930658" w:rsidP="00930658">
      <w:r>
        <w:t xml:space="preserve">And there’s another reason the oil weapon seldom works. </w:t>
      </w:r>
      <w:r w:rsidRPr="00DD2FD3">
        <w:rPr>
          <w:rStyle w:val="StyleUnderline"/>
          <w:highlight w:val="yellow"/>
        </w:rPr>
        <w:t xml:space="preserve">Powerful nations take </w:t>
      </w:r>
      <w:r w:rsidRPr="00DD2FD3">
        <w:rPr>
          <w:rStyle w:val="Emphasis"/>
          <w:highlight w:val="yellow"/>
        </w:rPr>
        <w:t>countermeasures</w:t>
      </w:r>
      <w:r w:rsidRPr="00DB1D80">
        <w:rPr>
          <w:rStyle w:val="StyleUnderline"/>
        </w:rPr>
        <w:t xml:space="preserve"> to avoid being targeted</w:t>
      </w:r>
      <w:r>
        <w:t xml:space="preserve"> in the first place, </w:t>
      </w:r>
      <w:r w:rsidRPr="00DB1D80">
        <w:rPr>
          <w:rStyle w:val="StyleUnderline"/>
        </w:rPr>
        <w:t xml:space="preserve">or </w:t>
      </w:r>
      <w:r w:rsidRPr="00DD2FD3">
        <w:rPr>
          <w:rStyle w:val="StyleUnderline"/>
          <w:highlight w:val="yellow"/>
        </w:rPr>
        <w:t>to mitigate</w:t>
      </w:r>
      <w:r w:rsidRPr="00DB1D80">
        <w:rPr>
          <w:rStyle w:val="StyleUnderline"/>
        </w:rPr>
        <w:t xml:space="preserve"> the effects</w:t>
      </w:r>
      <w:r>
        <w:t xml:space="preserve"> of an attack.</w:t>
      </w:r>
    </w:p>
    <w:p w:rsidR="00930658" w:rsidRDefault="00930658" w:rsidP="00930658">
      <w:r>
        <w:t>The United States already maintains a significant military presence in the Persian Gulf to deter threats and to respond quickly, if necessary, to clear the Strait of Hormuz.</w:t>
      </w:r>
    </w:p>
    <w:p w:rsidR="00930658" w:rsidRDefault="00930658" w:rsidP="00930658">
      <w:r>
        <w:t xml:space="preserve">Moreover, </w:t>
      </w:r>
      <w:r w:rsidRPr="00DD2FD3">
        <w:rPr>
          <w:rStyle w:val="StyleUnderline"/>
          <w:highlight w:val="yellow"/>
        </w:rPr>
        <w:t>the U</w:t>
      </w:r>
      <w:r>
        <w:t xml:space="preserve">nited </w:t>
      </w:r>
      <w:r w:rsidRPr="00DD2FD3">
        <w:rPr>
          <w:rStyle w:val="StyleUnderline"/>
          <w:highlight w:val="yellow"/>
        </w:rPr>
        <w:t>S</w:t>
      </w:r>
      <w:r>
        <w:t xml:space="preserve">tates </w:t>
      </w:r>
      <w:r w:rsidRPr="00DD2FD3">
        <w:rPr>
          <w:rStyle w:val="StyleUnderline"/>
          <w:highlight w:val="yellow"/>
        </w:rPr>
        <w:t>and its allies maintain</w:t>
      </w:r>
      <w:r w:rsidRPr="00DB1D80">
        <w:rPr>
          <w:rStyle w:val="StyleUnderline"/>
        </w:rPr>
        <w:t xml:space="preserve"> a network of </w:t>
      </w:r>
      <w:r w:rsidRPr="00DD2FD3">
        <w:rPr>
          <w:rStyle w:val="Emphasis"/>
          <w:highlight w:val="yellow"/>
        </w:rPr>
        <w:t>strategic petroleum reserves</w:t>
      </w:r>
      <w:r w:rsidRPr="00DB1D80">
        <w:rPr>
          <w:rStyle w:val="StyleUnderline"/>
        </w:rPr>
        <w:t xml:space="preserve"> to cushion any disruption of supply. Globally, </w:t>
      </w:r>
      <w:r w:rsidRPr="00DD2FD3">
        <w:rPr>
          <w:rStyle w:val="StyleUnderline"/>
          <w:highlight w:val="yellow"/>
        </w:rPr>
        <w:t>these</w:t>
      </w:r>
      <w:r w:rsidRPr="00DB1D80">
        <w:rPr>
          <w:rStyle w:val="StyleUnderline"/>
        </w:rPr>
        <w:t xml:space="preserve"> reserves </w:t>
      </w:r>
      <w:r w:rsidRPr="00DD2FD3">
        <w:rPr>
          <w:rStyle w:val="StyleUnderline"/>
          <w:highlight w:val="yellow"/>
        </w:rPr>
        <w:t xml:space="preserve">top </w:t>
      </w:r>
      <w:r w:rsidRPr="007A0D5C">
        <w:rPr>
          <w:rStyle w:val="Emphasis"/>
          <w:highlight w:val="yellow"/>
        </w:rPr>
        <w:t>4 billion barrels</w:t>
      </w:r>
      <w:r w:rsidRPr="00DD2FD3">
        <w:rPr>
          <w:rStyle w:val="StyleUnderline"/>
          <w:highlight w:val="yellow"/>
        </w:rPr>
        <w:t xml:space="preserve"> — enough</w:t>
      </w:r>
      <w:r w:rsidRPr="00DB1D80">
        <w:rPr>
          <w:rStyle w:val="StyleUnderline"/>
        </w:rPr>
        <w:t xml:space="preserve"> oil </w:t>
      </w:r>
      <w:r w:rsidRPr="00DD2FD3">
        <w:rPr>
          <w:rStyle w:val="StyleUnderline"/>
          <w:highlight w:val="yellow"/>
        </w:rPr>
        <w:t xml:space="preserve">to compensate for a </w:t>
      </w:r>
      <w:r w:rsidRPr="007A0D5C">
        <w:rPr>
          <w:rStyle w:val="Emphasis"/>
          <w:highlight w:val="yellow"/>
        </w:rPr>
        <w:t>complete closure</w:t>
      </w:r>
      <w:r w:rsidRPr="00DD2FD3">
        <w:rPr>
          <w:rStyle w:val="StyleUnderline"/>
          <w:highlight w:val="yellow"/>
        </w:rPr>
        <w:t xml:space="preserve"> of</w:t>
      </w:r>
      <w:r>
        <w:t xml:space="preserve"> the Strait of </w:t>
      </w:r>
      <w:r w:rsidRPr="00DD2FD3">
        <w:rPr>
          <w:rStyle w:val="StyleUnderline"/>
          <w:highlight w:val="yellow"/>
        </w:rPr>
        <w:t>Hormuz for</w:t>
      </w:r>
      <w:r w:rsidRPr="00DB1D80">
        <w:rPr>
          <w:rStyle w:val="StyleUnderline"/>
        </w:rPr>
        <w:t xml:space="preserve"> up to </w:t>
      </w:r>
      <w:r w:rsidRPr="00DD2FD3">
        <w:rPr>
          <w:rStyle w:val="Emphasis"/>
          <w:highlight w:val="yellow"/>
        </w:rPr>
        <w:t>eight months</w:t>
      </w:r>
      <w:r w:rsidRPr="00DB1D80">
        <w:rPr>
          <w:rStyle w:val="StyleUnderline"/>
        </w:rPr>
        <w:t>. That’s a more than adequate cushion: Iran cannot completely close the strait, and even pessimistic analyses conclude that the U.S. Navy could reopen the strait in about a month</w:t>
      </w:r>
      <w:r>
        <w:t>.</w:t>
      </w:r>
    </w:p>
    <w:p w:rsidR="00930658" w:rsidRDefault="00930658" w:rsidP="00930658">
      <w:r>
        <w:t xml:space="preserve">More details may yet emerge about last week’s tanker story. But if Iran was involved, several motives could be at work, such as warning the United States to “back off” any threats of military intervention or persuading the United States to drop the sanctions the Trump administration recently reimposed over Iran’s nuclear program. </w:t>
      </w:r>
      <w:r w:rsidRPr="00DD2FD3">
        <w:rPr>
          <w:rStyle w:val="StyleUnderline"/>
        </w:rPr>
        <w:t>Whatever Tehran might hope to accomplish, history suggests it probably won’t succeed</w:t>
      </w:r>
      <w:r>
        <w:t>.</w:t>
      </w:r>
    </w:p>
    <w:p w:rsidR="00930658" w:rsidRDefault="00930658" w:rsidP="00930658"/>
    <w:p w:rsidR="00930658" w:rsidRPr="00C81453" w:rsidRDefault="00930658" w:rsidP="00930658">
      <w:pPr>
        <w:pStyle w:val="Heading4"/>
      </w:pPr>
      <w:r>
        <w:t xml:space="preserve">There’s </w:t>
      </w:r>
      <w:r>
        <w:rPr>
          <w:u w:val="single"/>
        </w:rPr>
        <w:t>plenty of spare capacity</w:t>
      </w:r>
      <w:r>
        <w:t xml:space="preserve"> — IEA. </w:t>
      </w:r>
    </w:p>
    <w:p w:rsidR="00930658" w:rsidRPr="002650DC" w:rsidRDefault="00930658" w:rsidP="00930658">
      <w:r w:rsidRPr="002650DC">
        <w:rPr>
          <w:rStyle w:val="Style13ptBold"/>
        </w:rPr>
        <w:t>Perkins 19</w:t>
      </w:r>
      <w:r>
        <w:t xml:space="preserve"> — Robert Perkins, </w:t>
      </w:r>
      <w:r w:rsidRPr="002650DC">
        <w:t xml:space="preserve">Senior Writer and Editor of </w:t>
      </w:r>
      <w:r w:rsidRPr="002650DC">
        <w:rPr>
          <w:i/>
        </w:rPr>
        <w:t>EMEA Oil News</w:t>
      </w:r>
      <w:r w:rsidRPr="002650DC">
        <w:t xml:space="preserve">, </w:t>
      </w:r>
      <w:r>
        <w:t>2019 (“</w:t>
      </w:r>
      <w:r w:rsidRPr="002650DC">
        <w:t>Global spare oil production capacity at 'comfortable levels': IEA</w:t>
      </w:r>
      <w:r>
        <w:t xml:space="preserve">,” </w:t>
      </w:r>
      <w:r>
        <w:rPr>
          <w:i/>
        </w:rPr>
        <w:t>S&amp;P Global</w:t>
      </w:r>
      <w:r>
        <w:t>, April 23</w:t>
      </w:r>
      <w:r w:rsidRPr="002650DC">
        <w:rPr>
          <w:vertAlign w:val="superscript"/>
        </w:rPr>
        <w:t>rd</w:t>
      </w:r>
      <w:r>
        <w:t xml:space="preserve">, Available Online at </w:t>
      </w:r>
      <w:hyperlink r:id="rId103" w:history="1">
        <w:r w:rsidRPr="002C4F81">
          <w:rPr>
            <w:rStyle w:val="Hyperlink"/>
          </w:rPr>
          <w:t>https://www.spglobal.com/platts/en/market-insights/latest-news/oil/042319-global-spare-oil-production-capacity-at-comfortable-levels-iea</w:t>
        </w:r>
      </w:hyperlink>
      <w:r>
        <w:t>, Accessed 07-01-2019)</w:t>
      </w:r>
    </w:p>
    <w:p w:rsidR="00930658" w:rsidRDefault="00930658" w:rsidP="00930658">
      <w:r w:rsidRPr="002650DC">
        <w:rPr>
          <w:rStyle w:val="StyleUnderline"/>
          <w:highlight w:val="yellow"/>
        </w:rPr>
        <w:t xml:space="preserve">Global oil markets are adequately supplied with </w:t>
      </w:r>
      <w:r w:rsidRPr="002650DC">
        <w:rPr>
          <w:rStyle w:val="Emphasis"/>
          <w:highlight w:val="yellow"/>
        </w:rPr>
        <w:t>"comfortable"</w:t>
      </w:r>
      <w:r w:rsidRPr="002650DC">
        <w:rPr>
          <w:rStyle w:val="Emphasis"/>
        </w:rPr>
        <w:t xml:space="preserve"> levels of </w:t>
      </w:r>
      <w:r w:rsidRPr="002650DC">
        <w:rPr>
          <w:rStyle w:val="Emphasis"/>
          <w:highlight w:val="yellow"/>
        </w:rPr>
        <w:t>spare production capacity</w:t>
      </w:r>
      <w:r w:rsidRPr="002650DC">
        <w:rPr>
          <w:rStyle w:val="StyleUnderline"/>
          <w:highlight w:val="yellow"/>
        </w:rPr>
        <w:t>, according to the I</w:t>
      </w:r>
      <w:r>
        <w:t xml:space="preserve">nternational </w:t>
      </w:r>
      <w:r w:rsidRPr="002650DC">
        <w:rPr>
          <w:rStyle w:val="StyleUnderline"/>
          <w:highlight w:val="yellow"/>
        </w:rPr>
        <w:t>E</w:t>
      </w:r>
      <w:r>
        <w:t xml:space="preserve">nergy </w:t>
      </w:r>
      <w:r w:rsidRPr="002650DC">
        <w:rPr>
          <w:rStyle w:val="StyleUnderline"/>
          <w:highlight w:val="yellow"/>
        </w:rPr>
        <w:t>A</w:t>
      </w:r>
      <w:r>
        <w:t>gency, ahead of US moves to tighten its oil sanctions on Iran in May.</w:t>
      </w:r>
    </w:p>
    <w:p w:rsidR="00930658" w:rsidRDefault="00930658" w:rsidP="00930658">
      <w:r w:rsidRPr="00E770E9">
        <w:rPr>
          <w:rStyle w:val="StyleUnderline"/>
        </w:rPr>
        <w:t>The</w:t>
      </w:r>
      <w:r>
        <w:t xml:space="preserve"> Paris-based </w:t>
      </w:r>
      <w:r w:rsidRPr="00E770E9">
        <w:rPr>
          <w:rStyle w:val="StyleUnderline"/>
        </w:rPr>
        <w:t xml:space="preserve">energy market watchdog estimated </w:t>
      </w:r>
      <w:r w:rsidRPr="002650DC">
        <w:rPr>
          <w:rStyle w:val="StyleUnderline"/>
          <w:highlight w:val="yellow"/>
        </w:rPr>
        <w:t>global</w:t>
      </w:r>
      <w:r w:rsidRPr="00E770E9">
        <w:rPr>
          <w:rStyle w:val="StyleUnderline"/>
        </w:rPr>
        <w:t xml:space="preserve"> spare production </w:t>
      </w:r>
      <w:r w:rsidRPr="002650DC">
        <w:rPr>
          <w:rStyle w:val="StyleUnderline"/>
          <w:highlight w:val="yellow"/>
        </w:rPr>
        <w:t>capacity has</w:t>
      </w:r>
      <w:r w:rsidRPr="00E770E9">
        <w:rPr>
          <w:rStyle w:val="StyleUnderline"/>
        </w:rPr>
        <w:t xml:space="preserve"> recently </w:t>
      </w:r>
      <w:r w:rsidRPr="002650DC">
        <w:rPr>
          <w:rStyle w:val="Emphasis"/>
          <w:highlight w:val="yellow"/>
        </w:rPr>
        <w:t>risen</w:t>
      </w:r>
      <w:r w:rsidRPr="002650DC">
        <w:rPr>
          <w:rStyle w:val="StyleUnderline"/>
        </w:rPr>
        <w:t xml:space="preserve"> to 3.3 million b</w:t>
      </w:r>
      <w:r w:rsidRPr="00E770E9">
        <w:rPr>
          <w:rStyle w:val="StyleUnderline"/>
        </w:rPr>
        <w:t>/d</w:t>
      </w:r>
      <w:r>
        <w:t>, with 2.2 million b/d held by Saudi Arabia and around 1 million b/d by the United Arab Emirates, Iraq and Kuwait.</w:t>
      </w:r>
    </w:p>
    <w:p w:rsidR="00930658" w:rsidRDefault="00930658" w:rsidP="00930658">
      <w:r>
        <w:t>The US on Monday said sanctions waivers granted to eight major buyers of Iranian oil would expire on May 2. The US, which has accused Iran of destabilizing activities in the Middle East, said it intends to impose "maximum economic pressure" on Tehran through its sanctions, which are aimed at blocking all of the country's oil exports.</w:t>
      </w:r>
    </w:p>
    <w:p w:rsidR="00930658" w:rsidRDefault="00930658" w:rsidP="00930658">
      <w:r>
        <w:t>Front-month Brent crude prices hit their highest level since late October, topping $74.70/b in London trading Tuesday, on the back of US President Donald Trump's decision not to renew sanction waivers for importers of Iranian oil.</w:t>
      </w:r>
    </w:p>
    <w:p w:rsidR="00930658" w:rsidRPr="00E770E9" w:rsidRDefault="00930658" w:rsidP="00930658">
      <w:r>
        <w:t>"</w:t>
      </w:r>
      <w:r w:rsidRPr="002650DC">
        <w:rPr>
          <w:rStyle w:val="StyleUnderline"/>
        </w:rPr>
        <w:t>The IEA will continue to monitor the oil market closely</w:t>
      </w:r>
      <w:r>
        <w:t xml:space="preserve"> ... As ever, </w:t>
      </w:r>
      <w:r w:rsidRPr="002650DC">
        <w:rPr>
          <w:rStyle w:val="StyleUnderline"/>
        </w:rPr>
        <w:t>the IEA stands ready to act if necessary to ensure markets remain well supplied</w:t>
      </w:r>
      <w:r>
        <w:t>," it said in a statement.</w:t>
      </w:r>
    </w:p>
    <w:p w:rsidR="00930658" w:rsidRPr="00930658" w:rsidRDefault="00930658" w:rsidP="00930658"/>
    <w:p w:rsidR="00740CAC" w:rsidRDefault="00740CAC" w:rsidP="003802EC">
      <w:pPr>
        <w:pStyle w:val="Heading3"/>
      </w:pPr>
      <w:r>
        <w:lastRenderedPageBreak/>
        <w:t>Extend: “No Economic Decline Impact”</w:t>
      </w:r>
    </w:p>
    <w:p w:rsidR="00740CAC" w:rsidRPr="00740CAC" w:rsidRDefault="00740CAC" w:rsidP="00740CAC">
      <w:pPr>
        <w:pStyle w:val="Heading4"/>
      </w:pPr>
      <w:r>
        <w:t xml:space="preserve">Data about </w:t>
      </w:r>
      <w:r w:rsidRPr="00740CAC">
        <w:rPr>
          <w:u w:val="single"/>
        </w:rPr>
        <w:t>the Great Recession</w:t>
      </w:r>
      <w:r>
        <w:t xml:space="preserve"> disproves their thesis. </w:t>
      </w:r>
    </w:p>
    <w:p w:rsidR="00740CAC" w:rsidRDefault="00740CAC" w:rsidP="00740CAC">
      <w:r>
        <w:rPr>
          <w:rStyle w:val="Style13ptBold"/>
        </w:rPr>
        <w:t>Drezner 12</w:t>
      </w:r>
      <w:r>
        <w:t xml:space="preserve"> — Daniel W. Drezner, Professor of International P</w:t>
      </w:r>
      <w:r w:rsidRPr="00415760">
        <w:t>olitics at the Fletcher School of Law and Diplomacy at Tufts University</w:t>
      </w:r>
      <w:r>
        <w:t xml:space="preserve">, former International Economist in the </w:t>
      </w:r>
      <w:r w:rsidRPr="00415760">
        <w:t>Office of Intern</w:t>
      </w:r>
      <w:r>
        <w:t xml:space="preserve">ational Banking and Securities at the United States </w:t>
      </w:r>
      <w:r w:rsidRPr="00415760">
        <w:t>Department of the Treasury</w:t>
      </w:r>
      <w:r>
        <w:t xml:space="preserve">, holds a Ph.D. in Political Science from Stanford University, 2012 (“The Irony of Global Economic Governance: The System Worked,” Working Paper Published by the </w:t>
      </w:r>
      <w:r w:rsidRPr="00415760">
        <w:t>International Institutions and Global Governance Program of the Council on Foreign Relations</w:t>
      </w:r>
      <w:r>
        <w:t xml:space="preserve">, October, Available Online at </w:t>
      </w:r>
      <w:r w:rsidRPr="00415760">
        <w:t>http://i.cfr.org/content/publications/attachments/IIGG_WorkingPaper9_Drezner.pdf</w:t>
      </w:r>
      <w:r>
        <w:t>, Accessed 09-17-2013, p. 5)</w:t>
      </w:r>
    </w:p>
    <w:p w:rsidR="00740CAC" w:rsidRDefault="00740CAC" w:rsidP="00740CAC">
      <w:r>
        <w:t xml:space="preserve">Another salient outcome is mass public attitudes about the global economy. </w:t>
      </w:r>
      <w:r w:rsidRPr="00F12978">
        <w:rPr>
          <w:rStyle w:val="StyleUnderline"/>
          <w:highlight w:val="yellow"/>
        </w:rPr>
        <w:t>A general assumption</w:t>
      </w:r>
      <w:r>
        <w:t xml:space="preserve"> in public opinion research </w:t>
      </w:r>
      <w:r w:rsidRPr="00F12978">
        <w:rPr>
          <w:rStyle w:val="StyleUnderline"/>
          <w:highlight w:val="yellow"/>
        </w:rPr>
        <w:t>is that during a downturn, demand for</w:t>
      </w:r>
      <w:r w:rsidRPr="00B33DDA">
        <w:rPr>
          <w:rStyle w:val="StyleUnderline"/>
        </w:rPr>
        <w:t xml:space="preserve"> greater </w:t>
      </w:r>
      <w:r w:rsidRPr="00F12978">
        <w:rPr>
          <w:rStyle w:val="StyleUnderline"/>
          <w:highlight w:val="yellow"/>
        </w:rPr>
        <w:t>economic closure should spike</w:t>
      </w:r>
      <w:r w:rsidRPr="00B33DDA">
        <w:rPr>
          <w:rStyle w:val="StyleUnderline"/>
        </w:rPr>
        <w:t>, as individuals scapegoat foreigners for domestic woes. The global nature of the 2008 crisis</w:t>
      </w:r>
      <w:r>
        <w:t xml:space="preserve">, combined with anxiety about the shifting distribution of power, </w:t>
      </w:r>
      <w:r w:rsidRPr="00B33DDA">
        <w:rPr>
          <w:rStyle w:val="StyleUnderline"/>
        </w:rPr>
        <w:t>shou</w:t>
      </w:r>
      <w:r>
        <w:rPr>
          <w:rStyle w:val="StyleUnderline"/>
        </w:rPr>
        <w:t>ld have triggered a fall in sup</w:t>
      </w:r>
      <w:r w:rsidRPr="00B33DDA">
        <w:rPr>
          <w:rStyle w:val="StyleUnderline"/>
        </w:rPr>
        <w:t>port for an open global economy</w:t>
      </w:r>
      <w:r>
        <w:t xml:space="preserve">. Somewhat surprisingly, </w:t>
      </w:r>
      <w:r w:rsidRPr="00B33DDA">
        <w:rPr>
          <w:rStyle w:val="StyleUnderline"/>
        </w:rPr>
        <w:t xml:space="preserve">however, </w:t>
      </w:r>
      <w:r w:rsidRPr="00F12978">
        <w:rPr>
          <w:rStyle w:val="StyleUnderline"/>
          <w:highlight w:val="yellow"/>
        </w:rPr>
        <w:t xml:space="preserve">the </w:t>
      </w:r>
      <w:r w:rsidRPr="00F12978">
        <w:rPr>
          <w:rStyle w:val="Emphasis"/>
          <w:highlight w:val="yellow"/>
        </w:rPr>
        <w:t>reverse</w:t>
      </w:r>
      <w:r w:rsidRPr="00F12978">
        <w:rPr>
          <w:rStyle w:val="StyleUnderline"/>
          <w:highlight w:val="yellow"/>
        </w:rPr>
        <w:t xml:space="preserve"> is true. Pew</w:t>
      </w:r>
      <w:r w:rsidRPr="00415760">
        <w:rPr>
          <w:rStyle w:val="StyleUnderline"/>
        </w:rPr>
        <w:t>’s</w:t>
      </w:r>
      <w:r w:rsidRPr="00B33DDA">
        <w:rPr>
          <w:rStyle w:val="StyleUnderline"/>
        </w:rPr>
        <w:t xml:space="preserve"> Global Attitudes Project has </w:t>
      </w:r>
      <w:r w:rsidRPr="00F12978">
        <w:rPr>
          <w:rStyle w:val="StyleUnderline"/>
          <w:highlight w:val="yellow"/>
        </w:rPr>
        <w:t>surveyed a wide spectrum of countries</w:t>
      </w:r>
      <w:r>
        <w:t xml:space="preserve"> since 2002, asking people about their opinions on both international trade and the free market more generally.17 </w:t>
      </w:r>
      <w:r w:rsidRPr="00B33DDA">
        <w:rPr>
          <w:rStyle w:val="StyleUnderline"/>
        </w:rPr>
        <w:t xml:space="preserve">The </w:t>
      </w:r>
      <w:r w:rsidRPr="00F12978">
        <w:rPr>
          <w:rStyle w:val="StyleUnderline"/>
          <w:highlight w:val="yellow"/>
        </w:rPr>
        <w:t xml:space="preserve">results show </w:t>
      </w:r>
      <w:r w:rsidRPr="00F12978">
        <w:rPr>
          <w:rStyle w:val="Emphasis"/>
          <w:highlight w:val="yellow"/>
        </w:rPr>
        <w:t>resilient support</w:t>
      </w:r>
      <w:r w:rsidRPr="00F12978">
        <w:rPr>
          <w:rStyle w:val="StyleUnderline"/>
          <w:highlight w:val="yellow"/>
        </w:rPr>
        <w:t xml:space="preserve"> for expanding trade and business ties with other countries</w:t>
      </w:r>
      <w: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w:t>
      </w:r>
      <w:r w:rsidRPr="00B33DDA">
        <w:rPr>
          <w:rStyle w:val="StyleUnderline"/>
        </w:rPr>
        <w:t>between 2007 and 2012, the unweighted average support for more trade</w:t>
      </w:r>
      <w:r>
        <w:t xml:space="preserve"> in these countries </w:t>
      </w:r>
      <w:r w:rsidRPr="00B33DDA">
        <w:rPr>
          <w:rStyle w:val="Emphasis"/>
        </w:rPr>
        <w:t>increased</w:t>
      </w:r>
      <w:r>
        <w:t xml:space="preserve"> from 78.5 percent to 83.6 percent. </w:t>
      </w:r>
      <w:r w:rsidRPr="00F12978">
        <w:rPr>
          <w:rStyle w:val="StyleUnderline"/>
          <w:highlight w:val="yellow"/>
        </w:rPr>
        <w:t xml:space="preserve">Contrary to expectation, there has been </w:t>
      </w:r>
      <w:r w:rsidRPr="00F12978">
        <w:rPr>
          <w:rStyle w:val="Emphasis"/>
          <w:highlight w:val="yellow"/>
        </w:rPr>
        <w:t>no</w:t>
      </w:r>
      <w:r w:rsidRPr="00F12978">
        <w:rPr>
          <w:rStyle w:val="StyleUnderline"/>
          <w:highlight w:val="yellow"/>
        </w:rPr>
        <w:t xml:space="preserve"> mass</w:t>
      </w:r>
      <w:r w:rsidRPr="00B33DDA">
        <w:rPr>
          <w:rStyle w:val="StyleUnderline"/>
        </w:rPr>
        <w:t xml:space="preserve"> public </w:t>
      </w:r>
      <w:r w:rsidRPr="00F12978">
        <w:rPr>
          <w:rStyle w:val="StyleUnderline"/>
          <w:highlight w:val="yellow"/>
        </w:rPr>
        <w:t>rejection of the open global economy</w:t>
      </w:r>
      <w:r>
        <w:t xml:space="preserve">. Indeed, </w:t>
      </w:r>
      <w:r w:rsidRPr="00B33DDA">
        <w:rPr>
          <w:rStyle w:val="StyleUnderline"/>
        </w:rPr>
        <w:t xml:space="preserve">public </w:t>
      </w:r>
      <w:r w:rsidRPr="00F12978">
        <w:rPr>
          <w:rStyle w:val="StyleUnderline"/>
          <w:highlight w:val="yellow"/>
        </w:rPr>
        <w:t>support</w:t>
      </w:r>
      <w:r w:rsidRPr="00B33DDA">
        <w:rPr>
          <w:rStyle w:val="StyleUnderline"/>
        </w:rPr>
        <w:t xml:space="preserve"> for the open trading system </w:t>
      </w:r>
      <w:r w:rsidRPr="00F12978">
        <w:rPr>
          <w:rStyle w:val="StyleUnderline"/>
          <w:highlight w:val="yellow"/>
        </w:rPr>
        <w:t xml:space="preserve">has </w:t>
      </w:r>
      <w:r w:rsidRPr="00F12978">
        <w:rPr>
          <w:rStyle w:val="Emphasis"/>
          <w:highlight w:val="yellow"/>
        </w:rPr>
        <w:t>strengthened</w:t>
      </w:r>
      <w:r>
        <w:t>, despite softening public support for free-market economics more generally.18</w:t>
      </w:r>
    </w:p>
    <w:p w:rsidR="00740CAC" w:rsidRDefault="00740CAC" w:rsidP="00740CAC">
      <w:r w:rsidRPr="00B33DDA">
        <w:rPr>
          <w:rStyle w:val="StyleUnderline"/>
        </w:rPr>
        <w:t xml:space="preserve">The final outcome addresses </w:t>
      </w:r>
      <w:r w:rsidRPr="00415760">
        <w:rPr>
          <w:rStyle w:val="Emphasis"/>
        </w:rPr>
        <w:t>a dog that hasn’t barked</w:t>
      </w:r>
      <w:r w:rsidRPr="00B33DDA">
        <w:rPr>
          <w:rStyle w:val="StyleUnderline"/>
        </w:rPr>
        <w:t>: the effect o</w:t>
      </w:r>
      <w:r>
        <w:rPr>
          <w:rStyle w:val="StyleUnderline"/>
        </w:rPr>
        <w:t>f the Great Recession on cross-</w:t>
      </w:r>
      <w:r w:rsidRPr="00B33DDA">
        <w:rPr>
          <w:rStyle w:val="StyleUnderline"/>
        </w:rPr>
        <w:t>border conflict and violence. During the initial stages of the crisis, multiple analysts asserted that the financial crisis would lead states to increase their use of force as a tool for staying in power</w:t>
      </w:r>
      <w:r>
        <w:t xml:space="preserve">.19 </w:t>
      </w:r>
      <w:r w:rsidRPr="00B33DDA">
        <w:rPr>
          <w:rStyle w:val="StyleUnderline"/>
        </w:rPr>
        <w:t xml:space="preserve">Whether through greater internal repression, diversionary wars, arms races, or a ratcheting up of great power conflict, </w:t>
      </w:r>
      <w:r w:rsidRPr="00F12978">
        <w:rPr>
          <w:rStyle w:val="StyleUnderline"/>
          <w:highlight w:val="yellow"/>
        </w:rPr>
        <w:t>there were</w:t>
      </w:r>
      <w:r w:rsidRPr="00B33DDA">
        <w:rPr>
          <w:rStyle w:val="StyleUnderline"/>
        </w:rPr>
        <w:t xml:space="preserve"> genuine </w:t>
      </w:r>
      <w:r w:rsidRPr="00F12978">
        <w:rPr>
          <w:rStyle w:val="StyleUnderline"/>
          <w:highlight w:val="yellow"/>
        </w:rPr>
        <w:t>concerns that</w:t>
      </w:r>
      <w:r w:rsidRPr="00B33DDA">
        <w:rPr>
          <w:rStyle w:val="StyleUnderline"/>
        </w:rPr>
        <w:t xml:space="preserve"> the global </w:t>
      </w:r>
      <w:r w:rsidRPr="00F12978">
        <w:rPr>
          <w:rStyle w:val="StyleUnderline"/>
          <w:highlight w:val="yellow"/>
        </w:rPr>
        <w:t>economic downturn would lead to</w:t>
      </w:r>
      <w:r w:rsidRPr="00B33DDA">
        <w:rPr>
          <w:rStyle w:val="StyleUnderline"/>
        </w:rPr>
        <w:t xml:space="preserve"> an increase in </w:t>
      </w:r>
      <w:r w:rsidRPr="00F12978">
        <w:rPr>
          <w:rStyle w:val="StyleUnderline"/>
          <w:highlight w:val="yellow"/>
        </w:rPr>
        <w:t>conflict</w:t>
      </w:r>
      <w:r>
        <w:t>. Violence in the Middle East, border disputes in the South China Sea, and even the disruptions of the Occupy movement fuel impressions of surge in global public disorder.</w:t>
      </w:r>
    </w:p>
    <w:p w:rsidR="00740CAC" w:rsidRDefault="00740CAC" w:rsidP="00740CAC">
      <w:r w:rsidRPr="00F12978">
        <w:rPr>
          <w:rStyle w:val="Emphasis"/>
          <w:highlight w:val="yellow"/>
        </w:rPr>
        <w:t>The aggregate data suggests otherwise</w:t>
      </w:r>
      <w:r>
        <w:t xml:space="preserve">, however. </w:t>
      </w:r>
      <w:r w:rsidRPr="00F12978">
        <w:rPr>
          <w:rStyle w:val="StyleUnderline"/>
          <w:highlight w:val="yellow"/>
        </w:rPr>
        <w:t>A</w:t>
      </w:r>
      <w:r w:rsidRPr="00B33DDA">
        <w:rPr>
          <w:rStyle w:val="StyleUnderline"/>
        </w:rPr>
        <w:t xml:space="preserve"> fundamental </w:t>
      </w:r>
      <w:r w:rsidRPr="00F12978">
        <w:rPr>
          <w:rStyle w:val="StyleUnderline"/>
          <w:highlight w:val="yellow"/>
        </w:rPr>
        <w:t>conclusion from a recent report by the Institute for Economics and Peace is that “the average level of peacefulness in 2012 is</w:t>
      </w:r>
      <w:r w:rsidRPr="00B33DDA">
        <w:rPr>
          <w:rStyle w:val="StyleUnderline"/>
        </w:rPr>
        <w:t xml:space="preserve"> approximately </w:t>
      </w:r>
      <w:r w:rsidRPr="00F12978">
        <w:rPr>
          <w:rStyle w:val="Emphasis"/>
          <w:highlight w:val="yellow"/>
        </w:rPr>
        <w:t>the same</w:t>
      </w:r>
      <w:r w:rsidRPr="00F12978">
        <w:rPr>
          <w:rStyle w:val="StyleUnderline"/>
          <w:highlight w:val="yellow"/>
        </w:rPr>
        <w:t xml:space="preserve"> as</w:t>
      </w:r>
      <w:r w:rsidRPr="00B33DDA">
        <w:rPr>
          <w:rStyle w:val="StyleUnderline"/>
        </w:rPr>
        <w:t xml:space="preserve"> it was </w:t>
      </w:r>
      <w:r w:rsidRPr="00F12978">
        <w:rPr>
          <w:rStyle w:val="StyleUnderline"/>
          <w:highlight w:val="yellow"/>
        </w:rPr>
        <w:t>in 2007.”</w:t>
      </w:r>
      <w:r>
        <w:t xml:space="preserve">20 </w:t>
      </w:r>
      <w:r w:rsidRPr="00F12978">
        <w:rPr>
          <w:rStyle w:val="StyleUnderline"/>
          <w:highlight w:val="yellow"/>
        </w:rPr>
        <w:t>Interstate violence</w:t>
      </w:r>
      <w:r w:rsidRPr="00B33DDA">
        <w:rPr>
          <w:rStyle w:val="StyleUnderline"/>
        </w:rPr>
        <w:t xml:space="preserve"> in particular </w:t>
      </w:r>
      <w:r w:rsidRPr="00F12978">
        <w:rPr>
          <w:rStyle w:val="StyleUnderline"/>
          <w:highlight w:val="yellow"/>
        </w:rPr>
        <w:t xml:space="preserve">has </w:t>
      </w:r>
      <w:r w:rsidRPr="00F12978">
        <w:rPr>
          <w:rStyle w:val="Emphasis"/>
          <w:highlight w:val="yellow"/>
        </w:rPr>
        <w:t>declined</w:t>
      </w:r>
      <w:r w:rsidRPr="00F12978">
        <w:rPr>
          <w:rStyle w:val="StyleUnderline"/>
          <w:highlight w:val="yellow"/>
        </w:rPr>
        <w:t xml:space="preserve"> since the start of the financial crisis</w:t>
      </w:r>
      <w:r w:rsidRPr="00B33DDA">
        <w:rPr>
          <w:rStyle w:val="StyleUnderline"/>
        </w:rPr>
        <w:t xml:space="preserve">—as have military expenditures in most sampled countries. </w:t>
      </w:r>
      <w:r w:rsidRPr="00F12978">
        <w:rPr>
          <w:rStyle w:val="Emphasis"/>
          <w:highlight w:val="yellow"/>
        </w:rPr>
        <w:t>Other studies confirm</w:t>
      </w:r>
      <w:r w:rsidRPr="00F12978">
        <w:rPr>
          <w:rStyle w:val="StyleUnderline"/>
          <w:highlight w:val="yellow"/>
        </w:rPr>
        <w:t xml:space="preserve"> that the Great Recession has </w:t>
      </w:r>
      <w:r w:rsidRPr="00F12978">
        <w:rPr>
          <w:rStyle w:val="Emphasis"/>
          <w:highlight w:val="yellow"/>
        </w:rPr>
        <w:t>not</w:t>
      </w:r>
      <w:r w:rsidRPr="00F12978">
        <w:rPr>
          <w:rStyle w:val="StyleUnderline"/>
          <w:highlight w:val="yellow"/>
        </w:rPr>
        <w:t xml:space="preserve"> triggered </w:t>
      </w:r>
      <w:r w:rsidRPr="00F12978">
        <w:rPr>
          <w:rStyle w:val="Emphasis"/>
          <w:highlight w:val="yellow"/>
        </w:rPr>
        <w:t>any increase</w:t>
      </w:r>
      <w:r w:rsidRPr="00F12978">
        <w:rPr>
          <w:rStyle w:val="StyleUnderline"/>
          <w:highlight w:val="yellow"/>
        </w:rPr>
        <w:t xml:space="preserve"> in violent conflict; the</w:t>
      </w:r>
      <w:r w:rsidRPr="00B33DDA">
        <w:rPr>
          <w:rStyle w:val="StyleUnderline"/>
        </w:rPr>
        <w:t xml:space="preserve"> secular </w:t>
      </w:r>
      <w:r w:rsidRPr="00F12978">
        <w:rPr>
          <w:rStyle w:val="StyleUnderline"/>
          <w:highlight w:val="yellow"/>
        </w:rPr>
        <w:t xml:space="preserve">decline in violence that started with the end of the Cold War </w:t>
      </w:r>
      <w:r w:rsidRPr="00F12978">
        <w:rPr>
          <w:rStyle w:val="Emphasis"/>
          <w:highlight w:val="yellow"/>
        </w:rPr>
        <w:t>has not been reversed</w:t>
      </w:r>
      <w:r>
        <w:t>.21</w:t>
      </w:r>
    </w:p>
    <w:p w:rsidR="00740CAC" w:rsidRPr="00740CAC" w:rsidRDefault="00740CAC" w:rsidP="00740CAC"/>
    <w:p w:rsidR="009E599C" w:rsidRDefault="009E599C" w:rsidP="003802EC">
      <w:pPr>
        <w:pStyle w:val="Heading3"/>
      </w:pPr>
      <w:r>
        <w:lastRenderedPageBreak/>
        <w:t>They Say: “Houthis Worsen Humanitarian Crisis”</w:t>
      </w:r>
    </w:p>
    <w:p w:rsidR="009E599C" w:rsidRDefault="009E599C" w:rsidP="009E599C">
      <w:pPr>
        <w:pStyle w:val="Heading4"/>
      </w:pPr>
      <w:r>
        <w:t xml:space="preserve">The </w:t>
      </w:r>
      <w:r w:rsidRPr="004E6644">
        <w:rPr>
          <w:u w:val="single"/>
        </w:rPr>
        <w:t>coalition</w:t>
      </w:r>
      <w:r>
        <w:t xml:space="preserve"> is responsible for the most of the violence. </w:t>
      </w:r>
    </w:p>
    <w:p w:rsidR="009E599C" w:rsidRDefault="009E599C" w:rsidP="009E599C">
      <w:r w:rsidRPr="00E53514">
        <w:rPr>
          <w:rStyle w:val="Style13ptBold"/>
        </w:rPr>
        <w:t>Bandow 19</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2019 (“</w:t>
      </w:r>
      <w:r w:rsidRPr="00E53514">
        <w:t>U.S. Support Has Fueled, Not Moderated, the Yemen War</w:t>
      </w:r>
      <w:r>
        <w:t xml:space="preserve">,” </w:t>
      </w:r>
      <w:r>
        <w:rPr>
          <w:i/>
        </w:rPr>
        <w:t>The National Interest</w:t>
      </w:r>
      <w:r>
        <w:t>, May 19</w:t>
      </w:r>
      <w:r w:rsidRPr="00E53514">
        <w:rPr>
          <w:vertAlign w:val="superscript"/>
        </w:rPr>
        <w:t>th</w:t>
      </w:r>
      <w:r>
        <w:t xml:space="preserve">, Available Online at </w:t>
      </w:r>
      <w:hyperlink r:id="rId104" w:history="1">
        <w:r w:rsidRPr="00A272A5">
          <w:rPr>
            <w:rStyle w:val="Hyperlink"/>
          </w:rPr>
          <w:t>https://nationalinterest.org/print/blog/skeptics/us-support-has-fueled-not-moderated-yemen-war-58097</w:t>
        </w:r>
      </w:hyperlink>
      <w:r>
        <w:t>, Accessed 06-13-2019)</w:t>
      </w:r>
    </w:p>
    <w:p w:rsidR="009E599C" w:rsidRDefault="009E599C" w:rsidP="009E599C">
      <w:r>
        <w:t xml:space="preserve">Third, </w:t>
      </w:r>
      <w:r w:rsidRPr="004E6644">
        <w:rPr>
          <w:rStyle w:val="StyleUnderline"/>
          <w:highlight w:val="yellow"/>
        </w:rPr>
        <w:t xml:space="preserve">coalition forces have committed </w:t>
      </w:r>
      <w:r w:rsidRPr="004E6644">
        <w:rPr>
          <w:rStyle w:val="Emphasis"/>
          <w:highlight w:val="yellow"/>
        </w:rPr>
        <w:t>the vast majority</w:t>
      </w:r>
      <w:r w:rsidRPr="004E6644">
        <w:rPr>
          <w:rStyle w:val="StyleUnderline"/>
          <w:highlight w:val="yellow"/>
        </w:rPr>
        <w:t xml:space="preserve"> of atrocities. Humanitarian groups figure that the Saudis and Emiratis are responsible for </w:t>
      </w:r>
      <w:r w:rsidRPr="004E6644">
        <w:rPr>
          <w:rStyle w:val="Emphasis"/>
          <w:highlight w:val="yellow"/>
        </w:rPr>
        <w:t>two-thirds to three-quarters</w:t>
      </w:r>
      <w:r w:rsidRPr="004E6644">
        <w:rPr>
          <w:rStyle w:val="StyleUnderline"/>
          <w:highlight w:val="yellow"/>
        </w:rPr>
        <w:t xml:space="preserve"> of the casualties and destruction</w:t>
      </w:r>
      <w:r w:rsidRPr="004E6644">
        <w:rPr>
          <w:rStyle w:val="StyleUnderline"/>
        </w:rPr>
        <w:t>. Yemen has been ravaged, its civilian population reduced to misery, so wealthy monarchies can gain geopolitical and commercial advantage</w:t>
      </w:r>
      <w:r>
        <w:t>.</w:t>
      </w:r>
    </w:p>
    <w:p w:rsidR="009E599C" w:rsidRDefault="009E599C" w:rsidP="009E599C"/>
    <w:p w:rsidR="009E599C" w:rsidRDefault="009E599C" w:rsidP="009E599C">
      <w:pPr>
        <w:pStyle w:val="Heading4"/>
      </w:pPr>
      <w:r>
        <w:t xml:space="preserve">Hadi and the coalition are </w:t>
      </w:r>
      <w:r w:rsidRPr="004E6644">
        <w:rPr>
          <w:u w:val="single"/>
        </w:rPr>
        <w:t>worse</w:t>
      </w:r>
      <w:r>
        <w:t xml:space="preserve">. </w:t>
      </w:r>
    </w:p>
    <w:p w:rsidR="009E599C" w:rsidRDefault="009E599C" w:rsidP="009E599C">
      <w:r w:rsidRPr="00E53514">
        <w:rPr>
          <w:rStyle w:val="Style13ptBold"/>
        </w:rPr>
        <w:t>Bandow 19</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2019 (“</w:t>
      </w:r>
      <w:r w:rsidRPr="00E53514">
        <w:t>U.S. Support Has Fueled, Not Moderated, the Yemen War</w:t>
      </w:r>
      <w:r>
        <w:t xml:space="preserve">,” </w:t>
      </w:r>
      <w:r>
        <w:rPr>
          <w:i/>
        </w:rPr>
        <w:t>The National Interest</w:t>
      </w:r>
      <w:r>
        <w:t>, May 19</w:t>
      </w:r>
      <w:r w:rsidRPr="00E53514">
        <w:rPr>
          <w:vertAlign w:val="superscript"/>
        </w:rPr>
        <w:t>th</w:t>
      </w:r>
      <w:r>
        <w:t xml:space="preserve">, Available Online at </w:t>
      </w:r>
      <w:hyperlink r:id="rId105" w:history="1">
        <w:r w:rsidRPr="00A272A5">
          <w:rPr>
            <w:rStyle w:val="Hyperlink"/>
          </w:rPr>
          <w:t>https://nationalinterest.org/print/blog/skeptics/us-support-has-fueled-not-moderated-yemen-war-58097</w:t>
        </w:r>
      </w:hyperlink>
      <w:r>
        <w:t>, Accessed 06-13-2019)</w:t>
      </w:r>
    </w:p>
    <w:p w:rsidR="009E599C" w:rsidRDefault="009E599C" w:rsidP="009E599C">
      <w:r>
        <w:t xml:space="preserve">Second, </w:t>
      </w:r>
      <w:r w:rsidRPr="00F749D6">
        <w:rPr>
          <w:rStyle w:val="StyleUnderline"/>
          <w:highlight w:val="yellow"/>
        </w:rPr>
        <w:t>Washington has</w:t>
      </w:r>
      <w:r w:rsidRPr="00F749D6">
        <w:rPr>
          <w:rStyle w:val="StyleUnderline"/>
        </w:rPr>
        <w:t xml:space="preserve"> intervened on </w:t>
      </w:r>
      <w:r w:rsidRPr="00F749D6">
        <w:rPr>
          <w:rStyle w:val="StyleUnderline"/>
          <w:highlight w:val="yellow"/>
        </w:rPr>
        <w:t>the wrong side. The Houthis never were friends</w:t>
      </w:r>
      <w:r w:rsidRPr="00F749D6">
        <w:rPr>
          <w:rStyle w:val="StyleUnderline"/>
        </w:rPr>
        <w:t xml:space="preserve"> of America or liberty and have grown only more hostile under attack. </w:t>
      </w:r>
      <w:r w:rsidRPr="00F749D6">
        <w:rPr>
          <w:rStyle w:val="StyleUnderline"/>
          <w:highlight w:val="yellow"/>
        </w:rPr>
        <w:t xml:space="preserve">But the Saudis and Emiratis are </w:t>
      </w:r>
      <w:r w:rsidRPr="00F749D6">
        <w:rPr>
          <w:rStyle w:val="Emphasis"/>
          <w:highlight w:val="yellow"/>
        </w:rPr>
        <w:t>far worse</w:t>
      </w:r>
      <w:r w:rsidRPr="00F749D6">
        <w:rPr>
          <w:rStyle w:val="StyleUnderline"/>
          <w:highlight w:val="yellow"/>
        </w:rPr>
        <w:t>, unabashed aggressors for</w:t>
      </w:r>
      <w:r w:rsidRPr="00F749D6">
        <w:rPr>
          <w:rStyle w:val="StyleUnderline"/>
        </w:rPr>
        <w:t xml:space="preserve"> essentially </w:t>
      </w:r>
      <w:r w:rsidRPr="00F749D6">
        <w:rPr>
          <w:rStyle w:val="StyleUnderline"/>
          <w:highlight w:val="yellow"/>
        </w:rPr>
        <w:t xml:space="preserve">imperial ends. The Houthis oppose AQAP and support a united </w:t>
      </w:r>
      <w:r w:rsidRPr="004E6644">
        <w:rPr>
          <w:rStyle w:val="StyleUnderline"/>
          <w:highlight w:val="yellow"/>
        </w:rPr>
        <w:t xml:space="preserve">Yemen. Hadi and the coalition </w:t>
      </w:r>
      <w:r w:rsidRPr="00F749D6">
        <w:rPr>
          <w:rStyle w:val="StyleUnderline"/>
          <w:highlight w:val="yellow"/>
        </w:rPr>
        <w:t>have aided AQAP</w:t>
      </w:r>
      <w:r w:rsidRPr="00F749D6">
        <w:rPr>
          <w:rStyle w:val="StyleUnderline"/>
        </w:rPr>
        <w:t xml:space="preserve"> and other radical forces, </w:t>
      </w:r>
      <w:r w:rsidRPr="00F749D6">
        <w:rPr>
          <w:rStyle w:val="StyleUnderline"/>
          <w:highlight w:val="yellow"/>
        </w:rPr>
        <w:t>while the UAE is promoting Yemen’s break-up in search of economic advantage</w:t>
      </w:r>
      <w:r>
        <w:t>.</w:t>
      </w:r>
    </w:p>
    <w:p w:rsidR="00E11D86" w:rsidRDefault="00E11D86" w:rsidP="00E11D86"/>
    <w:p w:rsidR="007E2419" w:rsidRDefault="007E2419" w:rsidP="007E2419">
      <w:pPr>
        <w:pStyle w:val="Heading3"/>
      </w:pPr>
      <w:r>
        <w:lastRenderedPageBreak/>
        <w:t>They Say: “Saudi Oil Weapon Impact”</w:t>
      </w:r>
    </w:p>
    <w:p w:rsidR="000F2D54" w:rsidRDefault="000F2D54" w:rsidP="000F2D54">
      <w:pPr>
        <w:pStyle w:val="Heading4"/>
      </w:pPr>
      <w:r w:rsidRPr="000F2D54">
        <w:rPr>
          <w:u w:val="single"/>
        </w:rPr>
        <w:t>No Saudi Oil Weapon</w:t>
      </w:r>
      <w:r>
        <w:t xml:space="preserve"> — they lack </w:t>
      </w:r>
      <w:r w:rsidRPr="000F2D54">
        <w:rPr>
          <w:u w:val="single"/>
        </w:rPr>
        <w:t>leverage</w:t>
      </w:r>
      <w:r>
        <w:t xml:space="preserve">. </w:t>
      </w:r>
    </w:p>
    <w:p w:rsidR="000F2D54" w:rsidRDefault="000F2D54" w:rsidP="000F2D54">
      <w:r w:rsidRPr="00323B70">
        <w:rPr>
          <w:rStyle w:val="Style13ptBold"/>
        </w:rPr>
        <w:t>Pillar 18</w:t>
      </w:r>
      <w:r>
        <w:t xml:space="preserve"> — Paul R. Pillar, Nonresident Senior Fellow at the Center for Security Studies and former Visiting Professor in the Security Studies Program at the Edmund A. Walsh School of Foreign Service at Georgetown University, Nonresident Senior Fellow in Foreign Policy at the Center for 21</w:t>
      </w:r>
      <w:r w:rsidRPr="004A1721">
        <w:rPr>
          <w:vertAlign w:val="superscript"/>
        </w:rPr>
        <w:t>st</w:t>
      </w:r>
      <w:r>
        <w:t xml:space="preserve"> Century Security and Intelligence at the Brookings Institution, served for 28 years in the U.S. intelligence community including as the National Intelligence Officer for the Near East and South Asia and as a Member of the Analytic Group at the National Intelligence Council, holds a Ph.D. in Politics from Princeton University, 2018 (“</w:t>
      </w:r>
      <w:r w:rsidRPr="00323B70">
        <w:t>Saudi Arabia: The Choice the United States Has to Make</w:t>
      </w:r>
      <w:r>
        <w:t xml:space="preserve">,” </w:t>
      </w:r>
      <w:r>
        <w:rPr>
          <w:i/>
        </w:rPr>
        <w:t>The National Interest</w:t>
      </w:r>
      <w:r>
        <w:t>, December 16</w:t>
      </w:r>
      <w:r w:rsidRPr="00323B70">
        <w:rPr>
          <w:vertAlign w:val="superscript"/>
        </w:rPr>
        <w:t>th</w:t>
      </w:r>
      <w:r>
        <w:t xml:space="preserve">, Available Online at </w:t>
      </w:r>
      <w:hyperlink r:id="rId106" w:history="1">
        <w:r w:rsidRPr="008A2A05">
          <w:rPr>
            <w:rStyle w:val="Hyperlink"/>
          </w:rPr>
          <w:t>https://nationalinterest.org/print/feature/saudi-arabia-choice-united-states-has-make-38822</w:t>
        </w:r>
      </w:hyperlink>
      <w:r>
        <w:t>, Accessed 06-24-2019)</w:t>
      </w:r>
    </w:p>
    <w:p w:rsidR="000F2D54" w:rsidRDefault="000F2D54" w:rsidP="000F2D54">
      <w:r>
        <w:t xml:space="preserve">Too often overlooked is what the Saudis would be doing anyway for their own interests without any special deference from the United States. </w:t>
      </w:r>
      <w:r w:rsidRPr="00C55EFD">
        <w:rPr>
          <w:rStyle w:val="StyleUnderline"/>
          <w:highlight w:val="yellow"/>
        </w:rPr>
        <w:t xml:space="preserve">Regarding oil, the adage that </w:t>
      </w:r>
      <w:r w:rsidRPr="00C55EFD">
        <w:rPr>
          <w:rStyle w:val="Emphasis"/>
          <w:highlight w:val="yellow"/>
        </w:rPr>
        <w:t>suppliers cannot drink their own stuff</w:t>
      </w:r>
      <w:r w:rsidRPr="00C55EFD">
        <w:rPr>
          <w:rStyle w:val="StyleUnderline"/>
          <w:highlight w:val="yellow"/>
        </w:rPr>
        <w:t xml:space="preserve"> is more applicable than ever, with prior Saudi leverage</w:t>
      </w:r>
      <w:r w:rsidRPr="00C55EFD">
        <w:rPr>
          <w:rStyle w:val="StyleUnderline"/>
        </w:rPr>
        <w:t xml:space="preserve"> having been </w:t>
      </w:r>
      <w:r w:rsidRPr="00C55EFD">
        <w:rPr>
          <w:rStyle w:val="StyleUnderline"/>
          <w:highlight w:val="yellow"/>
        </w:rPr>
        <w:t xml:space="preserve">reduced by </w:t>
      </w:r>
      <w:r w:rsidRPr="00C55EFD">
        <w:rPr>
          <w:rStyle w:val="Emphasis"/>
          <w:highlight w:val="yellow"/>
        </w:rPr>
        <w:t>the fracking revolution</w:t>
      </w:r>
      <w:r w:rsidRPr="00C55EFD">
        <w:rPr>
          <w:rStyle w:val="StyleUnderline"/>
          <w:highlight w:val="yellow"/>
        </w:rPr>
        <w:t xml:space="preserve">, the </w:t>
      </w:r>
      <w:r w:rsidRPr="00C55EFD">
        <w:rPr>
          <w:rStyle w:val="Emphasis"/>
          <w:highlight w:val="yellow"/>
        </w:rPr>
        <w:t>decrease in U.S.</w:t>
      </w:r>
      <w:r w:rsidRPr="00C55EFD">
        <w:rPr>
          <w:rStyle w:val="Emphasis"/>
        </w:rPr>
        <w:t xml:space="preserve"> oil </w:t>
      </w:r>
      <w:r w:rsidRPr="00C55EFD">
        <w:rPr>
          <w:rStyle w:val="Emphasis"/>
          <w:highlight w:val="yellow"/>
        </w:rPr>
        <w:t>imports</w:t>
      </w:r>
      <w:r w:rsidRPr="00C55EFD">
        <w:rPr>
          <w:rStyle w:val="StyleUnderline"/>
          <w:highlight w:val="yellow"/>
        </w:rPr>
        <w:t xml:space="preserve"> and </w:t>
      </w:r>
      <w:r w:rsidRPr="00C55EFD">
        <w:rPr>
          <w:rStyle w:val="Emphasis"/>
          <w:highlight w:val="yellow"/>
        </w:rPr>
        <w:t>overall diversification</w:t>
      </w:r>
      <w:r w:rsidRPr="00C55EFD">
        <w:rPr>
          <w:rStyle w:val="Emphasis"/>
        </w:rPr>
        <w:t xml:space="preserve"> of the oil market</w:t>
      </w:r>
      <w:r>
        <w:t>. Regarding terrorism, it wasn’t until after an Islamist attack in Riyadh in 2003 (in which the specific targets were Western military contractors) that the Saudi regime started to become part of the solution and not just a big part of the problem. But even today, any terrorists the United States might want Saudi Arabia to act against would be ones the Saudis would have their own reasons to quash.</w:t>
      </w:r>
    </w:p>
    <w:p w:rsidR="000F2D54" w:rsidRPr="000F2D54" w:rsidRDefault="000F2D54" w:rsidP="000F2D54"/>
    <w:p w:rsidR="00CE2289" w:rsidRPr="00CE2289" w:rsidRDefault="000F2D54" w:rsidP="00CE2289">
      <w:pPr>
        <w:pStyle w:val="Heading4"/>
      </w:pPr>
      <w:r>
        <w:t>It’s</w:t>
      </w:r>
      <w:r w:rsidR="00CE2289">
        <w:t xml:space="preserve"> an </w:t>
      </w:r>
      <w:r w:rsidR="00CE2289">
        <w:rPr>
          <w:u w:val="single"/>
        </w:rPr>
        <w:t>empty threat</w:t>
      </w:r>
      <w:r w:rsidR="00CE2289">
        <w:t xml:space="preserve"> — </w:t>
      </w:r>
      <w:r>
        <w:t>high prices would be</w:t>
      </w:r>
      <w:r w:rsidR="00CE2289">
        <w:t xml:space="preserve"> </w:t>
      </w:r>
      <w:r w:rsidR="00CE2289" w:rsidRPr="00CE2289">
        <w:rPr>
          <w:u w:val="single"/>
        </w:rPr>
        <w:t>self-defeating</w:t>
      </w:r>
      <w:r w:rsidR="00CE2289">
        <w:t xml:space="preserve">. </w:t>
      </w:r>
    </w:p>
    <w:p w:rsidR="00CE2289" w:rsidRDefault="00CE2289" w:rsidP="00CE2289">
      <w:r w:rsidRPr="00DD06B3">
        <w:rPr>
          <w:rStyle w:val="Style13ptBold"/>
        </w:rPr>
        <w:t>DePetris 1</w:t>
      </w:r>
      <w:r>
        <w:rPr>
          <w:rStyle w:val="Style13ptBold"/>
        </w:rPr>
        <w:t>8</w:t>
      </w:r>
      <w:r>
        <w:t xml:space="preserve"> — </w:t>
      </w:r>
      <w:r w:rsidRPr="008554A0">
        <w:t>Daniel R. DePetris</w:t>
      </w:r>
      <w:r>
        <w:t>, F</w:t>
      </w:r>
      <w:r w:rsidRPr="008554A0">
        <w:t>ellow at Defense Priorities</w:t>
      </w:r>
      <w:r>
        <w:t>,</w:t>
      </w:r>
      <w:r w:rsidRPr="008554A0">
        <w:t xml:space="preserve"> Middle East and </w:t>
      </w:r>
      <w:r>
        <w:t>F</w:t>
      </w:r>
      <w:r w:rsidRPr="008554A0">
        <w:t xml:space="preserve">oreign </w:t>
      </w:r>
      <w:r>
        <w:t>P</w:t>
      </w:r>
      <w:r w:rsidRPr="008554A0">
        <w:t xml:space="preserve">olicy </w:t>
      </w:r>
      <w:r>
        <w:t>A</w:t>
      </w:r>
      <w:r w:rsidRPr="008554A0">
        <w:t>nalyst at Wikistrat, Inc</w:t>
      </w:r>
      <w:r>
        <w:t xml:space="preserve">., </w:t>
      </w:r>
      <w:r w:rsidRPr="008416D6">
        <w:t>Researcher at the Southwest Initiative for the Study of Middle East Conflicts</w:t>
      </w:r>
      <w:r>
        <w:t>, C</w:t>
      </w:r>
      <w:r w:rsidRPr="008554A0">
        <w:t xml:space="preserve">olumnist </w:t>
      </w:r>
      <w:r>
        <w:t>at</w:t>
      </w:r>
      <w:r w:rsidRPr="008554A0">
        <w:t xml:space="preserve"> the </w:t>
      </w:r>
      <w:r w:rsidRPr="008554A0">
        <w:rPr>
          <w:i/>
        </w:rPr>
        <w:t>National Interest</w:t>
      </w:r>
      <w:r w:rsidRPr="008554A0">
        <w:t xml:space="preserve">, </w:t>
      </w:r>
      <w:r>
        <w:rPr>
          <w:i/>
        </w:rPr>
        <w:t xml:space="preserve">The </w:t>
      </w:r>
      <w:r w:rsidRPr="008554A0">
        <w:rPr>
          <w:i/>
        </w:rPr>
        <w:t>American Conservative</w:t>
      </w:r>
      <w:r w:rsidRPr="008554A0">
        <w:t xml:space="preserve">, </w:t>
      </w:r>
      <w:r w:rsidRPr="008554A0">
        <w:rPr>
          <w:i/>
        </w:rPr>
        <w:t>The Huffington Post</w:t>
      </w:r>
      <w:r>
        <w:t xml:space="preserve">, and </w:t>
      </w:r>
      <w:r>
        <w:rPr>
          <w:i/>
        </w:rPr>
        <w:t>The Washington Examiner</w:t>
      </w:r>
      <w:r>
        <w:t xml:space="preserve">, </w:t>
      </w:r>
      <w:r w:rsidRPr="008416D6">
        <w:t>holds an M.A. in Political Science from the Maxwell School of Citizenship and Public Affairs at Syracuse University,</w:t>
      </w:r>
      <w:r>
        <w:t xml:space="preserve"> 2018 (“</w:t>
      </w:r>
      <w:r w:rsidRPr="009D726B">
        <w:t>Three Ways to Rethink the U.S.-Saudi Arabian Alliance</w:t>
      </w:r>
      <w:r>
        <w:t xml:space="preserve">,” </w:t>
      </w:r>
      <w:r>
        <w:rPr>
          <w:i/>
        </w:rPr>
        <w:t>The National Interest</w:t>
      </w:r>
      <w:r>
        <w:t>, December 6</w:t>
      </w:r>
      <w:r w:rsidRPr="009D726B">
        <w:rPr>
          <w:vertAlign w:val="superscript"/>
        </w:rPr>
        <w:t>th</w:t>
      </w:r>
      <w:r>
        <w:t xml:space="preserve">, Available Online at </w:t>
      </w:r>
      <w:r w:rsidRPr="009D726B">
        <w:t>https://nationalinterest.org/print/feature/three-ways-rethink-us-saudi-arabian-alliance-38052</w:t>
      </w:r>
      <w:r>
        <w:t>, Accessed 06-24-2019)</w:t>
      </w:r>
    </w:p>
    <w:p w:rsidR="00CE2289" w:rsidRDefault="00CE2289" w:rsidP="00CE2289">
      <w:r>
        <w:t xml:space="preserve">Concerning stabilizing the oil market, the Saudis have a mixed record. </w:t>
      </w:r>
      <w:r w:rsidRPr="0062674F">
        <w:rPr>
          <w:rStyle w:val="StyleUnderline"/>
          <w:highlight w:val="yellow"/>
        </w:rPr>
        <w:t>Riyadh’s motivation in maintaining stability</w:t>
      </w:r>
      <w:r w:rsidRPr="0062674F">
        <w:rPr>
          <w:rStyle w:val="StyleUnderline"/>
        </w:rPr>
        <w:t xml:space="preserve"> in the market </w:t>
      </w:r>
      <w:r w:rsidRPr="0062674F">
        <w:rPr>
          <w:rStyle w:val="StyleUnderline"/>
          <w:highlight w:val="yellow"/>
        </w:rPr>
        <w:t>has</w:t>
      </w:r>
      <w:r w:rsidRPr="0062674F">
        <w:rPr>
          <w:rStyle w:val="StyleUnderline"/>
        </w:rPr>
        <w:t xml:space="preserve"> nothing to do with being a good friend to America and </w:t>
      </w:r>
      <w:r w:rsidRPr="0062674F">
        <w:rPr>
          <w:rStyle w:val="StyleUnderline"/>
          <w:highlight w:val="yellow"/>
        </w:rPr>
        <w:t>everything to do with</w:t>
      </w:r>
      <w:r w:rsidRPr="0062674F">
        <w:rPr>
          <w:rStyle w:val="StyleUnderline"/>
        </w:rPr>
        <w:t xml:space="preserve"> Riyadh’s </w:t>
      </w:r>
      <w:r w:rsidRPr="0062674F">
        <w:rPr>
          <w:rStyle w:val="StyleUnderline"/>
          <w:highlight w:val="yellow"/>
        </w:rPr>
        <w:t>economic interest. A country that depends on oil</w:t>
      </w:r>
      <w:r w:rsidRPr="0062674F">
        <w:rPr>
          <w:rStyle w:val="StyleUnderline"/>
        </w:rPr>
        <w:t xml:space="preserve"> returns to pad its budget, build up its foreign exchange reserves, and finance its national subsidies on everything from gasoline and food to housing </w:t>
      </w:r>
      <w:r w:rsidRPr="0062674F">
        <w:rPr>
          <w:rStyle w:val="StyleUnderline"/>
          <w:highlight w:val="yellow"/>
        </w:rPr>
        <w:t>can’t afford a long period of low profits. If prices rise too high</w:t>
      </w:r>
      <w:r w:rsidRPr="0062674F">
        <w:rPr>
          <w:rStyle w:val="StyleUnderline"/>
        </w:rPr>
        <w:t xml:space="preserve"> over an extended period, </w:t>
      </w:r>
      <w:r w:rsidRPr="0062674F">
        <w:rPr>
          <w:rStyle w:val="StyleUnderline"/>
          <w:highlight w:val="yellow"/>
        </w:rPr>
        <w:t>the Kingdom will increase</w:t>
      </w:r>
      <w:r w:rsidRPr="0062674F">
        <w:rPr>
          <w:rStyle w:val="StyleUnderline"/>
        </w:rPr>
        <w:t xml:space="preserve"> crude </w:t>
      </w:r>
      <w:r w:rsidRPr="0062674F">
        <w:rPr>
          <w:rStyle w:val="StyleUnderline"/>
          <w:highlight w:val="yellow"/>
        </w:rPr>
        <w:t>exports to preserve market share and assure</w:t>
      </w:r>
      <w:r w:rsidRPr="0062674F">
        <w:rPr>
          <w:rStyle w:val="StyleUnderline"/>
        </w:rPr>
        <w:t xml:space="preserve"> that overseas </w:t>
      </w:r>
      <w:r w:rsidRPr="0062674F">
        <w:rPr>
          <w:rStyle w:val="StyleUnderline"/>
          <w:highlight w:val="yellow"/>
        </w:rPr>
        <w:t>buyers don’t switch suppliers</w:t>
      </w:r>
      <w:r w:rsidRPr="0062674F">
        <w:rPr>
          <w:rStyle w:val="StyleUnderline"/>
        </w:rPr>
        <w:t>. The Saudis do so not as a favor to the American consumer but rather as a necessity their bottom-line</w:t>
      </w:r>
      <w:r>
        <w:t>.</w:t>
      </w:r>
    </w:p>
    <w:p w:rsidR="00CE2289" w:rsidRPr="00CE2289" w:rsidRDefault="00CE2289" w:rsidP="00CE2289"/>
    <w:p w:rsidR="007E2419" w:rsidRDefault="007E2419" w:rsidP="007E2419">
      <w:pPr>
        <w:pStyle w:val="Heading4"/>
      </w:pPr>
      <w:r>
        <w:t xml:space="preserve">Saudi Arabia </w:t>
      </w:r>
      <w:r w:rsidRPr="006718BF">
        <w:rPr>
          <w:u w:val="single"/>
        </w:rPr>
        <w:t>won’t follow through</w:t>
      </w:r>
      <w:r>
        <w:t xml:space="preserve"> on an oil threat. </w:t>
      </w:r>
    </w:p>
    <w:p w:rsidR="007E2419" w:rsidRDefault="007E2419" w:rsidP="007E2419">
      <w:r w:rsidRPr="00E53514">
        <w:rPr>
          <w:rStyle w:val="Style13ptBold"/>
        </w:rPr>
        <w:t>Bandow 1</w:t>
      </w:r>
      <w:r>
        <w:rPr>
          <w:rStyle w:val="Style13ptBold"/>
        </w:rPr>
        <w:t>8</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2018 (“</w:t>
      </w:r>
      <w:r w:rsidRPr="00783379">
        <w:t>The Saudi Shakedown: Why Washington Can't Escape the Damage Done by Riyadh's Crown Prince</w:t>
      </w:r>
      <w:r>
        <w:t xml:space="preserve">,” </w:t>
      </w:r>
      <w:r>
        <w:rPr>
          <w:i/>
        </w:rPr>
        <w:t>The National Interest</w:t>
      </w:r>
      <w:r>
        <w:t>, November 1</w:t>
      </w:r>
      <w:r w:rsidRPr="00783379">
        <w:rPr>
          <w:vertAlign w:val="superscript"/>
        </w:rPr>
        <w:t>st</w:t>
      </w:r>
      <w:r>
        <w:t xml:space="preserve">, Available Online at </w:t>
      </w:r>
      <w:r w:rsidRPr="00185E43">
        <w:t>https://nationalinterest.org/print/feature/saudi-shakedown-why-washington-cant-escape-damage-done-riyadhs-crown-prince-34862</w:t>
      </w:r>
      <w:r>
        <w:t>, Accessed 06-24-2019)</w:t>
      </w:r>
    </w:p>
    <w:p w:rsidR="007E2419" w:rsidRDefault="007E2419" w:rsidP="007E2419">
      <w:r w:rsidRPr="006718BF">
        <w:rPr>
          <w:rStyle w:val="StyleUnderline"/>
          <w:highlight w:val="yellow"/>
        </w:rPr>
        <w:t>Despite</w:t>
      </w:r>
      <w:r w:rsidRPr="006718BF">
        <w:rPr>
          <w:rStyle w:val="StyleUnderline"/>
        </w:rPr>
        <w:t xml:space="preserve"> whispered </w:t>
      </w:r>
      <w:r w:rsidRPr="006718BF">
        <w:rPr>
          <w:rStyle w:val="StyleUnderline"/>
          <w:highlight w:val="yellow"/>
        </w:rPr>
        <w:t>threats of an oil boycott, which would have little impact</w:t>
      </w:r>
      <w:r w:rsidRPr="006718BF">
        <w:rPr>
          <w:rStyle w:val="StyleUnderline"/>
        </w:rPr>
        <w:t xml:space="preserve"> in an international market, </w:t>
      </w:r>
      <w:r w:rsidRPr="006718BF">
        <w:rPr>
          <w:rStyle w:val="StyleUnderline"/>
          <w:highlight w:val="yellow"/>
        </w:rPr>
        <w:t>the royals will continue selling</w:t>
      </w:r>
      <w:r w:rsidRPr="006718BF">
        <w:rPr>
          <w:rStyle w:val="StyleUnderline"/>
        </w:rPr>
        <w:t xml:space="preserve"> black gold: how would the crown prince afford his next yacht without the cash?</w:t>
      </w:r>
      <w:r>
        <w:t xml:space="preserve"> Indeed, </w:t>
      </w:r>
      <w:r w:rsidRPr="006718BF">
        <w:rPr>
          <w:rStyle w:val="StyleUnderline"/>
          <w:highlight w:val="yellow"/>
        </w:rPr>
        <w:t>the royal family could not survive without the revenue</w:t>
      </w:r>
      <w:r>
        <w:t xml:space="preserve">. Moreover, </w:t>
      </w:r>
      <w:r w:rsidRPr="006718BF">
        <w:rPr>
          <w:rStyle w:val="StyleUnderline"/>
          <w:highlight w:val="yellow"/>
        </w:rPr>
        <w:t>the market is</w:t>
      </w:r>
      <w:r w:rsidRPr="006718BF">
        <w:rPr>
          <w:rStyle w:val="StyleUnderline"/>
        </w:rPr>
        <w:t xml:space="preserve"> far more </w:t>
      </w:r>
      <w:r w:rsidRPr="006718BF">
        <w:rPr>
          <w:rStyle w:val="StyleUnderline"/>
          <w:highlight w:val="yellow"/>
        </w:rPr>
        <w:t>diverse</w:t>
      </w:r>
      <w:r w:rsidRPr="006718BF">
        <w:rPr>
          <w:rStyle w:val="StyleUnderline"/>
        </w:rPr>
        <w:t xml:space="preserve"> today, </w:t>
      </w:r>
      <w:r w:rsidRPr="006718BF">
        <w:rPr>
          <w:rStyle w:val="StyleUnderline"/>
          <w:highlight w:val="yellow"/>
        </w:rPr>
        <w:t>including the U</w:t>
      </w:r>
      <w:r>
        <w:t xml:space="preserve">nited </w:t>
      </w:r>
      <w:r w:rsidRPr="006718BF">
        <w:rPr>
          <w:rStyle w:val="StyleUnderline"/>
          <w:highlight w:val="yellow"/>
        </w:rPr>
        <w:t>S</w:t>
      </w:r>
      <w:r>
        <w:t xml:space="preserve">tates </w:t>
      </w:r>
      <w:r w:rsidRPr="006718BF">
        <w:rPr>
          <w:rStyle w:val="StyleUnderline"/>
          <w:highlight w:val="yellow"/>
        </w:rPr>
        <w:t>as an increasing supplier</w:t>
      </w:r>
      <w:r>
        <w:t>. Other dangers have dissipated: The Soviet Union no longer exists, let alone threatens to invade the Mideast and cut off the West’s energy supplies.</w:t>
      </w:r>
    </w:p>
    <w:p w:rsidR="007E2419" w:rsidRPr="0012022F" w:rsidRDefault="007E2419" w:rsidP="0012022F"/>
    <w:p w:rsidR="004E55FD" w:rsidRDefault="004E55FD" w:rsidP="00EA13A3">
      <w:pPr>
        <w:pStyle w:val="Heading2"/>
      </w:pPr>
      <w:r>
        <w:lastRenderedPageBreak/>
        <w:t>AT: Supplier Shift DA</w:t>
      </w:r>
    </w:p>
    <w:p w:rsidR="004E55FD" w:rsidRPr="004E55FD" w:rsidRDefault="007C2D31" w:rsidP="004E55FD">
      <w:pPr>
        <w:pStyle w:val="Heading3"/>
      </w:pPr>
      <w:r>
        <w:lastRenderedPageBreak/>
        <w:t xml:space="preserve">2AC — </w:t>
      </w:r>
      <w:r w:rsidR="009D65F4">
        <w:t>Supplier Shift DA</w:t>
      </w:r>
    </w:p>
    <w:p w:rsidR="004E55FD" w:rsidRPr="00512DD2" w:rsidRDefault="007C2D31" w:rsidP="004E55FD">
      <w:pPr>
        <w:pStyle w:val="Heading4"/>
      </w:pPr>
      <w:r w:rsidRPr="007C2D31">
        <w:rPr>
          <w:u w:val="single"/>
        </w:rPr>
        <w:t>No Supplier Shift</w:t>
      </w:r>
      <w:r>
        <w:t xml:space="preserve"> — i</w:t>
      </w:r>
      <w:r w:rsidR="004E55FD">
        <w:t xml:space="preserve">t would take </w:t>
      </w:r>
      <w:r w:rsidR="004E55FD">
        <w:rPr>
          <w:u w:val="single"/>
        </w:rPr>
        <w:t>a decade</w:t>
      </w:r>
      <w:r w:rsidR="004E55FD">
        <w:t xml:space="preserve"> </w:t>
      </w:r>
      <w:r w:rsidR="004E55FD">
        <w:rPr>
          <w:i/>
        </w:rPr>
        <w:t>even if</w:t>
      </w:r>
      <w:r w:rsidR="004E55FD">
        <w:t xml:space="preserve"> Russia or China agreed. </w:t>
      </w:r>
    </w:p>
    <w:p w:rsidR="004E55FD" w:rsidRDefault="004E55FD" w:rsidP="004E55FD">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D642C1">
        <w:t>It’s Time To Stop Arms Sales To Saudi Arabia</w:t>
      </w:r>
      <w:r>
        <w:t xml:space="preserve">,” </w:t>
      </w:r>
      <w:r w:rsidRPr="00D642C1">
        <w:rPr>
          <w:i/>
        </w:rPr>
        <w:t>LobeLog</w:t>
      </w:r>
      <w:r w:rsidRPr="00D642C1">
        <w:t>—the Inter Press Service</w:t>
      </w:r>
      <w:r>
        <w:t>’</w:t>
      </w:r>
      <w:r w:rsidRPr="00D642C1">
        <w:t>s blog,</w:t>
      </w:r>
      <w:r>
        <w:t xml:space="preserve"> May 15</w:t>
      </w:r>
      <w:r w:rsidRPr="00222016">
        <w:rPr>
          <w:vertAlign w:val="superscript"/>
        </w:rPr>
        <w:t>th</w:t>
      </w:r>
      <w:r>
        <w:t xml:space="preserve">, Available Online at </w:t>
      </w:r>
      <w:hyperlink r:id="rId107" w:history="1">
        <w:r w:rsidRPr="00AB3C81">
          <w:rPr>
            <w:rStyle w:val="Hyperlink"/>
          </w:rPr>
          <w:t>https://lobelog.com/its-time-to-stop-arms-sales-to-saudi-arabia/</w:t>
        </w:r>
      </w:hyperlink>
      <w:r>
        <w:t>, Accessed 06-07-2019)</w:t>
      </w:r>
    </w:p>
    <w:p w:rsidR="004E55FD" w:rsidRDefault="004E55FD" w:rsidP="004E55FD">
      <w:r w:rsidRPr="007D1D61">
        <w:rPr>
          <w:rStyle w:val="StyleUnderline"/>
        </w:rPr>
        <w:t>Another popular argument</w:t>
      </w:r>
      <w:r>
        <w:t xml:space="preserve"> for continuing arms sales to Saudi Arabia and the UAE </w:t>
      </w:r>
      <w:r w:rsidRPr="007D1D61">
        <w:rPr>
          <w:rStyle w:val="StyleUnderline"/>
        </w:rPr>
        <w:t xml:space="preserve">is “if we don’t do it, somebody else will.” But </w:t>
      </w:r>
      <w:r w:rsidRPr="00975B10">
        <w:rPr>
          <w:rStyle w:val="StyleUnderline"/>
          <w:highlight w:val="yellow"/>
        </w:rPr>
        <w:t>the U</w:t>
      </w:r>
      <w:r>
        <w:t xml:space="preserve">nited </w:t>
      </w:r>
      <w:r w:rsidRPr="00975B10">
        <w:rPr>
          <w:rStyle w:val="StyleUnderline"/>
          <w:highlight w:val="yellow"/>
        </w:rPr>
        <w:t>S</w:t>
      </w:r>
      <w:r>
        <w:t xml:space="preserve">tates </w:t>
      </w:r>
      <w:r w:rsidRPr="00975B10">
        <w:rPr>
          <w:rStyle w:val="StyleUnderline"/>
          <w:highlight w:val="yellow"/>
        </w:rPr>
        <w:t>and its</w:t>
      </w:r>
      <w:r w:rsidRPr="007D1D61">
        <w:rPr>
          <w:rStyle w:val="StyleUnderline"/>
        </w:rPr>
        <w:t xml:space="preserve"> European </w:t>
      </w:r>
      <w:r w:rsidRPr="00975B10">
        <w:rPr>
          <w:rStyle w:val="StyleUnderline"/>
          <w:highlight w:val="yellow"/>
        </w:rPr>
        <w:t>allies supply the</w:t>
      </w:r>
      <w:r w:rsidRPr="007D1D61">
        <w:rPr>
          <w:rStyle w:val="StyleUnderline"/>
        </w:rPr>
        <w:t xml:space="preserve"> Saudi air force and the </w:t>
      </w:r>
      <w:r w:rsidRPr="00975B10">
        <w:rPr>
          <w:rStyle w:val="StyleUnderline"/>
          <w:highlight w:val="yellow"/>
        </w:rPr>
        <w:t>majority of the arsenals</w:t>
      </w:r>
      <w:r w:rsidRPr="007D1D61">
        <w:rPr>
          <w:rStyle w:val="StyleUnderline"/>
        </w:rPr>
        <w:t xml:space="preserve"> of both Saudi Arabia and the UAE. </w:t>
      </w:r>
      <w:r w:rsidRPr="00975B10">
        <w:rPr>
          <w:rStyle w:val="StyleUnderline"/>
          <w:highlight w:val="yellow"/>
        </w:rPr>
        <w:t>The</w:t>
      </w:r>
      <w:r w:rsidRPr="007D1D61">
        <w:rPr>
          <w:rStyle w:val="StyleUnderline"/>
        </w:rPr>
        <w:t xml:space="preserve"> Saudi and UAE </w:t>
      </w:r>
      <w:r w:rsidRPr="00975B10">
        <w:rPr>
          <w:rStyle w:val="StyleUnderline"/>
          <w:highlight w:val="yellow"/>
        </w:rPr>
        <w:t xml:space="preserve">militaries </w:t>
      </w:r>
      <w:r w:rsidRPr="00975B10">
        <w:rPr>
          <w:rStyle w:val="Emphasis"/>
          <w:highlight w:val="yellow"/>
        </w:rPr>
        <w:t>could not turn on a dime</w:t>
      </w:r>
      <w:r w:rsidRPr="00975B10">
        <w:rPr>
          <w:rStyle w:val="StyleUnderline"/>
          <w:highlight w:val="yellow"/>
        </w:rPr>
        <w:t xml:space="preserve"> and seek Russian or Chinese systems to substitute for any cutoff of U.S. weaponry and support. It would take </w:t>
      </w:r>
      <w:r w:rsidRPr="00975B10">
        <w:rPr>
          <w:rStyle w:val="Emphasis"/>
          <w:highlight w:val="yellow"/>
        </w:rPr>
        <w:t>a decade or more</w:t>
      </w:r>
      <w:r w:rsidRPr="007D1D61">
        <w:rPr>
          <w:rStyle w:val="StyleUnderline"/>
        </w:rPr>
        <w:t xml:space="preserve"> for these nations </w:t>
      </w:r>
      <w:r w:rsidRPr="00975B10">
        <w:rPr>
          <w:rStyle w:val="StyleUnderline"/>
          <w:highlight w:val="yellow"/>
        </w:rPr>
        <w:t>to end</w:t>
      </w:r>
      <w:r w:rsidRPr="007D1D61">
        <w:rPr>
          <w:rStyle w:val="StyleUnderline"/>
        </w:rPr>
        <w:t xml:space="preserve"> their </w:t>
      </w:r>
      <w:r w:rsidRPr="00975B10">
        <w:rPr>
          <w:rStyle w:val="StyleUnderline"/>
          <w:highlight w:val="yellow"/>
        </w:rPr>
        <w:t xml:space="preserve">dependence on U.S. arms. A few deals with Moscow or Beijing would have </w:t>
      </w:r>
      <w:r w:rsidRPr="00975B10">
        <w:rPr>
          <w:rStyle w:val="Emphasis"/>
          <w:highlight w:val="yellow"/>
        </w:rPr>
        <w:t>limited impact</w:t>
      </w:r>
      <w:r w:rsidRPr="007D1D61">
        <w:rPr>
          <w:rStyle w:val="StyleUnderline"/>
        </w:rPr>
        <w:t xml:space="preserve"> on Saudi and UAE military capabilities, </w:t>
      </w:r>
      <w:r w:rsidRPr="00975B10">
        <w:rPr>
          <w:rStyle w:val="StyleUnderline"/>
          <w:highlight w:val="yellow"/>
        </w:rPr>
        <w:t>if Russia and China were even willing to supply</w:t>
      </w:r>
      <w:r w:rsidRPr="007D1D61">
        <w:rPr>
          <w:rStyle w:val="StyleUnderline"/>
        </w:rPr>
        <w:t xml:space="preserve"> arms to two nations that are responsible for the world’s worst humanitarian catastrophe, </w:t>
      </w:r>
      <w:r w:rsidRPr="00501703">
        <w:rPr>
          <w:rStyle w:val="StyleUnderline"/>
        </w:rPr>
        <w:t>with the international opprobrium that would accompany any decision to do so</w:t>
      </w:r>
      <w:r>
        <w:t>.</w:t>
      </w:r>
    </w:p>
    <w:p w:rsidR="004E55FD" w:rsidRDefault="004E55FD" w:rsidP="004E55FD"/>
    <w:p w:rsidR="00501703" w:rsidRPr="00501703" w:rsidRDefault="00501703" w:rsidP="00501703">
      <w:pPr>
        <w:pStyle w:val="Heading4"/>
        <w:rPr>
          <w:u w:val="single"/>
        </w:rPr>
      </w:pPr>
      <w:r w:rsidRPr="00501703">
        <w:rPr>
          <w:u w:val="single"/>
        </w:rPr>
        <w:t xml:space="preserve">No </w:t>
      </w:r>
      <w:r w:rsidR="000E1F2D">
        <w:rPr>
          <w:u w:val="single"/>
        </w:rPr>
        <w:t>Defense Industrial Base</w:t>
      </w:r>
      <w:r w:rsidRPr="00501703">
        <w:rPr>
          <w:u w:val="single"/>
        </w:rPr>
        <w:t xml:space="preserve"> Link</w:t>
      </w:r>
      <w:r>
        <w:t xml:space="preserve"> — </w:t>
      </w:r>
      <w:r w:rsidR="007D2D1D" w:rsidRPr="007D2D1D">
        <w:rPr>
          <w:u w:val="single"/>
        </w:rPr>
        <w:t>Pentagon funding</w:t>
      </w:r>
      <w:r w:rsidR="007D2D1D">
        <w:t xml:space="preserve"> and </w:t>
      </w:r>
      <w:r w:rsidR="007D2D1D">
        <w:rPr>
          <w:u w:val="single"/>
        </w:rPr>
        <w:t>other exports</w:t>
      </w:r>
      <w:r w:rsidR="007D2D1D">
        <w:t xml:space="preserve"> </w:t>
      </w:r>
      <w:r w:rsidR="000E1F2D">
        <w:t>overwhelm.</w:t>
      </w:r>
    </w:p>
    <w:p w:rsidR="00501703" w:rsidRDefault="00501703" w:rsidP="00501703">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F8246B">
        <w:t>Do U.S. Defense Firms Really Need To Export Arms To Saudi Arabia?</w:t>
      </w:r>
      <w:r>
        <w:t xml:space="preserve">,” </w:t>
      </w:r>
      <w:r>
        <w:rPr>
          <w:i/>
        </w:rPr>
        <w:t>Forbes</w:t>
      </w:r>
      <w:r w:rsidRPr="00D642C1">
        <w:t>,</w:t>
      </w:r>
      <w:r>
        <w:t xml:space="preserve"> June 24</w:t>
      </w:r>
      <w:r w:rsidRPr="00F8246B">
        <w:rPr>
          <w:vertAlign w:val="superscript"/>
        </w:rPr>
        <w:t>th</w:t>
      </w:r>
      <w:r>
        <w:t xml:space="preserve">, Available Online at </w:t>
      </w:r>
      <w:r w:rsidRPr="00F8246B">
        <w:t>https://www.forbes.com/sites/williamhartung/2019/06/24/do-u-s-defense-firms-really-need-arms-exports/#2eeb1e7c63eb</w:t>
      </w:r>
      <w:r>
        <w:t>, Accessed 06-24-2019)</w:t>
      </w:r>
    </w:p>
    <w:p w:rsidR="00501703" w:rsidRDefault="00501703" w:rsidP="00501703">
      <w:r>
        <w:t xml:space="preserve">Is this just another case of Trumpian exaggeration, aimed at portraying him as a master deal maker who can bring good jobs to America in general and the heartland in particular, or is there more to it?  </w:t>
      </w:r>
      <w:r w:rsidRPr="00F8246B">
        <w:rPr>
          <w:rStyle w:val="StyleUnderline"/>
        </w:rPr>
        <w:t>There’s no question that particular companies benefit from Saudi sales.  The bulk of the</w:t>
      </w:r>
      <w:r>
        <w:t xml:space="preserve"> more than $150 billion in U.S. </w:t>
      </w:r>
      <w:r w:rsidRPr="00F8246B">
        <w:rPr>
          <w:rStyle w:val="StyleUnderline"/>
        </w:rPr>
        <w:t>arms offers</w:t>
      </w:r>
      <w:r>
        <w:t xml:space="preserve"> to Riyadh since 2009 </w:t>
      </w:r>
      <w:r w:rsidRPr="00F8246B">
        <w:rPr>
          <w:rStyle w:val="StyleUnderline"/>
        </w:rPr>
        <w:t>have involved</w:t>
      </w:r>
      <w:r>
        <w:t xml:space="preserve"> four of America’s top five defense contractors – </w:t>
      </w:r>
      <w:r w:rsidRPr="00F8246B">
        <w:rPr>
          <w:rStyle w:val="StyleUnderline"/>
        </w:rPr>
        <w:t>Lockheed Martin, Boeing, Raytheon, and General Dynamics</w:t>
      </w:r>
      <w:r>
        <w:t xml:space="preserve"> – in deals that have involved everything from combat aircraft to tanks to missile defense systems to armored vehicles to combat ships.  The most controversial deals have involved precision-guided munitions that have been used by Saudi Arabia in its brutal war in Yemen, which has sparked one of the world’s worst humanitarian catastrophes.  And </w:t>
      </w:r>
      <w:r w:rsidRPr="00F8246B">
        <w:rPr>
          <w:rStyle w:val="StyleUnderline"/>
        </w:rPr>
        <w:t>all of these firms are seeking to grow their export markets</w:t>
      </w:r>
      <w:r>
        <w:t xml:space="preserve">, both </w:t>
      </w:r>
      <w:r w:rsidRPr="00F8246B">
        <w:rPr>
          <w:rStyle w:val="StyleUnderline"/>
        </w:rPr>
        <w:t>to increase profits and</w:t>
      </w:r>
      <w:r>
        <w:t xml:space="preserve"> to </w:t>
      </w:r>
      <w:r w:rsidRPr="00F8246B">
        <w:rPr>
          <w:rStyle w:val="StyleUnderline"/>
        </w:rPr>
        <w:t>provide insurance against the ups and downs of the Pentagon procurement budget</w:t>
      </w:r>
      <w:r>
        <w:t>.</w:t>
      </w:r>
    </w:p>
    <w:p w:rsidR="00501703" w:rsidRDefault="00501703" w:rsidP="000E1F2D">
      <w:r w:rsidRPr="00F8246B">
        <w:rPr>
          <w:rStyle w:val="StyleUnderline"/>
        </w:rPr>
        <w:t>But</w:t>
      </w:r>
      <w:r>
        <w:t xml:space="preserve"> the truth of the matter is that </w:t>
      </w:r>
      <w:r w:rsidRPr="00F8246B">
        <w:rPr>
          <w:rStyle w:val="StyleUnderline"/>
        </w:rPr>
        <w:t xml:space="preserve">U.S. </w:t>
      </w:r>
      <w:r w:rsidRPr="00501703">
        <w:rPr>
          <w:rStyle w:val="StyleUnderline"/>
          <w:highlight w:val="yellow"/>
        </w:rPr>
        <w:t xml:space="preserve">firms could </w:t>
      </w:r>
      <w:r w:rsidRPr="00501703">
        <w:rPr>
          <w:rStyle w:val="Emphasis"/>
          <w:highlight w:val="yellow"/>
        </w:rPr>
        <w:t>do without</w:t>
      </w:r>
      <w:r w:rsidRPr="00501703">
        <w:rPr>
          <w:rStyle w:val="StyleUnderline"/>
          <w:highlight w:val="yellow"/>
        </w:rPr>
        <w:t xml:space="preserve"> sales to Saudi Arabia</w:t>
      </w:r>
      <w:r w:rsidRPr="00F8246B">
        <w:rPr>
          <w:rStyle w:val="StyleUnderline"/>
        </w:rPr>
        <w:t xml:space="preserve"> and other repressive regimes, </w:t>
      </w:r>
      <w:r w:rsidRPr="00501703">
        <w:rPr>
          <w:rStyle w:val="StyleUnderline"/>
          <w:highlight w:val="yellow"/>
        </w:rPr>
        <w:t>and</w:t>
      </w:r>
      <w:r w:rsidRPr="00F8246B">
        <w:rPr>
          <w:rStyle w:val="StyleUnderline"/>
        </w:rPr>
        <w:t xml:space="preserve"> </w:t>
      </w:r>
      <w:r w:rsidRPr="00501703">
        <w:rPr>
          <w:rStyle w:val="Emphasis"/>
        </w:rPr>
        <w:t xml:space="preserve">they’d still </w:t>
      </w:r>
      <w:r w:rsidRPr="00501703">
        <w:rPr>
          <w:rStyle w:val="Emphasis"/>
          <w:highlight w:val="yellow"/>
        </w:rPr>
        <w:t>be doing</w:t>
      </w:r>
      <w:r w:rsidRPr="00501703">
        <w:rPr>
          <w:rStyle w:val="Emphasis"/>
        </w:rPr>
        <w:t xml:space="preserve"> just </w:t>
      </w:r>
      <w:r w:rsidRPr="00501703">
        <w:rPr>
          <w:rStyle w:val="Emphasis"/>
          <w:highlight w:val="yellow"/>
        </w:rPr>
        <w:t>fine</w:t>
      </w:r>
      <w:r w:rsidRPr="00501703">
        <w:rPr>
          <w:rStyle w:val="Emphasis"/>
        </w:rPr>
        <w:t xml:space="preserve"> financially</w:t>
      </w:r>
      <w:r w:rsidRPr="00F8246B">
        <w:rPr>
          <w:rStyle w:val="StyleUnderline"/>
        </w:rPr>
        <w:t xml:space="preserve">. </w:t>
      </w:r>
      <w:r w:rsidRPr="00501703">
        <w:rPr>
          <w:rStyle w:val="StyleUnderline"/>
          <w:highlight w:val="yellow"/>
        </w:rPr>
        <w:t>The</w:t>
      </w:r>
      <w:r w:rsidRPr="00F8246B">
        <w:rPr>
          <w:rStyle w:val="StyleUnderline"/>
        </w:rPr>
        <w:t xml:space="preserve"> current </w:t>
      </w:r>
      <w:r w:rsidRPr="00501703">
        <w:rPr>
          <w:rStyle w:val="StyleUnderline"/>
          <w:highlight w:val="yellow"/>
        </w:rPr>
        <w:t>Pentagon budget</w:t>
      </w:r>
      <w:r w:rsidRPr="00501703">
        <w:rPr>
          <w:rStyle w:val="StyleUnderline"/>
        </w:rPr>
        <w:t xml:space="preserve"> is at one of the highest levels since World War II, and it</w:t>
      </w:r>
      <w:r w:rsidRPr="00F8246B">
        <w:rPr>
          <w:rStyle w:val="StyleUnderline"/>
        </w:rPr>
        <w:t xml:space="preserve"> </w:t>
      </w:r>
      <w:r w:rsidRPr="00501703">
        <w:rPr>
          <w:rStyle w:val="StyleUnderline"/>
          <w:highlight w:val="yellow"/>
        </w:rPr>
        <w:t xml:space="preserve">provides </w:t>
      </w:r>
      <w:r w:rsidRPr="00501703">
        <w:rPr>
          <w:rStyle w:val="Emphasis"/>
          <w:highlight w:val="yellow"/>
        </w:rPr>
        <w:t>ample funding</w:t>
      </w:r>
      <w:r w:rsidRPr="00501703">
        <w:rPr>
          <w:rStyle w:val="StyleUnderline"/>
          <w:highlight w:val="yellow"/>
        </w:rPr>
        <w:t xml:space="preserve"> for procurement and R&amp;D</w:t>
      </w:r>
      <w:r w:rsidRPr="00F8246B">
        <w:rPr>
          <w:rStyle w:val="StyleUnderline"/>
        </w:rPr>
        <w:t xml:space="preserve">, much of which lands in the coffers of major defense firms that are the leading weapons exporters. </w:t>
      </w:r>
      <w:r w:rsidRPr="00501703">
        <w:rPr>
          <w:rStyle w:val="StyleUnderline"/>
          <w:highlight w:val="yellow"/>
        </w:rPr>
        <w:t>This is particularly true when one considers</w:t>
      </w:r>
      <w:r>
        <w:t xml:space="preserve"> that the most likely outcome would </w:t>
      </w:r>
      <w:r w:rsidRPr="00F8246B">
        <w:rPr>
          <w:rStyle w:val="StyleUnderline"/>
        </w:rPr>
        <w:t>not be a total ban on sales</w:t>
      </w:r>
      <w:r>
        <w:t xml:space="preserve"> to Saudi Arabia, </w:t>
      </w:r>
      <w:r w:rsidRPr="00F8246B">
        <w:rPr>
          <w:rStyle w:val="StyleUnderline"/>
        </w:rPr>
        <w:t xml:space="preserve">but </w:t>
      </w:r>
      <w:r w:rsidRPr="00501703">
        <w:rPr>
          <w:rStyle w:val="StyleUnderline"/>
          <w:highlight w:val="yellow"/>
        </w:rPr>
        <w:t>a prohibition on weapons most relevant to</w:t>
      </w:r>
      <w:r w:rsidRPr="00F8246B">
        <w:rPr>
          <w:rStyle w:val="StyleUnderline"/>
        </w:rPr>
        <w:t xml:space="preserve"> the </w:t>
      </w:r>
      <w:r w:rsidRPr="00501703">
        <w:rPr>
          <w:rStyle w:val="StyleUnderline"/>
          <w:highlight w:val="yellow"/>
        </w:rPr>
        <w:t>Yemen</w:t>
      </w:r>
      <w:r w:rsidRPr="00F8246B">
        <w:rPr>
          <w:rStyle w:val="StyleUnderline"/>
        </w:rPr>
        <w:t xml:space="preserve"> war – precision-guided munitions in particular.  </w:t>
      </w:r>
      <w:r w:rsidRPr="00501703">
        <w:rPr>
          <w:rStyle w:val="Emphasis"/>
          <w:highlight w:val="yellow"/>
        </w:rPr>
        <w:t>Other deals</w:t>
      </w:r>
      <w:r>
        <w:t xml:space="preserve">, </w:t>
      </w:r>
      <w:r w:rsidRPr="00501703">
        <w:rPr>
          <w:rStyle w:val="StyleUnderline"/>
          <w:highlight w:val="yellow"/>
        </w:rPr>
        <w:t>like</w:t>
      </w:r>
      <w:r w:rsidRPr="00F8246B">
        <w:rPr>
          <w:rStyle w:val="StyleUnderline"/>
        </w:rPr>
        <w:t xml:space="preserve"> a lucrative</w:t>
      </w:r>
      <w:r>
        <w:t xml:space="preserve"> $15 billion </w:t>
      </w:r>
      <w:r w:rsidRPr="00F8246B">
        <w:rPr>
          <w:rStyle w:val="StyleUnderline"/>
        </w:rPr>
        <w:t xml:space="preserve">sale of the Lockheed Martin </w:t>
      </w:r>
      <w:r w:rsidRPr="00501703">
        <w:rPr>
          <w:rStyle w:val="StyleUnderline"/>
          <w:highlight w:val="yellow"/>
        </w:rPr>
        <w:t>THAAD</w:t>
      </w:r>
      <w:r w:rsidRPr="00F8246B">
        <w:rPr>
          <w:rStyle w:val="StyleUnderline"/>
        </w:rPr>
        <w:t xml:space="preserve"> missile defense system</w:t>
      </w:r>
      <w:r>
        <w:t xml:space="preserve"> to Riyadh, </w:t>
      </w:r>
      <w:r w:rsidRPr="00501703">
        <w:rPr>
          <w:rStyle w:val="StyleUnderline"/>
          <w:highlight w:val="yellow"/>
        </w:rPr>
        <w:t>would</w:t>
      </w:r>
      <w:r w:rsidRPr="00F8246B">
        <w:rPr>
          <w:rStyle w:val="StyleUnderline"/>
        </w:rPr>
        <w:t xml:space="preserve"> likely </w:t>
      </w:r>
      <w:r w:rsidRPr="00501703">
        <w:rPr>
          <w:rStyle w:val="StyleUnderline"/>
          <w:highlight w:val="yellow"/>
        </w:rPr>
        <w:t xml:space="preserve">remain untouched.  Arms sales </w:t>
      </w:r>
      <w:r w:rsidRPr="00501703">
        <w:rPr>
          <w:rStyle w:val="Emphasis"/>
          <w:highlight w:val="yellow"/>
        </w:rPr>
        <w:t>in general</w:t>
      </w:r>
      <w:r w:rsidRPr="00501703">
        <w:rPr>
          <w:rStyle w:val="StyleUnderline"/>
          <w:highlight w:val="yellow"/>
        </w:rPr>
        <w:t xml:space="preserve"> are important to key firms</w:t>
      </w:r>
      <w:r w:rsidRPr="00F8246B">
        <w:rPr>
          <w:rStyle w:val="StyleUnderline"/>
        </w:rPr>
        <w:t xml:space="preserve"> like Lockheed Martin and Raytheon</w:t>
      </w:r>
      <w:r>
        <w:t xml:space="preserve">, which got roughly one-quarter to one-third of their revenues, respectively, from foreign sales in 2018.  </w:t>
      </w:r>
      <w:r w:rsidRPr="00501703">
        <w:rPr>
          <w:rStyle w:val="StyleUnderline"/>
          <w:highlight w:val="yellow"/>
        </w:rPr>
        <w:t>But the biggest</w:t>
      </w:r>
      <w:r w:rsidRPr="00F8246B">
        <w:rPr>
          <w:rStyle w:val="StyleUnderline"/>
        </w:rPr>
        <w:t xml:space="preserve"> export </w:t>
      </w:r>
      <w:r w:rsidRPr="00501703">
        <w:rPr>
          <w:rStyle w:val="StyleUnderline"/>
          <w:highlight w:val="yellow"/>
        </w:rPr>
        <w:t xml:space="preserve">earners were </w:t>
      </w:r>
      <w:r w:rsidRPr="00501703">
        <w:rPr>
          <w:rStyle w:val="Emphasis"/>
          <w:highlight w:val="yellow"/>
        </w:rPr>
        <w:t>missile defense</w:t>
      </w:r>
      <w:r w:rsidRPr="00F8246B">
        <w:rPr>
          <w:rStyle w:val="Emphasis"/>
        </w:rPr>
        <w:t xml:space="preserve"> systems</w:t>
      </w:r>
      <w:r w:rsidRPr="00F8246B">
        <w:rPr>
          <w:rStyle w:val="StyleUnderline"/>
        </w:rPr>
        <w:t xml:space="preserve"> </w:t>
      </w:r>
      <w:r w:rsidRPr="00501703">
        <w:rPr>
          <w:rStyle w:val="StyleUnderline"/>
          <w:highlight w:val="yellow"/>
        </w:rPr>
        <w:t xml:space="preserve">and </w:t>
      </w:r>
      <w:r w:rsidRPr="00501703">
        <w:rPr>
          <w:rStyle w:val="Emphasis"/>
          <w:highlight w:val="yellow"/>
        </w:rPr>
        <w:t>combat aircraft</w:t>
      </w:r>
      <w:r w:rsidRPr="00501703">
        <w:rPr>
          <w:rStyle w:val="StyleUnderline"/>
          <w:highlight w:val="yellow"/>
        </w:rPr>
        <w:t xml:space="preserve"> exported to </w:t>
      </w:r>
      <w:r w:rsidRPr="00501703">
        <w:rPr>
          <w:rStyle w:val="Emphasis"/>
          <w:highlight w:val="yellow"/>
        </w:rPr>
        <w:t>allies in Europe and Asia</w:t>
      </w:r>
      <w:r w:rsidRPr="00501703">
        <w:rPr>
          <w:rStyle w:val="StyleUnderline"/>
          <w:highlight w:val="yellow"/>
        </w:rPr>
        <w:t>, not bombs</w:t>
      </w:r>
      <w:r w:rsidRPr="00F8246B">
        <w:rPr>
          <w:rStyle w:val="StyleUnderline"/>
        </w:rPr>
        <w:t xml:space="preserve"> being used </w:t>
      </w:r>
      <w:r w:rsidRPr="00501703">
        <w:rPr>
          <w:rStyle w:val="StyleUnderline"/>
          <w:highlight w:val="yellow"/>
        </w:rPr>
        <w:t>in war zones</w:t>
      </w:r>
      <w:r>
        <w:t>.</w:t>
      </w:r>
    </w:p>
    <w:p w:rsidR="000E1F2D" w:rsidRPr="00512DD2" w:rsidRDefault="000E1F2D" w:rsidP="000E1F2D"/>
    <w:p w:rsidR="004E55FD" w:rsidRPr="00986004" w:rsidRDefault="0055185A" w:rsidP="004E55FD">
      <w:pPr>
        <w:pStyle w:val="Heading4"/>
      </w:pPr>
      <w:r w:rsidRPr="0055185A">
        <w:rPr>
          <w:u w:val="single"/>
        </w:rPr>
        <w:t>Case Outweighs</w:t>
      </w:r>
      <w:r>
        <w:t xml:space="preserve"> — e</w:t>
      </w:r>
      <w:r w:rsidR="004E55FD">
        <w:t xml:space="preserve">ven if Saudi Arabia can </w:t>
      </w:r>
      <w:r w:rsidR="004E55FD">
        <w:rPr>
          <w:u w:val="single"/>
        </w:rPr>
        <w:t>eventually</w:t>
      </w:r>
      <w:r w:rsidR="004E55FD">
        <w:t xml:space="preserve"> transition to other suppliers, the plan ensures a valuable </w:t>
      </w:r>
      <w:r w:rsidR="004E55FD">
        <w:rPr>
          <w:u w:val="single"/>
        </w:rPr>
        <w:t>break in hostilities</w:t>
      </w:r>
      <w:r>
        <w:t>.</w:t>
      </w:r>
    </w:p>
    <w:p w:rsidR="004E55FD" w:rsidRDefault="004E55FD" w:rsidP="004E55FD">
      <w:r w:rsidRPr="00A913AB">
        <w:rPr>
          <w:rStyle w:val="Style13ptBold"/>
        </w:rPr>
        <w:t>Spindel 19</w:t>
      </w:r>
      <w:r>
        <w:t xml:space="preserve"> — Jennifer Spindel, </w:t>
      </w:r>
      <w:r w:rsidRPr="00E9067E">
        <w:t xml:space="preserve">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w:t>
      </w:r>
      <w:r>
        <w:t xml:space="preserve">2019 (“The Case For Suspending American Arms Sales To Saudi Arabia,” </w:t>
      </w:r>
      <w:r>
        <w:rPr>
          <w:i/>
        </w:rPr>
        <w:t>War on the Rocks</w:t>
      </w:r>
      <w:r>
        <w:t>, May 14</w:t>
      </w:r>
      <w:r w:rsidRPr="00A913AB">
        <w:rPr>
          <w:vertAlign w:val="superscript"/>
        </w:rPr>
        <w:t>th</w:t>
      </w:r>
      <w:r>
        <w:t xml:space="preserve">, Available Online at </w:t>
      </w:r>
      <w:hyperlink r:id="rId108" w:history="1">
        <w:r w:rsidRPr="00AB3C81">
          <w:rPr>
            <w:rStyle w:val="Hyperlink"/>
          </w:rPr>
          <w:t>https://warontherocks.com/2019/05/the-case-for-suspending-american-arms-sales-to-saudi-arabia/</w:t>
        </w:r>
      </w:hyperlink>
      <w:r>
        <w:t>, Accessed 06-07-2019)</w:t>
      </w:r>
    </w:p>
    <w:p w:rsidR="004E55FD" w:rsidRDefault="004E55FD" w:rsidP="004E55FD">
      <w:r>
        <w:t>The Difficulty of Stopping Atrocities</w:t>
      </w:r>
    </w:p>
    <w:p w:rsidR="004E55FD" w:rsidRDefault="004E55FD" w:rsidP="004E55FD">
      <w:r>
        <w:t xml:space="preserve">Beyond signaling, we know </w:t>
      </w:r>
      <w:r w:rsidRPr="00E67209">
        <w:rPr>
          <w:rStyle w:val="StyleUnderline"/>
        </w:rPr>
        <w:t>U.S. arms sales often end up in the wrong hands</w:t>
      </w:r>
      <w:r>
        <w:t xml:space="preserve">, </w:t>
      </w:r>
      <w:r w:rsidRPr="00E67209">
        <w:rPr>
          <w:rStyle w:val="StyleUnderline"/>
        </w:rPr>
        <w:t xml:space="preserve">and have been used in Yemen. </w:t>
      </w:r>
      <w:r w:rsidRPr="00BD5707">
        <w:rPr>
          <w:rStyle w:val="StyleUnderline"/>
        </w:rPr>
        <w:t>The Saudi-led war in</w:t>
      </w:r>
      <w:r w:rsidRPr="00E67209">
        <w:rPr>
          <w:rStyle w:val="StyleUnderline"/>
        </w:rPr>
        <w:t xml:space="preserve"> Yemen has led to starvation conditions, caused thousands of civilian casualties, and has led to the displacement of millions</w:t>
      </w:r>
      <w:r>
        <w:t xml:space="preserve"> of people. The United Nations estimates that </w:t>
      </w:r>
      <w:r w:rsidRPr="00E67209">
        <w:rPr>
          <w:rStyle w:val="StyleUnderline"/>
        </w:rPr>
        <w:t>80 percent of Yemen’s population</w:t>
      </w:r>
      <w:r>
        <w:t xml:space="preserve"> – 24 million people – </w:t>
      </w:r>
      <w:r w:rsidRPr="00E67209">
        <w:rPr>
          <w:rStyle w:val="StyleUnderline"/>
        </w:rPr>
        <w:t>require some form of humanitarian or protection assistance</w:t>
      </w:r>
      <w:r>
        <w:t xml:space="preserve">, </w:t>
      </w:r>
      <w:r w:rsidRPr="00E67209">
        <w:rPr>
          <w:rStyle w:val="StyleUnderline"/>
        </w:rPr>
        <w:t>and</w:t>
      </w:r>
      <w:r>
        <w:t xml:space="preserve"> that </w:t>
      </w:r>
      <w:r w:rsidRPr="00E67209">
        <w:rPr>
          <w:rStyle w:val="StyleUnderline"/>
        </w:rPr>
        <w:t>the severity of the situation is increasing</w:t>
      </w:r>
      <w:r>
        <w:t>. Would an arms embargo create meaningful change in Yemen?</w:t>
      </w:r>
    </w:p>
    <w:p w:rsidR="004E55FD" w:rsidRDefault="004E55FD" w:rsidP="004E55FD">
      <w:r w:rsidRPr="00BD5707">
        <w:rPr>
          <w:rStyle w:val="StyleUnderline"/>
          <w:highlight w:val="yellow"/>
        </w:rPr>
        <w:t>An</w:t>
      </w:r>
      <w:r w:rsidRPr="00E67209">
        <w:rPr>
          <w:rStyle w:val="StyleUnderline"/>
        </w:rPr>
        <w:t xml:space="preserve"> initial </w:t>
      </w:r>
      <w:r w:rsidRPr="00BD5707">
        <w:rPr>
          <w:rStyle w:val="StyleUnderline"/>
          <w:highlight w:val="yellow"/>
        </w:rPr>
        <w:t>effect of an embargo is that Saudi Arabia would have to work harder to access war materiel</w:t>
      </w:r>
      <w:r>
        <w:t xml:space="preserve">. As Jonathan Caverley noted, </w:t>
      </w:r>
      <w:r w:rsidRPr="00BD5707">
        <w:rPr>
          <w:rStyle w:val="Emphasis"/>
          <w:highlight w:val="yellow"/>
        </w:rPr>
        <w:t>more than 60 percent</w:t>
      </w:r>
      <w:r w:rsidRPr="00BD5707">
        <w:rPr>
          <w:rStyle w:val="StyleUnderline"/>
          <w:highlight w:val="yellow"/>
        </w:rPr>
        <w:t xml:space="preserve"> of</w:t>
      </w:r>
      <w:r w:rsidRPr="00E67209">
        <w:rPr>
          <w:rStyle w:val="StyleUnderline"/>
        </w:rPr>
        <w:t xml:space="preserve"> Saudi Arabia’s </w:t>
      </w:r>
      <w:r w:rsidRPr="00BD5707">
        <w:rPr>
          <w:rStyle w:val="StyleUnderline"/>
          <w:highlight w:val="yellow"/>
        </w:rPr>
        <w:t>arms delivered in the past five years came from the U</w:t>
      </w:r>
      <w:r>
        <w:t xml:space="preserve">nited </w:t>
      </w:r>
      <w:r w:rsidRPr="00BD5707">
        <w:rPr>
          <w:rStyle w:val="StyleUnderline"/>
          <w:highlight w:val="yellow"/>
        </w:rPr>
        <w:t>S</w:t>
      </w:r>
      <w:r>
        <w:t xml:space="preserve">tates. </w:t>
      </w:r>
      <w:r w:rsidRPr="00BD5707">
        <w:rPr>
          <w:rStyle w:val="StyleUnderline"/>
          <w:highlight w:val="yellow"/>
        </w:rPr>
        <w:t>Even if this percentage decreases</w:t>
      </w:r>
      <w:r w:rsidRPr="00E67209">
        <w:rPr>
          <w:rStyle w:val="StyleUnderline"/>
        </w:rPr>
        <w:t xml:space="preserve"> over time, </w:t>
      </w:r>
      <w:r w:rsidRPr="00BD5707">
        <w:rPr>
          <w:rStyle w:val="StyleUnderline"/>
          <w:highlight w:val="yellow"/>
        </w:rPr>
        <w:t xml:space="preserve">it will be </w:t>
      </w:r>
      <w:r w:rsidRPr="00BD5707">
        <w:rPr>
          <w:rStyle w:val="Emphasis"/>
          <w:highlight w:val="yellow"/>
        </w:rPr>
        <w:t>costly</w:t>
      </w:r>
      <w:r w:rsidRPr="00BD5707">
        <w:rPr>
          <w:rStyle w:val="StyleUnderline"/>
          <w:highlight w:val="yellow"/>
        </w:rPr>
        <w:t xml:space="preserve"> for Saudi Arabia to transition to a primarily Russian- or Chinese-supplied military. Though Saudi Arabia might be willing to pay this cost, it would</w:t>
      </w:r>
      <w:r w:rsidRPr="00E67209">
        <w:rPr>
          <w:rStyle w:val="StyleUnderline"/>
        </w:rPr>
        <w:t xml:space="preserve"> still have to pay, and </w:t>
      </w:r>
      <w:r w:rsidRPr="00BD5707">
        <w:rPr>
          <w:rStyle w:val="Emphasis"/>
          <w:highlight w:val="yellow"/>
        </w:rPr>
        <w:t>take</w:t>
      </w:r>
      <w:r w:rsidRPr="00BD5707">
        <w:rPr>
          <w:rStyle w:val="Emphasis"/>
        </w:rPr>
        <w:t xml:space="preserve"> the </w:t>
      </w:r>
      <w:r w:rsidRPr="00BD5707">
        <w:rPr>
          <w:rStyle w:val="Emphasis"/>
          <w:highlight w:val="yellow"/>
        </w:rPr>
        <w:t>time to transition</w:t>
      </w:r>
      <w:r w:rsidRPr="00E67209">
        <w:rPr>
          <w:rStyle w:val="StyleUnderline"/>
        </w:rPr>
        <w:t xml:space="preserve"> to its new weapons systems. </w:t>
      </w:r>
      <w:r w:rsidRPr="00BD5707">
        <w:rPr>
          <w:rStyle w:val="StyleUnderline"/>
          <w:highlight w:val="yellow"/>
        </w:rPr>
        <w:t>This would represent a</w:t>
      </w:r>
      <w:r w:rsidRPr="00E67209">
        <w:rPr>
          <w:rStyle w:val="StyleUnderline"/>
        </w:rPr>
        <w:t xml:space="preserve"> brief </w:t>
      </w:r>
      <w:r w:rsidRPr="00BD5707">
        <w:rPr>
          <w:rStyle w:val="StyleUnderline"/>
          <w:highlight w:val="yellow"/>
        </w:rPr>
        <w:t>break in hostilities that could facilitate</w:t>
      </w:r>
      <w:r w:rsidRPr="00E67209">
        <w:rPr>
          <w:rStyle w:val="StyleUnderline"/>
        </w:rPr>
        <w:t xml:space="preserve"> the </w:t>
      </w:r>
      <w:r w:rsidRPr="00BD5707">
        <w:rPr>
          <w:rStyle w:val="StyleUnderline"/>
          <w:highlight w:val="yellow"/>
        </w:rPr>
        <w:t>delivery of aid</w:t>
      </w:r>
      <w:r w:rsidRPr="00E67209">
        <w:rPr>
          <w:rStyle w:val="StyleUnderline"/>
        </w:rPr>
        <w:t xml:space="preserve"> and assistance in Yemen</w:t>
      </w:r>
      <w:r>
        <w:t>.</w:t>
      </w:r>
    </w:p>
    <w:p w:rsidR="004E55FD" w:rsidRDefault="004E55FD" w:rsidP="004E55FD"/>
    <w:p w:rsidR="0055185A" w:rsidRDefault="0055185A" w:rsidP="0055185A">
      <w:pPr>
        <w:pStyle w:val="Heading4"/>
      </w:pPr>
      <w:r w:rsidRPr="0055185A">
        <w:rPr>
          <w:u w:val="single"/>
        </w:rPr>
        <w:t>Not Unique and No Impact</w:t>
      </w:r>
      <w:r>
        <w:t xml:space="preserve"> — diversification </w:t>
      </w:r>
      <w:r w:rsidRPr="0055185A">
        <w:rPr>
          <w:u w:val="single"/>
        </w:rPr>
        <w:t>now</w:t>
      </w:r>
      <w:r>
        <w:t xml:space="preserve">, but it </w:t>
      </w:r>
      <w:r w:rsidRPr="0055185A">
        <w:rPr>
          <w:u w:val="single"/>
        </w:rPr>
        <w:t>doesn’t</w:t>
      </w:r>
      <w:r>
        <w:t xml:space="preserve"> threaten the </w:t>
      </w:r>
      <w:r w:rsidR="000E1F2D">
        <w:t>defense industrial base</w:t>
      </w:r>
      <w:r>
        <w:t xml:space="preserve">.  </w:t>
      </w:r>
    </w:p>
    <w:p w:rsidR="004E55FD" w:rsidRDefault="004E55FD" w:rsidP="004E55FD">
      <w:r w:rsidRPr="00032E02">
        <w:rPr>
          <w:rStyle w:val="Style13ptBold"/>
        </w:rPr>
        <w:t>Miller and Binder 19</w:t>
      </w:r>
      <w:r>
        <w:t xml:space="preserve"> — </w:t>
      </w:r>
      <w:r w:rsidRPr="00032E02">
        <w:rPr>
          <w:u w:val="single"/>
        </w:rPr>
        <w:t>Andrew Miller</w:t>
      </w:r>
      <w:r w:rsidRPr="00032E02">
        <w:t>, Deputy Director for Policy at the Project on Middle East Democracy, former Director for Egypt and Israel Military Issues on the U.S. National Security Council, former U.S. State Department Official in the Bureau of Intelligence and Research, on the Secretary of State's Policy Planning Staff, and at the U.S. Embassies in Doha and Cairo, holds an M.A. in International Relations and Affairs from the University of Virginia</w:t>
      </w:r>
      <w:r>
        <w:t xml:space="preserve">, and </w:t>
      </w:r>
      <w:r w:rsidRPr="006C0D82">
        <w:rPr>
          <w:u w:val="single"/>
        </w:rPr>
        <w:t>Seth Binder</w:t>
      </w:r>
      <w:r>
        <w:t xml:space="preserve">, </w:t>
      </w:r>
      <w:r w:rsidRPr="000C251C">
        <w:t>Advocacy Officer at the Project on Middle East Democracy, former Program Manager of the Security Assistance Monitor Program at the Center for International Policy, holds an M.A. in International Relations from the Maxwell School of Citizenship and Public Affairs at Syracuse University,</w:t>
      </w:r>
      <w:r>
        <w:t xml:space="preserve"> 2019 (“</w:t>
      </w:r>
      <w:r w:rsidRPr="00032E02">
        <w:t>The Case for Arms Embargoes Against Uncooperative Partners</w:t>
      </w:r>
      <w:r>
        <w:t xml:space="preserve">,” </w:t>
      </w:r>
      <w:r>
        <w:rPr>
          <w:i/>
        </w:rPr>
        <w:t>War on the Rocks</w:t>
      </w:r>
      <w:r>
        <w:t>, May 10</w:t>
      </w:r>
      <w:r w:rsidRPr="00032E02">
        <w:rPr>
          <w:vertAlign w:val="superscript"/>
        </w:rPr>
        <w:t>th</w:t>
      </w:r>
      <w:r>
        <w:t xml:space="preserve">, Available Online at </w:t>
      </w:r>
      <w:hyperlink r:id="rId109" w:history="1">
        <w:r w:rsidRPr="00A272A5">
          <w:rPr>
            <w:rStyle w:val="Hyperlink"/>
          </w:rPr>
          <w:t>https://warontherocks.com/2019/05/the-case-for-arms-embargoes-against-uncooperative-partners/</w:t>
        </w:r>
      </w:hyperlink>
      <w:r>
        <w:t>, Accessed 06-12-2019)</w:t>
      </w:r>
    </w:p>
    <w:p w:rsidR="004E55FD" w:rsidRDefault="004E55FD" w:rsidP="004E55FD">
      <w:r w:rsidRPr="00F82581">
        <w:rPr>
          <w:rStyle w:val="StyleUnderline"/>
        </w:rPr>
        <w:t>The author’s other</w:t>
      </w:r>
      <w:r>
        <w:t xml:space="preserve"> major </w:t>
      </w:r>
      <w:r w:rsidRPr="00F82581">
        <w:rPr>
          <w:rStyle w:val="StyleUnderline"/>
        </w:rPr>
        <w:t xml:space="preserve">concern is that arms suspensions could result in the loss of arms sales to strategic competitors like Russia or China. The jobs created by such sales are not trivial matters, but </w:t>
      </w:r>
      <w:r w:rsidRPr="00301C55">
        <w:rPr>
          <w:rStyle w:val="StyleUnderline"/>
          <w:highlight w:val="yellow"/>
        </w:rPr>
        <w:t>studies have found</w:t>
      </w:r>
      <w:r w:rsidRPr="00F82581">
        <w:rPr>
          <w:rStyle w:val="StyleUnderline"/>
        </w:rPr>
        <w:t xml:space="preserve"> that </w:t>
      </w:r>
      <w:r w:rsidRPr="00301C55">
        <w:rPr>
          <w:rStyle w:val="StyleUnderline"/>
          <w:highlight w:val="yellow"/>
        </w:rPr>
        <w:t>they do not provide the economic benefits or jobs</w:t>
      </w:r>
      <w:r w:rsidRPr="00F82581">
        <w:rPr>
          <w:rStyle w:val="StyleUnderline"/>
        </w:rPr>
        <w:t xml:space="preserve"> that are often </w:t>
      </w:r>
      <w:r w:rsidRPr="00301C55">
        <w:rPr>
          <w:rStyle w:val="StyleUnderline"/>
          <w:highlight w:val="yellow"/>
        </w:rPr>
        <w:t>touted. Nor are these sales necessary to maintain the</w:t>
      </w:r>
      <w:r w:rsidRPr="00F82581">
        <w:rPr>
          <w:rStyle w:val="StyleUnderline"/>
        </w:rPr>
        <w:t xml:space="preserve"> military industrial </w:t>
      </w:r>
      <w:r w:rsidRPr="00301C55">
        <w:rPr>
          <w:rStyle w:val="StyleUnderline"/>
          <w:highlight w:val="yellow"/>
        </w:rPr>
        <w:t>base, which is powered by billions</w:t>
      </w:r>
      <w:r w:rsidRPr="00F82581">
        <w:rPr>
          <w:rStyle w:val="StyleUnderline"/>
        </w:rPr>
        <w:t xml:space="preserve"> of dollars each year </w:t>
      </w:r>
      <w:r w:rsidRPr="00301C55">
        <w:rPr>
          <w:rStyle w:val="StyleUnderline"/>
          <w:highlight w:val="yellow"/>
        </w:rPr>
        <w:t>from domestic purchases</w:t>
      </w:r>
      <w:r>
        <w:t xml:space="preserve">, except in rare cases. Fundamentally, </w:t>
      </w:r>
      <w:r w:rsidRPr="00F82581">
        <w:rPr>
          <w:rStyle w:val="StyleUnderline"/>
        </w:rPr>
        <w:t>the author’s implicit argument — that if the U</w:t>
      </w:r>
      <w:r>
        <w:t xml:space="preserve">nited </w:t>
      </w:r>
      <w:r w:rsidRPr="00F82581">
        <w:rPr>
          <w:rStyle w:val="StyleUnderline"/>
        </w:rPr>
        <w:t>S</w:t>
      </w:r>
      <w:r>
        <w:t xml:space="preserve">tates </w:t>
      </w:r>
      <w:r w:rsidRPr="00F82581">
        <w:rPr>
          <w:rStyle w:val="StyleUnderline"/>
        </w:rPr>
        <w:t xml:space="preserve">reliably supplies weapons to strategically important countries, they won’t seek them elsewhere — is suspect. </w:t>
      </w:r>
      <w:r w:rsidRPr="00301C55">
        <w:rPr>
          <w:rStyle w:val="StyleUnderline"/>
          <w:highlight w:val="yellow"/>
        </w:rPr>
        <w:t>Countries, including close partners</w:t>
      </w:r>
      <w:r w:rsidRPr="00F82581">
        <w:rPr>
          <w:rStyle w:val="StyleUnderline"/>
        </w:rPr>
        <w:t xml:space="preserve"> like Egypt and the U</w:t>
      </w:r>
      <w:r>
        <w:t xml:space="preserve">nited </w:t>
      </w:r>
      <w:r w:rsidRPr="00F82581">
        <w:rPr>
          <w:rStyle w:val="StyleUnderline"/>
        </w:rPr>
        <w:t>A</w:t>
      </w:r>
      <w:r>
        <w:t xml:space="preserve">rab </w:t>
      </w:r>
      <w:r w:rsidRPr="00F82581">
        <w:rPr>
          <w:rStyle w:val="StyleUnderline"/>
        </w:rPr>
        <w:t>E</w:t>
      </w:r>
      <w:r>
        <w:t xml:space="preserve">mirates, </w:t>
      </w:r>
      <w:r w:rsidRPr="00301C55">
        <w:rPr>
          <w:rStyle w:val="StyleUnderline"/>
          <w:highlight w:val="yellow"/>
        </w:rPr>
        <w:t xml:space="preserve">have </w:t>
      </w:r>
      <w:r w:rsidRPr="00301C55">
        <w:rPr>
          <w:rStyle w:val="Emphasis"/>
          <w:highlight w:val="yellow"/>
        </w:rPr>
        <w:t>long sought to diversify</w:t>
      </w:r>
      <w:r w:rsidRPr="00F82581">
        <w:rPr>
          <w:rStyle w:val="StyleUnderline"/>
        </w:rPr>
        <w:t xml:space="preserve"> their weapons stockpiles, </w:t>
      </w:r>
      <w:r w:rsidRPr="00301C55">
        <w:rPr>
          <w:rStyle w:val="StyleUnderline"/>
          <w:highlight w:val="yellow"/>
        </w:rPr>
        <w:t xml:space="preserve">and in </w:t>
      </w:r>
      <w:r w:rsidRPr="00301C55">
        <w:rPr>
          <w:rStyle w:val="Emphasis"/>
          <w:highlight w:val="yellow"/>
        </w:rPr>
        <w:t>an increasingly multipolar world</w:t>
      </w:r>
      <w:r w:rsidRPr="00301C55">
        <w:rPr>
          <w:rStyle w:val="StyleUnderline"/>
          <w:highlight w:val="yellow"/>
        </w:rPr>
        <w:t>, more countries are seeking to diversify</w:t>
      </w:r>
      <w:r w:rsidRPr="00F82581">
        <w:rPr>
          <w:rStyle w:val="StyleUnderline"/>
        </w:rPr>
        <w:t xml:space="preserve"> their arms suppliers to maintain their own independence. While U.S. arms will continue to compete with Russian or Chinese counterparts on a sale-by-sale basis, </w:t>
      </w:r>
      <w:r w:rsidRPr="00301C55">
        <w:rPr>
          <w:rStyle w:val="StyleUnderline"/>
          <w:highlight w:val="yellow"/>
        </w:rPr>
        <w:t xml:space="preserve">it will become </w:t>
      </w:r>
      <w:r w:rsidRPr="00301C55">
        <w:rPr>
          <w:rStyle w:val="Emphasis"/>
          <w:highlight w:val="yellow"/>
        </w:rPr>
        <w:t>increasingly unrealistic</w:t>
      </w:r>
      <w:r w:rsidRPr="00301C55">
        <w:rPr>
          <w:rStyle w:val="StyleUnderline"/>
          <w:highlight w:val="yellow"/>
        </w:rPr>
        <w:t xml:space="preserve"> to be the exclusive supplier of any partner</w:t>
      </w:r>
      <w:r w:rsidRPr="00F82581">
        <w:rPr>
          <w:rStyle w:val="StyleUnderline"/>
        </w:rPr>
        <w:t xml:space="preserve"> country, irrespective of how reliable the U</w:t>
      </w:r>
      <w:r>
        <w:t xml:space="preserve">nited </w:t>
      </w:r>
      <w:r w:rsidRPr="00F82581">
        <w:rPr>
          <w:rStyle w:val="StyleUnderline"/>
        </w:rPr>
        <w:t>S</w:t>
      </w:r>
      <w:r>
        <w:t xml:space="preserve">tates </w:t>
      </w:r>
      <w:r w:rsidRPr="00F82581">
        <w:rPr>
          <w:rStyle w:val="StyleUnderline"/>
        </w:rPr>
        <w:t>is</w:t>
      </w:r>
      <w:r>
        <w:t>.</w:t>
      </w:r>
    </w:p>
    <w:p w:rsidR="004E55FD" w:rsidRDefault="004E55FD" w:rsidP="004E55FD"/>
    <w:p w:rsidR="004E55FD" w:rsidRDefault="004E55FD" w:rsidP="004E55FD"/>
    <w:p w:rsidR="00501703" w:rsidRDefault="00501703" w:rsidP="004E55FD">
      <w:pPr>
        <w:pStyle w:val="Heading3"/>
      </w:pPr>
      <w:r>
        <w:lastRenderedPageBreak/>
        <w:t>Extend: “No Supplier Shift”</w:t>
      </w:r>
    </w:p>
    <w:p w:rsidR="00B42214" w:rsidRPr="006A5C7A" w:rsidRDefault="00B42214" w:rsidP="00B42214">
      <w:pPr>
        <w:pStyle w:val="Heading4"/>
      </w:pPr>
      <w:r>
        <w:t xml:space="preserve">The coalition </w:t>
      </w:r>
      <w:r>
        <w:rPr>
          <w:u w:val="single"/>
        </w:rPr>
        <w:t>can’t</w:t>
      </w:r>
      <w:r>
        <w:t xml:space="preserve"> switch suppliers — Russian and Chinese weapons </w:t>
      </w:r>
      <w:r>
        <w:rPr>
          <w:u w:val="single"/>
        </w:rPr>
        <w:t>aren’t interoperable</w:t>
      </w:r>
      <w:r>
        <w:t xml:space="preserve"> with their arsenals.  </w:t>
      </w:r>
    </w:p>
    <w:p w:rsidR="00B42214" w:rsidRPr="00275800" w:rsidRDefault="00B42214" w:rsidP="00B42214">
      <w:r w:rsidRPr="00275800">
        <w:rPr>
          <w:rStyle w:val="Style13ptBold"/>
        </w:rPr>
        <w:t>Emmons 19</w:t>
      </w:r>
      <w:r>
        <w:t xml:space="preserve"> — Alex Emmons, R</w:t>
      </w:r>
      <w:r w:rsidRPr="00275800">
        <w:t>eporter covering national security, foreign affairs, human rights, and politics</w:t>
      </w:r>
      <w:r>
        <w:t xml:space="preserve"> at </w:t>
      </w:r>
      <w:r w:rsidRPr="00275800">
        <w:rPr>
          <w:i/>
        </w:rPr>
        <w:t>The Intercept</w:t>
      </w:r>
      <w:r>
        <w:t>, 2019 (“</w:t>
      </w:r>
      <w:r w:rsidRPr="00275800">
        <w:t>Secret Report Reveals Saudi Incompetence and Widespread Use of U.S. Weapons in Yemen</w:t>
      </w:r>
      <w:r>
        <w:t xml:space="preserve">,” </w:t>
      </w:r>
      <w:r>
        <w:rPr>
          <w:i/>
        </w:rPr>
        <w:t>The Intercept</w:t>
      </w:r>
      <w:r>
        <w:t>, April 15</w:t>
      </w:r>
      <w:r w:rsidRPr="00275800">
        <w:rPr>
          <w:vertAlign w:val="superscript"/>
        </w:rPr>
        <w:t>th</w:t>
      </w:r>
      <w:r>
        <w:t xml:space="preserve">, Available Online at </w:t>
      </w:r>
      <w:hyperlink r:id="rId110" w:history="1">
        <w:r w:rsidRPr="002240BA">
          <w:rPr>
            <w:rStyle w:val="Hyperlink"/>
          </w:rPr>
          <w:t>https://theintercept.com/2019/04/15/saudi-weapons-yemen-us-france/</w:t>
        </w:r>
      </w:hyperlink>
      <w:r>
        <w:t>, Accessed 06-30-2019)</w:t>
      </w:r>
    </w:p>
    <w:p w:rsidR="00B42214" w:rsidRDefault="00B42214" w:rsidP="00B42214">
      <w:r>
        <w:t xml:space="preserve">Since the brutal murder of Saudi dissident and Washington Post contributor Jamal Khashoggi last October, </w:t>
      </w:r>
      <w:r w:rsidRPr="00E65416">
        <w:rPr>
          <w:rStyle w:val="StyleUnderline"/>
        </w:rPr>
        <w:t>Congress has increasingly pressured</w:t>
      </w:r>
      <w:r>
        <w:t xml:space="preserve"> the </w:t>
      </w:r>
      <w:r w:rsidRPr="00E65416">
        <w:rPr>
          <w:rStyle w:val="StyleUnderline"/>
        </w:rPr>
        <w:t>Trump</w:t>
      </w:r>
      <w:r>
        <w:t xml:space="preserve"> administration </w:t>
      </w:r>
      <w:r w:rsidRPr="00E65416">
        <w:rPr>
          <w:rStyle w:val="StyleUnderline"/>
        </w:rPr>
        <w:t>to</w:t>
      </w:r>
      <w:r>
        <w:t xml:space="preserve"> stop backing the Saudi Arabia-led coalition fighting in Yemen and </w:t>
      </w:r>
      <w:r w:rsidRPr="00E65416">
        <w:rPr>
          <w:rStyle w:val="StyleUnderline"/>
        </w:rPr>
        <w:t>halt</w:t>
      </w:r>
      <w:r>
        <w:t xml:space="preserve"> U.S. </w:t>
      </w:r>
      <w:r w:rsidRPr="00E65416">
        <w:rPr>
          <w:rStyle w:val="StyleUnderline"/>
        </w:rPr>
        <w:t>arms sales to Riyadh</w:t>
      </w:r>
      <w:r>
        <w:t xml:space="preserve">. In response, President Donald </w:t>
      </w:r>
      <w:r w:rsidRPr="00E65416">
        <w:rPr>
          <w:rStyle w:val="StyleUnderline"/>
        </w:rPr>
        <w:t>Trump has</w:t>
      </w:r>
      <w:r>
        <w:t xml:space="preserve"> repeatedly </w:t>
      </w:r>
      <w:r w:rsidRPr="00E65416">
        <w:rPr>
          <w:rStyle w:val="StyleUnderline"/>
        </w:rPr>
        <w:t>said that if the U.S. does not sell weapons</w:t>
      </w:r>
      <w:r>
        <w:t xml:space="preserve"> to the Saudis, </w:t>
      </w:r>
      <w:r w:rsidRPr="00E65416">
        <w:rPr>
          <w:rStyle w:val="StyleUnderline"/>
        </w:rPr>
        <w:t>they will turn to U.S. adversaries to supply their arsenals</w:t>
      </w:r>
      <w:r>
        <w:t>.</w:t>
      </w:r>
    </w:p>
    <w:p w:rsidR="00B42214" w:rsidRDefault="00B42214" w:rsidP="00B42214">
      <w:r>
        <w:t>“I don’t like the concept of stopping an investment of $110 billion into the United States,” Trump told reporters in October, referring to a collection of intent letters signed with the Saudis in the early months of his presidency. “You know what they are going to do? They’re going to take that money and spend it in Russia or China or someplace else.”</w:t>
      </w:r>
    </w:p>
    <w:p w:rsidR="00B42214" w:rsidRDefault="00B42214" w:rsidP="00B42214">
      <w:r w:rsidRPr="00E65416">
        <w:rPr>
          <w:rStyle w:val="StyleUnderline"/>
        </w:rPr>
        <w:t xml:space="preserve">But a highly classified document produced by the French Directorate of Military Intelligence shows that </w:t>
      </w:r>
      <w:r w:rsidRPr="00E65416">
        <w:rPr>
          <w:rStyle w:val="StyleUnderline"/>
          <w:highlight w:val="yellow"/>
        </w:rPr>
        <w:t>Saudi Arabia and the U</w:t>
      </w:r>
      <w:r>
        <w:t xml:space="preserve">nited </w:t>
      </w:r>
      <w:r w:rsidRPr="00E65416">
        <w:rPr>
          <w:rStyle w:val="StyleUnderline"/>
          <w:highlight w:val="yellow"/>
        </w:rPr>
        <w:t>A</w:t>
      </w:r>
      <w:r>
        <w:t xml:space="preserve">rab </w:t>
      </w:r>
      <w:r w:rsidRPr="00E65416">
        <w:rPr>
          <w:rStyle w:val="StyleUnderline"/>
          <w:highlight w:val="yellow"/>
        </w:rPr>
        <w:t>E</w:t>
      </w:r>
      <w:r>
        <w:t xml:space="preserve">mirates </w:t>
      </w:r>
      <w:r w:rsidRPr="00E65416">
        <w:rPr>
          <w:rStyle w:val="StyleUnderline"/>
          <w:highlight w:val="yellow"/>
        </w:rPr>
        <w:t xml:space="preserve">are </w:t>
      </w:r>
      <w:r w:rsidRPr="00275800">
        <w:rPr>
          <w:rStyle w:val="Emphasis"/>
          <w:highlight w:val="yellow"/>
        </w:rPr>
        <w:t>overwhelmingly dependent</w:t>
      </w:r>
      <w:r w:rsidRPr="00E65416">
        <w:rPr>
          <w:rStyle w:val="StyleUnderline"/>
          <w:highlight w:val="yellow"/>
        </w:rPr>
        <w:t xml:space="preserve"> on Western</w:t>
      </w:r>
      <w:r w:rsidRPr="00E65416">
        <w:rPr>
          <w:rStyle w:val="StyleUnderline"/>
        </w:rPr>
        <w:t xml:space="preserve">-produced </w:t>
      </w:r>
      <w:r w:rsidRPr="00E65416">
        <w:rPr>
          <w:rStyle w:val="StyleUnderline"/>
          <w:highlight w:val="yellow"/>
        </w:rPr>
        <w:t>weapon systems</w:t>
      </w:r>
      <w:r w:rsidRPr="00E65416">
        <w:rPr>
          <w:rStyle w:val="StyleUnderline"/>
        </w:rPr>
        <w:t xml:space="preserve"> to wage their devastating war in Yemen. </w:t>
      </w:r>
      <w:r w:rsidRPr="00E65416">
        <w:rPr>
          <w:rStyle w:val="StyleUnderline"/>
          <w:highlight w:val="yellow"/>
        </w:rPr>
        <w:t>Many</w:t>
      </w:r>
      <w:r w:rsidRPr="00E65416">
        <w:rPr>
          <w:rStyle w:val="StyleUnderline"/>
        </w:rPr>
        <w:t xml:space="preserve"> of the systems listed </w:t>
      </w:r>
      <w:r w:rsidRPr="00E65416">
        <w:rPr>
          <w:rStyle w:val="Emphasis"/>
          <w:highlight w:val="yellow"/>
        </w:rPr>
        <w:t>are only compatible with munitions, spare parts, and communications systems produced in NATO countries</w:t>
      </w:r>
      <w:r w:rsidRPr="00E65416">
        <w:rPr>
          <w:rStyle w:val="StyleUnderline"/>
          <w:highlight w:val="yellow"/>
        </w:rPr>
        <w:t>, meaning</w:t>
      </w:r>
      <w:r w:rsidRPr="00E65416">
        <w:rPr>
          <w:rStyle w:val="StyleUnderline"/>
        </w:rPr>
        <w:t xml:space="preserve"> that </w:t>
      </w:r>
      <w:r w:rsidRPr="00E65416">
        <w:rPr>
          <w:rStyle w:val="StyleUnderline"/>
          <w:highlight w:val="yellow"/>
        </w:rPr>
        <w:t xml:space="preserve">the Saudis and UAE would have to replace </w:t>
      </w:r>
      <w:r w:rsidRPr="00E65416">
        <w:rPr>
          <w:rStyle w:val="Emphasis"/>
          <w:highlight w:val="yellow"/>
        </w:rPr>
        <w:t>large portions of their arsenals</w:t>
      </w:r>
      <w:r w:rsidRPr="00E65416">
        <w:rPr>
          <w:rStyle w:val="StyleUnderline"/>
          <w:highlight w:val="yellow"/>
        </w:rPr>
        <w:t xml:space="preserve"> to continue with Russian or Chinese weapons</w:t>
      </w:r>
      <w:r>
        <w:t>.</w:t>
      </w:r>
    </w:p>
    <w:p w:rsidR="00B42214" w:rsidRDefault="00B42214" w:rsidP="00B42214">
      <w:r>
        <w:t>“</w:t>
      </w:r>
      <w:r w:rsidRPr="00E65416">
        <w:rPr>
          <w:rStyle w:val="StyleUnderline"/>
          <w:highlight w:val="yellow"/>
        </w:rPr>
        <w:t>You can’t just swap out</w:t>
      </w:r>
      <w:r w:rsidRPr="00E65416">
        <w:rPr>
          <w:rStyle w:val="StyleUnderline"/>
        </w:rPr>
        <w:t xml:space="preserve"> the </w:t>
      </w:r>
      <w:r w:rsidRPr="00E65416">
        <w:rPr>
          <w:rStyle w:val="StyleUnderline"/>
          <w:highlight w:val="yellow"/>
        </w:rPr>
        <w:t>missiles</w:t>
      </w:r>
      <w:r w:rsidRPr="00E65416">
        <w:rPr>
          <w:rStyle w:val="StyleUnderline"/>
        </w:rPr>
        <w:t xml:space="preserve"> that are </w:t>
      </w:r>
      <w:r w:rsidRPr="00E65416">
        <w:rPr>
          <w:rStyle w:val="StyleUnderline"/>
          <w:highlight w:val="yellow"/>
        </w:rPr>
        <w:t>used in U.S. planes for</w:t>
      </w:r>
      <w:r>
        <w:t xml:space="preserve"> suddenly using </w:t>
      </w:r>
      <w:r w:rsidRPr="00E65416">
        <w:rPr>
          <w:rStyle w:val="StyleUnderline"/>
          <w:highlight w:val="yellow"/>
        </w:rPr>
        <w:t>Chinese and Russian missiles</w:t>
      </w:r>
      <w:r>
        <w:t xml:space="preserve">,” </w:t>
      </w:r>
      <w:r w:rsidRPr="00E65416">
        <w:rPr>
          <w:rStyle w:val="StyleUnderline"/>
        </w:rPr>
        <w:t>said</w:t>
      </w:r>
      <w:r>
        <w:t xml:space="preserve"> Rachel </w:t>
      </w:r>
      <w:r w:rsidRPr="00E65416">
        <w:rPr>
          <w:rStyle w:val="StyleUnderline"/>
        </w:rPr>
        <w:t>Stohl, managing director of the Conventional Defense Program at the Stimson Center</w:t>
      </w:r>
      <w:r>
        <w:t xml:space="preserve"> in Washington, D.C. “</w:t>
      </w:r>
      <w:r w:rsidRPr="00E65416">
        <w:rPr>
          <w:rStyle w:val="StyleUnderline"/>
          <w:highlight w:val="yellow"/>
        </w:rPr>
        <w:t xml:space="preserve">It takes </w:t>
      </w:r>
      <w:r w:rsidRPr="00E65416">
        <w:rPr>
          <w:rStyle w:val="Emphasis"/>
          <w:highlight w:val="yellow"/>
        </w:rPr>
        <w:t>decades</w:t>
      </w:r>
      <w:r w:rsidRPr="00E65416">
        <w:rPr>
          <w:rStyle w:val="StyleUnderline"/>
        </w:rPr>
        <w:t xml:space="preserve"> to build your air force. It’s not something you do in one fell swoop</w:t>
      </w:r>
      <w:r>
        <w:t>.”</w:t>
      </w:r>
    </w:p>
    <w:p w:rsidR="00B42214" w:rsidRDefault="00B42214" w:rsidP="00B42214">
      <w:r w:rsidRPr="00E65416">
        <w:rPr>
          <w:rStyle w:val="StyleUnderline"/>
          <w:highlight w:val="yellow"/>
        </w:rPr>
        <w:t>The</w:t>
      </w:r>
      <w:r w:rsidRPr="00E65416">
        <w:rPr>
          <w:rStyle w:val="StyleUnderline"/>
        </w:rPr>
        <w:t xml:space="preserve"> Saudi-led </w:t>
      </w:r>
      <w:r w:rsidRPr="00E65416">
        <w:rPr>
          <w:rStyle w:val="StyleUnderline"/>
          <w:highlight w:val="yellow"/>
        </w:rPr>
        <w:t>bombing campaign</w:t>
      </w:r>
      <w:r>
        <w:t xml:space="preserve"> in North Yemen </w:t>
      </w:r>
      <w:r w:rsidRPr="00E65416">
        <w:rPr>
          <w:rStyle w:val="StyleUnderline"/>
          <w:highlight w:val="yellow"/>
        </w:rPr>
        <w:t>primarily relies on</w:t>
      </w:r>
      <w:r>
        <w:t xml:space="preserve"> three types of aircraft: </w:t>
      </w:r>
      <w:r w:rsidRPr="00E65416">
        <w:rPr>
          <w:rStyle w:val="StyleUnderline"/>
          <w:highlight w:val="yellow"/>
        </w:rPr>
        <w:t>American F-15s, British</w:t>
      </w:r>
      <w:r w:rsidRPr="00E65416">
        <w:rPr>
          <w:rStyle w:val="StyleUnderline"/>
        </w:rPr>
        <w:t xml:space="preserve"> EF-2000 </w:t>
      </w:r>
      <w:r w:rsidRPr="00E65416">
        <w:rPr>
          <w:rStyle w:val="StyleUnderline"/>
          <w:highlight w:val="yellow"/>
        </w:rPr>
        <w:t>Typhoons, and European Tornado fighters. The Saudis fly American Apache and Black Hawk helicopters</w:t>
      </w:r>
      <w:r>
        <w:t xml:space="preserve"> into Yemen from military bases in Saudi Arabia, </w:t>
      </w:r>
      <w:r w:rsidRPr="00E65416">
        <w:rPr>
          <w:rStyle w:val="StyleUnderline"/>
          <w:highlight w:val="yellow"/>
        </w:rPr>
        <w:t>as well as the French</w:t>
      </w:r>
      <w:r w:rsidRPr="00E65416">
        <w:rPr>
          <w:rStyle w:val="StyleUnderline"/>
        </w:rPr>
        <w:t xml:space="preserve"> AS-532 </w:t>
      </w:r>
      <w:r w:rsidRPr="00E65416">
        <w:rPr>
          <w:rStyle w:val="StyleUnderline"/>
          <w:highlight w:val="yellow"/>
        </w:rPr>
        <w:t>Cougar</w:t>
      </w:r>
      <w:r w:rsidRPr="00E65416">
        <w:rPr>
          <w:rStyle w:val="StyleUnderline"/>
        </w:rPr>
        <w:t>. They have lined the</w:t>
      </w:r>
      <w:r w:rsidRPr="00E65416">
        <w:t xml:space="preserve"> Saudi-Yemen </w:t>
      </w:r>
      <w:r w:rsidRPr="00E65416">
        <w:rPr>
          <w:rStyle w:val="StyleUnderline"/>
        </w:rPr>
        <w:t>border with American Abrams and French AMX 30 tanks, reinforced by at least five types of Western-made artillery guns. And the coalition blockade</w:t>
      </w:r>
      <w:r w:rsidRPr="00E65416">
        <w:t xml:space="preserve">, which is aimed at cutting off aid to the Houthi rebels but has also interfered with humanitarian aid shipments, </w:t>
      </w:r>
      <w:r w:rsidRPr="00E65416">
        <w:rPr>
          <w:rStyle w:val="StyleUnderline"/>
        </w:rPr>
        <w:t>relies on U.S., French, and German models of attack ships</w:t>
      </w:r>
      <w:r w:rsidRPr="00E65416">
        <w:t xml:space="preserve"> with, </w:t>
      </w:r>
      <w:r w:rsidRPr="00E65416">
        <w:rPr>
          <w:rStyle w:val="StyleUnderline"/>
        </w:rPr>
        <w:t>as well as two types of French naval helicopters</w:t>
      </w:r>
      <w:r w:rsidRPr="00E65416">
        <w:t>.</w:t>
      </w:r>
    </w:p>
    <w:p w:rsidR="00B42214" w:rsidRDefault="00B42214" w:rsidP="00B42214">
      <w:r w:rsidRPr="00E65416">
        <w:rPr>
          <w:rStyle w:val="StyleUnderline"/>
          <w:highlight w:val="yellow"/>
        </w:rPr>
        <w:t>The catalogue</w:t>
      </w:r>
      <w:r w:rsidRPr="00E65416">
        <w:rPr>
          <w:rStyle w:val="StyleUnderline"/>
        </w:rPr>
        <w:t xml:space="preserve"> of weapon systems </w:t>
      </w:r>
      <w:r w:rsidRPr="00E65416">
        <w:rPr>
          <w:rStyle w:val="StyleUnderline"/>
          <w:highlight w:val="yellow"/>
        </w:rPr>
        <w:t>is</w:t>
      </w:r>
      <w:r w:rsidRPr="00E65416">
        <w:rPr>
          <w:rStyle w:val="StyleUnderline"/>
        </w:rPr>
        <w:t xml:space="preserve"> just </w:t>
      </w:r>
      <w:r w:rsidRPr="00E65416">
        <w:rPr>
          <w:rStyle w:val="StyleUnderline"/>
          <w:highlight w:val="yellow"/>
        </w:rPr>
        <w:t>one revelation in the classified report</w:t>
      </w:r>
      <w:r w:rsidRPr="00E65416">
        <w:rPr>
          <w:rStyle w:val="StyleUnderline"/>
        </w:rPr>
        <w:t>, which was obtained by the French investigative news organization Disclose</w:t>
      </w:r>
      <w:r>
        <w:t xml:space="preserve"> and is being published in full by The Intercept, Disclose, and four other French media organizations. </w:t>
      </w:r>
      <w:r w:rsidRPr="00E65416">
        <w:rPr>
          <w:rStyle w:val="StyleUnderline"/>
        </w:rPr>
        <w:t>The report also harshly criticizes Saudi military capabilities in Yemen, describing the Saudis as operating “ineffectively” and characterizing their efforts to secure their border</w:t>
      </w:r>
      <w:r>
        <w:t xml:space="preserve"> with Yemen </w:t>
      </w:r>
      <w:r w:rsidRPr="00E65416">
        <w:rPr>
          <w:rStyle w:val="StyleUnderline"/>
        </w:rPr>
        <w:t>as “a failure.”</w:t>
      </w:r>
      <w:r>
        <w:t xml:space="preserve"> And it suggests that U.S. assistance with Saudi targeting in Yemen may go beyond what has previously been acknowledged.</w:t>
      </w:r>
    </w:p>
    <w:p w:rsidR="00B42214" w:rsidRPr="00B42214" w:rsidRDefault="00B42214" w:rsidP="00B42214"/>
    <w:p w:rsidR="00501703" w:rsidRPr="007741F7" w:rsidRDefault="00501703" w:rsidP="00501703">
      <w:pPr>
        <w:pStyle w:val="Heading4"/>
      </w:pPr>
      <w:r w:rsidRPr="007741F7">
        <w:rPr>
          <w:u w:val="single"/>
        </w:rPr>
        <w:t>No short- or long-term link</w:t>
      </w:r>
      <w:r>
        <w:t xml:space="preserve"> — it’s an </w:t>
      </w:r>
      <w:r w:rsidRPr="000B4368">
        <w:rPr>
          <w:u w:val="single"/>
        </w:rPr>
        <w:t>impossible</w:t>
      </w:r>
      <w:r>
        <w:t xml:space="preserve"> transformation. </w:t>
      </w:r>
    </w:p>
    <w:p w:rsidR="00501703" w:rsidRDefault="00501703" w:rsidP="00501703">
      <w:r w:rsidRPr="00000483">
        <w:rPr>
          <w:rStyle w:val="Style13ptBold"/>
        </w:rPr>
        <w:t>Caverley 18</w:t>
      </w:r>
      <w:r>
        <w:t xml:space="preserve"> — </w:t>
      </w:r>
      <w:r w:rsidRPr="00F372CB">
        <w:t>Jonathan D. Caverley</w:t>
      </w:r>
      <w:r>
        <w:t xml:space="preserve">, </w:t>
      </w:r>
      <w:r w:rsidRPr="00000483">
        <w:t xml:space="preserve">Associate Professor of Strategy in the Strategic and Operational Research Department of the Center for Naval Warfare Studies at the U.S. Naval War College, Research Scientist in Political Science at the Massachusetts Institute of Technology, former Assistant Professor of Political Science and Co-Founder of the Working Group on Security Studies at the Roberta Buffett Center at Northwestern University, holds a Ph.D. in Political Science from the University of Chicago, </w:t>
      </w:r>
      <w:r>
        <w:t>2018 (“</w:t>
      </w:r>
      <w:r w:rsidRPr="00F372CB">
        <w:t>Want to Punish Saudi Arabia? Cut Off Its Weapons Supply</w:t>
      </w:r>
      <w:r>
        <w:t xml:space="preserve">,” </w:t>
      </w:r>
      <w:r>
        <w:rPr>
          <w:i/>
        </w:rPr>
        <w:t>The New York Times</w:t>
      </w:r>
      <w:r>
        <w:t>, October 12</w:t>
      </w:r>
      <w:r w:rsidRPr="00000483">
        <w:rPr>
          <w:vertAlign w:val="superscript"/>
        </w:rPr>
        <w:t>th</w:t>
      </w:r>
      <w:r>
        <w:t xml:space="preserve">, Available Online at </w:t>
      </w:r>
      <w:hyperlink r:id="rId111" w:history="1">
        <w:r w:rsidRPr="00A272A5">
          <w:rPr>
            <w:rStyle w:val="Hyperlink"/>
          </w:rPr>
          <w:t>https://www.nytimes.com/2018/10/12/opinion/saudi-arabia-arms-sales.html</w:t>
        </w:r>
      </w:hyperlink>
      <w:r>
        <w:t>, Accessed 06-14-2019)</w:t>
      </w:r>
    </w:p>
    <w:p w:rsidR="00501703" w:rsidRDefault="00501703" w:rsidP="00501703">
      <w:r w:rsidRPr="00000483">
        <w:rPr>
          <w:rStyle w:val="StyleUnderline"/>
        </w:rPr>
        <w:lastRenderedPageBreak/>
        <w:t>Perhaps selling weapons</w:t>
      </w:r>
      <w:r>
        <w:t xml:space="preserve"> “strengthens international partnerships,” as Mr. Navarro put it, or at least </w:t>
      </w:r>
      <w:r w:rsidRPr="00000483">
        <w:rPr>
          <w:rStyle w:val="StyleUnderline"/>
        </w:rPr>
        <w:t xml:space="preserve">discourages </w:t>
      </w:r>
      <w:r w:rsidRPr="00792C03">
        <w:rPr>
          <w:rStyle w:val="StyleUnderline"/>
          <w:highlight w:val="yellow"/>
        </w:rPr>
        <w:t>Saudi Arabia</w:t>
      </w:r>
      <w:r w:rsidRPr="00000483">
        <w:rPr>
          <w:rStyle w:val="StyleUnderline"/>
        </w:rPr>
        <w:t xml:space="preserve"> from </w:t>
      </w:r>
      <w:r w:rsidRPr="00792C03">
        <w:rPr>
          <w:rStyle w:val="StyleUnderline"/>
          <w:highlight w:val="yellow"/>
        </w:rPr>
        <w:t>finding different</w:t>
      </w:r>
      <w:r w:rsidRPr="00000483">
        <w:rPr>
          <w:rStyle w:val="StyleUnderline"/>
        </w:rPr>
        <w:t xml:space="preserve"> ones</w:t>
      </w:r>
      <w:r>
        <w:t xml:space="preserve">. Mr. </w:t>
      </w:r>
      <w:r w:rsidRPr="00000483">
        <w:rPr>
          <w:rStyle w:val="StyleUnderline"/>
        </w:rPr>
        <w:t>Trump</w:t>
      </w:r>
      <w:r>
        <w:t xml:space="preserve"> on Thursday </w:t>
      </w:r>
      <w:r w:rsidRPr="00000483">
        <w:rPr>
          <w:rStyle w:val="StyleUnderline"/>
        </w:rPr>
        <w:t xml:space="preserve">cited “four or five </w:t>
      </w:r>
      <w:r w:rsidRPr="00792C03">
        <w:rPr>
          <w:rStyle w:val="StyleUnderline"/>
        </w:rPr>
        <w:t xml:space="preserve">alternatives” to American </w:t>
      </w:r>
      <w:r w:rsidRPr="00792C03">
        <w:rPr>
          <w:rStyle w:val="StyleUnderline"/>
          <w:highlight w:val="yellow"/>
        </w:rPr>
        <w:t>weapons</w:t>
      </w:r>
      <w:r w:rsidRPr="00000483">
        <w:rPr>
          <w:rStyle w:val="StyleUnderline"/>
        </w:rPr>
        <w:t>, and the need to avoid “letting Russia have that money and letting China have that money.” This</w:t>
      </w:r>
      <w:r>
        <w:t xml:space="preserve">, however, </w:t>
      </w:r>
      <w:r w:rsidRPr="00792C03">
        <w:rPr>
          <w:rStyle w:val="StyleUnderline"/>
          <w:highlight w:val="yellow"/>
        </w:rPr>
        <w:t xml:space="preserve">is unlikely </w:t>
      </w:r>
      <w:r w:rsidRPr="00792C03">
        <w:rPr>
          <w:rStyle w:val="Emphasis"/>
          <w:highlight w:val="yellow"/>
        </w:rPr>
        <w:t>even in the long term</w:t>
      </w:r>
      <w:r>
        <w:t>.</w:t>
      </w:r>
    </w:p>
    <w:p w:rsidR="00501703" w:rsidRDefault="00501703" w:rsidP="00501703">
      <w:r w:rsidRPr="00000483">
        <w:rPr>
          <w:rStyle w:val="StyleUnderline"/>
        </w:rPr>
        <w:t xml:space="preserve">Saudi Arabia is in the middle of a major war, and </w:t>
      </w:r>
      <w:r w:rsidRPr="00792C03">
        <w:rPr>
          <w:rStyle w:val="StyleUnderline"/>
          <w:highlight w:val="yellow"/>
        </w:rPr>
        <w:t>more than 60 percent</w:t>
      </w:r>
      <w:r w:rsidRPr="00000483">
        <w:rPr>
          <w:rStyle w:val="StyleUnderline"/>
        </w:rPr>
        <w:t xml:space="preserve"> of its arms deliveries </w:t>
      </w:r>
      <w:r w:rsidRPr="00792C03">
        <w:rPr>
          <w:rStyle w:val="StyleUnderline"/>
          <w:highlight w:val="yellow"/>
        </w:rPr>
        <w:t>over the past five years came from the U</w:t>
      </w:r>
      <w:r>
        <w:t xml:space="preserve">nited </w:t>
      </w:r>
      <w:r w:rsidRPr="00792C03">
        <w:rPr>
          <w:rStyle w:val="StyleUnderline"/>
          <w:highlight w:val="yellow"/>
        </w:rPr>
        <w:t>S</w:t>
      </w:r>
      <w:r>
        <w:t xml:space="preserve">tates. </w:t>
      </w:r>
      <w:r w:rsidRPr="00792C03">
        <w:rPr>
          <w:rStyle w:val="StyleUnderline"/>
          <w:highlight w:val="yellow"/>
        </w:rPr>
        <w:t>The</w:t>
      </w:r>
      <w:r w:rsidRPr="00000483">
        <w:rPr>
          <w:rStyle w:val="StyleUnderline"/>
        </w:rPr>
        <w:t xml:space="preserve"> Saudi </w:t>
      </w:r>
      <w:r w:rsidRPr="00792C03">
        <w:rPr>
          <w:rStyle w:val="StyleUnderline"/>
          <w:highlight w:val="yellow"/>
        </w:rPr>
        <w:t xml:space="preserve">military relies not just on American </w:t>
      </w:r>
      <w:r w:rsidRPr="00792C03">
        <w:rPr>
          <w:rStyle w:val="Emphasis"/>
          <w:highlight w:val="yellow"/>
        </w:rPr>
        <w:t>tanks</w:t>
      </w:r>
      <w:r w:rsidRPr="00792C03">
        <w:rPr>
          <w:rStyle w:val="StyleUnderline"/>
          <w:highlight w:val="yellow"/>
        </w:rPr>
        <w:t xml:space="preserve">, </w:t>
      </w:r>
      <w:r w:rsidRPr="00792C03">
        <w:rPr>
          <w:rStyle w:val="Emphasis"/>
          <w:highlight w:val="yellow"/>
        </w:rPr>
        <w:t>planes</w:t>
      </w:r>
      <w:r w:rsidRPr="00792C03">
        <w:rPr>
          <w:rStyle w:val="StyleUnderline"/>
          <w:highlight w:val="yellow"/>
        </w:rPr>
        <w:t xml:space="preserve"> and </w:t>
      </w:r>
      <w:r w:rsidRPr="00792C03">
        <w:rPr>
          <w:rStyle w:val="Emphasis"/>
          <w:highlight w:val="yellow"/>
        </w:rPr>
        <w:t>missiles</w:t>
      </w:r>
      <w:r w:rsidRPr="00792C03">
        <w:rPr>
          <w:rStyle w:val="StyleUnderline"/>
          <w:highlight w:val="yellow"/>
        </w:rPr>
        <w:t xml:space="preserve"> but for </w:t>
      </w:r>
      <w:r w:rsidRPr="00792C03">
        <w:rPr>
          <w:rStyle w:val="Emphasis"/>
          <w:highlight w:val="yellow"/>
        </w:rPr>
        <w:t>a daily supply</w:t>
      </w:r>
      <w:r w:rsidRPr="00792C03">
        <w:rPr>
          <w:rStyle w:val="StyleUnderline"/>
          <w:highlight w:val="yellow"/>
        </w:rPr>
        <w:t xml:space="preserve"> of </w:t>
      </w:r>
      <w:r w:rsidRPr="00792C03">
        <w:rPr>
          <w:rStyle w:val="Emphasis"/>
          <w:highlight w:val="yellow"/>
        </w:rPr>
        <w:t>maintenance</w:t>
      </w:r>
      <w:r w:rsidRPr="00792C03">
        <w:rPr>
          <w:rStyle w:val="StyleUnderline"/>
          <w:highlight w:val="yellow"/>
        </w:rPr>
        <w:t xml:space="preserve">, </w:t>
      </w:r>
      <w:r w:rsidRPr="00792C03">
        <w:rPr>
          <w:rStyle w:val="Emphasis"/>
          <w:highlight w:val="yellow"/>
        </w:rPr>
        <w:t>training</w:t>
      </w:r>
      <w:r w:rsidRPr="00792C03">
        <w:rPr>
          <w:rStyle w:val="StyleUnderline"/>
          <w:highlight w:val="yellow"/>
        </w:rPr>
        <w:t xml:space="preserve"> and </w:t>
      </w:r>
      <w:r w:rsidRPr="00792C03">
        <w:rPr>
          <w:rStyle w:val="Emphasis"/>
          <w:highlight w:val="yellow"/>
        </w:rPr>
        <w:t>support</w:t>
      </w:r>
      <w:r w:rsidRPr="00000483">
        <w:rPr>
          <w:rStyle w:val="StyleUnderline"/>
        </w:rPr>
        <w:t xml:space="preserve">, such as intelligence and refueling. In the longer term, </w:t>
      </w:r>
      <w:r w:rsidRPr="00792C03">
        <w:rPr>
          <w:rStyle w:val="StyleUnderline"/>
          <w:highlight w:val="yellow"/>
        </w:rPr>
        <w:t>almost all</w:t>
      </w:r>
      <w:r w:rsidRPr="00000483">
        <w:rPr>
          <w:rStyle w:val="StyleUnderline"/>
        </w:rPr>
        <w:t xml:space="preserve"> of Saudi Arabia’s </w:t>
      </w:r>
      <w:r w:rsidRPr="00792C03">
        <w:rPr>
          <w:rStyle w:val="StyleUnderline"/>
          <w:highlight w:val="yellow"/>
        </w:rPr>
        <w:t>remaining exports come from Europe</w:t>
      </w:r>
      <w:r w:rsidRPr="00000483">
        <w:rPr>
          <w:rStyle w:val="StyleUnderline"/>
        </w:rPr>
        <w:t>. To truly squeeze Saudi Arabia, a coordinated embargo</w:t>
      </w:r>
      <w:r>
        <w:t xml:space="preserve"> — much like the one now in place against Russia — </w:t>
      </w:r>
      <w:r w:rsidRPr="00000483">
        <w:rPr>
          <w:rStyle w:val="StyleUnderline"/>
        </w:rPr>
        <w:t>would be necessary but relatively easy. European governments already feel strong domestic political pressure not to export to regimes like Saudi Arabia</w:t>
      </w:r>
      <w:r>
        <w:t>.</w:t>
      </w:r>
    </w:p>
    <w:p w:rsidR="00501703" w:rsidRDefault="00501703" w:rsidP="00501703">
      <w:r w:rsidRPr="00792C03">
        <w:rPr>
          <w:rStyle w:val="StyleUnderline"/>
          <w:highlight w:val="yellow"/>
        </w:rPr>
        <w:t>Transforming</w:t>
      </w:r>
      <w:r w:rsidRPr="00000483">
        <w:rPr>
          <w:rStyle w:val="StyleUnderline"/>
        </w:rPr>
        <w:t xml:space="preserve"> the Saudi military </w:t>
      </w:r>
      <w:r w:rsidRPr="00792C03">
        <w:rPr>
          <w:rStyle w:val="StyleUnderline"/>
          <w:highlight w:val="yellow"/>
        </w:rPr>
        <w:t>to employ Russian, much less Chinese,</w:t>
      </w:r>
      <w:r w:rsidRPr="00000483">
        <w:rPr>
          <w:rStyle w:val="StyleUnderline"/>
        </w:rPr>
        <w:t xml:space="preserve"> weapons </w:t>
      </w:r>
      <w:r w:rsidRPr="00792C03">
        <w:rPr>
          <w:rStyle w:val="StyleUnderline"/>
          <w:highlight w:val="yellow"/>
        </w:rPr>
        <w:t xml:space="preserve">would </w:t>
      </w:r>
      <w:r w:rsidRPr="00792C03">
        <w:rPr>
          <w:rStyle w:val="Emphasis"/>
          <w:highlight w:val="yellow"/>
        </w:rPr>
        <w:t>cost a fortune</w:t>
      </w:r>
      <w:r w:rsidRPr="00792C03">
        <w:rPr>
          <w:rStyle w:val="Emphasis"/>
        </w:rPr>
        <w:t xml:space="preserve"> even by Gulf standards</w:t>
      </w:r>
      <w:r w:rsidRPr="00000483">
        <w:rPr>
          <w:rStyle w:val="StyleUnderline"/>
        </w:rPr>
        <w:t xml:space="preserve">, would </w:t>
      </w:r>
      <w:r w:rsidRPr="00792C03">
        <w:rPr>
          <w:rStyle w:val="StyleUnderline"/>
          <w:highlight w:val="yellow"/>
        </w:rPr>
        <w:t xml:space="preserve">require </w:t>
      </w:r>
      <w:r w:rsidRPr="00792C03">
        <w:rPr>
          <w:rStyle w:val="Emphasis"/>
          <w:highlight w:val="yellow"/>
        </w:rPr>
        <w:t>years of retraining</w:t>
      </w:r>
      <w:r w:rsidRPr="00792C03">
        <w:rPr>
          <w:rStyle w:val="StyleUnderline"/>
          <w:highlight w:val="yellow"/>
        </w:rPr>
        <w:t xml:space="preserve"> and</w:t>
      </w:r>
      <w:r w:rsidRPr="00000483">
        <w:rPr>
          <w:rStyle w:val="StyleUnderline"/>
        </w:rPr>
        <w:t xml:space="preserve"> would </w:t>
      </w:r>
      <w:r w:rsidRPr="00792C03">
        <w:rPr>
          <w:rStyle w:val="Emphasis"/>
          <w:highlight w:val="yellow"/>
        </w:rPr>
        <w:t>greatly reduce its military power for a generation</w:t>
      </w:r>
      <w:r w:rsidRPr="00792C03">
        <w:rPr>
          <w:rStyle w:val="StyleUnderline"/>
          <w:highlight w:val="yellow"/>
        </w:rPr>
        <w:t>. Russia cannot produce next-generation fighter aircraft, tanks and infantry fighting vehicles for its own</w:t>
      </w:r>
      <w:r w:rsidRPr="00000483">
        <w:rPr>
          <w:rStyle w:val="StyleUnderline"/>
        </w:rPr>
        <w:t xml:space="preserve"> armed </w:t>
      </w:r>
      <w:r w:rsidRPr="00792C03">
        <w:rPr>
          <w:rStyle w:val="StyleUnderline"/>
          <w:highlight w:val="yellow"/>
        </w:rPr>
        <w:t>forces, much less for</w:t>
      </w:r>
      <w:r w:rsidRPr="00000483">
        <w:rPr>
          <w:rStyle w:val="StyleUnderline"/>
        </w:rPr>
        <w:t xml:space="preserve"> the </w:t>
      </w:r>
      <w:r w:rsidRPr="00792C03">
        <w:rPr>
          <w:rStyle w:val="StyleUnderline"/>
          <w:highlight w:val="yellow"/>
        </w:rPr>
        <w:t>export</w:t>
      </w:r>
      <w:r w:rsidRPr="00000483">
        <w:rPr>
          <w:rStyle w:val="StyleUnderline"/>
        </w:rPr>
        <w:t xml:space="preserve"> market. </w:t>
      </w:r>
      <w:r w:rsidRPr="00792C03">
        <w:rPr>
          <w:rStyle w:val="StyleUnderline"/>
          <w:highlight w:val="yellow"/>
        </w:rPr>
        <w:t>China has not produced</w:t>
      </w:r>
      <w:r w:rsidRPr="00000483">
        <w:rPr>
          <w:rStyle w:val="StyleUnderline"/>
        </w:rPr>
        <w:t xml:space="preserve">, never mind exported, the </w:t>
      </w:r>
      <w:r w:rsidRPr="00792C03">
        <w:rPr>
          <w:rStyle w:val="StyleUnderline"/>
          <w:highlight w:val="yellow"/>
        </w:rPr>
        <w:t>sophisticated aircraft and missile defense systems</w:t>
      </w:r>
      <w:r w:rsidRPr="00000483">
        <w:rPr>
          <w:rStyle w:val="StyleUnderline"/>
        </w:rPr>
        <w:t xml:space="preserve"> Saudi Arabia wants</w:t>
      </w:r>
      <w:r>
        <w:t>.</w:t>
      </w:r>
    </w:p>
    <w:p w:rsidR="00501703" w:rsidRDefault="00501703" w:rsidP="00501703">
      <w:r>
        <w:t xml:space="preserve">Last month, Secretary of State Mike Pompeo certified that Saudi Arabia was minimizing civilian casualties in the Yemen air campaign apparently to avoid jeopardizing $2 billion in weapons sales. That small number does not show how powerful the Saudis are so much as how cheaply the United States can be bought. </w:t>
      </w:r>
      <w:r w:rsidRPr="00792C03">
        <w:rPr>
          <w:rStyle w:val="StyleUnderline"/>
          <w:highlight w:val="yellow"/>
        </w:rPr>
        <w:t>Given</w:t>
      </w:r>
      <w:r>
        <w:t xml:space="preserve"> these sales’ low domestic economic impact and </w:t>
      </w:r>
      <w:r w:rsidRPr="00792C03">
        <w:rPr>
          <w:rStyle w:val="StyleUnderline"/>
          <w:highlight w:val="yellow"/>
        </w:rPr>
        <w:t xml:space="preserve">the </w:t>
      </w:r>
      <w:r w:rsidRPr="00792C03">
        <w:rPr>
          <w:rStyle w:val="Emphasis"/>
          <w:highlight w:val="yellow"/>
        </w:rPr>
        <w:t>enormous costs</w:t>
      </w:r>
      <w:r w:rsidRPr="00792C03">
        <w:rPr>
          <w:rStyle w:val="StyleUnderline"/>
          <w:highlight w:val="yellow"/>
        </w:rPr>
        <w:t xml:space="preserve"> of going elsewhere</w:t>
      </w:r>
      <w:r w:rsidRPr="00D90080">
        <w:rPr>
          <w:rStyle w:val="StyleUnderline"/>
        </w:rPr>
        <w:t xml:space="preserve"> for Saudi Arabia, </w:t>
      </w:r>
      <w:r w:rsidRPr="00792C03">
        <w:rPr>
          <w:rStyle w:val="StyleUnderline"/>
          <w:highlight w:val="yellow"/>
        </w:rPr>
        <w:t>the U</w:t>
      </w:r>
      <w:r>
        <w:t xml:space="preserve">nited </w:t>
      </w:r>
      <w:r w:rsidRPr="00792C03">
        <w:rPr>
          <w:rStyle w:val="StyleUnderline"/>
          <w:highlight w:val="yellow"/>
        </w:rPr>
        <w:t>S</w:t>
      </w:r>
      <w:r>
        <w:t xml:space="preserve">tates </w:t>
      </w:r>
      <w:r w:rsidRPr="00792C03">
        <w:rPr>
          <w:rStyle w:val="StyleUnderline"/>
          <w:highlight w:val="yellow"/>
        </w:rPr>
        <w:t>has</w:t>
      </w:r>
      <w:r w:rsidRPr="00D90080">
        <w:rPr>
          <w:rStyle w:val="StyleUnderline"/>
        </w:rPr>
        <w:t xml:space="preserve"> the preponderance of </w:t>
      </w:r>
      <w:r w:rsidRPr="00792C03">
        <w:rPr>
          <w:rStyle w:val="StyleUnderline"/>
          <w:highlight w:val="yellow"/>
        </w:rPr>
        <w:t>influence</w:t>
      </w:r>
      <w:r w:rsidRPr="00D90080">
        <w:rPr>
          <w:rStyle w:val="StyleUnderline"/>
        </w:rPr>
        <w:t xml:space="preserve"> in this arms trade relationship. It should act accordingly</w:t>
      </w:r>
      <w:r>
        <w:t>.</w:t>
      </w:r>
    </w:p>
    <w:p w:rsidR="00501703" w:rsidRDefault="00501703" w:rsidP="00501703"/>
    <w:p w:rsidR="00501703" w:rsidRDefault="00501703" w:rsidP="00501703">
      <w:pPr>
        <w:pStyle w:val="Heading4"/>
      </w:pPr>
      <w:r w:rsidRPr="005243C1">
        <w:rPr>
          <w:u w:val="single"/>
        </w:rPr>
        <w:t>Transition costs</w:t>
      </w:r>
      <w:r>
        <w:t xml:space="preserve"> are </w:t>
      </w:r>
      <w:r w:rsidRPr="005243C1">
        <w:t>prohibitive</w:t>
      </w:r>
      <w:r>
        <w:t xml:space="preserve"> </w:t>
      </w:r>
      <w:r w:rsidRPr="005243C1">
        <w:rPr>
          <w:i/>
        </w:rPr>
        <w:t>even for Saudi Arabia</w:t>
      </w:r>
      <w:r>
        <w:t xml:space="preserve">. </w:t>
      </w:r>
    </w:p>
    <w:p w:rsidR="00501703" w:rsidRPr="00A17F44" w:rsidRDefault="00501703" w:rsidP="00501703">
      <w:r w:rsidRPr="00A17F44">
        <w:rPr>
          <w:rStyle w:val="Style13ptBold"/>
        </w:rPr>
        <w:t>Guay 18</w:t>
      </w:r>
      <w:r>
        <w:t xml:space="preserve"> — Terrence Guay, </w:t>
      </w:r>
      <w:r w:rsidRPr="00A17F44">
        <w:t>Clinical Professor of International Business</w:t>
      </w:r>
      <w:r>
        <w:t xml:space="preserve"> at </w:t>
      </w:r>
      <w:r w:rsidRPr="00A17F44">
        <w:t>Pennsylvania State University</w:t>
      </w:r>
      <w:r>
        <w:t>, holds a Ph.D. in Political Science from Syracuse University, 2018 (“</w:t>
      </w:r>
      <w:r w:rsidRPr="00A17F44">
        <w:t>Arms sales to Saudi Arabia give Trump all the leverage he needs in Khashoggi affair</w:t>
      </w:r>
      <w:r>
        <w:t xml:space="preserve">,” </w:t>
      </w:r>
      <w:r>
        <w:rPr>
          <w:i/>
        </w:rPr>
        <w:t>The Conversation</w:t>
      </w:r>
      <w:r>
        <w:t>, October 19</w:t>
      </w:r>
      <w:r w:rsidRPr="00A17F44">
        <w:rPr>
          <w:vertAlign w:val="superscript"/>
        </w:rPr>
        <w:t>th</w:t>
      </w:r>
      <w:r>
        <w:t xml:space="preserve">, Available Online at </w:t>
      </w:r>
      <w:hyperlink r:id="rId112" w:history="1">
        <w:r w:rsidRPr="00A272A5">
          <w:rPr>
            <w:rStyle w:val="Hyperlink"/>
          </w:rPr>
          <w:t>https://theconversation.com/arms-sales-to-saudi-arabia-give-trump-all-the-leverage-he-needs-in-khashoggi-affair-104998</w:t>
        </w:r>
      </w:hyperlink>
      <w:r>
        <w:t>, Accessed 06-14-2019)</w:t>
      </w:r>
    </w:p>
    <w:p w:rsidR="00501703" w:rsidRDefault="00501703" w:rsidP="00501703">
      <w:r>
        <w:t>US leverage</w:t>
      </w:r>
    </w:p>
    <w:p w:rsidR="00501703" w:rsidRDefault="00501703" w:rsidP="00501703">
      <w:r w:rsidRPr="00070053">
        <w:rPr>
          <w:rStyle w:val="StyleUnderline"/>
        </w:rPr>
        <w:t>While it’s true that Russia and China are</w:t>
      </w:r>
      <w:r>
        <w:t xml:space="preserve"> indeed </w:t>
      </w:r>
      <w:r w:rsidRPr="00070053">
        <w:rPr>
          <w:rStyle w:val="StyleUnderline"/>
        </w:rPr>
        <w:t>major exporters of armaments, the claim that U.S. weapons can easily be replaced by other suppliers is not – at least not in the short term</w:t>
      </w:r>
      <w:r>
        <w:t>.</w:t>
      </w:r>
    </w:p>
    <w:p w:rsidR="00501703" w:rsidRDefault="00501703" w:rsidP="00501703">
      <w:r>
        <w:t xml:space="preserve">First, </w:t>
      </w:r>
      <w:r w:rsidRPr="00070053">
        <w:rPr>
          <w:rStyle w:val="StyleUnderline"/>
          <w:highlight w:val="yellow"/>
        </w:rPr>
        <w:t>once a country is “locked in”</w:t>
      </w:r>
      <w:r w:rsidRPr="00070053">
        <w:rPr>
          <w:rStyle w:val="StyleUnderline"/>
        </w:rPr>
        <w:t xml:space="preserve"> to a specific kind of weapons system, such as planes, tanks or naval vessels, </w:t>
      </w:r>
      <w:r w:rsidRPr="00070053">
        <w:rPr>
          <w:rStyle w:val="StyleUnderline"/>
          <w:highlight w:val="yellow"/>
        </w:rPr>
        <w:t>the cost to switch</w:t>
      </w:r>
      <w:r w:rsidRPr="00070053">
        <w:rPr>
          <w:rStyle w:val="StyleUnderline"/>
        </w:rPr>
        <w:t xml:space="preserve"> to a different supplier </w:t>
      </w:r>
      <w:r w:rsidRPr="00070053">
        <w:rPr>
          <w:rStyle w:val="StyleUnderline"/>
          <w:highlight w:val="yellow"/>
        </w:rPr>
        <w:t xml:space="preserve">can be </w:t>
      </w:r>
      <w:r w:rsidRPr="00070053">
        <w:rPr>
          <w:rStyle w:val="Emphasis"/>
          <w:highlight w:val="yellow"/>
        </w:rPr>
        <w:t>huge</w:t>
      </w:r>
      <w:r w:rsidRPr="00070053">
        <w:rPr>
          <w:rStyle w:val="StyleUnderline"/>
        </w:rPr>
        <w:t xml:space="preserve">. Military </w:t>
      </w:r>
      <w:r w:rsidRPr="00070053">
        <w:rPr>
          <w:rStyle w:val="StyleUnderline"/>
          <w:highlight w:val="yellow"/>
        </w:rPr>
        <w:t xml:space="preserve">personnel must be </w:t>
      </w:r>
      <w:r w:rsidRPr="00070053">
        <w:rPr>
          <w:rStyle w:val="Emphasis"/>
          <w:highlight w:val="yellow"/>
        </w:rPr>
        <w:t>retrained</w:t>
      </w:r>
      <w:r w:rsidRPr="00070053">
        <w:rPr>
          <w:rStyle w:val="Emphasis"/>
        </w:rPr>
        <w:t xml:space="preserve"> on new equipment</w:t>
      </w:r>
      <w:r w:rsidRPr="00070053">
        <w:rPr>
          <w:rStyle w:val="StyleUnderline"/>
        </w:rPr>
        <w:t xml:space="preserve">, </w:t>
      </w:r>
      <w:r w:rsidRPr="00070053">
        <w:rPr>
          <w:rStyle w:val="Emphasis"/>
          <w:highlight w:val="yellow"/>
        </w:rPr>
        <w:t>spare parts</w:t>
      </w:r>
      <w:r w:rsidRPr="00070053">
        <w:rPr>
          <w:rStyle w:val="StyleUnderline"/>
          <w:highlight w:val="yellow"/>
        </w:rPr>
        <w:t xml:space="preserve"> need to be replaced, and </w:t>
      </w:r>
      <w:r w:rsidRPr="00070053">
        <w:rPr>
          <w:rStyle w:val="Emphasis"/>
          <w:highlight w:val="yellow"/>
        </w:rPr>
        <w:t>operational changes</w:t>
      </w:r>
      <w:r w:rsidRPr="00070053">
        <w:rPr>
          <w:rStyle w:val="StyleUnderline"/>
          <w:highlight w:val="yellow"/>
        </w:rPr>
        <w:t xml:space="preserve"> may be necessary</w:t>
      </w:r>
      <w:r>
        <w:t>.</w:t>
      </w:r>
    </w:p>
    <w:p w:rsidR="00501703" w:rsidRDefault="00501703" w:rsidP="00501703">
      <w:r w:rsidRPr="00070053">
        <w:rPr>
          <w:rStyle w:val="StyleUnderline"/>
          <w:highlight w:val="yellow"/>
        </w:rPr>
        <w:t>After being so reliant</w:t>
      </w:r>
      <w:r w:rsidRPr="00070053">
        <w:rPr>
          <w:rStyle w:val="StyleUnderline"/>
        </w:rPr>
        <w:t xml:space="preserve"> on U.S. weapons systems </w:t>
      </w:r>
      <w:r w:rsidRPr="00070053">
        <w:rPr>
          <w:rStyle w:val="StyleUnderline"/>
          <w:highlight w:val="yellow"/>
        </w:rPr>
        <w:t xml:space="preserve">for decades, the </w:t>
      </w:r>
      <w:r w:rsidRPr="00070053">
        <w:rPr>
          <w:rStyle w:val="Emphasis"/>
          <w:highlight w:val="yellow"/>
        </w:rPr>
        <w:t>transition costs</w:t>
      </w:r>
      <w:r w:rsidRPr="00070053">
        <w:rPr>
          <w:rStyle w:val="StyleUnderline"/>
        </w:rPr>
        <w:t xml:space="preserve"> to buy from another country </w:t>
      </w:r>
      <w:r w:rsidRPr="00070053">
        <w:rPr>
          <w:rStyle w:val="StyleUnderline"/>
          <w:highlight w:val="yellow"/>
        </w:rPr>
        <w:t xml:space="preserve">could be </w:t>
      </w:r>
      <w:r w:rsidRPr="00070053">
        <w:rPr>
          <w:rStyle w:val="Emphasis"/>
          <w:highlight w:val="yellow"/>
        </w:rPr>
        <w:t>prohibitive</w:t>
      </w:r>
      <w:r w:rsidRPr="00070053">
        <w:rPr>
          <w:rStyle w:val="Emphasis"/>
        </w:rPr>
        <w:t xml:space="preserve"> even for oil-rich Saudi Arabia</w:t>
      </w:r>
      <w:r>
        <w:t>.</w:t>
      </w:r>
    </w:p>
    <w:p w:rsidR="00501703" w:rsidRDefault="00501703" w:rsidP="00501703">
      <w:r>
        <w:t xml:space="preserve">The second problem with Trump’s argument is that </w:t>
      </w:r>
      <w:r w:rsidRPr="00070053">
        <w:rPr>
          <w:rStyle w:val="StyleUnderline"/>
          <w:highlight w:val="yellow"/>
        </w:rPr>
        <w:t>armaments</w:t>
      </w:r>
      <w:r w:rsidRPr="00070053">
        <w:rPr>
          <w:rStyle w:val="StyleUnderline"/>
        </w:rPr>
        <w:t xml:space="preserve"> from Russia, China or elsewhere </w:t>
      </w:r>
      <w:r w:rsidRPr="00070053">
        <w:rPr>
          <w:rStyle w:val="StyleUnderline"/>
          <w:highlight w:val="yellow"/>
        </w:rPr>
        <w:t>are</w:t>
      </w:r>
      <w:r w:rsidRPr="00070053">
        <w:rPr>
          <w:rStyle w:val="StyleUnderline"/>
        </w:rPr>
        <w:t xml:space="preserve"> simply </w:t>
      </w:r>
      <w:r w:rsidRPr="00070053">
        <w:rPr>
          <w:rStyle w:val="Emphasis"/>
          <w:highlight w:val="yellow"/>
        </w:rPr>
        <w:t>not as sophisticated</w:t>
      </w:r>
      <w:r w:rsidRPr="00070053">
        <w:rPr>
          <w:rStyle w:val="StyleUnderline"/>
          <w:highlight w:val="yellow"/>
        </w:rPr>
        <w:t xml:space="preserve"> as U.S. weapons</w:t>
      </w:r>
      <w:r w:rsidRPr="00070053">
        <w:rPr>
          <w:rStyle w:val="StyleUnderline"/>
        </w:rPr>
        <w:t>, which is why they are usually cheaper</w:t>
      </w:r>
      <w:r>
        <w:t xml:space="preserve"> – though the quality gap is quickly decreasing. </w:t>
      </w:r>
      <w:r w:rsidRPr="00070053">
        <w:rPr>
          <w:rStyle w:val="StyleUnderline"/>
          <w:highlight w:val="yellow"/>
        </w:rPr>
        <w:t>To maintain its</w:t>
      </w:r>
      <w:r w:rsidRPr="00070053">
        <w:rPr>
          <w:rStyle w:val="StyleUnderline"/>
        </w:rPr>
        <w:t xml:space="preserve"> military </w:t>
      </w:r>
      <w:r w:rsidRPr="00070053">
        <w:rPr>
          <w:rStyle w:val="StyleUnderline"/>
          <w:highlight w:val="yellow"/>
        </w:rPr>
        <w:t>superiority</w:t>
      </w:r>
      <w:r w:rsidRPr="00070053">
        <w:rPr>
          <w:rStyle w:val="StyleUnderline"/>
        </w:rPr>
        <w:t xml:space="preserve"> in the Middle East, </w:t>
      </w:r>
      <w:r w:rsidRPr="00070053">
        <w:rPr>
          <w:rStyle w:val="StyleUnderline"/>
          <w:highlight w:val="yellow"/>
        </w:rPr>
        <w:t>Saudi Arabia has opted to purchase virtually all</w:t>
      </w:r>
      <w:r w:rsidRPr="00070053">
        <w:rPr>
          <w:rStyle w:val="StyleUnderline"/>
        </w:rPr>
        <w:t xml:space="preserve"> of its </w:t>
      </w:r>
      <w:r w:rsidRPr="00070053">
        <w:rPr>
          <w:rStyle w:val="StyleUnderline"/>
          <w:highlight w:val="yellow"/>
        </w:rPr>
        <w:t>weapons from American and European companies</w:t>
      </w:r>
      <w:r>
        <w:t>.</w:t>
      </w:r>
    </w:p>
    <w:p w:rsidR="00501703" w:rsidRPr="00070053" w:rsidRDefault="00501703" w:rsidP="00501703">
      <w:r w:rsidRPr="00070053">
        <w:rPr>
          <w:rStyle w:val="StyleUnderline"/>
        </w:rPr>
        <w:lastRenderedPageBreak/>
        <w:t xml:space="preserve">That is why the U.S. has significant leverage in this aspect of the relationship. </w:t>
      </w:r>
      <w:r w:rsidRPr="00070053">
        <w:rPr>
          <w:rStyle w:val="StyleUnderline"/>
          <w:highlight w:val="yellow"/>
        </w:rPr>
        <w:t>Any Saudi threat to</w:t>
      </w:r>
      <w:r w:rsidRPr="00070053">
        <w:rPr>
          <w:rStyle w:val="StyleUnderline"/>
        </w:rPr>
        <w:t xml:space="preserve"> retaliate against a ban on U.S. arms sales by </w:t>
      </w:r>
      <w:r w:rsidRPr="00070053">
        <w:rPr>
          <w:rStyle w:val="StyleUnderline"/>
          <w:highlight w:val="yellow"/>
        </w:rPr>
        <w:t>buy</w:t>
      </w:r>
      <w:r w:rsidRPr="00070053">
        <w:rPr>
          <w:rStyle w:val="StyleUnderline"/>
        </w:rPr>
        <w:t>ing weapons from countries</w:t>
      </w:r>
      <w:r>
        <w:t xml:space="preserve"> that have not raised concerns about the Khashoggi disappearance </w:t>
      </w:r>
      <w:r w:rsidRPr="00070053">
        <w:rPr>
          <w:rStyle w:val="Emphasis"/>
          <w:highlight w:val="yellow"/>
        </w:rPr>
        <w:t>would not be credible</w:t>
      </w:r>
      <w:r>
        <w:t>. And is probably why, despite worries in the White House, such a threat has not yet been made.</w:t>
      </w:r>
    </w:p>
    <w:p w:rsidR="00501703" w:rsidRDefault="00501703" w:rsidP="00501703"/>
    <w:p w:rsidR="00501703" w:rsidRPr="00276625" w:rsidRDefault="00501703" w:rsidP="00501703">
      <w:pPr>
        <w:pStyle w:val="Heading4"/>
      </w:pPr>
      <w:r>
        <w:t xml:space="preserve">Even if they </w:t>
      </w:r>
      <w:r w:rsidRPr="006521B3">
        <w:rPr>
          <w:u w:val="single"/>
        </w:rPr>
        <w:t>could</w:t>
      </w:r>
      <w:r>
        <w:t xml:space="preserve"> shift, it would take </w:t>
      </w:r>
      <w:r>
        <w:rPr>
          <w:u w:val="single"/>
        </w:rPr>
        <w:t>years</w:t>
      </w:r>
      <w:r>
        <w:t xml:space="preserve">. </w:t>
      </w:r>
    </w:p>
    <w:p w:rsidR="00501703" w:rsidRDefault="00501703" w:rsidP="00501703">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02112D">
        <w:t>The Real Emergency Is in Yemen</w:t>
      </w:r>
      <w:r>
        <w:t xml:space="preserve">,” </w:t>
      </w:r>
      <w:r>
        <w:rPr>
          <w:i/>
        </w:rPr>
        <w:t>The American Conservative</w:t>
      </w:r>
      <w:r>
        <w:t>, June 13</w:t>
      </w:r>
      <w:r w:rsidRPr="0002112D">
        <w:rPr>
          <w:vertAlign w:val="superscript"/>
        </w:rPr>
        <w:t>th</w:t>
      </w:r>
      <w:r>
        <w:t xml:space="preserve">, Available Online at </w:t>
      </w:r>
      <w:r w:rsidRPr="0002112D">
        <w:t>https://www.theamericanconservative.com/larison/the-real-emergency-is-in-yemen/</w:t>
      </w:r>
      <w:r>
        <w:t>, Accessed 06-13-2019)</w:t>
      </w:r>
    </w:p>
    <w:p w:rsidR="00501703" w:rsidRDefault="00501703" w:rsidP="00501703">
      <w:r>
        <w:t>The New York Times reports on the Trump administration’s ridiculous excuses for the bogus arms sale “emergency”:</w:t>
      </w:r>
    </w:p>
    <w:p w:rsidR="00501703" w:rsidRDefault="00501703" w:rsidP="00501703">
      <w:pPr>
        <w:ind w:left="720"/>
      </w:pPr>
      <w:r w:rsidRPr="0002112D">
        <w:rPr>
          <w:rStyle w:val="StyleUnderline"/>
        </w:rPr>
        <w:t>A senior State Department official</w:t>
      </w:r>
      <w:r>
        <w:t xml:space="preserve"> on Wednesday </w:t>
      </w:r>
      <w:r w:rsidRPr="0002112D">
        <w:rPr>
          <w:rStyle w:val="StyleUnderline"/>
        </w:rPr>
        <w:t>defended the Trump administration’s use of an emergency declaration to push through arms sales to Saudi Arabia and the U</w:t>
      </w:r>
      <w:r>
        <w:t xml:space="preserve">nited </w:t>
      </w:r>
      <w:r w:rsidRPr="0002112D">
        <w:rPr>
          <w:rStyle w:val="StyleUnderline"/>
        </w:rPr>
        <w:t>A</w:t>
      </w:r>
      <w:r>
        <w:t xml:space="preserve">rab </w:t>
      </w:r>
      <w:r w:rsidRPr="0002112D">
        <w:rPr>
          <w:rStyle w:val="StyleUnderline"/>
        </w:rPr>
        <w:t>E</w:t>
      </w:r>
      <w:r>
        <w:t xml:space="preserve">mirates, </w:t>
      </w:r>
      <w:r w:rsidRPr="0002112D">
        <w:rPr>
          <w:rStyle w:val="StyleUnderline"/>
        </w:rPr>
        <w:t>telling a hostile House committee that holding back the weapons would have offered an opening to commercial rivals in China and Russia</w:t>
      </w:r>
      <w:r>
        <w:t>.</w:t>
      </w:r>
    </w:p>
    <w:p w:rsidR="00501703" w:rsidRDefault="00501703" w:rsidP="00501703">
      <w:r w:rsidRPr="0002112D">
        <w:rPr>
          <w:rStyle w:val="StyleUnderline"/>
        </w:rPr>
        <w:t>The Trump administration has trotted out this</w:t>
      </w:r>
      <w:r>
        <w:t xml:space="preserve"> lame </w:t>
      </w:r>
      <w:r w:rsidRPr="0002112D">
        <w:rPr>
          <w:rStyle w:val="StyleUnderline"/>
        </w:rPr>
        <w:t xml:space="preserve">excuse for continuing to arm Saudi Arabia and the UAE as they wreck and starve Yemen, but it is not credible. </w:t>
      </w:r>
      <w:r w:rsidRPr="00276625">
        <w:rPr>
          <w:rStyle w:val="StyleUnderline"/>
          <w:highlight w:val="yellow"/>
        </w:rPr>
        <w:t>Supposing</w:t>
      </w:r>
      <w:r w:rsidRPr="0002112D">
        <w:rPr>
          <w:rStyle w:val="StyleUnderline"/>
        </w:rPr>
        <w:t xml:space="preserve"> that </w:t>
      </w:r>
      <w:r w:rsidRPr="00276625">
        <w:rPr>
          <w:rStyle w:val="StyleUnderline"/>
          <w:highlight w:val="yellow"/>
        </w:rPr>
        <w:t>Saudi Arabia and the UAE wanted to start buying</w:t>
      </w:r>
      <w:r w:rsidRPr="0002112D">
        <w:rPr>
          <w:rStyle w:val="StyleUnderline"/>
        </w:rPr>
        <w:t xml:space="preserve"> more of their weapons and weapons systems </w:t>
      </w:r>
      <w:r w:rsidRPr="00276625">
        <w:rPr>
          <w:rStyle w:val="StyleUnderline"/>
          <w:highlight w:val="yellow"/>
        </w:rPr>
        <w:t xml:space="preserve">from Russia and China, it would take </w:t>
      </w:r>
      <w:r w:rsidRPr="00276625">
        <w:rPr>
          <w:rStyle w:val="Emphasis"/>
          <w:highlight w:val="yellow"/>
        </w:rPr>
        <w:t>many years</w:t>
      </w:r>
      <w:r w:rsidRPr="00276625">
        <w:rPr>
          <w:rStyle w:val="StyleUnderline"/>
          <w:highlight w:val="yellow"/>
        </w:rPr>
        <w:t xml:space="preserve"> to switch</w:t>
      </w:r>
      <w:r w:rsidRPr="0002112D">
        <w:rPr>
          <w:rStyle w:val="StyleUnderline"/>
        </w:rPr>
        <w:t xml:space="preserve"> from the U.S.-made hardware that they have been buying for decades. </w:t>
      </w:r>
      <w:r w:rsidRPr="00276625">
        <w:rPr>
          <w:rStyle w:val="StyleUnderline"/>
          <w:highlight w:val="yellow"/>
        </w:rPr>
        <w:t xml:space="preserve">There is </w:t>
      </w:r>
      <w:r w:rsidRPr="00276625">
        <w:rPr>
          <w:rStyle w:val="Emphasis"/>
          <w:highlight w:val="yellow"/>
        </w:rPr>
        <w:t>no danger</w:t>
      </w:r>
      <w:r w:rsidRPr="00276625">
        <w:rPr>
          <w:rStyle w:val="StyleUnderline"/>
          <w:highlight w:val="yellow"/>
        </w:rPr>
        <w:t xml:space="preserve"> that an interruption in</w:t>
      </w:r>
      <w:r w:rsidRPr="0002112D">
        <w:rPr>
          <w:rStyle w:val="StyleUnderline"/>
        </w:rPr>
        <w:t xml:space="preserve"> the </w:t>
      </w:r>
      <w:r w:rsidRPr="00276625">
        <w:rPr>
          <w:rStyle w:val="StyleUnderline"/>
          <w:highlight w:val="yellow"/>
        </w:rPr>
        <w:t>supply</w:t>
      </w:r>
      <w:r w:rsidRPr="0002112D">
        <w:rPr>
          <w:rStyle w:val="StyleUnderline"/>
        </w:rPr>
        <w:t xml:space="preserve"> of U.S. arms to the Saudis and Emiratis </w:t>
      </w:r>
      <w:r w:rsidRPr="00276625">
        <w:rPr>
          <w:rStyle w:val="StyleUnderline"/>
          <w:highlight w:val="yellow"/>
        </w:rPr>
        <w:t>would lead them to radically overhaul their militaries in the foreseeable future</w:t>
      </w:r>
      <w:r w:rsidRPr="0002112D">
        <w:rPr>
          <w:rStyle w:val="StyleUnderline"/>
        </w:rPr>
        <w:t>. There is absolutely no reason why these arms sales need to be rushed through without Congressional review</w:t>
      </w:r>
      <w:r>
        <w:t>, and the administration officials sent to Congress to repeat this nonsense have to know that.</w:t>
      </w:r>
    </w:p>
    <w:p w:rsidR="00927412" w:rsidRPr="00927412" w:rsidRDefault="00927412" w:rsidP="00927412"/>
    <w:p w:rsidR="000E1F2D" w:rsidRDefault="000E1F2D" w:rsidP="004E55FD">
      <w:pPr>
        <w:pStyle w:val="Heading3"/>
      </w:pPr>
      <w:r>
        <w:lastRenderedPageBreak/>
        <w:t>Extend: “No Defense Industrial Base Link”</w:t>
      </w:r>
    </w:p>
    <w:p w:rsidR="00D421FD" w:rsidRPr="00D421FD" w:rsidRDefault="00D421FD" w:rsidP="00D421FD">
      <w:pPr>
        <w:pStyle w:val="Heading4"/>
      </w:pPr>
      <w:r w:rsidRPr="00D421FD">
        <w:rPr>
          <w:u w:val="single"/>
        </w:rPr>
        <w:t>At most</w:t>
      </w:r>
      <w:r>
        <w:t xml:space="preserve">, the link is </w:t>
      </w:r>
      <w:r w:rsidRPr="00D421FD">
        <w:rPr>
          <w:u w:val="single"/>
        </w:rPr>
        <w:t>less than two</w:t>
      </w:r>
      <w:r>
        <w:rPr>
          <w:u w:val="single"/>
        </w:rPr>
        <w:t xml:space="preserve"> percent</w:t>
      </w:r>
      <w:r>
        <w:t xml:space="preserve">. </w:t>
      </w:r>
    </w:p>
    <w:p w:rsidR="00D421FD" w:rsidRPr="00AF2598" w:rsidRDefault="00D421FD" w:rsidP="00D421FD">
      <w:r w:rsidRPr="00D421FD">
        <w:rPr>
          <w:rStyle w:val="Style13ptBold"/>
        </w:rPr>
        <w:t>O’C</w:t>
      </w:r>
      <w:r w:rsidRPr="00AF2598">
        <w:rPr>
          <w:rStyle w:val="Style13ptBold"/>
        </w:rPr>
        <w:t>onnor 18</w:t>
      </w:r>
      <w:r>
        <w:t xml:space="preserve"> — Tom O’Connor, Staff Writer at </w:t>
      </w:r>
      <w:r w:rsidRPr="00AF2598">
        <w:rPr>
          <w:i/>
        </w:rPr>
        <w:t>Newsweek</w:t>
      </w:r>
      <w:r>
        <w:t>, 2018 (“</w:t>
      </w:r>
      <w:r w:rsidRPr="00AF2598">
        <w:t>U.S. Does Not Need Saudi Arabia Military Sales As Much As Donald Trump Says, Reports Show</w:t>
      </w:r>
      <w:r>
        <w:t xml:space="preserve">,” </w:t>
      </w:r>
      <w:r>
        <w:rPr>
          <w:i/>
        </w:rPr>
        <w:t>Newsweek</w:t>
      </w:r>
      <w:r>
        <w:t>, November 26</w:t>
      </w:r>
      <w:r w:rsidRPr="00AF2598">
        <w:rPr>
          <w:vertAlign w:val="superscript"/>
        </w:rPr>
        <w:t>th</w:t>
      </w:r>
      <w:r>
        <w:t xml:space="preserve">, Available Online at </w:t>
      </w:r>
      <w:hyperlink r:id="rId113" w:history="1">
        <w:r w:rsidRPr="00430584">
          <w:rPr>
            <w:rStyle w:val="Hyperlink"/>
          </w:rPr>
          <w:t>https://www.newsweek.com/us-not-need-saudi-military-sales-trump-says-1232147</w:t>
        </w:r>
      </w:hyperlink>
      <w:r>
        <w:t>, Accessed 07-06-2019)</w:t>
      </w:r>
    </w:p>
    <w:p w:rsidR="00D421FD" w:rsidRDefault="00D421FD" w:rsidP="00D421FD">
      <w:r w:rsidRPr="00D421FD">
        <w:rPr>
          <w:rStyle w:val="StyleUnderline"/>
          <w:highlight w:val="yellow"/>
        </w:rPr>
        <w:t>Reducing</w:t>
      </w:r>
      <w:r>
        <w:t xml:space="preserve"> U.S. military </w:t>
      </w:r>
      <w:r w:rsidRPr="00D421FD">
        <w:rPr>
          <w:rStyle w:val="StyleUnderline"/>
          <w:highlight w:val="yellow"/>
        </w:rPr>
        <w:t>sales</w:t>
      </w:r>
      <w:r w:rsidRPr="00C50CF8">
        <w:rPr>
          <w:rStyle w:val="StyleUnderline"/>
        </w:rPr>
        <w:t xml:space="preserve"> to Saudi Arabia </w:t>
      </w:r>
      <w:r w:rsidRPr="00D421FD">
        <w:rPr>
          <w:rStyle w:val="StyleUnderline"/>
          <w:highlight w:val="yellow"/>
        </w:rPr>
        <w:t>would have a</w:t>
      </w:r>
      <w:r w:rsidRPr="00C50CF8">
        <w:rPr>
          <w:rStyle w:val="StyleUnderline"/>
        </w:rPr>
        <w:t xml:space="preserve"> relatively </w:t>
      </w:r>
      <w:r w:rsidRPr="00D421FD">
        <w:rPr>
          <w:rStyle w:val="Emphasis"/>
          <w:highlight w:val="yellow"/>
        </w:rPr>
        <w:t>minor effect</w:t>
      </w:r>
      <w:r w:rsidRPr="00C50CF8">
        <w:rPr>
          <w:rStyle w:val="StyleUnderline"/>
        </w:rPr>
        <w:t xml:space="preserve"> on the defense industry, whose gains from such transactions have been exaggerated</w:t>
      </w:r>
      <w:r>
        <w:t xml:space="preserve"> by President Donald Trump, according to recent reports.</w:t>
      </w:r>
    </w:p>
    <w:p w:rsidR="00D421FD" w:rsidRDefault="00D421FD" w:rsidP="00D421FD">
      <w:r w:rsidRPr="00C50CF8">
        <w:rPr>
          <w:rStyle w:val="StyleUnderline"/>
        </w:rPr>
        <w:t>Analysts at Cowen Research</w:t>
      </w:r>
      <w:r>
        <w:t xml:space="preserve">, a division of the U.K.-based Cowen, Inc. financial services firm, </w:t>
      </w:r>
      <w:r w:rsidRPr="00C50CF8">
        <w:rPr>
          <w:rStyle w:val="StyleUnderline"/>
        </w:rPr>
        <w:t xml:space="preserve">have found that </w:t>
      </w:r>
      <w:r w:rsidRPr="00D421FD">
        <w:rPr>
          <w:rStyle w:val="StyleUnderline"/>
          <w:highlight w:val="yellow"/>
        </w:rPr>
        <w:t>the impact</w:t>
      </w:r>
      <w:r w:rsidRPr="00C50CF8">
        <w:rPr>
          <w:rStyle w:val="StyleUnderline"/>
        </w:rPr>
        <w:t xml:space="preserve"> in the U.S. of cutting military assistance to Saudi Arabia</w:t>
      </w:r>
      <w:r>
        <w:t xml:space="preserve"> "</w:t>
      </w:r>
      <w:r w:rsidRPr="00D421FD">
        <w:rPr>
          <w:rStyle w:val="StyleUnderline"/>
          <w:highlight w:val="yellow"/>
        </w:rPr>
        <w:t xml:space="preserve">would be </w:t>
      </w:r>
      <w:r w:rsidRPr="00D421FD">
        <w:rPr>
          <w:rStyle w:val="Emphasis"/>
          <w:highlight w:val="yellow"/>
        </w:rPr>
        <w:t>limited in duration and scope</w:t>
      </w:r>
      <w:r w:rsidRPr="00C50CF8">
        <w:rPr>
          <w:rStyle w:val="StyleUnderline"/>
        </w:rPr>
        <w:t>, and big-ticket buys of missile defense systems would not be impacted</w:t>
      </w:r>
      <w:r>
        <w:t>," as CNBC reported Monday.</w:t>
      </w:r>
    </w:p>
    <w:p w:rsidR="00D421FD" w:rsidRDefault="00D421FD" w:rsidP="00D421FD">
      <w:r>
        <w:t>The report came as Trump faced pressure to penalize the kingdom due to its involvement in the killing of Jamal Khashoggi, a local journalist who fled his country only to be killed in Riyadh's consulate in Istanbul, and the controversial war it has led against a Zaidi Shiite Muslim rebel group, known as Ansar Allah or the Houthis, in Yemen. As the backlash against Saudi Arabia grows, a number of European countries have already begun to scale back their relations with the kingdom and its de facto leader Crown Prince Mohammed bin Salman.</w:t>
      </w:r>
    </w:p>
    <w:p w:rsidR="00D421FD" w:rsidRDefault="00D421FD" w:rsidP="00D421FD">
      <w:r>
        <w:t xml:space="preserve">Trump has defended his close relationship with Saudi Arabia due to its position as the top U.S. weapons exports partner, but </w:t>
      </w:r>
      <w:r w:rsidRPr="00C50CF8">
        <w:rPr>
          <w:rStyle w:val="StyleUnderline"/>
        </w:rPr>
        <w:t xml:space="preserve">Cowen Research found that </w:t>
      </w:r>
      <w:r w:rsidRPr="00D421FD">
        <w:rPr>
          <w:rStyle w:val="StyleUnderline"/>
          <w:highlight w:val="yellow"/>
        </w:rPr>
        <w:t>even</w:t>
      </w:r>
      <w:r w:rsidRPr="00C50CF8">
        <w:rPr>
          <w:rStyle w:val="StyleUnderline"/>
        </w:rPr>
        <w:t xml:space="preserve"> the defense </w:t>
      </w:r>
      <w:r w:rsidRPr="00D421FD">
        <w:rPr>
          <w:rStyle w:val="StyleUnderline"/>
          <w:highlight w:val="yellow"/>
        </w:rPr>
        <w:t>firms</w:t>
      </w:r>
      <w:r w:rsidRPr="00C50CF8">
        <w:rPr>
          <w:rStyle w:val="StyleUnderline"/>
        </w:rPr>
        <w:t xml:space="preserve"> most </w:t>
      </w:r>
      <w:r w:rsidRPr="00D421FD">
        <w:rPr>
          <w:rStyle w:val="StyleUnderline"/>
          <w:highlight w:val="yellow"/>
        </w:rPr>
        <w:t>heavily invested</w:t>
      </w:r>
      <w:r w:rsidRPr="00C50CF8">
        <w:rPr>
          <w:rStyle w:val="StyleUnderline"/>
        </w:rPr>
        <w:t xml:space="preserve"> in Saudi Arabia </w:t>
      </w:r>
      <w:r w:rsidRPr="00D421FD">
        <w:rPr>
          <w:rStyle w:val="StyleUnderline"/>
          <w:highlight w:val="yellow"/>
        </w:rPr>
        <w:t>would</w:t>
      </w:r>
      <w:r w:rsidRPr="00C50CF8">
        <w:rPr>
          <w:rStyle w:val="StyleUnderline"/>
        </w:rPr>
        <w:t xml:space="preserve"> likely stand to </w:t>
      </w:r>
      <w:r w:rsidRPr="00D421FD">
        <w:rPr>
          <w:rStyle w:val="StyleUnderline"/>
          <w:highlight w:val="yellow"/>
        </w:rPr>
        <w:t xml:space="preserve">lose </w:t>
      </w:r>
      <w:r w:rsidRPr="00D421FD">
        <w:rPr>
          <w:rStyle w:val="Emphasis"/>
          <w:highlight w:val="yellow"/>
        </w:rPr>
        <w:t>little</w:t>
      </w:r>
      <w:r w:rsidRPr="00C50CF8">
        <w:rPr>
          <w:rStyle w:val="StyleUnderline"/>
        </w:rPr>
        <w:t xml:space="preserve"> should Washington take action</w:t>
      </w:r>
      <w:r>
        <w:t>.</w:t>
      </w:r>
    </w:p>
    <w:p w:rsidR="00D421FD" w:rsidRDefault="00D421FD" w:rsidP="00D421FD">
      <w:r>
        <w:t>The president responded Tuesday to criticism of ongoing U.S. support for Riyadh by issuing a statement in which he proclaimed he was "standing with Saudi Arabia," despite the fact that "it could very well be that the Crown Prince had knowledge of this tragic event" of Khashoggi's killing. Even if this were the case, he argued that "our relationship is with the Kingdom of Saudi Arabia," an ally in their shared fight against Iran, which he devoted much of the statement to condemning.</w:t>
      </w:r>
    </w:p>
    <w:p w:rsidR="00D421FD" w:rsidRDefault="00D421FD" w:rsidP="00D421FD">
      <w:r>
        <w:t>Trump also repeated his claim that "the Kingdom agreed to spend and invest $450 billion in the United States" during his trip there last year, calling this "a record amount of money" that "will create hundreds of thousands of jobs, tremendous economic development, and much additional wealth for the United States." He also claimed that $110 billion of this "will be spent on the purchase of military equipment from Boeing, Lockheed Martin, Raytheon and many other great U.S. defense contractors," arguing that canceling such a deal would benefit Russia and China.</w:t>
      </w:r>
    </w:p>
    <w:p w:rsidR="00D421FD" w:rsidRDefault="00D421FD" w:rsidP="00D421FD">
      <w:r w:rsidRPr="00C50CF8">
        <w:rPr>
          <w:rStyle w:val="StyleUnderline"/>
        </w:rPr>
        <w:t xml:space="preserve">Cowen Research's findings detailed how canceling certain deals with Saudi Arabia would actually affect some of the biggest U.S. defense firms. </w:t>
      </w:r>
      <w:r w:rsidRPr="00D421FD">
        <w:rPr>
          <w:rStyle w:val="StyleUnderline"/>
          <w:highlight w:val="yellow"/>
        </w:rPr>
        <w:t>Lockheed Martin</w:t>
      </w:r>
      <w:r w:rsidRPr="00C50CF8">
        <w:rPr>
          <w:rStyle w:val="StyleUnderline"/>
        </w:rPr>
        <w:t>—which has the biggest exposure to the kingdom with potential sales of the</w:t>
      </w:r>
      <w:r>
        <w:t xml:space="preserve"> Terminal High Altitude Area Defense (</w:t>
      </w:r>
      <w:r w:rsidRPr="00C50CF8">
        <w:rPr>
          <w:rStyle w:val="StyleUnderline"/>
        </w:rPr>
        <w:t>THAAD</w:t>
      </w:r>
      <w:r>
        <w:t xml:space="preserve">) </w:t>
      </w:r>
      <w:r w:rsidRPr="00C50CF8">
        <w:rPr>
          <w:rStyle w:val="StyleUnderline"/>
        </w:rPr>
        <w:t>system as well as Patriot Advanced Capability-3 missiles, Black Hawk helicopters, munitions, C-130 aircraft and littoral combat ships on the line—</w:t>
      </w:r>
      <w:r w:rsidRPr="00D421FD">
        <w:rPr>
          <w:rStyle w:val="Emphasis"/>
          <w:highlight w:val="yellow"/>
        </w:rPr>
        <w:t>would only see a loss of</w:t>
      </w:r>
      <w:r w:rsidRPr="00C50CF8">
        <w:rPr>
          <w:rStyle w:val="Emphasis"/>
        </w:rPr>
        <w:t xml:space="preserve"> about </w:t>
      </w:r>
      <w:r w:rsidRPr="00D421FD">
        <w:rPr>
          <w:rStyle w:val="Emphasis"/>
          <w:highlight w:val="yellow"/>
        </w:rPr>
        <w:t>1.5 percent</w:t>
      </w:r>
      <w:r w:rsidRPr="00C50CF8">
        <w:rPr>
          <w:rStyle w:val="StyleUnderline"/>
        </w:rPr>
        <w:t xml:space="preserve"> in its projected revenue in 2019</w:t>
      </w:r>
      <w:r>
        <w:t>.</w:t>
      </w:r>
    </w:p>
    <w:p w:rsidR="00D421FD" w:rsidRDefault="00D421FD" w:rsidP="00D421FD">
      <w:r w:rsidRPr="00D421FD">
        <w:rPr>
          <w:rStyle w:val="StyleUnderline"/>
          <w:highlight w:val="yellow"/>
        </w:rPr>
        <w:t>Raytheon</w:t>
      </w:r>
      <w:r w:rsidRPr="00C50CF8">
        <w:rPr>
          <w:rStyle w:val="StyleUnderline"/>
        </w:rPr>
        <w:t xml:space="preserve">, which primarily sells defensive equipment that was said to be unlikely opposed by potential congressional restrictions, faced about $500 million, or </w:t>
      </w:r>
      <w:r w:rsidRPr="00D421FD">
        <w:rPr>
          <w:rStyle w:val="Emphasis"/>
          <w:highlight w:val="yellow"/>
        </w:rPr>
        <w:t>less than 2 percent</w:t>
      </w:r>
      <w:r w:rsidRPr="00C50CF8">
        <w:rPr>
          <w:rStyle w:val="StyleUnderline"/>
        </w:rPr>
        <w:t>, of its revenue in at-risk items</w:t>
      </w:r>
      <w:r>
        <w:t xml:space="preserve">, which were mostly munitions and missiles. </w:t>
      </w:r>
      <w:r w:rsidRPr="00D421FD">
        <w:rPr>
          <w:rStyle w:val="StyleUnderline"/>
          <w:highlight w:val="yellow"/>
        </w:rPr>
        <w:t>Boeing</w:t>
      </w:r>
      <w:r w:rsidRPr="00C50CF8">
        <w:rPr>
          <w:rStyle w:val="StyleUnderline"/>
        </w:rPr>
        <w:t xml:space="preserve">, which was set to sell some $1.7 billion worth in equipment—including F-15 jets, Chinook and Apache helicopters—would only see a loss of </w:t>
      </w:r>
      <w:r w:rsidRPr="00D421FD">
        <w:rPr>
          <w:rStyle w:val="Emphasis"/>
          <w:highlight w:val="yellow"/>
        </w:rPr>
        <w:t>about 1.5 percent</w:t>
      </w:r>
      <w:r w:rsidRPr="00C50CF8">
        <w:rPr>
          <w:rStyle w:val="StyleUnderline"/>
        </w:rPr>
        <w:t xml:space="preserve"> of its total sales</w:t>
      </w:r>
      <w:r>
        <w:t>.</w:t>
      </w:r>
    </w:p>
    <w:p w:rsidR="00D421FD" w:rsidRPr="00D421FD" w:rsidRDefault="00D421FD" w:rsidP="00D421FD"/>
    <w:p w:rsidR="000E1F2D" w:rsidRDefault="000E1F2D" w:rsidP="000E1F2D">
      <w:pPr>
        <w:pStyle w:val="Heading4"/>
      </w:pPr>
      <w:r>
        <w:t xml:space="preserve">The link is </w:t>
      </w:r>
      <w:r w:rsidRPr="00A2607C">
        <w:rPr>
          <w:u w:val="single"/>
        </w:rPr>
        <w:t>extremely small</w:t>
      </w:r>
      <w:r>
        <w:t xml:space="preserve">. </w:t>
      </w:r>
    </w:p>
    <w:p w:rsidR="000E1F2D" w:rsidRDefault="000E1F2D" w:rsidP="000E1F2D">
      <w:r w:rsidRPr="00000483">
        <w:rPr>
          <w:rStyle w:val="Style13ptBold"/>
        </w:rPr>
        <w:t>Caverley 18</w:t>
      </w:r>
      <w:r>
        <w:t xml:space="preserve"> — </w:t>
      </w:r>
      <w:r w:rsidRPr="00F372CB">
        <w:t>Jonathan D. Caverley</w:t>
      </w:r>
      <w:r>
        <w:t xml:space="preserve">, </w:t>
      </w:r>
      <w:r w:rsidRPr="00000483">
        <w:t xml:space="preserve">Associate Professor of Strategy in the Strategic and Operational Research Department of the Center for Naval Warfare Studies at the U.S. Naval War College, Research Scientist in Political Science at the Massachusetts Institute of Technology, former Assistant Professor of Political Science and Co-Founder of the Working Group on Security Studies at the Roberta Buffett Center at Northwestern University, holds a Ph.D. in Political Science from the University of Chicago, </w:t>
      </w:r>
      <w:r>
        <w:t>2018 (“</w:t>
      </w:r>
      <w:r w:rsidRPr="00F372CB">
        <w:t>Want to Punish Saudi Arabia? Cut Off Its Weapons Supply</w:t>
      </w:r>
      <w:r>
        <w:t xml:space="preserve">,” </w:t>
      </w:r>
      <w:r>
        <w:rPr>
          <w:i/>
        </w:rPr>
        <w:t>The New York Times</w:t>
      </w:r>
      <w:r>
        <w:t>, October 12</w:t>
      </w:r>
      <w:r w:rsidRPr="00000483">
        <w:rPr>
          <w:vertAlign w:val="superscript"/>
        </w:rPr>
        <w:t>th</w:t>
      </w:r>
      <w:r>
        <w:t xml:space="preserve">, Available Online at </w:t>
      </w:r>
      <w:hyperlink r:id="rId114" w:history="1">
        <w:r w:rsidRPr="00A272A5">
          <w:rPr>
            <w:rStyle w:val="Hyperlink"/>
          </w:rPr>
          <w:t>https://www.nytimes.com/2018/10/12/opinion/saudi-arabia-arms-sales.html</w:t>
        </w:r>
      </w:hyperlink>
      <w:r>
        <w:t>, Accessed 06-14-2019)</w:t>
      </w:r>
    </w:p>
    <w:p w:rsidR="000E1F2D" w:rsidRDefault="000E1F2D" w:rsidP="000E1F2D">
      <w:r>
        <w:t xml:space="preserve">Peter </w:t>
      </w:r>
      <w:r w:rsidRPr="00000483">
        <w:rPr>
          <w:rStyle w:val="StyleUnderline"/>
        </w:rPr>
        <w:t>Navarro</w:t>
      </w:r>
      <w:r>
        <w:t xml:space="preserve">, the White House’s director of trade and industrial policy, </w:t>
      </w:r>
      <w:r w:rsidRPr="00000483">
        <w:rPr>
          <w:rStyle w:val="StyleUnderline"/>
        </w:rPr>
        <w:t>has argued that increased arms sales</w:t>
      </w:r>
      <w:r>
        <w:t xml:space="preserve"> “</w:t>
      </w:r>
      <w:r w:rsidRPr="00000483">
        <w:rPr>
          <w:rStyle w:val="StyleUnderline"/>
        </w:rPr>
        <w:t xml:space="preserve">will be an important catalyst for strengthening American industry; the stewardship of </w:t>
      </w:r>
      <w:r w:rsidRPr="00000483">
        <w:rPr>
          <w:rStyle w:val="StyleUnderline"/>
        </w:rPr>
        <w:lastRenderedPageBreak/>
        <w:t>our national security; and the strengthening of our international partnerships</w:t>
      </w:r>
      <w:r>
        <w:t xml:space="preserve">.” </w:t>
      </w:r>
      <w:r w:rsidRPr="00000483">
        <w:rPr>
          <w:rStyle w:val="StyleUnderline"/>
        </w:rPr>
        <w:t>But</w:t>
      </w:r>
      <w:r>
        <w:t xml:space="preserve"> the truth is that </w:t>
      </w:r>
      <w:r w:rsidRPr="00000483">
        <w:rPr>
          <w:rStyle w:val="StyleUnderline"/>
        </w:rPr>
        <w:t>in the case of Saudi Arabia, the benefits on all three fronts are slight</w:t>
      </w:r>
      <w:r>
        <w:t>.</w:t>
      </w:r>
    </w:p>
    <w:p w:rsidR="000E1F2D" w:rsidRDefault="000E1F2D" w:rsidP="000E1F2D">
      <w:r w:rsidRPr="00000483">
        <w:rPr>
          <w:rStyle w:val="StyleUnderline"/>
        </w:rPr>
        <w:t xml:space="preserve">Despite recent increases, </w:t>
      </w:r>
      <w:r w:rsidRPr="00D90080">
        <w:rPr>
          <w:rStyle w:val="StyleUnderline"/>
          <w:highlight w:val="yellow"/>
        </w:rPr>
        <w:t>Saudi</w:t>
      </w:r>
      <w:r w:rsidRPr="00000483">
        <w:rPr>
          <w:rStyle w:val="StyleUnderline"/>
        </w:rPr>
        <w:t xml:space="preserve"> arms </w:t>
      </w:r>
      <w:r w:rsidRPr="00D90080">
        <w:rPr>
          <w:rStyle w:val="StyleUnderline"/>
          <w:highlight w:val="yellow"/>
        </w:rPr>
        <w:t>orders remain a manageably small part of</w:t>
      </w:r>
      <w:r>
        <w:t xml:space="preserve"> the </w:t>
      </w:r>
      <w:r w:rsidRPr="00000483">
        <w:rPr>
          <w:rStyle w:val="StyleUnderline"/>
        </w:rPr>
        <w:t>U</w:t>
      </w:r>
      <w:r>
        <w:t xml:space="preserve">nited </w:t>
      </w:r>
      <w:r w:rsidRPr="00000483">
        <w:rPr>
          <w:rStyle w:val="StyleUnderline"/>
        </w:rPr>
        <w:t>S</w:t>
      </w:r>
      <w:r>
        <w:t xml:space="preserve">tates’ </w:t>
      </w:r>
      <w:r w:rsidRPr="00D90080">
        <w:rPr>
          <w:rStyle w:val="StyleUnderline"/>
          <w:highlight w:val="yellow"/>
        </w:rPr>
        <w:t>exports</w:t>
      </w:r>
      <w:r>
        <w:t xml:space="preserve">. According to the Defense Security Cooperation Agency, </w:t>
      </w:r>
      <w:r w:rsidRPr="00D90080">
        <w:rPr>
          <w:rStyle w:val="StyleUnderline"/>
          <w:highlight w:val="yellow"/>
        </w:rPr>
        <w:t>in 2017,</w:t>
      </w:r>
      <w:r w:rsidRPr="00000483">
        <w:rPr>
          <w:rStyle w:val="StyleUnderline"/>
        </w:rPr>
        <w:t xml:space="preserve"> a near-record year for annual purchases, </w:t>
      </w:r>
      <w:r w:rsidRPr="00D90080">
        <w:rPr>
          <w:rStyle w:val="StyleUnderline"/>
          <w:highlight w:val="yellow"/>
        </w:rPr>
        <w:t>the U</w:t>
      </w:r>
      <w:r>
        <w:t xml:space="preserve">nited </w:t>
      </w:r>
      <w:r w:rsidRPr="00D90080">
        <w:rPr>
          <w:rStyle w:val="StyleUnderline"/>
          <w:highlight w:val="yellow"/>
        </w:rPr>
        <w:t>S</w:t>
      </w:r>
      <w:r>
        <w:t xml:space="preserve">tates </w:t>
      </w:r>
      <w:r w:rsidRPr="00D90080">
        <w:rPr>
          <w:rStyle w:val="StyleUnderline"/>
          <w:highlight w:val="yellow"/>
        </w:rPr>
        <w:t>delivered $5.5 billion</w:t>
      </w:r>
      <w:r w:rsidRPr="00000483">
        <w:rPr>
          <w:rStyle w:val="StyleUnderline"/>
        </w:rPr>
        <w:t xml:space="preserve"> worth of arms, </w:t>
      </w:r>
      <w:r w:rsidRPr="00D90080">
        <w:rPr>
          <w:rStyle w:val="StyleUnderline"/>
          <w:highlight w:val="yellow"/>
        </w:rPr>
        <w:t>20 percent of all f</w:t>
      </w:r>
      <w:r>
        <w:t xml:space="preserve">oreign </w:t>
      </w:r>
      <w:r w:rsidRPr="00D90080">
        <w:rPr>
          <w:rStyle w:val="StyleUnderline"/>
          <w:highlight w:val="yellow"/>
        </w:rPr>
        <w:t>m</w:t>
      </w:r>
      <w:r>
        <w:t xml:space="preserve">ilitary </w:t>
      </w:r>
      <w:r w:rsidRPr="00D90080">
        <w:rPr>
          <w:rStyle w:val="StyleUnderline"/>
          <w:highlight w:val="yellow"/>
        </w:rPr>
        <w:t>s</w:t>
      </w:r>
      <w:r>
        <w:t xml:space="preserve">ales. </w:t>
      </w:r>
      <w:r w:rsidRPr="00000483">
        <w:rPr>
          <w:rStyle w:val="StyleUnderline"/>
        </w:rPr>
        <w:t xml:space="preserve">That may sound like a lot, but </w:t>
      </w:r>
      <w:r w:rsidRPr="00D90080">
        <w:rPr>
          <w:rStyle w:val="StyleUnderline"/>
          <w:highlight w:val="yellow"/>
        </w:rPr>
        <w:t>the U</w:t>
      </w:r>
      <w:r>
        <w:t xml:space="preserve">nited </w:t>
      </w:r>
      <w:r w:rsidRPr="00D90080">
        <w:rPr>
          <w:rStyle w:val="StyleUnderline"/>
          <w:highlight w:val="yellow"/>
        </w:rPr>
        <w:t>S</w:t>
      </w:r>
      <w:r>
        <w:t xml:space="preserve">tates </w:t>
      </w:r>
      <w:r w:rsidRPr="00D90080">
        <w:rPr>
          <w:rStyle w:val="StyleUnderline"/>
          <w:highlight w:val="yellow"/>
        </w:rPr>
        <w:t>exports only 25 to 30 percent of its defense</w:t>
      </w:r>
      <w:r w:rsidRPr="00000483">
        <w:rPr>
          <w:rStyle w:val="StyleUnderline"/>
        </w:rPr>
        <w:t xml:space="preserve"> industry </w:t>
      </w:r>
      <w:r w:rsidRPr="00D90080">
        <w:rPr>
          <w:rStyle w:val="StyleUnderline"/>
          <w:highlight w:val="yellow"/>
        </w:rPr>
        <w:t>production, so exports to Saudi Arabia</w:t>
      </w:r>
      <w:r w:rsidRPr="00000483">
        <w:rPr>
          <w:rStyle w:val="StyleUnderline"/>
        </w:rPr>
        <w:t xml:space="preserve"> clearly </w:t>
      </w:r>
      <w:r w:rsidRPr="00D90080">
        <w:rPr>
          <w:rStyle w:val="StyleUnderline"/>
          <w:highlight w:val="yellow"/>
        </w:rPr>
        <w:t xml:space="preserve">remain </w:t>
      </w:r>
      <w:r w:rsidRPr="00D90080">
        <w:rPr>
          <w:rStyle w:val="Emphasis"/>
          <w:highlight w:val="yellow"/>
        </w:rPr>
        <w:t>a relatively small slice of the enormous</w:t>
      </w:r>
      <w:r w:rsidRPr="00000483">
        <w:rPr>
          <w:rStyle w:val="Emphasis"/>
        </w:rPr>
        <w:t xml:space="preserve"> defense industrial </w:t>
      </w:r>
      <w:r w:rsidRPr="00D90080">
        <w:rPr>
          <w:rStyle w:val="Emphasis"/>
          <w:highlight w:val="yellow"/>
        </w:rPr>
        <w:t>pie</w:t>
      </w:r>
      <w:r>
        <w:t>.</w:t>
      </w:r>
    </w:p>
    <w:p w:rsidR="006F5CD5" w:rsidRDefault="006F5CD5" w:rsidP="000E1F2D"/>
    <w:p w:rsidR="006F5CD5" w:rsidRDefault="006F5CD5" w:rsidP="006F5CD5">
      <w:pPr>
        <w:pStyle w:val="Heading4"/>
      </w:pPr>
      <w:r w:rsidRPr="00CD1038">
        <w:t xml:space="preserve">No </w:t>
      </w:r>
      <w:r w:rsidRPr="00CD1038">
        <w:rPr>
          <w:u w:val="single"/>
        </w:rPr>
        <w:t>Raytheon</w:t>
      </w:r>
      <w:r w:rsidRPr="00CD1038">
        <w:t xml:space="preserve"> link</w:t>
      </w:r>
      <w:r>
        <w:t xml:space="preserve"> — they’ll be fine. </w:t>
      </w:r>
    </w:p>
    <w:p w:rsidR="006F5CD5" w:rsidRPr="00155D36" w:rsidRDefault="006F5CD5" w:rsidP="006F5CD5">
      <w:r w:rsidRPr="00155D36">
        <w:rPr>
          <w:rStyle w:val="Style13ptBold"/>
        </w:rPr>
        <w:t>Wichner 18</w:t>
      </w:r>
      <w:r>
        <w:t xml:space="preserve"> — David Wichner, Reporter at the </w:t>
      </w:r>
      <w:r w:rsidRPr="00CD1038">
        <w:rPr>
          <w:i/>
        </w:rPr>
        <w:t>Arizona Daily Star</w:t>
      </w:r>
      <w:r>
        <w:t xml:space="preserve">, 2018 (“Raytheon will weather any disruption in Saudi arms sales, CEO says,” </w:t>
      </w:r>
      <w:r>
        <w:rPr>
          <w:i/>
        </w:rPr>
        <w:t>Arizona Daily Star</w:t>
      </w:r>
      <w:r>
        <w:t>, October 25</w:t>
      </w:r>
      <w:r w:rsidRPr="00155D36">
        <w:rPr>
          <w:vertAlign w:val="superscript"/>
        </w:rPr>
        <w:t>th</w:t>
      </w:r>
      <w:r>
        <w:t xml:space="preserve">, Available Online at </w:t>
      </w:r>
      <w:hyperlink r:id="rId115" w:history="1">
        <w:r w:rsidRPr="007A570D">
          <w:rPr>
            <w:rStyle w:val="Hyperlink"/>
          </w:rPr>
          <w:t>https://tucson.com/business/raytheon-will-weather-any-disruption-in-saudi-arms-sales-ceo/article_c3e00346-b5fe-5305-9f07-4ff9c8b3ef0f.html</w:t>
        </w:r>
      </w:hyperlink>
      <w:r>
        <w:t>, Accessed 07-28-2019)</w:t>
      </w:r>
    </w:p>
    <w:p w:rsidR="006F5CD5" w:rsidRDefault="006F5CD5" w:rsidP="006F5CD5">
      <w:r w:rsidRPr="00155D36">
        <w:rPr>
          <w:rStyle w:val="StyleUnderline"/>
          <w:highlight w:val="yellow"/>
        </w:rPr>
        <w:t>Raytheon’s chief executive</w:t>
      </w:r>
      <w:r>
        <w:t xml:space="preserve"> on Thursday said he </w:t>
      </w:r>
      <w:r w:rsidRPr="00155D36">
        <w:rPr>
          <w:rStyle w:val="StyleUnderline"/>
          <w:highlight w:val="yellow"/>
        </w:rPr>
        <w:t>expects the company will</w:t>
      </w:r>
      <w:r w:rsidRPr="00155D36">
        <w:rPr>
          <w:rStyle w:val="StyleUnderline"/>
        </w:rPr>
        <w:t xml:space="preserve"> be able to </w:t>
      </w:r>
      <w:r w:rsidRPr="00155D36">
        <w:rPr>
          <w:rStyle w:val="StyleUnderline"/>
          <w:highlight w:val="yellow"/>
        </w:rPr>
        <w:t>weather any disruption in</w:t>
      </w:r>
      <w:r w:rsidRPr="00155D36">
        <w:rPr>
          <w:rStyle w:val="StyleUnderline"/>
        </w:rPr>
        <w:t xml:space="preserve"> arms </w:t>
      </w:r>
      <w:r w:rsidRPr="00155D36">
        <w:rPr>
          <w:rStyle w:val="StyleUnderline"/>
          <w:highlight w:val="yellow"/>
        </w:rPr>
        <w:t>sales to Saudi Arabia</w:t>
      </w:r>
      <w:r>
        <w:t>, as the defense contractor reported higher third-quarter sales and profits.</w:t>
      </w:r>
    </w:p>
    <w:p w:rsidR="006F5CD5" w:rsidRDefault="006F5CD5" w:rsidP="006F5CD5">
      <w:r>
        <w:t>Arms sales to the Saudis have been under scrutiny in the wake of the recent killing of journalist Jamal Khashoggi at the Saudi consulate in Istanbul.</w:t>
      </w:r>
    </w:p>
    <w:p w:rsidR="006F5CD5" w:rsidRPr="00155D36" w:rsidRDefault="006F5CD5" w:rsidP="006F5CD5">
      <w:r>
        <w:t>“</w:t>
      </w:r>
      <w:r w:rsidRPr="00155D36">
        <w:rPr>
          <w:rStyle w:val="StyleUnderline"/>
        </w:rPr>
        <w:t>Obviously, this is something that we’ve been watching very carefully</w:t>
      </w:r>
      <w:r>
        <w:t xml:space="preserve">,” </w:t>
      </w:r>
      <w:r w:rsidRPr="00155D36">
        <w:rPr>
          <w:rStyle w:val="StyleUnderline"/>
        </w:rPr>
        <w:t>Raytheon CEO</w:t>
      </w:r>
      <w:r w:rsidRPr="00155D36">
        <w:t xml:space="preserve"> Thomas </w:t>
      </w:r>
      <w:r w:rsidRPr="00155D36">
        <w:rPr>
          <w:rStyle w:val="StyleUnderline"/>
        </w:rPr>
        <w:t>Kennedy said</w:t>
      </w:r>
      <w:r w:rsidRPr="00155D36">
        <w:t xml:space="preserve"> in response to a question during a conference call with financial analysts.</w:t>
      </w:r>
    </w:p>
    <w:p w:rsidR="006F5CD5" w:rsidRDefault="006F5CD5" w:rsidP="006F5CD5">
      <w:r>
        <w:t>“</w:t>
      </w:r>
      <w:r w:rsidRPr="00155D36">
        <w:rPr>
          <w:rStyle w:val="StyleUnderline"/>
          <w:highlight w:val="yellow"/>
        </w:rPr>
        <w:t>We are a global company providing</w:t>
      </w:r>
      <w:r w:rsidRPr="00155D36">
        <w:rPr>
          <w:rStyle w:val="StyleUnderline"/>
        </w:rPr>
        <w:t xml:space="preserve"> tech</w:t>
      </w:r>
      <w:r>
        <w:t xml:space="preserve">nology </w:t>
      </w:r>
      <w:r w:rsidRPr="00155D36">
        <w:rPr>
          <w:rStyle w:val="StyleUnderline"/>
        </w:rPr>
        <w:t xml:space="preserve">and security </w:t>
      </w:r>
      <w:r w:rsidRPr="00155D36">
        <w:rPr>
          <w:rStyle w:val="StyleUnderline"/>
          <w:highlight w:val="yellow"/>
        </w:rPr>
        <w:t>solutions for over 80 countries and</w:t>
      </w:r>
      <w:r w:rsidRPr="00155D36">
        <w:rPr>
          <w:rStyle w:val="StyleUnderline"/>
        </w:rPr>
        <w:t xml:space="preserve"> we </w:t>
      </w:r>
      <w:r w:rsidRPr="00155D36">
        <w:rPr>
          <w:rStyle w:val="StyleUnderline"/>
          <w:highlight w:val="yellow"/>
        </w:rPr>
        <w:t>have numerous global franchises</w:t>
      </w:r>
      <w:r>
        <w:t>,” Kennedy said. “</w:t>
      </w:r>
      <w:r w:rsidRPr="00155D36">
        <w:rPr>
          <w:rStyle w:val="StyleUnderline"/>
        </w:rPr>
        <w:t xml:space="preserve">So </w:t>
      </w:r>
      <w:r w:rsidRPr="00155D36">
        <w:rPr>
          <w:rStyle w:val="StyleUnderline"/>
          <w:highlight w:val="yellow"/>
        </w:rPr>
        <w:t>I’m</w:t>
      </w:r>
      <w:r w:rsidRPr="00155D36">
        <w:rPr>
          <w:rStyle w:val="StyleUnderline"/>
        </w:rPr>
        <w:t xml:space="preserve"> pretty </w:t>
      </w:r>
      <w:r w:rsidRPr="00155D36">
        <w:rPr>
          <w:rStyle w:val="StyleUnderline"/>
          <w:highlight w:val="yellow"/>
        </w:rPr>
        <w:t>confident</w:t>
      </w:r>
      <w:r w:rsidRPr="00155D36">
        <w:rPr>
          <w:rStyle w:val="StyleUnderline"/>
        </w:rPr>
        <w:t xml:space="preserve"> that </w:t>
      </w:r>
      <w:r w:rsidRPr="00155D36">
        <w:rPr>
          <w:rStyle w:val="StyleUnderline"/>
          <w:highlight w:val="yellow"/>
        </w:rPr>
        <w:t>we will weather this</w:t>
      </w:r>
      <w:r>
        <w:t xml:space="preserve"> complexity, this kind of a </w:t>
      </w:r>
      <w:r w:rsidRPr="00155D36">
        <w:rPr>
          <w:rStyle w:val="StyleUnderline"/>
        </w:rPr>
        <w:t>geopolitical environment</w:t>
      </w:r>
      <w:r>
        <w:t xml:space="preserve"> we have right now.”</w:t>
      </w:r>
    </w:p>
    <w:p w:rsidR="006F5CD5" w:rsidRDefault="006F5CD5" w:rsidP="000E1F2D"/>
    <w:p w:rsidR="000E1F2D" w:rsidRPr="000E1F2D" w:rsidRDefault="000E1F2D" w:rsidP="000E1F2D"/>
    <w:p w:rsidR="00657993" w:rsidRDefault="00657993" w:rsidP="009D65F4">
      <w:pPr>
        <w:pStyle w:val="Heading3"/>
      </w:pPr>
      <w:r>
        <w:lastRenderedPageBreak/>
        <w:t>Extend: “Not Unique and No Impact”</w:t>
      </w:r>
    </w:p>
    <w:p w:rsidR="00657993" w:rsidRPr="00344BFB" w:rsidRDefault="00657993" w:rsidP="00657993">
      <w:pPr>
        <w:pStyle w:val="Heading4"/>
      </w:pPr>
      <w:r w:rsidRPr="00344BFB">
        <w:rPr>
          <w:u w:val="single"/>
        </w:rPr>
        <w:t>GCC Link Not Unique</w:t>
      </w:r>
      <w:r>
        <w:t xml:space="preserve"> — they </w:t>
      </w:r>
      <w:r>
        <w:rPr>
          <w:u w:val="single"/>
        </w:rPr>
        <w:t>already</w:t>
      </w:r>
      <w:r>
        <w:t xml:space="preserve"> fear </w:t>
      </w:r>
      <w:r w:rsidRPr="00344BFB">
        <w:t>U.S. unreliability</w:t>
      </w:r>
      <w:r>
        <w:t xml:space="preserve"> for </w:t>
      </w:r>
      <w:r>
        <w:rPr>
          <w:u w:val="single"/>
        </w:rPr>
        <w:t>other reasons</w:t>
      </w:r>
      <w:r>
        <w:t xml:space="preserve">. </w:t>
      </w:r>
    </w:p>
    <w:p w:rsidR="00657993" w:rsidRDefault="00657993" w:rsidP="00657993">
      <w:r w:rsidRPr="00301E7D">
        <w:rPr>
          <w:rStyle w:val="Style13ptBold"/>
        </w:rPr>
        <w:t>Gaub and Stanley-Lockman 17</w:t>
      </w:r>
      <w:r>
        <w:t xml:space="preserve"> — </w:t>
      </w:r>
      <w:r w:rsidRPr="00627858">
        <w:rPr>
          <w:u w:val="single"/>
        </w:rPr>
        <w:t>Florence Gaub</w:t>
      </w:r>
      <w:r>
        <w:t xml:space="preserve">, </w:t>
      </w:r>
      <w:r w:rsidRPr="00627858">
        <w:t xml:space="preserve">Senior Analyst for the Middle East and North Africa at the European Union Institute of Security Studies (EUISS), former Senior Analyst at the NATO Defense College (Italy), holds a Ph.D. from Humboldt University (Germany), </w:t>
      </w:r>
      <w:r w:rsidRPr="00301E7D">
        <w:t xml:space="preserve">and </w:t>
      </w:r>
      <w:r w:rsidRPr="00627858">
        <w:rPr>
          <w:u w:val="single"/>
        </w:rPr>
        <w:t>Zoe Stanley-Lockman</w:t>
      </w:r>
      <w:r>
        <w:t xml:space="preserve">, </w:t>
      </w:r>
      <w:r w:rsidRPr="00344BFB">
        <w:t xml:space="preserve">Defence Data Research Assistant at the European Union Institute for Security Studies (EUISS), former Visiting Research Fellow at the S. Rajaratnam School of International Studies at Nanyang Technological University (Singapore), holds an M.A. in International Security from the Institut d'Etudes politiques de Paris (France), </w:t>
      </w:r>
      <w:r>
        <w:t>2017 (“</w:t>
      </w:r>
      <w:r w:rsidRPr="00E773F0">
        <w:t>Defence industries in Arab states: players and strategies</w:t>
      </w:r>
      <w:r>
        <w:t xml:space="preserve">,” </w:t>
      </w:r>
      <w:r w:rsidRPr="00E773F0">
        <w:rPr>
          <w:i/>
        </w:rPr>
        <w:t>Chaillot Paper</w:t>
      </w:r>
      <w:r>
        <w:t xml:space="preserve">, March, Available Online at </w:t>
      </w:r>
      <w:hyperlink r:id="rId116" w:history="1">
        <w:r w:rsidRPr="006F3AF6">
          <w:rPr>
            <w:rStyle w:val="Hyperlink"/>
          </w:rPr>
          <w:t>https://www.iss.europa.eu/sites/default/files/EUISSFiles/CP_141_Arab_Defence.pdf</w:t>
        </w:r>
      </w:hyperlink>
      <w:r>
        <w:t>, Accessed 07-02-2019, p. 69)</w:t>
      </w:r>
    </w:p>
    <w:p w:rsidR="00657993" w:rsidRDefault="00657993" w:rsidP="00657993">
      <w:r w:rsidRPr="00400C1A">
        <w:rPr>
          <w:rStyle w:val="StyleUnderline"/>
        </w:rPr>
        <w:t xml:space="preserve">In the Gulf, </w:t>
      </w:r>
      <w:r w:rsidRPr="00344BFB">
        <w:rPr>
          <w:rStyle w:val="StyleUnderline"/>
          <w:highlight w:val="yellow"/>
        </w:rPr>
        <w:t>several developments</w:t>
      </w:r>
      <w:r w:rsidRPr="00400C1A">
        <w:rPr>
          <w:rStyle w:val="StyleUnderline"/>
        </w:rPr>
        <w:t xml:space="preserve"> have </w:t>
      </w:r>
      <w:r w:rsidRPr="00344BFB">
        <w:rPr>
          <w:rStyle w:val="StyleUnderline"/>
          <w:highlight w:val="yellow"/>
        </w:rPr>
        <w:t>led to</w:t>
      </w:r>
      <w:r w:rsidRPr="00400C1A">
        <w:rPr>
          <w:rStyle w:val="StyleUnderline"/>
        </w:rPr>
        <w:t xml:space="preserve"> the insight that </w:t>
      </w:r>
      <w:r w:rsidRPr="00344BFB">
        <w:rPr>
          <w:rStyle w:val="StyleUnderline"/>
          <w:highlight w:val="yellow"/>
        </w:rPr>
        <w:t>greater independence</w:t>
      </w:r>
      <w:r w:rsidRPr="00400C1A">
        <w:rPr>
          <w:rStyle w:val="StyleUnderline"/>
        </w:rPr>
        <w:t xml:space="preserve"> from outside security providers is paramount for national security: the American </w:t>
      </w:r>
      <w:r w:rsidRPr="00344BFB">
        <w:rPr>
          <w:rStyle w:val="StyleUnderline"/>
          <w:highlight w:val="yellow"/>
        </w:rPr>
        <w:t>withdrawal from Iraq</w:t>
      </w:r>
      <w:r w:rsidRPr="00400C1A">
        <w:t xml:space="preserve"> in 2010, </w:t>
      </w:r>
      <w:r w:rsidRPr="00400C1A">
        <w:rPr>
          <w:rStyle w:val="StyleUnderline"/>
        </w:rPr>
        <w:t xml:space="preserve">its announcement of a </w:t>
      </w:r>
      <w:r w:rsidRPr="00344BFB">
        <w:rPr>
          <w:rStyle w:val="StyleUnderline"/>
          <w:highlight w:val="yellow"/>
        </w:rPr>
        <w:t>‘pivot to Asia’</w:t>
      </w:r>
      <w:r w:rsidRPr="00400C1A">
        <w:t xml:space="preserve"> the following year,</w:t>
      </w:r>
      <w:r>
        <w:t xml:space="preserve"> </w:t>
      </w:r>
      <w:r w:rsidRPr="00344BFB">
        <w:rPr>
          <w:rStyle w:val="StyleUnderline"/>
          <w:highlight w:val="yellow"/>
        </w:rPr>
        <w:t>defence</w:t>
      </w:r>
      <w:r w:rsidRPr="00400C1A">
        <w:rPr>
          <w:rStyle w:val="StyleUnderline"/>
        </w:rPr>
        <w:t xml:space="preserve"> spending </w:t>
      </w:r>
      <w:r w:rsidRPr="00344BFB">
        <w:rPr>
          <w:rStyle w:val="StyleUnderline"/>
          <w:highlight w:val="yellow"/>
        </w:rPr>
        <w:t>cuts,</w:t>
      </w:r>
      <w:r w:rsidRPr="00400C1A">
        <w:rPr>
          <w:rStyle w:val="StyleUnderline"/>
        </w:rPr>
        <w:t xml:space="preserve"> Washington’s </w:t>
      </w:r>
      <w:r w:rsidRPr="00344BFB">
        <w:rPr>
          <w:rStyle w:val="StyleUnderline"/>
          <w:highlight w:val="yellow"/>
        </w:rPr>
        <w:t>reluctance to engage</w:t>
      </w:r>
      <w:r w:rsidRPr="00400C1A">
        <w:rPr>
          <w:rStyle w:val="StyleUnderline"/>
        </w:rPr>
        <w:t xml:space="preserve"> militarily </w:t>
      </w:r>
      <w:r w:rsidRPr="00344BFB">
        <w:rPr>
          <w:rStyle w:val="StyleUnderline"/>
          <w:highlight w:val="yellow"/>
        </w:rPr>
        <w:t>against</w:t>
      </w:r>
      <w:r w:rsidRPr="00400C1A">
        <w:rPr>
          <w:rStyle w:val="StyleUnderline"/>
        </w:rPr>
        <w:t xml:space="preserve"> the </w:t>
      </w:r>
      <w:r w:rsidRPr="00344BFB">
        <w:rPr>
          <w:rStyle w:val="StyleUnderline"/>
          <w:highlight w:val="yellow"/>
        </w:rPr>
        <w:t>Syria</w:t>
      </w:r>
      <w:r w:rsidRPr="00400C1A">
        <w:rPr>
          <w:rStyle w:val="StyleUnderline"/>
        </w:rPr>
        <w:t>n regime</w:t>
      </w:r>
      <w:r w:rsidRPr="00400C1A">
        <w:t xml:space="preserve"> in 2013 </w:t>
      </w:r>
      <w:r w:rsidRPr="00400C1A">
        <w:rPr>
          <w:rStyle w:val="StyleUnderline"/>
        </w:rPr>
        <w:t xml:space="preserve">following the use of chemical weapons, </w:t>
      </w:r>
      <w:r w:rsidRPr="00344BFB">
        <w:rPr>
          <w:rStyle w:val="StyleUnderline"/>
          <w:highlight w:val="yellow"/>
        </w:rPr>
        <w:t>are</w:t>
      </w:r>
      <w:r w:rsidRPr="00400C1A">
        <w:rPr>
          <w:rStyle w:val="StyleUnderline"/>
        </w:rPr>
        <w:t xml:space="preserve"> all </w:t>
      </w:r>
      <w:r w:rsidRPr="00344BFB">
        <w:rPr>
          <w:rStyle w:val="Emphasis"/>
          <w:highlight w:val="yellow"/>
        </w:rPr>
        <w:t>signs interpreted</w:t>
      </w:r>
      <w:r w:rsidRPr="00400C1A">
        <w:rPr>
          <w:rStyle w:val="Emphasis"/>
        </w:rPr>
        <w:t xml:space="preserve"> by Gulf leaders</w:t>
      </w:r>
      <w:r w:rsidRPr="00400C1A">
        <w:rPr>
          <w:rStyle w:val="StyleUnderline"/>
        </w:rPr>
        <w:t xml:space="preserve"> </w:t>
      </w:r>
      <w:r w:rsidRPr="00344BFB">
        <w:rPr>
          <w:rStyle w:val="StyleUnderline"/>
          <w:highlight w:val="yellow"/>
        </w:rPr>
        <w:t>that the US will</w:t>
      </w:r>
      <w:r w:rsidRPr="00400C1A">
        <w:rPr>
          <w:rStyle w:val="StyleUnderline"/>
        </w:rPr>
        <w:t xml:space="preserve"> in the future </w:t>
      </w:r>
      <w:r w:rsidRPr="00344BFB">
        <w:rPr>
          <w:rStyle w:val="StyleUnderline"/>
          <w:highlight w:val="yellow"/>
        </w:rPr>
        <w:t>not be as present</w:t>
      </w:r>
      <w:r w:rsidRPr="00400C1A">
        <w:rPr>
          <w:rStyle w:val="StyleUnderline"/>
        </w:rPr>
        <w:t xml:space="preserve"> in the region as it used to be. American decision-makers</w:t>
      </w:r>
      <w:r>
        <w:t xml:space="preserve"> </w:t>
      </w:r>
      <w:r w:rsidRPr="00400C1A">
        <w:t>themselves</w:t>
      </w:r>
      <w:r>
        <w:t xml:space="preserve"> </w:t>
      </w:r>
      <w:r w:rsidRPr="00400C1A">
        <w:rPr>
          <w:rStyle w:val="StyleUnderline"/>
        </w:rPr>
        <w:t>reinforced this perception, refusing to extend a NATO</w:t>
      </w:r>
      <w:r>
        <w:t xml:space="preserve"> </w:t>
      </w:r>
      <w:r w:rsidRPr="00400C1A">
        <w:t>Article</w:t>
      </w:r>
      <w:r>
        <w:t xml:space="preserve"> </w:t>
      </w:r>
      <w:r w:rsidRPr="00400C1A">
        <w:t>5-type</w:t>
      </w:r>
      <w:r>
        <w:t xml:space="preserve"> </w:t>
      </w:r>
      <w:r w:rsidRPr="00400C1A">
        <w:t>collective</w:t>
      </w:r>
      <w:r>
        <w:t xml:space="preserve"> </w:t>
      </w:r>
      <w:r w:rsidRPr="00400C1A">
        <w:rPr>
          <w:rStyle w:val="StyleUnderline"/>
        </w:rPr>
        <w:t>security guarantee to</w:t>
      </w:r>
      <w:r>
        <w:t xml:space="preserve"> </w:t>
      </w:r>
      <w:r w:rsidRPr="00400C1A">
        <w:t>its</w:t>
      </w:r>
      <w:r>
        <w:t xml:space="preserve"> </w:t>
      </w:r>
      <w:r w:rsidRPr="00400C1A">
        <w:rPr>
          <w:rStyle w:val="StyleUnderline"/>
        </w:rPr>
        <w:t>Gulf partners</w:t>
      </w:r>
      <w:r w:rsidRPr="00400C1A">
        <w:t xml:space="preserve">, instead calling on them to do more in defence terms. </w:t>
      </w:r>
      <w:r w:rsidRPr="00400C1A">
        <w:rPr>
          <w:rStyle w:val="StyleUnderline"/>
        </w:rPr>
        <w:t>The nuclear deal with Iran</w:t>
      </w:r>
      <w:r w:rsidRPr="00400C1A">
        <w:t xml:space="preserve">, signed in 2015 and viewed with disquiet by certain Gulf States, only </w:t>
      </w:r>
      <w:r w:rsidRPr="00400C1A">
        <w:rPr>
          <w:rStyle w:val="StyleUnderline"/>
        </w:rPr>
        <w:t>increased the perception that not only could the US no longer be relied upon as a security guarantor, but</w:t>
      </w:r>
      <w:r>
        <w:t xml:space="preserve"> </w:t>
      </w:r>
      <w:r w:rsidRPr="00400C1A">
        <w:t>that</w:t>
      </w:r>
      <w:r>
        <w:t xml:space="preserve"> </w:t>
      </w:r>
      <w:r w:rsidRPr="00400C1A">
        <w:rPr>
          <w:rStyle w:val="StyleUnderline"/>
        </w:rPr>
        <w:t>security would grow more fragile</w:t>
      </w:r>
      <w:r>
        <w:t xml:space="preserve"> </w:t>
      </w:r>
      <w:r w:rsidRPr="00400C1A">
        <w:t>–</w:t>
      </w:r>
      <w:r>
        <w:t xml:space="preserve"> </w:t>
      </w:r>
      <w:r w:rsidRPr="00400C1A">
        <w:t>not</w:t>
      </w:r>
      <w:r>
        <w:t xml:space="preserve"> </w:t>
      </w:r>
      <w:r w:rsidRPr="00400C1A">
        <w:t>so</w:t>
      </w:r>
      <w:r>
        <w:t xml:space="preserve"> </w:t>
      </w:r>
      <w:r w:rsidRPr="00400C1A">
        <w:t>much</w:t>
      </w:r>
      <w:r>
        <w:t xml:space="preserve"> </w:t>
      </w:r>
      <w:r w:rsidRPr="00400C1A">
        <w:t>because</w:t>
      </w:r>
      <w:r>
        <w:t xml:space="preserve"> </w:t>
      </w:r>
      <w:r w:rsidRPr="00400C1A">
        <w:t>they</w:t>
      </w:r>
      <w:r>
        <w:t xml:space="preserve"> </w:t>
      </w:r>
      <w:r w:rsidRPr="00400C1A">
        <w:t>distrust</w:t>
      </w:r>
      <w:r>
        <w:t xml:space="preserve"> </w:t>
      </w:r>
      <w:r w:rsidRPr="00400C1A">
        <w:t>the</w:t>
      </w:r>
      <w:r>
        <w:t xml:space="preserve"> </w:t>
      </w:r>
      <w:r w:rsidRPr="00400C1A">
        <w:t>deal,</w:t>
      </w:r>
      <w:r>
        <w:t xml:space="preserve"> </w:t>
      </w:r>
      <w:r w:rsidRPr="00400C1A">
        <w:t>but</w:t>
      </w:r>
      <w:r>
        <w:t xml:space="preserve"> </w:t>
      </w:r>
      <w:r w:rsidRPr="00400C1A">
        <w:t>because</w:t>
      </w:r>
      <w:r>
        <w:t xml:space="preserve"> </w:t>
      </w:r>
      <w:r w:rsidRPr="00400C1A">
        <w:t>they</w:t>
      </w:r>
      <w:r>
        <w:t xml:space="preserve"> </w:t>
      </w:r>
      <w:r w:rsidRPr="00400C1A">
        <w:t>conclude</w:t>
      </w:r>
      <w:r>
        <w:t xml:space="preserve"> </w:t>
      </w:r>
      <w:r w:rsidRPr="00400C1A">
        <w:t>that</w:t>
      </w:r>
      <w:r>
        <w:t xml:space="preserve"> </w:t>
      </w:r>
      <w:r w:rsidRPr="00400C1A">
        <w:t>as</w:t>
      </w:r>
      <w:r>
        <w:t xml:space="preserve"> </w:t>
      </w:r>
      <w:r w:rsidRPr="00400C1A">
        <w:t>a</w:t>
      </w:r>
      <w:r>
        <w:t xml:space="preserve"> </w:t>
      </w:r>
      <w:r w:rsidRPr="00400C1A">
        <w:t>result,</w:t>
      </w:r>
      <w:r>
        <w:t xml:space="preserve"> </w:t>
      </w:r>
      <w:r w:rsidRPr="00400C1A">
        <w:t>Iran</w:t>
      </w:r>
      <w:r>
        <w:t xml:space="preserve"> </w:t>
      </w:r>
      <w:r w:rsidRPr="00400C1A">
        <w:t>will</w:t>
      </w:r>
      <w:r>
        <w:t xml:space="preserve"> </w:t>
      </w:r>
      <w:r w:rsidRPr="00400C1A">
        <w:t>become</w:t>
      </w:r>
      <w:r>
        <w:t xml:space="preserve"> </w:t>
      </w:r>
      <w:r w:rsidRPr="00400C1A">
        <w:t>engaged in an even bolder manner in the Arab region, whether in providing material support to Hezbollah in Lebanon or in reinforcing its ties with Shia communities across the peninsula.</w:t>
      </w:r>
    </w:p>
    <w:p w:rsidR="00657993" w:rsidRDefault="00657993" w:rsidP="00657993"/>
    <w:p w:rsidR="00657993" w:rsidRPr="008B6AA6" w:rsidRDefault="00657993" w:rsidP="00657993">
      <w:pPr>
        <w:pStyle w:val="Heading4"/>
      </w:pPr>
      <w:r>
        <w:t xml:space="preserve">They’re </w:t>
      </w:r>
      <w:r>
        <w:rPr>
          <w:u w:val="single"/>
        </w:rPr>
        <w:t>already</w:t>
      </w:r>
      <w:r>
        <w:t xml:space="preserve"> diversifying. </w:t>
      </w:r>
    </w:p>
    <w:p w:rsidR="00657993" w:rsidRDefault="00657993" w:rsidP="00657993">
      <w:r w:rsidRPr="00301E7D">
        <w:rPr>
          <w:rStyle w:val="Style13ptBold"/>
        </w:rPr>
        <w:t>Gaub and Stanley-Lockman 17</w:t>
      </w:r>
      <w:r>
        <w:t xml:space="preserve"> — </w:t>
      </w:r>
      <w:r w:rsidRPr="00627858">
        <w:rPr>
          <w:u w:val="single"/>
        </w:rPr>
        <w:t>Florence Gaub</w:t>
      </w:r>
      <w:r>
        <w:t xml:space="preserve">, </w:t>
      </w:r>
      <w:r w:rsidRPr="00627858">
        <w:t xml:space="preserve">Senior Analyst for the Middle East and North Africa at the European Union Institute of Security Studies (EUISS), former Senior Analyst at the NATO Defense College (Italy), holds a Ph.D. from Humboldt University (Germany), </w:t>
      </w:r>
      <w:r w:rsidRPr="00301E7D">
        <w:t xml:space="preserve">and </w:t>
      </w:r>
      <w:r w:rsidRPr="00627858">
        <w:rPr>
          <w:u w:val="single"/>
        </w:rPr>
        <w:t>Zoe Stanley-Lockman</w:t>
      </w:r>
      <w:r>
        <w:t xml:space="preserve">, </w:t>
      </w:r>
      <w:r w:rsidRPr="00344BFB">
        <w:t xml:space="preserve">Defence Data Research Assistant at the European Union Institute for Security Studies (EUISS), former Visiting Research Fellow at the S. Rajaratnam School of International Studies at Nanyang Technological University (Singapore), holds an M.A. in International Security from the Institut d'Etudes politiques de Paris (France), </w:t>
      </w:r>
      <w:r>
        <w:t>2017 (“</w:t>
      </w:r>
      <w:r w:rsidRPr="00E773F0">
        <w:t>Defence industries in Arab states: players and strategies</w:t>
      </w:r>
      <w:r>
        <w:t xml:space="preserve">,” </w:t>
      </w:r>
      <w:r w:rsidRPr="00E773F0">
        <w:rPr>
          <w:i/>
        </w:rPr>
        <w:t>Chaillot Paper</w:t>
      </w:r>
      <w:r>
        <w:t xml:space="preserve">, March, Available Online at </w:t>
      </w:r>
      <w:hyperlink r:id="rId117" w:history="1">
        <w:r w:rsidRPr="006F3AF6">
          <w:rPr>
            <w:rStyle w:val="Hyperlink"/>
          </w:rPr>
          <w:t>https://www.iss.europa.eu/sites/default/files/EUISSFiles/CP_141_Arab_Defence.pdf</w:t>
        </w:r>
      </w:hyperlink>
      <w:r>
        <w:t>, Accessed 07-02-2019, p. 71)</w:t>
      </w:r>
    </w:p>
    <w:p w:rsidR="00657993" w:rsidRDefault="00657993" w:rsidP="00657993">
      <w:r w:rsidRPr="000364E6">
        <w:t>The blind leading the blind</w:t>
      </w:r>
    </w:p>
    <w:p w:rsidR="00657993" w:rsidRDefault="00657993" w:rsidP="00657993">
      <w:r w:rsidRPr="000364E6">
        <w:rPr>
          <w:rStyle w:val="StyleUnderline"/>
        </w:rPr>
        <w:t>One</w:t>
      </w:r>
      <w:r w:rsidRPr="000364E6">
        <w:t xml:space="preserve"> of the more </w:t>
      </w:r>
      <w:r w:rsidRPr="000364E6">
        <w:rPr>
          <w:rStyle w:val="StyleUnderline"/>
        </w:rPr>
        <w:t>curious development</w:t>
      </w:r>
      <w:r w:rsidRPr="000364E6">
        <w:t xml:space="preserve">s </w:t>
      </w:r>
      <w:r w:rsidRPr="000364E6">
        <w:rPr>
          <w:rStyle w:val="StyleUnderline"/>
        </w:rPr>
        <w:t xml:space="preserve">has been the rise of </w:t>
      </w:r>
      <w:r w:rsidRPr="00FF29BE">
        <w:rPr>
          <w:rStyle w:val="StyleUnderline"/>
          <w:highlight w:val="yellow"/>
        </w:rPr>
        <w:t>eastern European</w:t>
      </w:r>
      <w:r w:rsidRPr="000364E6">
        <w:rPr>
          <w:rStyle w:val="StyleUnderline"/>
        </w:rPr>
        <w:t xml:space="preserve"> countries and other unexpected </w:t>
      </w:r>
      <w:r w:rsidRPr="00FF29BE">
        <w:rPr>
          <w:rStyle w:val="StyleUnderline"/>
          <w:highlight w:val="yellow"/>
        </w:rPr>
        <w:t>partners</w:t>
      </w:r>
      <w:r w:rsidRPr="000364E6">
        <w:rPr>
          <w:rStyle w:val="StyleUnderline"/>
        </w:rPr>
        <w:t xml:space="preserve"> entering into</w:t>
      </w:r>
      <w:r>
        <w:t xml:space="preserve"> </w:t>
      </w:r>
      <w:r w:rsidRPr="000364E6">
        <w:t>cooperation</w:t>
      </w:r>
      <w:r>
        <w:t xml:space="preserve"> </w:t>
      </w:r>
      <w:r w:rsidRPr="000364E6">
        <w:rPr>
          <w:rStyle w:val="StyleUnderline"/>
        </w:rPr>
        <w:t>agreements with Saudi Arabia and the UAE. This</w:t>
      </w:r>
      <w:r w:rsidRPr="000364E6">
        <w:t xml:space="preserve">, however, </w:t>
      </w:r>
      <w:r w:rsidRPr="00FF29BE">
        <w:rPr>
          <w:rStyle w:val="StyleUnderline"/>
          <w:highlight w:val="yellow"/>
        </w:rPr>
        <w:t>demonstrates</w:t>
      </w:r>
      <w:r w:rsidRPr="000364E6">
        <w:rPr>
          <w:rStyle w:val="StyleUnderline"/>
        </w:rPr>
        <w:t xml:space="preserve"> recognition that </w:t>
      </w:r>
      <w:r w:rsidRPr="00FF29BE">
        <w:rPr>
          <w:rStyle w:val="StyleUnderline"/>
          <w:highlight w:val="yellow"/>
        </w:rPr>
        <w:t>dependence</w:t>
      </w:r>
      <w:r w:rsidRPr="000364E6">
        <w:rPr>
          <w:rStyle w:val="StyleUnderline"/>
        </w:rPr>
        <w:t xml:space="preserve"> on the West </w:t>
      </w:r>
      <w:r w:rsidRPr="00FF29BE">
        <w:rPr>
          <w:rStyle w:val="StyleUnderline"/>
          <w:highlight w:val="yellow"/>
        </w:rPr>
        <w:t xml:space="preserve">is </w:t>
      </w:r>
      <w:r w:rsidRPr="00FF29BE">
        <w:rPr>
          <w:rStyle w:val="Emphasis"/>
          <w:highlight w:val="yellow"/>
        </w:rPr>
        <w:t>no longer guaranteed</w:t>
      </w:r>
      <w:r w:rsidRPr="000364E6">
        <w:rPr>
          <w:rStyle w:val="StyleUnderline"/>
        </w:rPr>
        <w:t>. Whereas arms imports trends show a tendency</w:t>
      </w:r>
      <w:r w:rsidRPr="000364E6">
        <w:t xml:space="preserve"> on the part of Gulf countries </w:t>
      </w:r>
      <w:r w:rsidRPr="000364E6">
        <w:rPr>
          <w:rStyle w:val="StyleUnderline"/>
        </w:rPr>
        <w:t xml:space="preserve">to go after the most sophisticated ‘glamour weapons’, the arms industry trends point more towards </w:t>
      </w:r>
      <w:r w:rsidRPr="000364E6">
        <w:rPr>
          <w:rStyle w:val="Emphasis"/>
        </w:rPr>
        <w:t>mastering the basics</w:t>
      </w:r>
      <w:r w:rsidRPr="000364E6">
        <w:rPr>
          <w:rStyle w:val="StyleUnderline"/>
        </w:rPr>
        <w:t>. With the exception of certain Saudi programmes, such as</w:t>
      </w:r>
      <w:r w:rsidRPr="000364E6">
        <w:t xml:space="preserve"> the recent foray into </w:t>
      </w:r>
      <w:r w:rsidRPr="000364E6">
        <w:rPr>
          <w:rStyle w:val="StyleUnderline"/>
        </w:rPr>
        <w:t xml:space="preserve">full aircraft production, </w:t>
      </w:r>
      <w:r w:rsidRPr="00FF29BE">
        <w:rPr>
          <w:rStyle w:val="StyleUnderline"/>
          <w:highlight w:val="yellow"/>
        </w:rPr>
        <w:t>emphasis on</w:t>
      </w:r>
      <w:r>
        <w:t xml:space="preserve"> </w:t>
      </w:r>
      <w:r w:rsidRPr="000364E6">
        <w:t>COTS</w:t>
      </w:r>
      <w:r>
        <w:t xml:space="preserve"> </w:t>
      </w:r>
      <w:r w:rsidRPr="000364E6">
        <w:t>solutions</w:t>
      </w:r>
      <w:r>
        <w:t xml:space="preserve"> </w:t>
      </w:r>
      <w:r w:rsidRPr="000364E6">
        <w:t>and</w:t>
      </w:r>
      <w:r>
        <w:t xml:space="preserve"> </w:t>
      </w:r>
      <w:r w:rsidRPr="000364E6">
        <w:rPr>
          <w:rStyle w:val="StyleUnderline"/>
        </w:rPr>
        <w:t xml:space="preserve">partnerships with </w:t>
      </w:r>
      <w:r w:rsidRPr="00FF29BE">
        <w:rPr>
          <w:rStyle w:val="Emphasis"/>
          <w:highlight w:val="yellow"/>
        </w:rPr>
        <w:t>non-traditional partners</w:t>
      </w:r>
      <w:r w:rsidRPr="000364E6">
        <w:rPr>
          <w:rStyle w:val="StyleUnderline"/>
        </w:rPr>
        <w:t xml:space="preserve"> with more middle-ground capabilities </w:t>
      </w:r>
      <w:r w:rsidRPr="00FF29BE">
        <w:rPr>
          <w:rStyle w:val="StyleUnderline"/>
          <w:highlight w:val="yellow"/>
        </w:rPr>
        <w:t>is perceived as</w:t>
      </w:r>
      <w:r w:rsidRPr="000364E6">
        <w:rPr>
          <w:rStyle w:val="StyleUnderline"/>
        </w:rPr>
        <w:t xml:space="preserve"> a </w:t>
      </w:r>
      <w:r w:rsidRPr="00FF29BE">
        <w:rPr>
          <w:rStyle w:val="StyleUnderline"/>
          <w:highlight w:val="yellow"/>
        </w:rPr>
        <w:t>necessary</w:t>
      </w:r>
      <w:r w:rsidRPr="000364E6">
        <w:rPr>
          <w:rStyle w:val="StyleUnderline"/>
        </w:rPr>
        <w:t xml:space="preserve"> interim step towards operability and, eventually, autarky</w:t>
      </w:r>
      <w:r w:rsidRPr="000364E6">
        <w:t xml:space="preserve">. </w:t>
      </w:r>
    </w:p>
    <w:p w:rsidR="00657993" w:rsidRDefault="00657993" w:rsidP="00657993">
      <w:r w:rsidRPr="008B330C">
        <w:rPr>
          <w:rStyle w:val="StyleUnderline"/>
        </w:rPr>
        <w:t>Tracking new defence industrial partnerships in Gulf countries</w:t>
      </w:r>
      <w:r w:rsidRPr="000364E6">
        <w:t xml:space="preserve"> also </w:t>
      </w:r>
      <w:r w:rsidRPr="008B330C">
        <w:rPr>
          <w:rStyle w:val="StyleUnderline"/>
        </w:rPr>
        <w:t>indicates who future suppliers will be. As can already be seen with</w:t>
      </w:r>
      <w:r w:rsidRPr="000364E6">
        <w:t xml:space="preserve"> regard to </w:t>
      </w:r>
      <w:r w:rsidRPr="008B330C">
        <w:rPr>
          <w:rStyle w:val="StyleUnderline"/>
        </w:rPr>
        <w:t>arms imports</w:t>
      </w:r>
      <w:r w:rsidRPr="000364E6">
        <w:t xml:space="preserve"> in the Middle East, </w:t>
      </w:r>
      <w:r w:rsidRPr="00FF29BE">
        <w:rPr>
          <w:rStyle w:val="StyleUnderline"/>
          <w:highlight w:val="yellow"/>
        </w:rPr>
        <w:t>partnerships with second-tier, non-Western producers</w:t>
      </w:r>
      <w:r w:rsidRPr="008B330C">
        <w:rPr>
          <w:rStyle w:val="StyleUnderline"/>
        </w:rPr>
        <w:t>, namely South Africa,</w:t>
      </w:r>
      <w:r>
        <w:t xml:space="preserve"> </w:t>
      </w:r>
      <w:r w:rsidRPr="000364E6">
        <w:t>also</w:t>
      </w:r>
      <w:r>
        <w:t xml:space="preserve"> </w:t>
      </w:r>
      <w:r w:rsidRPr="00FF29BE">
        <w:rPr>
          <w:rStyle w:val="StyleUnderline"/>
          <w:highlight w:val="yellow"/>
        </w:rPr>
        <w:t>demonstrate how</w:t>
      </w:r>
      <w:r w:rsidRPr="008B330C">
        <w:rPr>
          <w:rStyle w:val="StyleUnderline"/>
        </w:rPr>
        <w:t xml:space="preserve"> the emergence of nascent defence </w:t>
      </w:r>
      <w:r w:rsidRPr="00FF29BE">
        <w:rPr>
          <w:rStyle w:val="StyleUnderline"/>
          <w:highlight w:val="yellow"/>
        </w:rPr>
        <w:t xml:space="preserve">industries may </w:t>
      </w:r>
      <w:r w:rsidRPr="00FF29BE">
        <w:rPr>
          <w:rStyle w:val="Emphasis"/>
          <w:highlight w:val="yellow"/>
        </w:rPr>
        <w:t>weaken Western dominance</w:t>
      </w:r>
      <w:r w:rsidRPr="000364E6">
        <w:t xml:space="preserve">. If Arab DTIBs become more capable, </w:t>
      </w:r>
      <w:r w:rsidRPr="00FF29BE">
        <w:rPr>
          <w:rStyle w:val="StyleUnderline"/>
          <w:highlight w:val="yellow"/>
        </w:rPr>
        <w:t xml:space="preserve">this could have </w:t>
      </w:r>
      <w:r w:rsidRPr="00FF29BE">
        <w:rPr>
          <w:rStyle w:val="Emphasis"/>
          <w:highlight w:val="yellow"/>
        </w:rPr>
        <w:t>a ripple effect on other markets</w:t>
      </w:r>
      <w:r w:rsidRPr="008B330C">
        <w:rPr>
          <w:rStyle w:val="StyleUnderline"/>
        </w:rPr>
        <w:t xml:space="preserve"> that may favour GCC cooperation and regionally sourced solutions. The </w:t>
      </w:r>
      <w:r w:rsidRPr="008B330C">
        <w:rPr>
          <w:rStyle w:val="StyleUnderline"/>
        </w:rPr>
        <w:lastRenderedPageBreak/>
        <w:t>implication for traditional suppliers from the US and Europe is a new trade-off of less foreign policy leverage relative to increasingly capable allies in the region</w:t>
      </w:r>
      <w:r w:rsidRPr="000364E6">
        <w:t>.</w:t>
      </w:r>
    </w:p>
    <w:p w:rsidR="00657993" w:rsidRPr="00400C1A" w:rsidRDefault="00657993" w:rsidP="00657993">
      <w:r>
        <w:t>[***Note: Autarky means “</w:t>
      </w:r>
      <w:r w:rsidRPr="008B330C">
        <w:t>economic independence or self-sufficiency</w:t>
      </w:r>
      <w:r>
        <w:t>” (Google Dictionary).***]</w:t>
      </w:r>
    </w:p>
    <w:p w:rsidR="00657993" w:rsidRDefault="00657993" w:rsidP="00657993"/>
    <w:p w:rsidR="00657993" w:rsidRPr="00657993" w:rsidRDefault="00657993" w:rsidP="00657993"/>
    <w:p w:rsidR="004E55FD" w:rsidRDefault="00FD75DA" w:rsidP="009D65F4">
      <w:pPr>
        <w:pStyle w:val="Heading3"/>
      </w:pPr>
      <w:r>
        <w:lastRenderedPageBreak/>
        <w:t>They Say: “Plan Costs Jobs”</w:t>
      </w:r>
    </w:p>
    <w:p w:rsidR="00FD75DA" w:rsidRDefault="00FD75DA" w:rsidP="00FD75DA">
      <w:pPr>
        <w:pStyle w:val="Heading4"/>
      </w:pPr>
      <w:r w:rsidRPr="009D65F4">
        <w:rPr>
          <w:u w:val="single"/>
        </w:rPr>
        <w:t>No U.S. Jobs Link</w:t>
      </w:r>
      <w:r>
        <w:t xml:space="preserve"> — they’re a </w:t>
      </w:r>
      <w:r>
        <w:rPr>
          <w:u w:val="single"/>
        </w:rPr>
        <w:t>rounding error</w:t>
      </w:r>
      <w:r>
        <w:t xml:space="preserve"> for the overall labor market.  </w:t>
      </w:r>
    </w:p>
    <w:p w:rsidR="00FD75DA" w:rsidRDefault="00FD75DA" w:rsidP="00FD75DA">
      <w:r w:rsidRPr="00CF7D27">
        <w:rPr>
          <w:rStyle w:val="Style13ptBold"/>
        </w:rPr>
        <w:t>Thrall and Cohen 19</w:t>
      </w:r>
      <w:r>
        <w:t xml:space="preserve"> — </w:t>
      </w:r>
      <w:r w:rsidRPr="00CF7D27">
        <w:rPr>
          <w:u w:val="single"/>
        </w:rPr>
        <w:t>A. Trevor Thrall</w:t>
      </w:r>
      <w:r>
        <w:t>,</w:t>
      </w:r>
      <w:r w:rsidRPr="00CF7D27">
        <w:t xml:space="preserve"> </w:t>
      </w:r>
      <w:r>
        <w:t>A</w:t>
      </w:r>
      <w:r w:rsidRPr="00CF7D27">
        <w:t xml:space="preserve">ssociate </w:t>
      </w:r>
      <w:r>
        <w:t>P</w:t>
      </w:r>
      <w:r w:rsidRPr="00CF7D27">
        <w:t xml:space="preserve">rofessor </w:t>
      </w:r>
      <w:r>
        <w:t xml:space="preserve">of International Security </w:t>
      </w:r>
      <w:r w:rsidRPr="00CF7D27">
        <w:t>in the Schar School of Policy and Government at George Mason University</w:t>
      </w:r>
      <w:r>
        <w:t>, S</w:t>
      </w:r>
      <w:r w:rsidRPr="00CF7D27">
        <w:t xml:space="preserve">enior </w:t>
      </w:r>
      <w:r>
        <w:t>F</w:t>
      </w:r>
      <w:r w:rsidRPr="00CF7D27">
        <w:t xml:space="preserve">ellow </w:t>
      </w:r>
      <w:r>
        <w:t xml:space="preserve">in Defense and Foreign Policy </w:t>
      </w:r>
      <w:r w:rsidRPr="00CF7D27">
        <w:t>at the Cato Institute</w:t>
      </w:r>
      <w:r>
        <w:t xml:space="preserve">, </w:t>
      </w:r>
      <w:r w:rsidRPr="00616E8D">
        <w:t xml:space="preserve">former Assistant Professor of Political Science at the University of Michigan-Dearborn, holds a Ph.D. in Political Science from the Massachusetts Institute of Technology, </w:t>
      </w:r>
      <w:r>
        <w:t xml:space="preserve">and </w:t>
      </w:r>
      <w:r w:rsidRPr="00B66204">
        <w:rPr>
          <w:u w:val="single"/>
        </w:rPr>
        <w:t>Jordan Cohen</w:t>
      </w:r>
      <w:r>
        <w:t xml:space="preserve">, </w:t>
      </w:r>
      <w:r w:rsidRPr="00B66204">
        <w:t xml:space="preserve">Ph.D. </w:t>
      </w:r>
      <w:r>
        <w:t>S</w:t>
      </w:r>
      <w:r w:rsidRPr="00B66204">
        <w:t xml:space="preserve">tudent in </w:t>
      </w:r>
      <w:r>
        <w:t>P</w:t>
      </w:r>
      <w:r w:rsidRPr="00B66204">
        <w:t xml:space="preserve">olitical </w:t>
      </w:r>
      <w:r>
        <w:t>S</w:t>
      </w:r>
      <w:r w:rsidRPr="00B66204">
        <w:t xml:space="preserve">cience at </w:t>
      </w:r>
      <w:r>
        <w:t>the</w:t>
      </w:r>
      <w:r w:rsidRPr="00B66204">
        <w:t xml:space="preserve"> Schar School of Policy and Government</w:t>
      </w:r>
      <w:r>
        <w:t xml:space="preserve"> at George Mason University, 2019 (“</w:t>
      </w:r>
      <w:r w:rsidRPr="00CF7D27">
        <w:t>The False Promises of Trump’s Arms Sales</w:t>
      </w:r>
      <w:r>
        <w:t xml:space="preserve">,” </w:t>
      </w:r>
      <w:r>
        <w:rPr>
          <w:i/>
        </w:rPr>
        <w:t>Defense One</w:t>
      </w:r>
      <w:r>
        <w:t>, April 5</w:t>
      </w:r>
      <w:r w:rsidRPr="00CF7D27">
        <w:rPr>
          <w:vertAlign w:val="superscript"/>
        </w:rPr>
        <w:t>th</w:t>
      </w:r>
      <w:r>
        <w:t xml:space="preserve">, Available Online at </w:t>
      </w:r>
      <w:hyperlink r:id="rId118" w:history="1">
        <w:r w:rsidRPr="00A272A5">
          <w:rPr>
            <w:rStyle w:val="Hyperlink"/>
          </w:rPr>
          <w:t>https://www.defenseone.com/ideas/2019/04/false-promises-trumps-arms-sales/156071/</w:t>
        </w:r>
      </w:hyperlink>
      <w:r>
        <w:t>, Accessed 06-12-2019)</w:t>
      </w:r>
    </w:p>
    <w:p w:rsidR="00FD75DA" w:rsidRDefault="00FD75DA" w:rsidP="00FD75DA">
      <w:r>
        <w:t xml:space="preserve">Finally, </w:t>
      </w:r>
      <w:r w:rsidRPr="00D6479B">
        <w:rPr>
          <w:rStyle w:val="StyleUnderline"/>
        </w:rPr>
        <w:t xml:space="preserve">Trump’s </w:t>
      </w:r>
      <w:r w:rsidRPr="00D6479B">
        <w:rPr>
          <w:rStyle w:val="StyleUnderline"/>
          <w:highlight w:val="yellow"/>
        </w:rPr>
        <w:t>claims about</w:t>
      </w:r>
      <w:r w:rsidRPr="00D6479B">
        <w:rPr>
          <w:rStyle w:val="StyleUnderline"/>
        </w:rPr>
        <w:t xml:space="preserve"> the </w:t>
      </w:r>
      <w:r w:rsidRPr="00D6479B">
        <w:rPr>
          <w:rStyle w:val="StyleUnderline"/>
          <w:highlight w:val="yellow"/>
        </w:rPr>
        <w:t>economic benefits</w:t>
      </w:r>
      <w:r w:rsidRPr="00D6479B">
        <w:rPr>
          <w:rStyle w:val="StyleUnderline"/>
        </w:rPr>
        <w:t xml:space="preserve"> of arms sales </w:t>
      </w:r>
      <w:r w:rsidRPr="00D6479B">
        <w:rPr>
          <w:rStyle w:val="StyleUnderline"/>
          <w:highlight w:val="yellow"/>
        </w:rPr>
        <w:t>ring</w:t>
      </w:r>
      <w:r w:rsidRPr="00D6479B">
        <w:rPr>
          <w:rStyle w:val="StyleUnderline"/>
        </w:rPr>
        <w:t xml:space="preserve"> the </w:t>
      </w:r>
      <w:r w:rsidRPr="00D6479B">
        <w:rPr>
          <w:rStyle w:val="StyleUnderline"/>
          <w:highlight w:val="yellow"/>
        </w:rPr>
        <w:t>hollow</w:t>
      </w:r>
      <w:r w:rsidRPr="00D6479B">
        <w:rPr>
          <w:rStyle w:val="StyleUnderline"/>
        </w:rPr>
        <w:t>est</w:t>
      </w:r>
      <w:r>
        <w:t xml:space="preserve"> of all. For starters, </w:t>
      </w:r>
      <w:r w:rsidRPr="00D6479B">
        <w:rPr>
          <w:rStyle w:val="StyleUnderline"/>
        </w:rPr>
        <w:t xml:space="preserve">not only won’t arms sales create a million new American jobs, but </w:t>
      </w:r>
      <w:r w:rsidRPr="00D6479B">
        <w:rPr>
          <w:rStyle w:val="StyleUnderline"/>
          <w:highlight w:val="yellow"/>
        </w:rPr>
        <w:t>a great number of the jobs</w:t>
      </w:r>
      <w:r w:rsidRPr="00D6479B">
        <w:rPr>
          <w:rStyle w:val="StyleUnderline"/>
        </w:rPr>
        <w:t xml:space="preserve"> created by arms sales will </w:t>
      </w:r>
      <w:r w:rsidRPr="00D6479B">
        <w:rPr>
          <w:rStyle w:val="StyleUnderline"/>
          <w:highlight w:val="yellow"/>
        </w:rPr>
        <w:t>go to citizens of</w:t>
      </w:r>
      <w:r w:rsidRPr="00D6479B">
        <w:rPr>
          <w:rStyle w:val="StyleUnderline"/>
        </w:rPr>
        <w:t xml:space="preserve"> the </w:t>
      </w:r>
      <w:r w:rsidRPr="00D6479B">
        <w:rPr>
          <w:rStyle w:val="StyleUnderline"/>
          <w:highlight w:val="yellow"/>
        </w:rPr>
        <w:t>purchasing nations</w:t>
      </w:r>
      <w:r>
        <w:t xml:space="preserve">. As the Security Assistance Monitor report notes, </w:t>
      </w:r>
      <w:r w:rsidRPr="00D6479B">
        <w:rPr>
          <w:rStyle w:val="StyleUnderline"/>
        </w:rPr>
        <w:t>the number of licenses granted to weapons manufacturers outside the U</w:t>
      </w:r>
      <w:r>
        <w:t xml:space="preserve">nited </w:t>
      </w:r>
      <w:r w:rsidRPr="00D6479B">
        <w:rPr>
          <w:rStyle w:val="StyleUnderline"/>
        </w:rPr>
        <w:t>S</w:t>
      </w:r>
      <w:r>
        <w:t xml:space="preserve">tates </w:t>
      </w:r>
      <w:r w:rsidRPr="00D6479B">
        <w:rPr>
          <w:rStyle w:val="StyleUnderline"/>
        </w:rPr>
        <w:t>doubled from 2017 to 2018. As a result, more than one-quarter of all U.S. arms “sales” last year were deals to permit the manufacturing of U.S.-designed weapons under license —</w:t>
      </w:r>
      <w:r>
        <w:t xml:space="preserve"> that is, </w:t>
      </w:r>
      <w:r w:rsidRPr="00D6479B">
        <w:rPr>
          <w:rStyle w:val="StyleUnderline"/>
        </w:rPr>
        <w:t>they created jobs in other nations instead of the U</w:t>
      </w:r>
      <w:r>
        <w:t xml:space="preserve">nited </w:t>
      </w:r>
      <w:r w:rsidRPr="00D6479B">
        <w:rPr>
          <w:rStyle w:val="StyleUnderline"/>
        </w:rPr>
        <w:t>S</w:t>
      </w:r>
      <w:r>
        <w:t xml:space="preserve">tates. The report also finds that </w:t>
      </w:r>
      <w:r w:rsidRPr="00D6479B">
        <w:rPr>
          <w:rStyle w:val="StyleUnderline"/>
        </w:rPr>
        <w:t>the Trump administration has sharply increased the number of deals in which foreign countries produce U.S.-developed weaponry under coproduction agreements, further reducing the number of U.S. jobs tied to arms sales</w:t>
      </w:r>
      <w:r>
        <w:t xml:space="preserve">. </w:t>
      </w:r>
    </w:p>
    <w:p w:rsidR="00FD75DA" w:rsidRDefault="00FD75DA" w:rsidP="00FD75DA">
      <w:r w:rsidRPr="00D6479B">
        <w:rPr>
          <w:rStyle w:val="StyleUnderline"/>
        </w:rPr>
        <w:t>Weakening the economic rationale even further is</w:t>
      </w:r>
      <w:r>
        <w:t xml:space="preserve"> the fact </w:t>
      </w:r>
      <w:r w:rsidRPr="00D6479B">
        <w:rPr>
          <w:rStyle w:val="StyleUnderline"/>
        </w:rPr>
        <w:t xml:space="preserve">that in order to seal major deals, American </w:t>
      </w:r>
      <w:r w:rsidRPr="00D6479B">
        <w:rPr>
          <w:rStyle w:val="StyleUnderline"/>
          <w:highlight w:val="yellow"/>
        </w:rPr>
        <w:t>defense contractors have to offer massive</w:t>
      </w:r>
      <w:r w:rsidRPr="00D6479B">
        <w:rPr>
          <w:rStyle w:val="StyleUnderline"/>
        </w:rPr>
        <w:t xml:space="preserve"> discounts, or </w:t>
      </w:r>
      <w:r w:rsidRPr="00D6479B">
        <w:rPr>
          <w:rStyle w:val="StyleUnderline"/>
          <w:highlight w:val="yellow"/>
        </w:rPr>
        <w:t>offsets</w:t>
      </w:r>
      <w:r w:rsidRPr="00D6479B">
        <w:rPr>
          <w:rStyle w:val="StyleUnderline"/>
        </w:rPr>
        <w:t>, to the purchasing nations in the form of coproduction arrangements or tech</w:t>
      </w:r>
      <w:r>
        <w:t xml:space="preserve">nology </w:t>
      </w:r>
      <w:r w:rsidRPr="00D6479B">
        <w:rPr>
          <w:rStyle w:val="StyleUnderline"/>
        </w:rPr>
        <w:t>transfer. In 2014,</w:t>
      </w:r>
      <w:r>
        <w:t xml:space="preserve"> for example, </w:t>
      </w:r>
      <w:r w:rsidRPr="00D6479B">
        <w:rPr>
          <w:rStyle w:val="StyleUnderline"/>
        </w:rPr>
        <w:t xml:space="preserve">these offsets equaled roughly one-third of the value of total U.S. arms sales. </w:t>
      </w:r>
      <w:r w:rsidRPr="00D6479B">
        <w:rPr>
          <w:rStyle w:val="StyleUnderline"/>
          <w:highlight w:val="yellow"/>
        </w:rPr>
        <w:t>These</w:t>
      </w:r>
      <w:r w:rsidRPr="00D6479B">
        <w:rPr>
          <w:rStyle w:val="StyleUnderline"/>
        </w:rPr>
        <w:t xml:space="preserve"> offsets </w:t>
      </w:r>
      <w:r w:rsidRPr="00D6479B">
        <w:rPr>
          <w:rStyle w:val="StyleUnderline"/>
          <w:highlight w:val="yellow"/>
        </w:rPr>
        <w:t>mean</w:t>
      </w:r>
      <w:r w:rsidRPr="00D6479B">
        <w:rPr>
          <w:rStyle w:val="StyleUnderline"/>
        </w:rPr>
        <w:t xml:space="preserve"> not only that American arms sales are less profitable than they appear on paper, but also that they lead to </w:t>
      </w:r>
      <w:r w:rsidRPr="00D6479B">
        <w:rPr>
          <w:rStyle w:val="StyleUnderline"/>
          <w:highlight w:val="yellow"/>
        </w:rPr>
        <w:t>fewer jobs created</w:t>
      </w:r>
      <w:r w:rsidRPr="00D6479B">
        <w:rPr>
          <w:rStyle w:val="StyleUnderline"/>
        </w:rPr>
        <w:t xml:space="preserve"> in the U</w:t>
      </w:r>
      <w:r>
        <w:t xml:space="preserve">nited </w:t>
      </w:r>
      <w:r w:rsidRPr="00D6479B">
        <w:rPr>
          <w:rStyle w:val="StyleUnderline"/>
        </w:rPr>
        <w:t>S</w:t>
      </w:r>
      <w:r>
        <w:t xml:space="preserve">tates </w:t>
      </w:r>
      <w:r w:rsidRPr="00D6479B">
        <w:rPr>
          <w:rStyle w:val="StyleUnderline"/>
        </w:rPr>
        <w:t>than many</w:t>
      </w:r>
      <w:r>
        <w:t xml:space="preserve">, including the president, </w:t>
      </w:r>
      <w:r w:rsidRPr="00D6479B">
        <w:rPr>
          <w:rStyle w:val="StyleUnderline"/>
        </w:rPr>
        <w:t xml:space="preserve">would like to think. </w:t>
      </w:r>
      <w:r w:rsidRPr="00D6479B">
        <w:rPr>
          <w:rStyle w:val="StyleUnderline"/>
          <w:highlight w:val="yellow"/>
        </w:rPr>
        <w:t>Trump’s big Saudi</w:t>
      </w:r>
      <w:r w:rsidRPr="00D6479B">
        <w:rPr>
          <w:rStyle w:val="StyleUnderline"/>
        </w:rPr>
        <w:t xml:space="preserve"> arms </w:t>
      </w:r>
      <w:r w:rsidRPr="00D6479B">
        <w:rPr>
          <w:rStyle w:val="StyleUnderline"/>
          <w:highlight w:val="yellow"/>
        </w:rPr>
        <w:t>deal</w:t>
      </w:r>
      <w:r>
        <w:t xml:space="preserve">, for example, </w:t>
      </w:r>
      <w:r w:rsidRPr="00D6479B">
        <w:rPr>
          <w:rStyle w:val="StyleUnderline"/>
          <w:highlight w:val="yellow"/>
        </w:rPr>
        <w:t>would</w:t>
      </w:r>
      <w:r w:rsidRPr="00D6479B">
        <w:rPr>
          <w:rStyle w:val="StyleUnderline"/>
        </w:rPr>
        <w:t xml:space="preserve"> likely </w:t>
      </w:r>
      <w:r w:rsidRPr="00D6479B">
        <w:rPr>
          <w:rStyle w:val="StyleUnderline"/>
          <w:highlight w:val="yellow"/>
        </w:rPr>
        <w:t>lead to</w:t>
      </w:r>
      <w:r w:rsidRPr="00D6479B">
        <w:rPr>
          <w:rStyle w:val="StyleUnderline"/>
        </w:rPr>
        <w:t xml:space="preserve"> somewhere between 20,000 and </w:t>
      </w:r>
      <w:r w:rsidRPr="00D6479B">
        <w:rPr>
          <w:rStyle w:val="StyleUnderline"/>
          <w:highlight w:val="yellow"/>
        </w:rPr>
        <w:t xml:space="preserve">40,000 jobs, or </w:t>
      </w:r>
      <w:r w:rsidRPr="00D6479B">
        <w:rPr>
          <w:rStyle w:val="Emphasis"/>
          <w:highlight w:val="yellow"/>
        </w:rPr>
        <w:t>less than two-tenths of one percent of the</w:t>
      </w:r>
      <w:r w:rsidRPr="00D6479B">
        <w:rPr>
          <w:rStyle w:val="Emphasis"/>
        </w:rPr>
        <w:t xml:space="preserve"> American </w:t>
      </w:r>
      <w:r w:rsidRPr="00D6479B">
        <w:rPr>
          <w:rStyle w:val="Emphasis"/>
          <w:highlight w:val="yellow"/>
        </w:rPr>
        <w:t>labor market</w:t>
      </w:r>
      <w:r>
        <w:t>.</w:t>
      </w:r>
    </w:p>
    <w:p w:rsidR="00FD75DA" w:rsidRDefault="00FD75DA" w:rsidP="00FD75DA">
      <w:r>
        <w:t xml:space="preserve">The unpleasant truth is that the underwhelming economic benefits cannot justify Washington’s love of arms sales. </w:t>
      </w:r>
      <w:r w:rsidRPr="00D6479B">
        <w:rPr>
          <w:rStyle w:val="StyleUnderline"/>
        </w:rPr>
        <w:t>Arms sales simply do not benefit the U.S. economy nearly as much as Trump likes to claim</w:t>
      </w:r>
      <w:r>
        <w:t>.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rsidR="000111ED" w:rsidRDefault="000111ED" w:rsidP="00FD75DA"/>
    <w:p w:rsidR="000111ED" w:rsidRPr="00EF2917" w:rsidRDefault="000111ED" w:rsidP="000111ED">
      <w:pPr>
        <w:pStyle w:val="Heading4"/>
      </w:pPr>
      <w:r>
        <w:t xml:space="preserve">The impact is </w:t>
      </w:r>
      <w:r w:rsidRPr="000111ED">
        <w:rPr>
          <w:u w:val="single"/>
        </w:rPr>
        <w:t>miniscule</w:t>
      </w:r>
      <w:r>
        <w:t xml:space="preserve">. </w:t>
      </w:r>
    </w:p>
    <w:p w:rsidR="000111ED" w:rsidRDefault="000111ED" w:rsidP="000111ED">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7904E9">
        <w:t>Trump’s Saudi Arms Vetoes, Deconstructed</w:t>
      </w:r>
      <w:r>
        <w:t xml:space="preserve">,” </w:t>
      </w:r>
      <w:r w:rsidRPr="00D642C1">
        <w:rPr>
          <w:i/>
        </w:rPr>
        <w:t>LobeLog</w:t>
      </w:r>
      <w:r w:rsidRPr="00D642C1">
        <w:t>—the Inter Press Service</w:t>
      </w:r>
      <w:r>
        <w:t>’</w:t>
      </w:r>
      <w:r w:rsidRPr="00D642C1">
        <w:t>s blog,</w:t>
      </w:r>
      <w:r>
        <w:t xml:space="preserve"> July 26</w:t>
      </w:r>
      <w:r w:rsidRPr="007904E9">
        <w:rPr>
          <w:vertAlign w:val="superscript"/>
        </w:rPr>
        <w:t>th</w:t>
      </w:r>
      <w:r>
        <w:t xml:space="preserve">, Available Online at </w:t>
      </w:r>
      <w:r w:rsidRPr="007904E9">
        <w:t>https://lobelog.com/trumps-saudi-arms-vetoes-deconstructed/</w:t>
      </w:r>
      <w:r>
        <w:t>, Accessed 07-27-2019)</w:t>
      </w:r>
    </w:p>
    <w:p w:rsidR="000111ED" w:rsidRDefault="000111ED" w:rsidP="000111ED">
      <w:r>
        <w:t xml:space="preserve">Enhancing Competitiveness in Key Markets: From the beginning of his administration, </w:t>
      </w:r>
      <w:r w:rsidRPr="00B34016">
        <w:t xml:space="preserve">President </w:t>
      </w:r>
      <w:r w:rsidRPr="00B34016">
        <w:rPr>
          <w:rStyle w:val="StyleUnderline"/>
          <w:highlight w:val="yellow"/>
        </w:rPr>
        <w:t>Trump</w:t>
      </w:r>
      <w:r w:rsidRPr="00B34016">
        <w:rPr>
          <w:rStyle w:val="StyleUnderline"/>
        </w:rPr>
        <w:t xml:space="preserve"> has </w:t>
      </w:r>
      <w:r w:rsidRPr="00B34016">
        <w:rPr>
          <w:rStyle w:val="StyleUnderline"/>
          <w:highlight w:val="yellow"/>
        </w:rPr>
        <w:t>vastly exaggerated</w:t>
      </w:r>
      <w:r w:rsidRPr="00B34016">
        <w:rPr>
          <w:rStyle w:val="StyleUnderline"/>
        </w:rPr>
        <w:t xml:space="preserve"> the </w:t>
      </w:r>
      <w:r w:rsidRPr="00B34016">
        <w:rPr>
          <w:rStyle w:val="StyleUnderline"/>
          <w:highlight w:val="yellow"/>
        </w:rPr>
        <w:t>benefits</w:t>
      </w:r>
      <w:r w:rsidRPr="00B34016">
        <w:rPr>
          <w:rStyle w:val="StyleUnderline"/>
        </w:rPr>
        <w:t xml:space="preserve"> to U.S. companies and</w:t>
      </w:r>
      <w:r w:rsidRPr="00B34016">
        <w:t xml:space="preserve"> American </w:t>
      </w:r>
      <w:r w:rsidRPr="00B34016">
        <w:rPr>
          <w:rStyle w:val="StyleUnderline"/>
        </w:rPr>
        <w:t>workers of arms deals with Saudi Arabia, claiming</w:t>
      </w:r>
      <w:r w:rsidRPr="00B34016">
        <w:t xml:space="preserve"> at one point that </w:t>
      </w:r>
      <w:r w:rsidRPr="00B34016">
        <w:rPr>
          <w:rStyle w:val="StyleUnderline"/>
        </w:rPr>
        <w:t>they would support 500,000</w:t>
      </w:r>
      <w:r w:rsidRPr="00B34016">
        <w:t xml:space="preserve"> U.S. </w:t>
      </w:r>
      <w:r w:rsidRPr="00B34016">
        <w:rPr>
          <w:rStyle w:val="StyleUnderline"/>
        </w:rPr>
        <w:t>jobs</w:t>
      </w:r>
      <w:r w:rsidRPr="007904E9">
        <w:rPr>
          <w:rStyle w:val="StyleUnderline"/>
        </w:rPr>
        <w:t xml:space="preserve">. </w:t>
      </w:r>
      <w:r w:rsidRPr="00B34016">
        <w:rPr>
          <w:rStyle w:val="StyleUnderline"/>
          <w:highlight w:val="yellow"/>
        </w:rPr>
        <w:t>The real figure is</w:t>
      </w:r>
      <w:r>
        <w:t xml:space="preserve"> in the </w:t>
      </w:r>
      <w:r w:rsidRPr="007904E9">
        <w:rPr>
          <w:rStyle w:val="StyleUnderline"/>
        </w:rPr>
        <w:t>20</w:t>
      </w:r>
      <w:r>
        <w:t xml:space="preserve">,000 </w:t>
      </w:r>
      <w:r w:rsidRPr="007904E9">
        <w:rPr>
          <w:rStyle w:val="StyleUnderline"/>
        </w:rPr>
        <w:t>to 40,000</w:t>
      </w:r>
      <w:r>
        <w:t xml:space="preserve"> range, </w:t>
      </w:r>
      <w:r w:rsidRPr="00B34016">
        <w:rPr>
          <w:rStyle w:val="StyleUnderline"/>
          <w:highlight w:val="yellow"/>
        </w:rPr>
        <w:t>one-tenth to one-twentieth of Trump’s claim, and less than three one-hundredths of one percent of the</w:t>
      </w:r>
      <w:r>
        <w:t xml:space="preserve"> U.S. </w:t>
      </w:r>
      <w:r w:rsidRPr="00B34016">
        <w:rPr>
          <w:rStyle w:val="StyleUnderline"/>
          <w:highlight w:val="yellow"/>
        </w:rPr>
        <w:t>labor force</w:t>
      </w:r>
      <w:r>
        <w:t xml:space="preserve"> of roughly 160 million people. And </w:t>
      </w:r>
      <w:r w:rsidRPr="00B34016">
        <w:rPr>
          <w:rStyle w:val="StyleUnderline"/>
          <w:highlight w:val="yellow"/>
        </w:rPr>
        <w:t>many</w:t>
      </w:r>
      <w:r w:rsidRPr="007904E9">
        <w:rPr>
          <w:rStyle w:val="StyleUnderline"/>
        </w:rPr>
        <w:t xml:space="preserve"> of those </w:t>
      </w:r>
      <w:r w:rsidRPr="00B34016">
        <w:rPr>
          <w:rStyle w:val="StyleUnderline"/>
          <w:highlight w:val="yellow"/>
        </w:rPr>
        <w:t>jobs will be</w:t>
      </w:r>
      <w:r w:rsidRPr="007904E9">
        <w:rPr>
          <w:rStyle w:val="StyleUnderline"/>
        </w:rPr>
        <w:t xml:space="preserve"> based </w:t>
      </w:r>
      <w:r w:rsidRPr="00B34016">
        <w:rPr>
          <w:rStyle w:val="StyleUnderline"/>
          <w:highlight w:val="yellow"/>
        </w:rPr>
        <w:t>in Saudi Arabia</w:t>
      </w:r>
      <w:r w:rsidRPr="007904E9">
        <w:rPr>
          <w:rStyle w:val="StyleUnderline"/>
        </w:rPr>
        <w:t xml:space="preserve"> as a result of coproduction arrangements, </w:t>
      </w:r>
      <w:r w:rsidRPr="00B34016">
        <w:rPr>
          <w:rStyle w:val="StyleUnderline"/>
          <w:highlight w:val="yellow"/>
        </w:rPr>
        <w:t>like</w:t>
      </w:r>
      <w:r w:rsidRPr="007904E9">
        <w:rPr>
          <w:rStyle w:val="StyleUnderline"/>
        </w:rPr>
        <w:t xml:space="preserve"> the one for Raytheon </w:t>
      </w:r>
      <w:r w:rsidRPr="00B34016">
        <w:rPr>
          <w:rStyle w:val="StyleUnderline"/>
          <w:highlight w:val="yellow"/>
        </w:rPr>
        <w:t>Paveway</w:t>
      </w:r>
      <w:r w:rsidRPr="007904E9">
        <w:rPr>
          <w:rStyle w:val="StyleUnderline"/>
        </w:rPr>
        <w:t xml:space="preserve"> bomb components</w:t>
      </w:r>
      <w:r>
        <w:t xml:space="preserve"> that Senate Joint Resolution 36 would have stopped.</w:t>
      </w:r>
    </w:p>
    <w:p w:rsidR="000111ED" w:rsidRPr="003B7392" w:rsidRDefault="000111ED" w:rsidP="00FD75DA"/>
    <w:p w:rsidR="00FD75DA" w:rsidRPr="00FD75DA" w:rsidRDefault="00FD75DA" w:rsidP="00FD75DA"/>
    <w:p w:rsidR="004E55FD" w:rsidRPr="00512DD2" w:rsidRDefault="004E55FD" w:rsidP="004E55FD">
      <w:pPr>
        <w:pStyle w:val="Heading4"/>
      </w:pPr>
      <w:r>
        <w:t xml:space="preserve">Jobs numbers are </w:t>
      </w:r>
      <w:r w:rsidR="009D65F4" w:rsidRPr="009D65F4">
        <w:rPr>
          <w:u w:val="single"/>
        </w:rPr>
        <w:t>wildly</w:t>
      </w:r>
      <w:r w:rsidRPr="009D65F4">
        <w:rPr>
          <w:u w:val="single"/>
        </w:rPr>
        <w:t xml:space="preserve"> exaggerated</w:t>
      </w:r>
      <w:r w:rsidR="009D65F4">
        <w:t xml:space="preserve">, and </w:t>
      </w:r>
      <w:r>
        <w:t xml:space="preserve">many will be </w:t>
      </w:r>
      <w:r w:rsidRPr="009D65F4">
        <w:rPr>
          <w:u w:val="single"/>
        </w:rPr>
        <w:t>in Saudi Arabia</w:t>
      </w:r>
      <w:r>
        <w:t xml:space="preserve">. </w:t>
      </w:r>
    </w:p>
    <w:p w:rsidR="004E55FD" w:rsidRDefault="004E55FD" w:rsidP="004E55FD">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D642C1">
        <w:t>It’s Time To Stop Arms Sales To Saudi Arabia</w:t>
      </w:r>
      <w:r>
        <w:t xml:space="preserve">,” </w:t>
      </w:r>
      <w:r w:rsidRPr="00D642C1">
        <w:rPr>
          <w:i/>
        </w:rPr>
        <w:t>LobeLog</w:t>
      </w:r>
      <w:r w:rsidRPr="00D642C1">
        <w:t>—the Inter Press Service</w:t>
      </w:r>
      <w:r>
        <w:t>’</w:t>
      </w:r>
      <w:r w:rsidRPr="00D642C1">
        <w:t>s blog,</w:t>
      </w:r>
      <w:r>
        <w:t xml:space="preserve"> May 15</w:t>
      </w:r>
      <w:r w:rsidRPr="00222016">
        <w:rPr>
          <w:vertAlign w:val="superscript"/>
        </w:rPr>
        <w:t>th</w:t>
      </w:r>
      <w:r>
        <w:t xml:space="preserve">, Available Online at </w:t>
      </w:r>
      <w:hyperlink r:id="rId119" w:history="1">
        <w:r w:rsidRPr="00AB3C81">
          <w:rPr>
            <w:rStyle w:val="Hyperlink"/>
          </w:rPr>
          <w:t>https://lobelog.com/its-time-to-stop-arms-sales-to-saudi-arabia/</w:t>
        </w:r>
      </w:hyperlink>
      <w:r>
        <w:t>, Accessed 06-07-2019)</w:t>
      </w:r>
    </w:p>
    <w:p w:rsidR="004E55FD" w:rsidRDefault="004E55FD" w:rsidP="004E55FD">
      <w:r>
        <w:t xml:space="preserve">President </w:t>
      </w:r>
      <w:r w:rsidRPr="000B5812">
        <w:rPr>
          <w:rStyle w:val="StyleUnderline"/>
          <w:highlight w:val="yellow"/>
        </w:rPr>
        <w:t>Trump’s</w:t>
      </w:r>
      <w:r w:rsidRPr="007D1D61">
        <w:rPr>
          <w:rStyle w:val="StyleUnderline"/>
        </w:rPr>
        <w:t xml:space="preserve"> favorite argument</w:t>
      </w:r>
      <w:r>
        <w:t xml:space="preserve"> for keeping the weapons trade going </w:t>
      </w:r>
      <w:r w:rsidRPr="007D1D61">
        <w:rPr>
          <w:rStyle w:val="StyleUnderline"/>
        </w:rPr>
        <w:t>is jobs</w:t>
      </w:r>
      <w:r>
        <w:t xml:space="preserve">, jobs, jobs. </w:t>
      </w:r>
      <w:r w:rsidRPr="007D1D61">
        <w:rPr>
          <w:rStyle w:val="StyleUnderline"/>
        </w:rPr>
        <w:t xml:space="preserve">His </w:t>
      </w:r>
      <w:r w:rsidRPr="000B5812">
        <w:rPr>
          <w:rStyle w:val="StyleUnderline"/>
          <w:highlight w:val="yellow"/>
        </w:rPr>
        <w:t>claims of</w:t>
      </w:r>
      <w:r w:rsidRPr="007D1D61">
        <w:rPr>
          <w:rStyle w:val="StyleUnderline"/>
        </w:rPr>
        <w:t xml:space="preserve"> U.S. </w:t>
      </w:r>
      <w:r w:rsidRPr="000B5812">
        <w:rPr>
          <w:rStyle w:val="StyleUnderline"/>
          <w:highlight w:val="yellow"/>
        </w:rPr>
        <w:t>jobs</w:t>
      </w:r>
      <w:r>
        <w:t xml:space="preserve"> tied to Saudi arms sales and related deals </w:t>
      </w:r>
      <w:r w:rsidRPr="000B5812">
        <w:rPr>
          <w:rStyle w:val="StyleUnderline"/>
          <w:highlight w:val="yellow"/>
        </w:rPr>
        <w:t>have fluctuated</w:t>
      </w:r>
      <w:r w:rsidRPr="007D1D61">
        <w:rPr>
          <w:rStyle w:val="StyleUnderline"/>
        </w:rPr>
        <w:t xml:space="preserve"> widely</w:t>
      </w:r>
      <w:r>
        <w:t xml:space="preserve">, </w:t>
      </w:r>
      <w:r w:rsidRPr="007D1D61">
        <w:rPr>
          <w:rStyle w:val="StyleUnderline"/>
        </w:rPr>
        <w:t xml:space="preserve">from 40,000 </w:t>
      </w:r>
      <w:r w:rsidRPr="000B5812">
        <w:rPr>
          <w:rStyle w:val="StyleUnderline"/>
          <w:highlight w:val="yellow"/>
        </w:rPr>
        <w:t>to as many as one million</w:t>
      </w:r>
      <w:r w:rsidRPr="007D1D61">
        <w:rPr>
          <w:rStyle w:val="StyleUnderline"/>
        </w:rPr>
        <w:t xml:space="preserve">. But </w:t>
      </w:r>
      <w:r w:rsidRPr="000B5812">
        <w:rPr>
          <w:rStyle w:val="StyleUnderline"/>
          <w:highlight w:val="yellow"/>
        </w:rPr>
        <w:t>an analysis</w:t>
      </w:r>
      <w:r w:rsidRPr="007D1D61">
        <w:rPr>
          <w:rStyle w:val="StyleUnderline"/>
        </w:rPr>
        <w:t xml:space="preserve"> of actual deals concluded over the past two years </w:t>
      </w:r>
      <w:r w:rsidRPr="000B5812">
        <w:rPr>
          <w:rStyle w:val="StyleUnderline"/>
          <w:highlight w:val="yellow"/>
        </w:rPr>
        <w:t>suggests</w:t>
      </w:r>
      <w:r w:rsidRPr="007D1D61">
        <w:rPr>
          <w:rStyle w:val="StyleUnderline"/>
        </w:rPr>
        <w:t xml:space="preserve"> a figure that is </w:t>
      </w:r>
      <w:r w:rsidRPr="000B5812">
        <w:rPr>
          <w:rStyle w:val="StyleUnderline"/>
          <w:highlight w:val="yellow"/>
        </w:rPr>
        <w:t>a fraction</w:t>
      </w:r>
      <w:r w:rsidRPr="007D1D61">
        <w:rPr>
          <w:rStyle w:val="StyleUnderline"/>
        </w:rPr>
        <w:t xml:space="preserve"> of the president’s claims. And </w:t>
      </w:r>
      <w:r w:rsidRPr="000B5812">
        <w:rPr>
          <w:rStyle w:val="StyleUnderline"/>
          <w:highlight w:val="yellow"/>
        </w:rPr>
        <w:t>many</w:t>
      </w:r>
      <w:r w:rsidRPr="007D1D61">
        <w:rPr>
          <w:rStyle w:val="StyleUnderline"/>
        </w:rPr>
        <w:t xml:space="preserve"> of these </w:t>
      </w:r>
      <w:r w:rsidRPr="000B5812">
        <w:rPr>
          <w:rStyle w:val="StyleUnderline"/>
          <w:highlight w:val="yellow"/>
        </w:rPr>
        <w:t>jobs will be created in Saudi Arabia as part of</w:t>
      </w:r>
      <w:r w:rsidRPr="007D1D61">
        <w:rPr>
          <w:rStyle w:val="StyleUnderline"/>
        </w:rPr>
        <w:t xml:space="preserve"> that nation’s goal of </w:t>
      </w:r>
      <w:r w:rsidRPr="000B5812">
        <w:rPr>
          <w:rStyle w:val="StyleUnderline"/>
          <w:highlight w:val="yellow"/>
        </w:rPr>
        <w:t>having 50 percent of</w:t>
      </w:r>
      <w:r w:rsidRPr="007D1D61">
        <w:rPr>
          <w:rStyle w:val="StyleUnderline"/>
        </w:rPr>
        <w:t xml:space="preserve"> the value of its </w:t>
      </w:r>
      <w:r w:rsidRPr="000B5812">
        <w:rPr>
          <w:rStyle w:val="StyleUnderline"/>
          <w:highlight w:val="yellow"/>
        </w:rPr>
        <w:t>arms purchases produced in the kingdom by 2030</w:t>
      </w:r>
      <w:r>
        <w:t>.</w:t>
      </w:r>
    </w:p>
    <w:p w:rsidR="004E55FD" w:rsidRDefault="004E55FD" w:rsidP="004E55FD"/>
    <w:p w:rsidR="004E55FD" w:rsidRPr="003A51C4" w:rsidRDefault="004E55FD" w:rsidP="004E55FD">
      <w:pPr>
        <w:pStyle w:val="Heading4"/>
      </w:pPr>
      <w:r>
        <w:t xml:space="preserve">Job creation will continue to plummet because of </w:t>
      </w:r>
      <w:r>
        <w:rPr>
          <w:u w:val="single"/>
        </w:rPr>
        <w:t>licensed production</w:t>
      </w:r>
      <w:r>
        <w:t xml:space="preserve">. </w:t>
      </w:r>
    </w:p>
    <w:p w:rsidR="004E55FD" w:rsidRDefault="004E55FD" w:rsidP="004E55FD">
      <w:r w:rsidRPr="00CA411E">
        <w:rPr>
          <w:rStyle w:val="Style13ptBold"/>
        </w:rPr>
        <w:t>Dorminey 18</w:t>
      </w:r>
      <w:r>
        <w:t xml:space="preserve"> — </w:t>
      </w:r>
      <w:r w:rsidRPr="00CA411E">
        <w:t>Caroline Dorminey</w:t>
      </w:r>
      <w:r>
        <w:t xml:space="preserve">, </w:t>
      </w:r>
      <w:r w:rsidRPr="00C63DFC">
        <w:t>Policy Analyst for Defense and Foreign Policy at the Cato Institute, former Graduate Research Assistant at the Chicago Project on Security and Terrorism, holds an M.A. in International Relations and National Security Studies from the University of Chicago,</w:t>
      </w:r>
      <w:r>
        <w:t xml:space="preserve"> 2018</w:t>
      </w:r>
      <w:r w:rsidRPr="00C63DFC">
        <w:t xml:space="preserve"> </w:t>
      </w:r>
      <w:r>
        <w:t>(“</w:t>
      </w:r>
      <w:r w:rsidRPr="00CA411E">
        <w:t>Your Taxes at Work: Some Foreign Arsenal Assembly Required</w:t>
      </w:r>
      <w:r>
        <w:t xml:space="preserve">,” </w:t>
      </w:r>
      <w:r>
        <w:rPr>
          <w:i/>
        </w:rPr>
        <w:t>Ink Stick</w:t>
      </w:r>
      <w:r>
        <w:t>, May 2</w:t>
      </w:r>
      <w:r w:rsidRPr="00CA411E">
        <w:rPr>
          <w:vertAlign w:val="superscript"/>
        </w:rPr>
        <w:t>nd</w:t>
      </w:r>
      <w:r>
        <w:t xml:space="preserve">, Available Online at </w:t>
      </w:r>
      <w:hyperlink r:id="rId120" w:history="1">
        <w:r w:rsidRPr="00032802">
          <w:rPr>
            <w:rStyle w:val="Hyperlink"/>
          </w:rPr>
          <w:t>https://www.cato.org/publications/commentary/taxes-work-some-foreign-arsenal-assembly-required</w:t>
        </w:r>
      </w:hyperlink>
      <w:r>
        <w:t>, Accessed 06-21-2019)</w:t>
      </w:r>
    </w:p>
    <w:p w:rsidR="004E55FD" w:rsidRDefault="004E55FD" w:rsidP="004E55FD">
      <w:r>
        <w:t xml:space="preserve">Currently, </w:t>
      </w:r>
      <w:r w:rsidRPr="003A51C4">
        <w:rPr>
          <w:rStyle w:val="StyleUnderline"/>
        </w:rPr>
        <w:t>the majority of incentives to foreign buyers of American weapons come in the form of offsets. These agreements are made once the US government has cleared a sale and the company can liaise with whichever foreign government is purchasing the product. Offsets are meant to make the deals more attractive, and can include anything from co-production to tech</w:t>
      </w:r>
      <w:r>
        <w:t xml:space="preserve">nology </w:t>
      </w:r>
      <w:r w:rsidRPr="003A51C4">
        <w:rPr>
          <w:rStyle w:val="StyleUnderline"/>
        </w:rPr>
        <w:t>transfer to F</w:t>
      </w:r>
      <w:r>
        <w:t xml:space="preserve">oreign </w:t>
      </w:r>
      <w:r w:rsidRPr="003A51C4">
        <w:rPr>
          <w:rStyle w:val="StyleUnderline"/>
        </w:rPr>
        <w:t>D</w:t>
      </w:r>
      <w:r>
        <w:t xml:space="preserve">irect </w:t>
      </w:r>
      <w:r w:rsidRPr="003A51C4">
        <w:rPr>
          <w:rStyle w:val="StyleUnderline"/>
        </w:rPr>
        <w:t>I</w:t>
      </w:r>
      <w:r>
        <w:t xml:space="preserve">nvestments. </w:t>
      </w:r>
      <w:r w:rsidRPr="003A51C4">
        <w:rPr>
          <w:rStyle w:val="StyleUnderline"/>
        </w:rPr>
        <w:t>This takes a major cut out of any profit for the defense contractors</w:t>
      </w:r>
      <w:r>
        <w:t>, who shoulder most of the cost. In 2014 alone, contractors reported $20.5 billion in defense-related merchandise exports, with $13 billion worth of those sales including some kind of offset. The total value of reported offset agreements for that year was $7.7 billion — over one-third the value of total defense exports for that year.</w:t>
      </w:r>
    </w:p>
    <w:p w:rsidR="004E55FD" w:rsidRDefault="004E55FD" w:rsidP="004E55FD">
      <w:r>
        <w:t>Obviously, this makes offsets an unattractive option for increasing economic security. The defense industry would prefer not to bear that burden — so then how will diplomats sweeten the deal for interested buyers while still protecting profit margins?</w:t>
      </w:r>
    </w:p>
    <w:p w:rsidR="004E55FD" w:rsidRDefault="004E55FD" w:rsidP="004E55FD">
      <w:r>
        <w:t>Foreign Military Financing to the rescue. The Arms Export Control Act authorizes the president to financially assist nations interested in US defense products and services. While all that sounds technically sound, this financing comes in the form of either a grant (free money to never be repaid) or as direct loans (which are then sometimes forgiven).</w:t>
      </w:r>
    </w:p>
    <w:p w:rsidR="004E55FD" w:rsidRDefault="004E55FD" w:rsidP="004E55FD">
      <w:r>
        <w:t>This type of financing comes directly out of the US federal budget — specifically out of the State Department’s portion. The final budget omnibus that was signed into law in March settled on $6.1 billion to give freely to other countries to purchase American weapons.</w:t>
      </w:r>
    </w:p>
    <w:p w:rsidR="004E55FD" w:rsidRDefault="004E55FD" w:rsidP="004E55FD">
      <w:r>
        <w:t>That’s right — $6 billion of American taxpayer dollars this year alone will go towards subsidizing the arsenals of other nations so that they too can “Buy American.” Foreign Military Financing had, until now, been on the decline. From 1985 to 2015 the program decreased 50 percent in real terms. With this new economic security component to stated guidance on arms sales, there is a very real possibility that Foreign Military Financing could continue to rise.</w:t>
      </w:r>
    </w:p>
    <w:p w:rsidR="004E55FD" w:rsidRDefault="004E55FD" w:rsidP="004E55FD">
      <w:r>
        <w:t>Equally frustrating is Trump’s sound bite that arms sales will preserve and create more jobs back home — particularly in manufacturing. Jonathan Caverley, a professor at the US Naval War College, recently pointed out that the “Commerce Department estimates that a billion dollars of defense exports would ‘create or sustain’ 3,918 jobs.” That’s 1,782 fewer jobs than the 5,700 that would be generated just by increasing US exports more broadly, according to the Commerce Department’s numbers. In fact, research shows that virtually any other sector — health care, education, infrastructure — would be a better place to seek job creation.</w:t>
      </w:r>
    </w:p>
    <w:p w:rsidR="004E55FD" w:rsidRDefault="004E55FD" w:rsidP="004E55FD">
      <w:r w:rsidRPr="003A51C4">
        <w:rPr>
          <w:rStyle w:val="StyleUnderline"/>
        </w:rPr>
        <w:t xml:space="preserve">While the arms trade sustains </w:t>
      </w:r>
      <w:r w:rsidRPr="003A51C4">
        <w:rPr>
          <w:rStyle w:val="Emphasis"/>
        </w:rPr>
        <w:t>some</w:t>
      </w:r>
      <w:r w:rsidRPr="003A51C4">
        <w:rPr>
          <w:rStyle w:val="StyleUnderline"/>
        </w:rPr>
        <w:t xml:space="preserve"> jobs in the U</w:t>
      </w:r>
      <w:r w:rsidRPr="003A51C4">
        <w:t xml:space="preserve">nited </w:t>
      </w:r>
      <w:r w:rsidRPr="003A51C4">
        <w:rPr>
          <w:rStyle w:val="StyleUnderline"/>
        </w:rPr>
        <w:t>S</w:t>
      </w:r>
      <w:r w:rsidRPr="003A51C4">
        <w:t xml:space="preserve">tates, </w:t>
      </w:r>
      <w:r w:rsidRPr="003A51C4">
        <w:rPr>
          <w:rStyle w:val="StyleUnderline"/>
        </w:rPr>
        <w:t xml:space="preserve">it also creates jobs </w:t>
      </w:r>
      <w:r w:rsidRPr="003A51C4">
        <w:rPr>
          <w:rStyle w:val="Emphasis"/>
        </w:rPr>
        <w:t>abroad</w:t>
      </w:r>
      <w:r w:rsidRPr="003A51C4">
        <w:rPr>
          <w:rStyle w:val="StyleUnderline"/>
        </w:rPr>
        <w:t xml:space="preserve">. </w:t>
      </w:r>
      <w:r w:rsidRPr="003A51C4">
        <w:rPr>
          <w:rStyle w:val="StyleUnderline"/>
          <w:highlight w:val="yellow"/>
        </w:rPr>
        <w:t xml:space="preserve">A frequently used offset is </w:t>
      </w:r>
      <w:r w:rsidRPr="003A51C4">
        <w:rPr>
          <w:rStyle w:val="Emphasis"/>
          <w:highlight w:val="yellow"/>
        </w:rPr>
        <w:t>licensed production</w:t>
      </w:r>
      <w:r w:rsidRPr="003A51C4">
        <w:rPr>
          <w:rStyle w:val="StyleUnderline"/>
        </w:rPr>
        <w:t>, which means that the US sells the information and parts to a weapons system but then it’s assembled partly or entirely in the recipient nation</w:t>
      </w:r>
      <w:r>
        <w:t xml:space="preserve">. The F-35 deal Trump touted back in November of 2017 as creating jobs will in fact do so — but in a Japanese production facility, not an American one. Other </w:t>
      </w:r>
      <w:r w:rsidRPr="003A51C4">
        <w:rPr>
          <w:rStyle w:val="StyleUnderline"/>
        </w:rPr>
        <w:t xml:space="preserve">deals following this model include a recent sale of </w:t>
      </w:r>
      <w:r w:rsidRPr="003A51C4">
        <w:rPr>
          <w:rStyle w:val="StyleUnderline"/>
          <w:highlight w:val="yellow"/>
        </w:rPr>
        <w:t>Lockheed Martin/Sikorsky helicopters</w:t>
      </w:r>
      <w:r w:rsidRPr="003A51C4">
        <w:rPr>
          <w:rStyle w:val="StyleUnderline"/>
        </w:rPr>
        <w:t xml:space="preserve"> that </w:t>
      </w:r>
      <w:r w:rsidRPr="003A51C4">
        <w:rPr>
          <w:rStyle w:val="StyleUnderline"/>
          <w:highlight w:val="yellow"/>
        </w:rPr>
        <w:t>will be assembled in Saudi Arabia</w:t>
      </w:r>
      <w:r>
        <w:t>.</w:t>
      </w:r>
    </w:p>
    <w:p w:rsidR="004E55FD" w:rsidRDefault="004E55FD" w:rsidP="004E55FD">
      <w:r w:rsidRPr="003A51C4">
        <w:rPr>
          <w:rStyle w:val="StyleUnderline"/>
        </w:rPr>
        <w:t xml:space="preserve">The defense industry takes these trends to heart — </w:t>
      </w:r>
      <w:r w:rsidRPr="003A51C4">
        <w:rPr>
          <w:rStyle w:val="StyleUnderline"/>
          <w:highlight w:val="yellow"/>
        </w:rPr>
        <w:t>Raytheon has</w:t>
      </w:r>
      <w:r w:rsidRPr="003A51C4">
        <w:rPr>
          <w:rStyle w:val="StyleUnderline"/>
        </w:rPr>
        <w:t xml:space="preserve"> already </w:t>
      </w:r>
      <w:r w:rsidRPr="003A51C4">
        <w:rPr>
          <w:rStyle w:val="StyleUnderline"/>
          <w:highlight w:val="yellow"/>
        </w:rPr>
        <w:t>announced</w:t>
      </w:r>
      <w:r w:rsidRPr="003A51C4">
        <w:rPr>
          <w:rStyle w:val="StyleUnderline"/>
        </w:rPr>
        <w:t xml:space="preserve"> the creation of </w:t>
      </w:r>
      <w:r w:rsidRPr="003A51C4">
        <w:rPr>
          <w:rStyle w:val="StyleUnderline"/>
          <w:highlight w:val="yellow"/>
        </w:rPr>
        <w:t>Raytheon Arabia</w:t>
      </w:r>
      <w:r w:rsidRPr="003A51C4">
        <w:rPr>
          <w:rStyle w:val="StyleUnderline"/>
        </w:rPr>
        <w:t xml:space="preserve">, a “Saudi entity owned by the Massachusetts-based firm.” </w:t>
      </w:r>
      <w:r w:rsidRPr="003A51C4">
        <w:rPr>
          <w:rStyle w:val="StyleUnderline"/>
          <w:highlight w:val="yellow"/>
        </w:rPr>
        <w:t>Lockheed Martin and Boeing have</w:t>
      </w:r>
      <w:r w:rsidRPr="003A51C4">
        <w:rPr>
          <w:rStyle w:val="StyleUnderline"/>
        </w:rPr>
        <w:t xml:space="preserve"> also already </w:t>
      </w:r>
      <w:r w:rsidRPr="003A51C4">
        <w:rPr>
          <w:rStyle w:val="StyleUnderline"/>
          <w:highlight w:val="yellow"/>
        </w:rPr>
        <w:t>pitched joint-venture projects</w:t>
      </w:r>
      <w:r w:rsidRPr="003A51C4">
        <w:rPr>
          <w:rStyle w:val="StyleUnderline"/>
        </w:rPr>
        <w:t xml:space="preserve"> </w:t>
      </w:r>
      <w:r w:rsidRPr="003A51C4">
        <w:rPr>
          <w:rStyle w:val="StyleUnderline"/>
        </w:rPr>
        <w:lastRenderedPageBreak/>
        <w:t>with</w:t>
      </w:r>
      <w:r>
        <w:t xml:space="preserve"> the Kingdom of </w:t>
      </w:r>
      <w:r w:rsidRPr="003A51C4">
        <w:rPr>
          <w:rStyle w:val="StyleUnderline"/>
        </w:rPr>
        <w:t xml:space="preserve">Saudi Arabia — America’s number one client. </w:t>
      </w:r>
      <w:r w:rsidRPr="003A51C4">
        <w:rPr>
          <w:rStyle w:val="StyleUnderline"/>
          <w:highlight w:val="yellow"/>
        </w:rPr>
        <w:t>With more</w:t>
      </w:r>
      <w:r w:rsidRPr="003A51C4">
        <w:rPr>
          <w:rStyle w:val="StyleUnderline"/>
        </w:rPr>
        <w:t xml:space="preserve"> and more </w:t>
      </w:r>
      <w:r w:rsidRPr="003A51C4">
        <w:rPr>
          <w:rStyle w:val="StyleUnderline"/>
          <w:highlight w:val="yellow"/>
        </w:rPr>
        <w:t>companies creating</w:t>
      </w:r>
      <w:r w:rsidRPr="003A51C4">
        <w:rPr>
          <w:rStyle w:val="StyleUnderline"/>
        </w:rPr>
        <w:t xml:space="preserve"> defense </w:t>
      </w:r>
      <w:r w:rsidRPr="003A51C4">
        <w:rPr>
          <w:rStyle w:val="StyleUnderline"/>
          <w:highlight w:val="yellow"/>
        </w:rPr>
        <w:t>jobs overseas,</w:t>
      </w:r>
      <w:r w:rsidRPr="003A51C4">
        <w:rPr>
          <w:rStyle w:val="StyleUnderline"/>
        </w:rPr>
        <w:t xml:space="preserve"> it’s clear that arms </w:t>
      </w:r>
      <w:r w:rsidRPr="003A51C4">
        <w:rPr>
          <w:rStyle w:val="StyleUnderline"/>
          <w:highlight w:val="yellow"/>
        </w:rPr>
        <w:t xml:space="preserve">sales will have </w:t>
      </w:r>
      <w:r w:rsidRPr="003A51C4">
        <w:rPr>
          <w:rStyle w:val="Emphasis"/>
          <w:highlight w:val="yellow"/>
        </w:rPr>
        <w:t>an even more diminished impact</w:t>
      </w:r>
      <w:r w:rsidRPr="003A51C4">
        <w:rPr>
          <w:rStyle w:val="Emphasis"/>
        </w:rPr>
        <w:t xml:space="preserve"> on the creation of jobs stateside</w:t>
      </w:r>
      <w:r>
        <w:t>.</w:t>
      </w:r>
    </w:p>
    <w:p w:rsidR="004E55FD" w:rsidRDefault="004E55FD" w:rsidP="004E55FD"/>
    <w:p w:rsidR="004E55FD" w:rsidRPr="009D65F4" w:rsidRDefault="009D65F4" w:rsidP="004E55FD">
      <w:pPr>
        <w:pStyle w:val="Heading4"/>
      </w:pPr>
      <w:r>
        <w:t xml:space="preserve">They’re a </w:t>
      </w:r>
      <w:r>
        <w:rPr>
          <w:u w:val="single"/>
        </w:rPr>
        <w:t>tiny fraction</w:t>
      </w:r>
      <w:r>
        <w:t xml:space="preserve"> of the overall labor market. </w:t>
      </w:r>
    </w:p>
    <w:p w:rsidR="004E55FD" w:rsidRDefault="004E55FD" w:rsidP="004E55FD">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F8246B">
        <w:t>Do U.S. Defense Firms Really Need To Export Arms To Saudi Arabia?</w:t>
      </w:r>
      <w:r>
        <w:t xml:space="preserve">,” </w:t>
      </w:r>
      <w:r>
        <w:rPr>
          <w:i/>
        </w:rPr>
        <w:t>Forbes</w:t>
      </w:r>
      <w:r w:rsidRPr="00D642C1">
        <w:t>,</w:t>
      </w:r>
      <w:r>
        <w:t xml:space="preserve"> June 24</w:t>
      </w:r>
      <w:r w:rsidRPr="00F8246B">
        <w:rPr>
          <w:vertAlign w:val="superscript"/>
        </w:rPr>
        <w:t>th</w:t>
      </w:r>
      <w:r>
        <w:t xml:space="preserve">, Available Online at </w:t>
      </w:r>
      <w:r w:rsidRPr="00F8246B">
        <w:t>https://www.forbes.com/sites/williamhartung/2019/06/24/do-u-s-defense-firms-really-need-arms-exports/#2eeb1e7c63eb</w:t>
      </w:r>
      <w:r>
        <w:t>, Accessed 06-24-2019)</w:t>
      </w:r>
    </w:p>
    <w:p w:rsidR="004E55FD" w:rsidRDefault="004E55FD" w:rsidP="004E55FD">
      <w:r>
        <w:t xml:space="preserve">President </w:t>
      </w:r>
      <w:r w:rsidRPr="00F8246B">
        <w:rPr>
          <w:rStyle w:val="StyleUnderline"/>
        </w:rPr>
        <w:t>Trump is far from</w:t>
      </w:r>
      <w:r>
        <w:t xml:space="preserve"> the most </w:t>
      </w:r>
      <w:r w:rsidRPr="00F8246B">
        <w:rPr>
          <w:rStyle w:val="StyleUnderline"/>
        </w:rPr>
        <w:t>consistent</w:t>
      </w:r>
      <w:r>
        <w:t xml:space="preserve"> commander-in-chief we’ve ever had, </w:t>
      </w:r>
      <w:r w:rsidRPr="00F8246B">
        <w:rPr>
          <w:rStyle w:val="StyleUnderline"/>
        </w:rPr>
        <w:t>but he’s convinced</w:t>
      </w:r>
      <w:r>
        <w:t xml:space="preserve"> of at least one thing – </w:t>
      </w:r>
      <w:r w:rsidRPr="00F8246B">
        <w:rPr>
          <w:rStyle w:val="StyleUnderline"/>
        </w:rPr>
        <w:t>arms exports are good for</w:t>
      </w:r>
      <w:r>
        <w:t xml:space="preserve"> American </w:t>
      </w:r>
      <w:r w:rsidRPr="00F8246B">
        <w:rPr>
          <w:rStyle w:val="StyleUnderline"/>
        </w:rPr>
        <w:t>jobs and</w:t>
      </w:r>
      <w:r>
        <w:t xml:space="preserve"> American </w:t>
      </w:r>
      <w:r w:rsidRPr="00F8246B">
        <w:rPr>
          <w:rStyle w:val="StyleUnderline"/>
        </w:rPr>
        <w:t>companies, and all other considerations be damned</w:t>
      </w:r>
      <w:r>
        <w:t>.</w:t>
      </w:r>
    </w:p>
    <w:p w:rsidR="004E55FD" w:rsidRDefault="004E55FD" w:rsidP="004E55FD">
      <w:r>
        <w:t>The president was at it again this weekend when he told NBC’s Chuck Todd that initiating an FBI investigation of the role of Saudi Crown Prince Mohammed Bin Salman over the murder of Washington Post columnist Jamal Khashoggi might jeopardize lucrative U.S. arms deals with the kingdom.  This is just the latest example of his love affair with weapons exports, beginning with his much-touted and greatly exaggerated $110 billion arms sales package to Saudi Arabia that he announced during his May 2017 visit to Riyadh.</w:t>
      </w:r>
    </w:p>
    <w:p w:rsidR="004E55FD" w:rsidRDefault="004E55FD" w:rsidP="004E55FD">
      <w:r>
        <w:t xml:space="preserve">Building on the Saudi mega-deal – which independent analysts have determined may be as little as 10% as large as the $110 billion figure the president claims – </w:t>
      </w:r>
      <w:r w:rsidRPr="000E1F2D">
        <w:rPr>
          <w:rStyle w:val="StyleUnderline"/>
          <w:highlight w:val="yellow"/>
        </w:rPr>
        <w:t>Trump has thrown out</w:t>
      </w:r>
      <w:r w:rsidRPr="00F8246B">
        <w:rPr>
          <w:rStyle w:val="StyleUnderline"/>
        </w:rPr>
        <w:t xml:space="preserve"> incredible estimates of the U.S jobs generated by the Saudi sales,</w:t>
      </w:r>
      <w:r>
        <w:t xml:space="preserve"> from 40,000 to 500,000 and </w:t>
      </w:r>
      <w:r w:rsidRPr="00F8246B">
        <w:rPr>
          <w:rStyle w:val="StyleUnderline"/>
        </w:rPr>
        <w:t xml:space="preserve">up to </w:t>
      </w:r>
      <w:r w:rsidRPr="000E1F2D">
        <w:rPr>
          <w:rStyle w:val="StyleUnderline"/>
          <w:highlight w:val="yellow"/>
        </w:rPr>
        <w:t>one million</w:t>
      </w:r>
      <w:r>
        <w:t xml:space="preserve"> if one counts related deals outside the military sphere.  An estimate I did for a report by the Center for International Policy indicates that </w:t>
      </w:r>
      <w:r w:rsidRPr="000E1F2D">
        <w:rPr>
          <w:rStyle w:val="StyleUnderline"/>
          <w:highlight w:val="yellow"/>
        </w:rPr>
        <w:t>the real number</w:t>
      </w:r>
      <w:r w:rsidRPr="00F8246B">
        <w:rPr>
          <w:rStyle w:val="StyleUnderline"/>
        </w:rPr>
        <w:t xml:space="preserve"> of jobs generated</w:t>
      </w:r>
      <w:r>
        <w:t xml:space="preserve"> by the roughly $2.5 billion a year in arms deliveries to Saudi Arabia over the past decade </w:t>
      </w:r>
      <w:r w:rsidRPr="000E1F2D">
        <w:rPr>
          <w:rStyle w:val="StyleUnderline"/>
          <w:highlight w:val="yellow"/>
        </w:rPr>
        <w:t>is</w:t>
      </w:r>
      <w:r w:rsidRPr="00F8246B">
        <w:rPr>
          <w:rStyle w:val="StyleUnderline"/>
        </w:rPr>
        <w:t xml:space="preserve"> likely </w:t>
      </w:r>
      <w:r w:rsidRPr="000E1F2D">
        <w:rPr>
          <w:rStyle w:val="StyleUnderline"/>
          <w:highlight w:val="yellow"/>
        </w:rPr>
        <w:t>20,000 to 40,000</w:t>
      </w:r>
      <w:r w:rsidRPr="00F8246B">
        <w:rPr>
          <w:rStyle w:val="StyleUnderline"/>
        </w:rPr>
        <w:t xml:space="preserve"> jobs, </w:t>
      </w:r>
      <w:r w:rsidRPr="000E1F2D">
        <w:rPr>
          <w:rStyle w:val="StyleUnderline"/>
          <w:highlight w:val="yellow"/>
        </w:rPr>
        <w:t xml:space="preserve">a </w:t>
      </w:r>
      <w:r w:rsidRPr="000E1F2D">
        <w:rPr>
          <w:rStyle w:val="Emphasis"/>
          <w:highlight w:val="yellow"/>
        </w:rPr>
        <w:t>tiny fraction</w:t>
      </w:r>
      <w:r w:rsidRPr="000E1F2D">
        <w:rPr>
          <w:rStyle w:val="StyleUnderline"/>
          <w:highlight w:val="yellow"/>
        </w:rPr>
        <w:t xml:space="preserve"> of the</w:t>
      </w:r>
      <w:r w:rsidRPr="00F8246B">
        <w:rPr>
          <w:rStyle w:val="StyleUnderline"/>
        </w:rPr>
        <w:t xml:space="preserve"> more than </w:t>
      </w:r>
      <w:r w:rsidRPr="000E1F2D">
        <w:rPr>
          <w:rStyle w:val="StyleUnderline"/>
          <w:highlight w:val="yellow"/>
        </w:rPr>
        <w:t>150 million jobs in the</w:t>
      </w:r>
      <w:r w:rsidRPr="00F8246B">
        <w:rPr>
          <w:rStyle w:val="StyleUnderline"/>
        </w:rPr>
        <w:t xml:space="preserve"> U.S. </w:t>
      </w:r>
      <w:r w:rsidRPr="000E1F2D">
        <w:rPr>
          <w:rStyle w:val="StyleUnderline"/>
          <w:highlight w:val="yellow"/>
        </w:rPr>
        <w:t>economy</w:t>
      </w:r>
      <w:r>
        <w:t>.</w:t>
      </w:r>
    </w:p>
    <w:p w:rsidR="00501703" w:rsidRDefault="00501703" w:rsidP="004E55FD"/>
    <w:p w:rsidR="009D65F4" w:rsidRDefault="002B2F2A" w:rsidP="009D65F4">
      <w:pPr>
        <w:pStyle w:val="Heading4"/>
      </w:pPr>
      <w:r w:rsidRPr="002B2F2A">
        <w:rPr>
          <w:u w:val="single"/>
        </w:rPr>
        <w:t>Emp</w:t>
      </w:r>
      <w:r>
        <w:rPr>
          <w:u w:val="single"/>
        </w:rPr>
        <w:t>i</w:t>
      </w:r>
      <w:r w:rsidRPr="002B2F2A">
        <w:rPr>
          <w:u w:val="single"/>
        </w:rPr>
        <w:t>rically proven</w:t>
      </w:r>
      <w:r>
        <w:t xml:space="preserve"> — past sales. </w:t>
      </w:r>
    </w:p>
    <w:p w:rsidR="009D65F4" w:rsidRDefault="009D65F4" w:rsidP="009D65F4">
      <w:r w:rsidRPr="00000483">
        <w:rPr>
          <w:rStyle w:val="Style13ptBold"/>
        </w:rPr>
        <w:t>Caverley 18</w:t>
      </w:r>
      <w:r>
        <w:t xml:space="preserve"> — </w:t>
      </w:r>
      <w:r w:rsidRPr="00F372CB">
        <w:t>Jonathan D. Caverley</w:t>
      </w:r>
      <w:r>
        <w:t xml:space="preserve">, </w:t>
      </w:r>
      <w:r w:rsidRPr="00000483">
        <w:t xml:space="preserve">Associate Professor of Strategy in the Strategic and Operational Research Department of the Center for Naval Warfare Studies at the U.S. Naval War College, Research Scientist in Political Science at the Massachusetts Institute of Technology, former Assistant Professor of Political Science and Co-Founder of the Working Group on Security Studies at the Roberta Buffett Center at Northwestern University, holds a Ph.D. in Political Science from the University of Chicago, </w:t>
      </w:r>
      <w:r>
        <w:t>2018 (“</w:t>
      </w:r>
      <w:r w:rsidRPr="00F372CB">
        <w:t>Want to Punish Saudi Arabia? Cut Off Its Weapons Supply</w:t>
      </w:r>
      <w:r>
        <w:t xml:space="preserve">,” </w:t>
      </w:r>
      <w:r>
        <w:rPr>
          <w:i/>
        </w:rPr>
        <w:t>The New York Times</w:t>
      </w:r>
      <w:r>
        <w:t>, October 12</w:t>
      </w:r>
      <w:r w:rsidRPr="00000483">
        <w:rPr>
          <w:vertAlign w:val="superscript"/>
        </w:rPr>
        <w:t>th</w:t>
      </w:r>
      <w:r>
        <w:t xml:space="preserve">, Available Online at </w:t>
      </w:r>
      <w:hyperlink r:id="rId121" w:history="1">
        <w:r w:rsidRPr="00A272A5">
          <w:rPr>
            <w:rStyle w:val="Hyperlink"/>
          </w:rPr>
          <w:t>https://www.nytimes.com/2018/10/12/opinion/saudi-arabia-arms-sales.html</w:t>
        </w:r>
      </w:hyperlink>
      <w:r>
        <w:t>, Accessed 06-14-2019)</w:t>
      </w:r>
    </w:p>
    <w:p w:rsidR="009D65F4" w:rsidRDefault="009D65F4" w:rsidP="009D65F4">
      <w:r>
        <w:t xml:space="preserve">And contrary to President Trump’s statement, </w:t>
      </w:r>
      <w:r w:rsidRPr="00A2607C">
        <w:rPr>
          <w:rStyle w:val="StyleUnderline"/>
          <w:highlight w:val="yellow"/>
        </w:rPr>
        <w:t>exports</w:t>
      </w:r>
      <w:r w:rsidRPr="00000483">
        <w:rPr>
          <w:rStyle w:val="StyleUnderline"/>
        </w:rPr>
        <w:t xml:space="preserve"> to Saudi Arabia </w:t>
      </w:r>
      <w:r w:rsidRPr="00A2607C">
        <w:rPr>
          <w:rStyle w:val="StyleUnderline"/>
          <w:highlight w:val="yellow"/>
        </w:rPr>
        <w:t>create relatively few</w:t>
      </w:r>
      <w:r w:rsidRPr="00000483">
        <w:rPr>
          <w:rStyle w:val="StyleUnderline"/>
        </w:rPr>
        <w:t xml:space="preserve"> American </w:t>
      </w:r>
      <w:r w:rsidRPr="00A2607C">
        <w:rPr>
          <w:rStyle w:val="StyleUnderline"/>
          <w:highlight w:val="yellow"/>
        </w:rPr>
        <w:t>jobs</w:t>
      </w:r>
      <w:r>
        <w:t xml:space="preserve">. Based on Commerce Department figures, </w:t>
      </w:r>
      <w:r w:rsidRPr="00A2607C">
        <w:rPr>
          <w:rStyle w:val="StyleUnderline"/>
          <w:highlight w:val="yellow"/>
        </w:rPr>
        <w:t>releasing the billion dollars</w:t>
      </w:r>
      <w:r w:rsidRPr="00000483">
        <w:rPr>
          <w:rStyle w:val="StyleUnderline"/>
        </w:rPr>
        <w:t xml:space="preserve"> of munitions currently </w:t>
      </w:r>
      <w:r w:rsidRPr="00A2607C">
        <w:rPr>
          <w:rStyle w:val="StyleUnderline"/>
          <w:highlight w:val="yellow"/>
        </w:rPr>
        <w:t>on hold</w:t>
      </w:r>
      <w:r w:rsidRPr="00000483">
        <w:rPr>
          <w:rStyle w:val="StyleUnderline"/>
        </w:rPr>
        <w:t xml:space="preserve"> in the Senate </w:t>
      </w:r>
      <w:r w:rsidRPr="00A2607C">
        <w:rPr>
          <w:rStyle w:val="StyleUnderline"/>
          <w:highlight w:val="yellow"/>
        </w:rPr>
        <w:t>would “create or sustain” fewer than 4,000 jobs</w:t>
      </w:r>
      <w:r w:rsidRPr="00000483">
        <w:rPr>
          <w:rStyle w:val="StyleUnderline"/>
        </w:rPr>
        <w:t xml:space="preserve">. Here’s a more specific example: Publicizing </w:t>
      </w:r>
      <w:r w:rsidRPr="00A2607C">
        <w:rPr>
          <w:rStyle w:val="StyleUnderline"/>
          <w:highlight w:val="yellow"/>
        </w:rPr>
        <w:t>a recent $6 billion helicopter deal</w:t>
      </w:r>
      <w:r w:rsidRPr="00000483">
        <w:rPr>
          <w:rStyle w:val="StyleUnderline"/>
        </w:rPr>
        <w:t xml:space="preserve"> with Saudi Arabia, Lockheed Martin predicted that it </w:t>
      </w:r>
      <w:r w:rsidRPr="00A2607C">
        <w:rPr>
          <w:rStyle w:val="StyleUnderline"/>
          <w:highlight w:val="yellow"/>
        </w:rPr>
        <w:t>would “support” 450</w:t>
      </w:r>
      <w:r w:rsidRPr="00000483">
        <w:rPr>
          <w:rStyle w:val="StyleUnderline"/>
        </w:rPr>
        <w:t xml:space="preserve"> American </w:t>
      </w:r>
      <w:r w:rsidRPr="00A2607C">
        <w:rPr>
          <w:rStyle w:val="StyleUnderline"/>
          <w:highlight w:val="yellow"/>
        </w:rPr>
        <w:t>jobs</w:t>
      </w:r>
      <w:r>
        <w:t>.</w:t>
      </w:r>
    </w:p>
    <w:p w:rsidR="004E55FD" w:rsidRDefault="004E55FD" w:rsidP="004E55FD"/>
    <w:p w:rsidR="00FD75DA" w:rsidRDefault="00FD75DA" w:rsidP="00FD75DA">
      <w:pPr>
        <w:pStyle w:val="Heading3"/>
      </w:pPr>
      <w:r>
        <w:lastRenderedPageBreak/>
        <w:t>They Say: “Middle East Exports Key”</w:t>
      </w:r>
    </w:p>
    <w:p w:rsidR="00FD75DA" w:rsidRPr="002D3DCC" w:rsidRDefault="002D3DCC" w:rsidP="00FD75DA">
      <w:pPr>
        <w:pStyle w:val="Heading4"/>
      </w:pPr>
      <w:r>
        <w:t xml:space="preserve">Middle East </w:t>
      </w:r>
      <w:r>
        <w:rPr>
          <w:u w:val="single"/>
        </w:rPr>
        <w:t>not</w:t>
      </w:r>
      <w:r>
        <w:t xml:space="preserve"> key — exports are </w:t>
      </w:r>
      <w:r w:rsidRPr="002D3DCC">
        <w:rPr>
          <w:u w:val="single"/>
        </w:rPr>
        <w:t>already</w:t>
      </w:r>
      <w:r>
        <w:t xml:space="preserve"> declining.</w:t>
      </w:r>
    </w:p>
    <w:p w:rsidR="00FD75DA" w:rsidRPr="002D3DCC" w:rsidRDefault="002D3DCC" w:rsidP="00FD75DA">
      <w:r w:rsidRPr="002D3DCC">
        <w:rPr>
          <w:rStyle w:val="Style13ptBold"/>
        </w:rPr>
        <w:t>Weisgerber 19</w:t>
      </w:r>
      <w:r>
        <w:t xml:space="preserve"> — </w:t>
      </w:r>
      <w:r w:rsidRPr="002D3DCC">
        <w:t>Marcus Weisgerber</w:t>
      </w:r>
      <w:r>
        <w:t>, Gl</w:t>
      </w:r>
      <w:r w:rsidRPr="002D3DCC">
        <w:t xml:space="preserve">obal </w:t>
      </w:r>
      <w:r>
        <w:t>B</w:t>
      </w:r>
      <w:r w:rsidRPr="002D3DCC">
        <w:t xml:space="preserve">usiness </w:t>
      </w:r>
      <w:r>
        <w:t>E</w:t>
      </w:r>
      <w:r w:rsidRPr="002D3DCC">
        <w:t xml:space="preserve">ditor for </w:t>
      </w:r>
      <w:r w:rsidRPr="002D3DCC">
        <w:rPr>
          <w:i/>
        </w:rPr>
        <w:t>Defense One</w:t>
      </w:r>
      <w:r>
        <w:t>, 2019 (“</w:t>
      </w:r>
      <w:r w:rsidRPr="002D3DCC">
        <w:t>Pentagon’s Focus On China and Russia Expected to Alter US Arms Sales</w:t>
      </w:r>
      <w:r>
        <w:t xml:space="preserve">,” </w:t>
      </w:r>
      <w:r>
        <w:rPr>
          <w:i/>
        </w:rPr>
        <w:t>Defense One</w:t>
      </w:r>
      <w:r>
        <w:t>, April 4</w:t>
      </w:r>
      <w:r w:rsidRPr="002D3DCC">
        <w:rPr>
          <w:vertAlign w:val="superscript"/>
        </w:rPr>
        <w:t>th</w:t>
      </w:r>
      <w:r>
        <w:t xml:space="preserve">, Available Online at </w:t>
      </w:r>
      <w:hyperlink r:id="rId122" w:history="1">
        <w:r w:rsidRPr="00913D05">
          <w:rPr>
            <w:rStyle w:val="Hyperlink"/>
          </w:rPr>
          <w:t>https://www.defenseone.com/business/2019/04/pentagons-focus-china-and-russia-expected-alter-us-arms-sales/156079/</w:t>
        </w:r>
      </w:hyperlink>
      <w:r>
        <w:t>, Accessed 07-02-2019)</w:t>
      </w:r>
    </w:p>
    <w:p w:rsidR="00FD75DA" w:rsidRDefault="00FD75DA" w:rsidP="00FD75DA">
      <w:r w:rsidRPr="002D3DCC">
        <w:rPr>
          <w:rStyle w:val="StyleUnderline"/>
          <w:highlight w:val="yellow"/>
        </w:rPr>
        <w:t>A new report shows a decline in Middle Eastern</w:t>
      </w:r>
      <w:r w:rsidRPr="00FD75DA">
        <w:rPr>
          <w:rStyle w:val="StyleUnderline"/>
        </w:rPr>
        <w:t xml:space="preserve"> nations’ </w:t>
      </w:r>
      <w:r w:rsidRPr="002D3DCC">
        <w:rPr>
          <w:rStyle w:val="StyleUnderline"/>
          <w:highlight w:val="yellow"/>
        </w:rPr>
        <w:t>share</w:t>
      </w:r>
      <w:r w:rsidRPr="00FD75DA">
        <w:rPr>
          <w:rStyle w:val="StyleUnderline"/>
        </w:rPr>
        <w:t xml:space="preserve"> of overall exports</w:t>
      </w:r>
      <w:r>
        <w:t>.</w:t>
      </w:r>
    </w:p>
    <w:p w:rsidR="00FD75DA" w:rsidRDefault="00FD75DA" w:rsidP="00FD75DA">
      <w:r w:rsidRPr="002D3DCC">
        <w:rPr>
          <w:rStyle w:val="StyleUnderline"/>
          <w:highlight w:val="yellow"/>
        </w:rPr>
        <w:t>As the</w:t>
      </w:r>
      <w:r w:rsidRPr="00FD75DA">
        <w:rPr>
          <w:rStyle w:val="StyleUnderline"/>
        </w:rPr>
        <w:t xml:space="preserve"> U.S. </w:t>
      </w:r>
      <w:r w:rsidRPr="002D3DCC">
        <w:rPr>
          <w:rStyle w:val="StyleUnderline"/>
          <w:highlight w:val="yellow"/>
        </w:rPr>
        <w:t>military shifts</w:t>
      </w:r>
      <w:r w:rsidRPr="00FD75DA">
        <w:rPr>
          <w:rStyle w:val="StyleUnderline"/>
        </w:rPr>
        <w:t xml:space="preserve"> its </w:t>
      </w:r>
      <w:r w:rsidRPr="002D3DCC">
        <w:rPr>
          <w:rStyle w:val="StyleUnderline"/>
          <w:highlight w:val="yellow"/>
        </w:rPr>
        <w:t>focus to Russia and China,</w:t>
      </w:r>
      <w:r w:rsidRPr="00FD75DA">
        <w:rPr>
          <w:rStyle w:val="StyleUnderline"/>
        </w:rPr>
        <w:t xml:space="preserve"> American arms </w:t>
      </w:r>
      <w:r w:rsidRPr="002D3DCC">
        <w:rPr>
          <w:rStyle w:val="StyleUnderline"/>
          <w:highlight w:val="yellow"/>
        </w:rPr>
        <w:t>exports are expected to make a similar shift to</w:t>
      </w:r>
      <w:r w:rsidRPr="00FD75DA">
        <w:rPr>
          <w:rStyle w:val="StyleUnderline"/>
        </w:rPr>
        <w:t xml:space="preserve"> allies in </w:t>
      </w:r>
      <w:r w:rsidRPr="002D3DCC">
        <w:rPr>
          <w:rStyle w:val="StyleUnderline"/>
          <w:highlight w:val="yellow"/>
        </w:rPr>
        <w:t>Europe and Asia</w:t>
      </w:r>
      <w:r>
        <w:t>, experts say.</w:t>
      </w:r>
    </w:p>
    <w:p w:rsidR="00FD75DA" w:rsidRDefault="00FD75DA" w:rsidP="00FD75DA">
      <w:r w:rsidRPr="00FD75DA">
        <w:rPr>
          <w:rStyle w:val="StyleUnderline"/>
        </w:rPr>
        <w:t>Arms export data already shows a shift away from the Middle East, where Bahrain, Kuwait, Qatar, Saudi Arabia and UAE have been scooping up American weapons</w:t>
      </w:r>
      <w:r>
        <w:t>.</w:t>
      </w:r>
    </w:p>
    <w:p w:rsidR="00FD75DA" w:rsidRDefault="00FD75DA" w:rsidP="00FD75DA">
      <w:r>
        <w:t>“I would imagine that this year and next we would see an uptick in sales to Asia, but it hasn’t shown up yet,” William Hartung, director of the Arms Security Project at the Center for International Policy, said Thursday.</w:t>
      </w:r>
    </w:p>
    <w:p w:rsidR="00FD75DA" w:rsidRDefault="00FD75DA" w:rsidP="00FD75DA">
      <w:r>
        <w:t>The total value of arms-export deals approved by the Trump administration declined from $82.2 billion in 2017 to $78.8 billion last year, according to a new report by Hartung and Christina Arabia, director of the Security Assistance Monitor.</w:t>
      </w:r>
    </w:p>
    <w:p w:rsidR="00FD75DA" w:rsidRDefault="00FD75DA" w:rsidP="00FD75DA">
      <w:r>
        <w:t>Also declining from 2017 to 2018: the share of deals with countries in the Middle East and Northern Africa, two regions of intense focus in the past two decades of counterinsurgency- dominated wars.</w:t>
      </w:r>
    </w:p>
    <w:p w:rsidR="00FD75DA" w:rsidRDefault="00FD75DA" w:rsidP="00FD75DA">
      <w:r>
        <w:t>“</w:t>
      </w:r>
      <w:r w:rsidRPr="002D3DCC">
        <w:rPr>
          <w:rStyle w:val="StyleUnderline"/>
          <w:highlight w:val="yellow"/>
        </w:rPr>
        <w:t>Deals with countries in</w:t>
      </w:r>
      <w:r w:rsidRPr="00FD75DA">
        <w:rPr>
          <w:rStyle w:val="StyleUnderline"/>
        </w:rPr>
        <w:t xml:space="preserve"> the </w:t>
      </w:r>
      <w:r w:rsidRPr="002D3DCC">
        <w:rPr>
          <w:rStyle w:val="StyleUnderline"/>
          <w:highlight w:val="yellow"/>
        </w:rPr>
        <w:t>M</w:t>
      </w:r>
      <w:r w:rsidRPr="00FD75DA">
        <w:rPr>
          <w:rStyle w:val="StyleUnderline"/>
        </w:rPr>
        <w:t xml:space="preserve">iddle </w:t>
      </w:r>
      <w:r w:rsidRPr="002D3DCC">
        <w:rPr>
          <w:rStyle w:val="StyleUnderline"/>
          <w:highlight w:val="yellow"/>
        </w:rPr>
        <w:t>E</w:t>
      </w:r>
      <w:r w:rsidRPr="00FD75DA">
        <w:rPr>
          <w:rStyle w:val="StyleUnderline"/>
        </w:rPr>
        <w:t xml:space="preserve">ast and </w:t>
      </w:r>
      <w:r w:rsidRPr="002D3DCC">
        <w:rPr>
          <w:rStyle w:val="StyleUnderline"/>
          <w:highlight w:val="yellow"/>
        </w:rPr>
        <w:t>N</w:t>
      </w:r>
      <w:r w:rsidRPr="00FD75DA">
        <w:rPr>
          <w:rStyle w:val="StyleUnderline"/>
        </w:rPr>
        <w:t xml:space="preserve">orth </w:t>
      </w:r>
      <w:r w:rsidRPr="002D3DCC">
        <w:rPr>
          <w:rStyle w:val="StyleUnderline"/>
          <w:highlight w:val="yellow"/>
        </w:rPr>
        <w:t>A</w:t>
      </w:r>
      <w:r w:rsidRPr="00FD75DA">
        <w:rPr>
          <w:rStyle w:val="StyleUnderline"/>
        </w:rPr>
        <w:t xml:space="preserve">frica </w:t>
      </w:r>
      <w:r w:rsidRPr="002D3DCC">
        <w:rPr>
          <w:rStyle w:val="StyleUnderline"/>
          <w:highlight w:val="yellow"/>
        </w:rPr>
        <w:t>dropped from 36</w:t>
      </w:r>
      <w:r>
        <w:t xml:space="preserve">.6% </w:t>
      </w:r>
      <w:r w:rsidRPr="002D3DCC">
        <w:rPr>
          <w:rStyle w:val="StyleUnderline"/>
          <w:highlight w:val="yellow"/>
        </w:rPr>
        <w:t>to 21</w:t>
      </w:r>
      <w:r>
        <w:t>.9</w:t>
      </w:r>
      <w:r w:rsidRPr="002D3DCC">
        <w:rPr>
          <w:rStyle w:val="StyleUnderline"/>
          <w:highlight w:val="yellow"/>
        </w:rPr>
        <w:t>%</w:t>
      </w:r>
      <w:r>
        <w:t>,” the report states. “And offers to East Asia and the Pacific dropped from 23.6% to 14.3%.”</w:t>
      </w:r>
    </w:p>
    <w:p w:rsidR="00FD75DA" w:rsidRDefault="00FD75DA" w:rsidP="00FD75DA">
      <w:r>
        <w:t>Meanwhile, the share of deals approved for countries in Europe and Eurasia nearly doubled from 29.5 percent in 2017 to 55 percent last year.</w:t>
      </w:r>
    </w:p>
    <w:p w:rsidR="00FD75DA" w:rsidRDefault="00FD75DA" w:rsidP="00FD75DA">
      <w:r>
        <w:t>“Europe was actually the biggest recipient of new offers in 2018, outpacing the Middle East,” Hartung said. “Some of that may be related to concerns about Russia, although the biggest deal was the $10 billion for Italy to produce F-35s, which is a program that’s been going on for many years.”</w:t>
      </w:r>
    </w:p>
    <w:p w:rsidR="00FD75DA" w:rsidRDefault="00FD75DA" w:rsidP="00FD75DA">
      <w:r>
        <w:t>He pointed to Slovakia’s purchase of American F-16 fighter jets; Arabia noted the Polish and Romanian orders of U.S.-made missile defense systems.</w:t>
      </w:r>
    </w:p>
    <w:p w:rsidR="00FD75DA" w:rsidRDefault="00FD75DA" w:rsidP="00FD75DA">
      <w:r>
        <w:t>A number of European nations are currently considering buying Lockheed Martin F-16 or Boeing F/A-18 warplanes.</w:t>
      </w:r>
    </w:p>
    <w:p w:rsidR="00FD75DA" w:rsidRPr="00FD75DA" w:rsidRDefault="00FD75DA" w:rsidP="00FD75DA">
      <w:pPr>
        <w:rPr>
          <w:sz w:val="26"/>
          <w:u w:val="single"/>
        </w:rPr>
      </w:pPr>
      <w:r>
        <w:t xml:space="preserve">So </w:t>
      </w:r>
      <w:r w:rsidRPr="00FD75DA">
        <w:rPr>
          <w:rStyle w:val="StyleUnderline"/>
        </w:rPr>
        <w:t>why are arms sales down in the Middle East?</w:t>
      </w:r>
    </w:p>
    <w:p w:rsidR="00FD75DA" w:rsidRDefault="00FD75DA" w:rsidP="00FD75DA">
      <w:r>
        <w:t>“</w:t>
      </w:r>
      <w:r w:rsidRPr="002D3DCC">
        <w:rPr>
          <w:rStyle w:val="StyleUnderline"/>
          <w:highlight w:val="yellow"/>
        </w:rPr>
        <w:t>Part of it is</w:t>
      </w:r>
      <w:r>
        <w:t xml:space="preserve"> just </w:t>
      </w:r>
      <w:r w:rsidRPr="002D3DCC">
        <w:rPr>
          <w:rStyle w:val="Emphasis"/>
          <w:highlight w:val="yellow"/>
        </w:rPr>
        <w:t>saturation of the market</w:t>
      </w:r>
      <w:r>
        <w:t>,” Hartung said.</w:t>
      </w:r>
    </w:p>
    <w:p w:rsidR="00FD75DA" w:rsidRDefault="00FD75DA" w:rsidP="00FD75DA">
      <w:r w:rsidRPr="00FD75DA">
        <w:rPr>
          <w:rStyle w:val="StyleUnderline"/>
        </w:rPr>
        <w:t>Another key may be the Pentagon’s</w:t>
      </w:r>
      <w:r>
        <w:t xml:space="preserve"> year-old </w:t>
      </w:r>
      <w:r w:rsidRPr="00FD75DA">
        <w:rPr>
          <w:rStyle w:val="StyleUnderline"/>
        </w:rPr>
        <w:t>National Defense Strategy</w:t>
      </w:r>
      <w:r>
        <w:t xml:space="preserve">, </w:t>
      </w:r>
      <w:r w:rsidRPr="00FD75DA">
        <w:rPr>
          <w:rStyle w:val="StyleUnderline"/>
        </w:rPr>
        <w:t>which prioritizes preparation for great power competition with Russia and China</w:t>
      </w:r>
      <w:r>
        <w:t>.</w:t>
      </w:r>
    </w:p>
    <w:p w:rsidR="00FD75DA" w:rsidRDefault="00FD75DA" w:rsidP="00FD75DA">
      <w:r>
        <w:t>Just months after arriving in the White House, Trump announced a $110 billion arms deal with Saudi Arabia that includes warships, helicopters, tanks, bombs and missiles.</w:t>
      </w:r>
    </w:p>
    <w:p w:rsidR="00FD75DA" w:rsidRDefault="00FD75DA" w:rsidP="00FD75DA">
      <w:r>
        <w:t>“</w:t>
      </w:r>
      <w:r w:rsidRPr="00FD75DA">
        <w:rPr>
          <w:rStyle w:val="StyleUnderline"/>
        </w:rPr>
        <w:t>These things take a long time to work through the system and a country is not going to buy fighter planes every year, they’re going to do it periodically</w:t>
      </w:r>
      <w:r>
        <w:t>,” Hartung said.</w:t>
      </w:r>
    </w:p>
    <w:p w:rsidR="00FD75DA" w:rsidRDefault="00FD75DA" w:rsidP="00FD75DA">
      <w:r>
        <w:t>Lawmakers have also voiced opposition to selling bombs and missiles to Saudi Arabia and UAE because of civilian deaths in Yemen. The murder of journalist Jamal Khashoggi has also prompted an outcry against Saudi Arabia.</w:t>
      </w:r>
    </w:p>
    <w:p w:rsidR="00FD75DA" w:rsidRDefault="00FD75DA" w:rsidP="00FD75DA">
      <w:r>
        <w:t>“So much has been sold year after year, after year, it strikes me as perhaps a bit of a pause and not necessarily an indicator of things to come,” Hartung said.</w:t>
      </w:r>
    </w:p>
    <w:p w:rsidR="00FD75DA" w:rsidRDefault="00FD75DA" w:rsidP="00FD75DA">
      <w:r>
        <w:t>Halfway through fiscal year 2019, the $23 billion arms sales approved by the State Department are lagging behind the pace of the past three years, Roman Schweizer, an analyst with Cowen and Company, wrote in an April 3 note to investors.</w:t>
      </w:r>
    </w:p>
    <w:p w:rsidR="00FD75DA" w:rsidRDefault="00FD75DA" w:rsidP="00FD75DA">
      <w:r>
        <w:t>“</w:t>
      </w:r>
      <w:r w:rsidRPr="00FD75DA">
        <w:rPr>
          <w:rStyle w:val="StyleUnderline"/>
        </w:rPr>
        <w:t xml:space="preserve">While the Trump administration has made foreign military sales a priority, there could be </w:t>
      </w:r>
      <w:r w:rsidRPr="002D3DCC">
        <w:rPr>
          <w:rStyle w:val="StyleUnderline"/>
          <w:highlight w:val="yellow"/>
        </w:rPr>
        <w:t>other Trump</w:t>
      </w:r>
      <w:r w:rsidRPr="00FD75DA">
        <w:rPr>
          <w:rStyle w:val="StyleUnderline"/>
        </w:rPr>
        <w:t xml:space="preserve"> foreign and economic </w:t>
      </w:r>
      <w:r w:rsidRPr="002D3DCC">
        <w:rPr>
          <w:rStyle w:val="StyleUnderline"/>
          <w:highlight w:val="yellow"/>
        </w:rPr>
        <w:t>policies work</w:t>
      </w:r>
      <w:r w:rsidRPr="00FD75DA">
        <w:rPr>
          <w:rStyle w:val="StyleUnderline"/>
        </w:rPr>
        <w:t xml:space="preserve">ing </w:t>
      </w:r>
      <w:r w:rsidRPr="002D3DCC">
        <w:rPr>
          <w:rStyle w:val="StyleUnderline"/>
          <w:highlight w:val="yellow"/>
        </w:rPr>
        <w:t>against U.S. sales</w:t>
      </w:r>
      <w:r>
        <w:t xml:space="preserve">,” Schweizer said. “We have previously expressed concern that President </w:t>
      </w:r>
      <w:r w:rsidRPr="00FD75DA">
        <w:rPr>
          <w:rStyle w:val="StyleUnderline"/>
        </w:rPr>
        <w:t xml:space="preserve">Trump’s </w:t>
      </w:r>
      <w:r w:rsidRPr="002D3DCC">
        <w:rPr>
          <w:rStyle w:val="StyleUnderline"/>
          <w:highlight w:val="yellow"/>
        </w:rPr>
        <w:t>comments about NATO</w:t>
      </w:r>
      <w:r w:rsidRPr="00FD75DA">
        <w:rPr>
          <w:rStyle w:val="StyleUnderline"/>
        </w:rPr>
        <w:t xml:space="preserve">, France and Germany could </w:t>
      </w:r>
      <w:r w:rsidRPr="002D3DCC">
        <w:rPr>
          <w:rStyle w:val="StyleUnderline"/>
          <w:highlight w:val="yellow"/>
        </w:rPr>
        <w:t>encourage</w:t>
      </w:r>
      <w:r w:rsidRPr="00FD75DA">
        <w:rPr>
          <w:rStyle w:val="StyleUnderline"/>
        </w:rPr>
        <w:t xml:space="preserve"> those </w:t>
      </w:r>
      <w:r w:rsidRPr="002D3DCC">
        <w:rPr>
          <w:rStyle w:val="StyleUnderline"/>
          <w:highlight w:val="yellow"/>
        </w:rPr>
        <w:t>countries to spend more</w:t>
      </w:r>
      <w:r w:rsidRPr="00FD75DA">
        <w:rPr>
          <w:rStyle w:val="StyleUnderline"/>
        </w:rPr>
        <w:t xml:space="preserve"> but </w:t>
      </w:r>
      <w:r w:rsidRPr="002D3DCC">
        <w:rPr>
          <w:rStyle w:val="StyleUnderline"/>
          <w:highlight w:val="yellow"/>
        </w:rPr>
        <w:t>within their own</w:t>
      </w:r>
      <w:r w:rsidRPr="00FD75DA">
        <w:rPr>
          <w:rStyle w:val="StyleUnderline"/>
        </w:rPr>
        <w:t xml:space="preserve"> domestic defense </w:t>
      </w:r>
      <w:r w:rsidRPr="002D3DCC">
        <w:rPr>
          <w:rStyle w:val="StyleUnderline"/>
          <w:highlight w:val="yellow"/>
        </w:rPr>
        <w:t>economies rather than on U.S. hardware</w:t>
      </w:r>
      <w:r>
        <w:t>.”</w:t>
      </w:r>
    </w:p>
    <w:p w:rsidR="00FD75DA" w:rsidRPr="00FD75DA" w:rsidRDefault="00FD75DA" w:rsidP="00FD75DA">
      <w:r w:rsidRPr="00FD75DA">
        <w:rPr>
          <w:rStyle w:val="StyleUnderline"/>
        </w:rPr>
        <w:t>The government shutdown</w:t>
      </w:r>
      <w:r>
        <w:t xml:space="preserve"> in December and January </w:t>
      </w:r>
      <w:r w:rsidRPr="00FD75DA">
        <w:rPr>
          <w:rStyle w:val="StyleUnderline"/>
        </w:rPr>
        <w:t>may also have partially caused the slowdown</w:t>
      </w:r>
      <w:r>
        <w:t>.</w:t>
      </w:r>
    </w:p>
    <w:p w:rsidR="00FD75DA" w:rsidRDefault="00FD75DA" w:rsidP="004E55FD"/>
    <w:p w:rsidR="009957C7" w:rsidRDefault="009957C7" w:rsidP="009957C7">
      <w:pPr>
        <w:pStyle w:val="Heading2"/>
      </w:pPr>
      <w:r>
        <w:lastRenderedPageBreak/>
        <w:t>AT: Politics DA</w:t>
      </w:r>
    </w:p>
    <w:p w:rsidR="009957C7" w:rsidRDefault="009957C7" w:rsidP="009957C7">
      <w:pPr>
        <w:pStyle w:val="Heading3"/>
      </w:pPr>
      <w:r>
        <w:lastRenderedPageBreak/>
        <w:t>2AC — Plan Bipartisan/Popular</w:t>
      </w:r>
    </w:p>
    <w:p w:rsidR="009957C7" w:rsidRDefault="009957C7" w:rsidP="009957C7">
      <w:pPr>
        <w:pStyle w:val="Heading4"/>
      </w:pPr>
      <w:r w:rsidRPr="000C7852">
        <w:rPr>
          <w:u w:val="single"/>
        </w:rPr>
        <w:t xml:space="preserve">Plan </w:t>
      </w:r>
      <w:r>
        <w:rPr>
          <w:u w:val="single"/>
        </w:rPr>
        <w:t xml:space="preserve">Is </w:t>
      </w:r>
      <w:r w:rsidRPr="000C7852">
        <w:rPr>
          <w:u w:val="single"/>
        </w:rPr>
        <w:t>Bipartisan</w:t>
      </w:r>
      <w:r>
        <w:t xml:space="preserve"> — a </w:t>
      </w:r>
      <w:r w:rsidRPr="000C7852">
        <w:rPr>
          <w:u w:val="single"/>
        </w:rPr>
        <w:t>clear majority</w:t>
      </w:r>
      <w:r>
        <w:t xml:space="preserve"> supports the plan.</w:t>
      </w:r>
    </w:p>
    <w:p w:rsidR="009957C7" w:rsidRDefault="009957C7" w:rsidP="009957C7">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CA7A15">
        <w:t>Senate Passes Disapproval Resolutions on Arms Sales</w:t>
      </w:r>
      <w:r>
        <w:t xml:space="preserve">,” </w:t>
      </w:r>
      <w:r>
        <w:rPr>
          <w:i/>
        </w:rPr>
        <w:t>The American Conservative</w:t>
      </w:r>
      <w:r>
        <w:t>, June 20</w:t>
      </w:r>
      <w:r w:rsidRPr="00CA7A15">
        <w:rPr>
          <w:vertAlign w:val="superscript"/>
        </w:rPr>
        <w:t>th</w:t>
      </w:r>
      <w:r>
        <w:t xml:space="preserve">, Available Online at </w:t>
      </w:r>
      <w:r w:rsidRPr="00CA7A15">
        <w:t>https://www.theamericanconservative.com/larison/senate-passes-disapproval-resolutions-on-arms-sales/</w:t>
      </w:r>
      <w:r>
        <w:t>, Accessed 07-13-2019)</w:t>
      </w:r>
    </w:p>
    <w:p w:rsidR="009957C7" w:rsidRDefault="009957C7" w:rsidP="009957C7">
      <w:r w:rsidRPr="00CA7A15">
        <w:rPr>
          <w:rStyle w:val="StyleUnderline"/>
        </w:rPr>
        <w:t>The Senate</w:t>
      </w:r>
      <w:r>
        <w:t xml:space="preserve"> has so far </w:t>
      </w:r>
      <w:r w:rsidRPr="00CA7A15">
        <w:rPr>
          <w:rStyle w:val="StyleUnderline"/>
        </w:rPr>
        <w:t>passed</w:t>
      </w:r>
      <w:r>
        <w:t xml:space="preserve"> two of the three </w:t>
      </w:r>
      <w:r w:rsidRPr="00CA7A15">
        <w:rPr>
          <w:rStyle w:val="StyleUnderline"/>
        </w:rPr>
        <w:t>resolutions of disapproval</w:t>
      </w:r>
      <w:r>
        <w:t xml:space="preserve"> in response to Trump’s bogus “emergency.” The New York Times reports on the first vote:</w:t>
      </w:r>
    </w:p>
    <w:p w:rsidR="009957C7" w:rsidRDefault="009957C7" w:rsidP="009957C7">
      <w:pPr>
        <w:ind w:left="720"/>
      </w:pPr>
      <w:r>
        <w:t>The Senate voted to block the sale of billions of dollars of munitions to Saudi Arabia on Thursday, in a sharp and bipartisan rebuke of the Trump administration’s attempt to circumvent Congress to allow the exports by declaring an emergency over Iran.</w:t>
      </w:r>
    </w:p>
    <w:p w:rsidR="009957C7" w:rsidRDefault="009957C7" w:rsidP="009957C7">
      <w:pPr>
        <w:ind w:left="720"/>
      </w:pPr>
      <w:r>
        <w:t>In the first of a series of three back-to-back votes, Republicans joined Democrats to register their growing anger with the administration’s use of emergency power to cut lawmakers out of national security decisions, as well as the White House’s unflagging support for the Saudis despite congressional pressure to punish Crown Prince Mohammed bin Salman after the killing last October of the journalist Jamal Khashoggi.</w:t>
      </w:r>
    </w:p>
    <w:p w:rsidR="009957C7" w:rsidRDefault="009957C7" w:rsidP="009957C7">
      <w:r>
        <w:t>Oxfam’s Scott Paul was following the votes:</w:t>
      </w:r>
    </w:p>
    <w:p w:rsidR="009957C7" w:rsidRDefault="009957C7" w:rsidP="009957C7">
      <w:pPr>
        <w:ind w:left="720"/>
      </w:pPr>
      <w:r>
        <w:t>Resolution banning transfer to and co-production with Saudi Arabia of PGMs and parts passes 53-45. Think the Republicans voting in favor were Sens. Paul, Graham, Collins, Murkowski, Young, Lee, Moran.</w:t>
      </w:r>
    </w:p>
    <w:p w:rsidR="009957C7" w:rsidRDefault="009957C7" w:rsidP="009957C7">
      <w:pPr>
        <w:ind w:firstLine="720"/>
      </w:pPr>
      <w:r>
        <w:t>— Scott Paul (@ScottTPaul) June 20, 2019</w:t>
      </w:r>
    </w:p>
    <w:p w:rsidR="009957C7" w:rsidRDefault="009957C7" w:rsidP="009957C7">
      <w:pPr>
        <w:ind w:firstLine="720"/>
      </w:pPr>
      <w:r>
        <w:t>53-45 again. Resolution to block of PGM/parts to UAE PASSED by Senate.</w:t>
      </w:r>
    </w:p>
    <w:p w:rsidR="009957C7" w:rsidRDefault="009957C7" w:rsidP="009957C7">
      <w:pPr>
        <w:ind w:firstLine="720"/>
      </w:pPr>
      <w:r>
        <w:t>— Scott Paul (@ScottTPaul) June 20, 2019</w:t>
      </w:r>
    </w:p>
    <w:p w:rsidR="009957C7" w:rsidRDefault="009957C7" w:rsidP="009957C7">
      <w:r>
        <w:t xml:space="preserve">The first two resolutions passed with only 53 votes, but </w:t>
      </w:r>
      <w:r w:rsidRPr="00CA7A15">
        <w:rPr>
          <w:rStyle w:val="StyleUnderline"/>
        </w:rPr>
        <w:t xml:space="preserve">the </w:t>
      </w:r>
      <w:r w:rsidRPr="00CA7A15">
        <w:rPr>
          <w:rStyle w:val="StyleUnderline"/>
          <w:highlight w:val="yellow"/>
        </w:rPr>
        <w:t>votes show</w:t>
      </w:r>
      <w:r w:rsidRPr="00CA7A15">
        <w:rPr>
          <w:rStyle w:val="StyleUnderline"/>
        </w:rPr>
        <w:t xml:space="preserve"> that there are </w:t>
      </w:r>
      <w:r w:rsidRPr="00CA7A15">
        <w:rPr>
          <w:rStyle w:val="StyleUnderline"/>
          <w:highlight w:val="yellow"/>
        </w:rPr>
        <w:t>enough opponents</w:t>
      </w:r>
      <w:r w:rsidRPr="00CA7A15">
        <w:rPr>
          <w:rStyle w:val="StyleUnderline"/>
        </w:rPr>
        <w:t xml:space="preserve"> of both the war on Yemen and the current management of the U.S.-Saudi relationship </w:t>
      </w:r>
      <w:r w:rsidRPr="00CA7A15">
        <w:rPr>
          <w:rStyle w:val="Emphasis"/>
          <w:highlight w:val="yellow"/>
        </w:rPr>
        <w:t>to get a majority again and again</w:t>
      </w:r>
      <w:r>
        <w:t xml:space="preserve">. The third vote that covered the remaining arms sales is expected to pass. It was important that the Senate pass these resolutions to demonstrate that they object to the arms sales themselves and to the outrageous abuse of power by the president in trying to go around Congress with the made-up “emergency” declaration from last month. There were not as many votes to disapprove of the sales as many of us had hoped there might be, and </w:t>
      </w:r>
      <w:r w:rsidRPr="00CA7A15">
        <w:rPr>
          <w:rStyle w:val="StyleUnderline"/>
          <w:highlight w:val="yellow"/>
        </w:rPr>
        <w:t>there aren’t enough</w:t>
      </w:r>
      <w:r w:rsidRPr="00CA7A15">
        <w:rPr>
          <w:rStyle w:val="StyleUnderline"/>
        </w:rPr>
        <w:t xml:space="preserve"> votes </w:t>
      </w:r>
      <w:r w:rsidRPr="00CA7A15">
        <w:rPr>
          <w:rStyle w:val="StyleUnderline"/>
          <w:highlight w:val="yellow"/>
        </w:rPr>
        <w:t>to override Trump’s</w:t>
      </w:r>
      <w:r w:rsidRPr="00CA7A15">
        <w:rPr>
          <w:rStyle w:val="StyleUnderline"/>
        </w:rPr>
        <w:t xml:space="preserve"> expected </w:t>
      </w:r>
      <w:r w:rsidRPr="00CA7A15">
        <w:rPr>
          <w:rStyle w:val="StyleUnderline"/>
          <w:highlight w:val="yellow"/>
        </w:rPr>
        <w:t>veto, but the majority</w:t>
      </w:r>
      <w:r w:rsidRPr="00CA7A15">
        <w:rPr>
          <w:rStyle w:val="StyleUnderline"/>
        </w:rPr>
        <w:t xml:space="preserve"> in the Senate has now demonstrated repeatedly that it </w:t>
      </w:r>
      <w:r w:rsidRPr="00CA7A15">
        <w:rPr>
          <w:rStyle w:val="StyleUnderline"/>
          <w:highlight w:val="yellow"/>
        </w:rPr>
        <w:t>does not support</w:t>
      </w:r>
      <w:r>
        <w:t xml:space="preserve"> our unauthorized involvement in </w:t>
      </w:r>
      <w:r w:rsidRPr="00CA7A15">
        <w:rPr>
          <w:rStyle w:val="StyleUnderline"/>
          <w:highlight w:val="yellow"/>
        </w:rPr>
        <w:t>the war</w:t>
      </w:r>
      <w:r w:rsidRPr="00CA7A15">
        <w:rPr>
          <w:rStyle w:val="StyleUnderline"/>
        </w:rPr>
        <w:t xml:space="preserve"> on Yemen </w:t>
      </w:r>
      <w:r w:rsidRPr="00CA7A15">
        <w:rPr>
          <w:rStyle w:val="StyleUnderline"/>
          <w:highlight w:val="yellow"/>
        </w:rPr>
        <w:t>and rejects</w:t>
      </w:r>
      <w:r w:rsidRPr="00CA7A15">
        <w:rPr>
          <w:rStyle w:val="StyleUnderline"/>
        </w:rPr>
        <w:t xml:space="preserve"> the president’s efforts to funnel more </w:t>
      </w:r>
      <w:r w:rsidRPr="00CA7A15">
        <w:rPr>
          <w:rStyle w:val="StyleUnderline"/>
          <w:highlight w:val="yellow"/>
        </w:rPr>
        <w:t>weapons</w:t>
      </w:r>
      <w:r w:rsidRPr="00CA7A15">
        <w:rPr>
          <w:rStyle w:val="StyleUnderline"/>
        </w:rPr>
        <w:t xml:space="preserve"> to the</w:t>
      </w:r>
      <w:r>
        <w:t xml:space="preserve"> Saudi </w:t>
      </w:r>
      <w:r w:rsidRPr="00CA7A15">
        <w:rPr>
          <w:rStyle w:val="StyleUnderline"/>
        </w:rPr>
        <w:t>coalition</w:t>
      </w:r>
      <w:r>
        <w:t>. Both U.S. involvement in the war on Yemen and the arms sales are continuing mostly because of the president, and he owns the consequences of this despicable policy.</w:t>
      </w:r>
    </w:p>
    <w:p w:rsidR="009957C7" w:rsidRDefault="009957C7" w:rsidP="009957C7"/>
    <w:p w:rsidR="009957C7" w:rsidRDefault="009957C7" w:rsidP="009957C7">
      <w:pPr>
        <w:pStyle w:val="Heading3"/>
      </w:pPr>
      <w:r>
        <w:lastRenderedPageBreak/>
        <w:t>Extend: “Plan Bipartisan/Popular”</w:t>
      </w:r>
    </w:p>
    <w:p w:rsidR="009957C7" w:rsidRPr="00D31514" w:rsidRDefault="009957C7" w:rsidP="009957C7">
      <w:pPr>
        <w:pStyle w:val="Heading4"/>
      </w:pPr>
      <w:r>
        <w:t xml:space="preserve">There is </w:t>
      </w:r>
      <w:r>
        <w:rPr>
          <w:u w:val="single"/>
        </w:rPr>
        <w:t>bipartisan support</w:t>
      </w:r>
      <w:r>
        <w:t xml:space="preserve"> for the plan — just not enough to overcome Trump’s veto. </w:t>
      </w:r>
    </w:p>
    <w:p w:rsidR="009957C7" w:rsidRPr="00B91F7D" w:rsidRDefault="009957C7" w:rsidP="009957C7">
      <w:r w:rsidRPr="00B91F7D">
        <w:rPr>
          <w:rStyle w:val="Style13ptBold"/>
        </w:rPr>
        <w:t>De Luce 19</w:t>
      </w:r>
      <w:r>
        <w:t xml:space="preserve"> — Dan De Luce, National Security and Global Affairs Reporter at </w:t>
      </w:r>
      <w:r w:rsidRPr="00B91F7D">
        <w:rPr>
          <w:i/>
        </w:rPr>
        <w:t>NBC News</w:t>
      </w:r>
      <w:r>
        <w:t>, 2019 (“</w:t>
      </w:r>
      <w:r w:rsidRPr="00D00507">
        <w:t>Senators warn Trump admin not to bypass Congress again on arms sales</w:t>
      </w:r>
      <w:r>
        <w:t xml:space="preserve">,” </w:t>
      </w:r>
      <w:r>
        <w:rPr>
          <w:i/>
        </w:rPr>
        <w:t>NBC News</w:t>
      </w:r>
      <w:r>
        <w:t>, July 10</w:t>
      </w:r>
      <w:r w:rsidRPr="00B91F7D">
        <w:rPr>
          <w:vertAlign w:val="superscript"/>
        </w:rPr>
        <w:t>th</w:t>
      </w:r>
      <w:r>
        <w:t xml:space="preserve">, Available Online at </w:t>
      </w:r>
      <w:hyperlink r:id="rId123" w:history="1">
        <w:r w:rsidRPr="00353BE5">
          <w:rPr>
            <w:rStyle w:val="Hyperlink"/>
          </w:rPr>
          <w:t>https://www.nbcnews.com/politics/congress/senators-warn-trump-admin-not-bypass-congress-again-arms-sales-n1028566</w:t>
        </w:r>
      </w:hyperlink>
      <w:r>
        <w:t>, Accessed 07-13-2019)</w:t>
      </w:r>
    </w:p>
    <w:p w:rsidR="009957C7" w:rsidRDefault="009957C7" w:rsidP="009957C7">
      <w:r w:rsidRPr="00B91F7D">
        <w:rPr>
          <w:rStyle w:val="StyleUnderline"/>
          <w:highlight w:val="yellow"/>
        </w:rPr>
        <w:t>Senators from both parties</w:t>
      </w:r>
      <w:r>
        <w:t xml:space="preserve"> on Wednesday </w:t>
      </w:r>
      <w:r w:rsidRPr="00B91F7D">
        <w:rPr>
          <w:rStyle w:val="StyleUnderline"/>
          <w:highlight w:val="yellow"/>
        </w:rPr>
        <w:t>accused</w:t>
      </w:r>
      <w:r w:rsidRPr="00D00507">
        <w:rPr>
          <w:rStyle w:val="StyleUnderline"/>
        </w:rPr>
        <w:t xml:space="preserve"> the </w:t>
      </w:r>
      <w:r w:rsidRPr="00B91F7D">
        <w:rPr>
          <w:rStyle w:val="StyleUnderline"/>
          <w:highlight w:val="yellow"/>
        </w:rPr>
        <w:t>Trump</w:t>
      </w:r>
      <w:r w:rsidRPr="00D00507">
        <w:rPr>
          <w:rStyle w:val="StyleUnderline"/>
        </w:rPr>
        <w:t xml:space="preserve"> administration </w:t>
      </w:r>
      <w:r w:rsidRPr="00B91F7D">
        <w:rPr>
          <w:rStyle w:val="StyleUnderline"/>
          <w:highlight w:val="yellow"/>
        </w:rPr>
        <w:t>of overstepping</w:t>
      </w:r>
      <w:r w:rsidRPr="00D00507">
        <w:rPr>
          <w:rStyle w:val="StyleUnderline"/>
        </w:rPr>
        <w:t xml:space="preserve"> its </w:t>
      </w:r>
      <w:r w:rsidRPr="00B91F7D">
        <w:rPr>
          <w:rStyle w:val="StyleUnderline"/>
          <w:highlight w:val="yellow"/>
        </w:rPr>
        <w:t>authority</w:t>
      </w:r>
      <w:r w:rsidRPr="00D00507">
        <w:rPr>
          <w:rStyle w:val="StyleUnderline"/>
        </w:rPr>
        <w:t xml:space="preserve"> by pushing through arms sales to Saudi Arabia and other Arab allies</w:t>
      </w:r>
      <w:r>
        <w:t xml:space="preserve"> in May </w:t>
      </w:r>
      <w:r w:rsidRPr="00D00507">
        <w:rPr>
          <w:rStyle w:val="StyleUnderline"/>
        </w:rPr>
        <w:t xml:space="preserve">without congressional approval, </w:t>
      </w:r>
      <w:r w:rsidRPr="00B91F7D">
        <w:rPr>
          <w:rStyle w:val="StyleUnderline"/>
          <w:highlight w:val="yellow"/>
        </w:rPr>
        <w:t>and vowed to reassert the role of Congress</w:t>
      </w:r>
      <w:r w:rsidRPr="00D00507">
        <w:rPr>
          <w:rStyle w:val="StyleUnderline"/>
        </w:rPr>
        <w:t xml:space="preserve"> in reviewing weapons deals</w:t>
      </w:r>
      <w:r>
        <w:t>.</w:t>
      </w:r>
    </w:p>
    <w:p w:rsidR="009957C7" w:rsidRDefault="009957C7" w:rsidP="009957C7">
      <w:r w:rsidRPr="00D00507">
        <w:rPr>
          <w:rStyle w:val="StyleUnderline"/>
        </w:rPr>
        <w:t>Lawmakers vented their frustration at a hearing with the State Department official overseeing arms sales</w:t>
      </w:r>
      <w:r>
        <w:t xml:space="preserve">, C. Clarke Cooper, </w:t>
      </w:r>
      <w:r w:rsidRPr="00D00507">
        <w:rPr>
          <w:rStyle w:val="StyleUnderline"/>
        </w:rPr>
        <w:t>telling him the administration had failed to make the case why $8 billion in weapons sales had to be expedited without time for congressional oversight</w:t>
      </w:r>
      <w:r>
        <w:t>.</w:t>
      </w:r>
    </w:p>
    <w:p w:rsidR="009957C7" w:rsidRDefault="009957C7" w:rsidP="009957C7">
      <w:r>
        <w:t>"</w:t>
      </w:r>
      <w:r w:rsidRPr="00D00507">
        <w:rPr>
          <w:rStyle w:val="StyleUnderline"/>
        </w:rPr>
        <w:t>For whatever reason, the administration</w:t>
      </w:r>
      <w:r>
        <w:t xml:space="preserve"> — in what seems to me a not fully baked decision-making process — </w:t>
      </w:r>
      <w:r w:rsidRPr="00D00507">
        <w:rPr>
          <w:rStyle w:val="StyleUnderline"/>
        </w:rPr>
        <w:t>decided to circumvent the law</w:t>
      </w:r>
      <w:r>
        <w:t xml:space="preserve">, decided to circumvent the constitutional responsibility of Congress </w:t>
      </w:r>
      <w:r w:rsidRPr="00D00507">
        <w:rPr>
          <w:rStyle w:val="StyleUnderline"/>
        </w:rPr>
        <w:t>and act unilaterally</w:t>
      </w:r>
      <w:r>
        <w:t xml:space="preserve">," </w:t>
      </w:r>
      <w:r w:rsidRPr="00D00507">
        <w:rPr>
          <w:rStyle w:val="StyleUnderline"/>
        </w:rPr>
        <w:t>said</w:t>
      </w:r>
      <w:r>
        <w:t xml:space="preserve"> Republican Sen. Ted </w:t>
      </w:r>
      <w:r w:rsidRPr="00D00507">
        <w:rPr>
          <w:rStyle w:val="StyleUnderline"/>
        </w:rPr>
        <w:t>Cruz</w:t>
      </w:r>
      <w:r>
        <w:t xml:space="preserve"> of Texas.</w:t>
      </w:r>
    </w:p>
    <w:p w:rsidR="009957C7" w:rsidRDefault="009957C7" w:rsidP="009957C7">
      <w:r>
        <w:t xml:space="preserve">Cruz added: "And </w:t>
      </w:r>
      <w:r w:rsidRPr="00D00507">
        <w:rPr>
          <w:rStyle w:val="StyleUnderline"/>
        </w:rPr>
        <w:t>don't make the mistake of thinking that it is simply Dem</w:t>
      </w:r>
      <w:r>
        <w:t>ocrat</w:t>
      </w:r>
      <w:r w:rsidRPr="00D00507">
        <w:rPr>
          <w:rStyle w:val="StyleUnderline"/>
        </w:rPr>
        <w:t>s who are concerned about this</w:t>
      </w:r>
      <w:r>
        <w:t>."</w:t>
      </w:r>
    </w:p>
    <w:p w:rsidR="009957C7" w:rsidRDefault="009957C7" w:rsidP="009957C7">
      <w:r w:rsidRPr="00B91F7D">
        <w:rPr>
          <w:rStyle w:val="StyleUnderline"/>
          <w:highlight w:val="yellow"/>
        </w:rPr>
        <w:t>If the admin</w:t>
      </w:r>
      <w:r w:rsidRPr="00D00507">
        <w:rPr>
          <w:rStyle w:val="StyleUnderline"/>
        </w:rPr>
        <w:t xml:space="preserve">istration </w:t>
      </w:r>
      <w:r w:rsidRPr="00B91F7D">
        <w:rPr>
          <w:rStyle w:val="StyleUnderline"/>
          <w:highlight w:val="yellow"/>
        </w:rPr>
        <w:t>attempted to bypass</w:t>
      </w:r>
      <w:r w:rsidRPr="00D00507">
        <w:rPr>
          <w:rStyle w:val="StyleUnderline"/>
        </w:rPr>
        <w:t xml:space="preserve"> Congress </w:t>
      </w:r>
      <w:r w:rsidRPr="00B91F7D">
        <w:rPr>
          <w:rStyle w:val="StyleUnderline"/>
          <w:highlight w:val="yellow"/>
        </w:rPr>
        <w:t>again, Cruz said he would oppose</w:t>
      </w:r>
      <w:r w:rsidRPr="00D00507">
        <w:rPr>
          <w:rStyle w:val="StyleUnderline"/>
        </w:rPr>
        <w:t xml:space="preserve"> the move </w:t>
      </w:r>
      <w:r w:rsidRPr="00B91F7D">
        <w:rPr>
          <w:rStyle w:val="StyleUnderline"/>
          <w:highlight w:val="yellow"/>
        </w:rPr>
        <w:t>and predicted other Republicans would</w:t>
      </w:r>
      <w:r w:rsidRPr="00B91F7D">
        <w:rPr>
          <w:rStyle w:val="StyleUnderline"/>
        </w:rPr>
        <w:t xml:space="preserve"> as well</w:t>
      </w:r>
      <w:r>
        <w:t>.</w:t>
      </w:r>
    </w:p>
    <w:p w:rsidR="009957C7" w:rsidRDefault="009957C7" w:rsidP="009957C7">
      <w:r w:rsidRPr="00D31514">
        <w:rPr>
          <w:rStyle w:val="StyleUnderline"/>
          <w:highlight w:val="yellow"/>
        </w:rPr>
        <w:t>Several Republicans have joined Dem</w:t>
      </w:r>
      <w:r>
        <w:t>ocrat</w:t>
      </w:r>
      <w:r w:rsidRPr="00D31514">
        <w:rPr>
          <w:rStyle w:val="StyleUnderline"/>
          <w:highlight w:val="yellow"/>
        </w:rPr>
        <w:t>s in</w:t>
      </w:r>
      <w:r w:rsidRPr="00D00507">
        <w:rPr>
          <w:rStyle w:val="StyleUnderline"/>
        </w:rPr>
        <w:t xml:space="preserve"> supporting bills </w:t>
      </w:r>
      <w:r w:rsidRPr="00D31514">
        <w:rPr>
          <w:rStyle w:val="StyleUnderline"/>
          <w:highlight w:val="yellow"/>
        </w:rPr>
        <w:t>disapproving</w:t>
      </w:r>
      <w:r w:rsidRPr="00D00507">
        <w:rPr>
          <w:rStyle w:val="StyleUnderline"/>
        </w:rPr>
        <w:t xml:space="preserve"> of the arms sales, </w:t>
      </w:r>
      <w:r w:rsidRPr="00D31514">
        <w:rPr>
          <w:rStyle w:val="StyleUnderline"/>
          <w:highlight w:val="yellow"/>
        </w:rPr>
        <w:t>but</w:t>
      </w:r>
      <w:r>
        <w:t xml:space="preserve"> President Donald </w:t>
      </w:r>
      <w:r w:rsidRPr="00D31514">
        <w:rPr>
          <w:rStyle w:val="StyleUnderline"/>
        </w:rPr>
        <w:t>Trump has promised to veto</w:t>
      </w:r>
      <w:r>
        <w:t xml:space="preserve"> the measures. </w:t>
      </w:r>
      <w:r w:rsidRPr="00D00507">
        <w:rPr>
          <w:rStyle w:val="StyleUnderline"/>
        </w:rPr>
        <w:t xml:space="preserve">Opponents </w:t>
      </w:r>
      <w:r w:rsidRPr="00D31514">
        <w:rPr>
          <w:rStyle w:val="StyleUnderline"/>
          <w:highlight w:val="yellow"/>
        </w:rPr>
        <w:t>would need</w:t>
      </w:r>
      <w:r w:rsidRPr="00D00507">
        <w:rPr>
          <w:rStyle w:val="StyleUnderline"/>
        </w:rPr>
        <w:t xml:space="preserve"> to secure </w:t>
      </w:r>
      <w:r w:rsidRPr="00D31514">
        <w:rPr>
          <w:rStyle w:val="StyleUnderline"/>
          <w:highlight w:val="yellow"/>
        </w:rPr>
        <w:t>more</w:t>
      </w:r>
      <w:r w:rsidRPr="00D00507">
        <w:rPr>
          <w:rStyle w:val="StyleUnderline"/>
        </w:rPr>
        <w:t xml:space="preserve"> Republican votes </w:t>
      </w:r>
      <w:r w:rsidRPr="00D31514">
        <w:rPr>
          <w:rStyle w:val="StyleUnderline"/>
          <w:highlight w:val="yellow"/>
        </w:rPr>
        <w:t>to overturn a</w:t>
      </w:r>
      <w:r w:rsidRPr="00D00507">
        <w:rPr>
          <w:rStyle w:val="StyleUnderline"/>
        </w:rPr>
        <w:t xml:space="preserve"> Trump </w:t>
      </w:r>
      <w:r w:rsidRPr="00D31514">
        <w:rPr>
          <w:rStyle w:val="StyleUnderline"/>
          <w:highlight w:val="yellow"/>
        </w:rPr>
        <w:t>veto</w:t>
      </w:r>
      <w:r>
        <w:t>.</w:t>
      </w:r>
    </w:p>
    <w:p w:rsidR="009957C7" w:rsidRPr="000C7852" w:rsidRDefault="009957C7" w:rsidP="009957C7"/>
    <w:p w:rsidR="009957C7" w:rsidRDefault="009957C7" w:rsidP="009957C7">
      <w:pPr>
        <w:pStyle w:val="Heading3"/>
      </w:pPr>
      <w:r>
        <w:lastRenderedPageBreak/>
        <w:t>They Say: “Plan Not Inherent/Veto Override Now”</w:t>
      </w:r>
    </w:p>
    <w:p w:rsidR="009957C7" w:rsidRDefault="009957C7" w:rsidP="009957C7">
      <w:pPr>
        <w:pStyle w:val="Heading4"/>
      </w:pPr>
      <w:r>
        <w:t xml:space="preserve">Congress </w:t>
      </w:r>
      <w:r w:rsidRPr="000C7852">
        <w:rPr>
          <w:u w:val="single"/>
        </w:rPr>
        <w:t>can’t</w:t>
      </w:r>
      <w:r>
        <w:t xml:space="preserve"> override Trump’s veto. </w:t>
      </w:r>
    </w:p>
    <w:p w:rsidR="009957C7" w:rsidRPr="002547D9" w:rsidRDefault="009957C7" w:rsidP="009957C7">
      <w:r w:rsidRPr="002547D9">
        <w:rPr>
          <w:rStyle w:val="Style13ptBold"/>
        </w:rPr>
        <w:t>McLeary 19</w:t>
      </w:r>
      <w:r>
        <w:t xml:space="preserve"> — Paul McLeary, Senior Reporter at </w:t>
      </w:r>
      <w:r w:rsidRPr="002547D9">
        <w:rPr>
          <w:i/>
        </w:rPr>
        <w:t>Breaking Defense</w:t>
      </w:r>
      <w:r>
        <w:t>, 2019 (“</w:t>
      </w:r>
      <w:r w:rsidRPr="00AF1682">
        <w:t>Congress Testy About US Arms Sales To Saudi, But Still Lack Votes</w:t>
      </w:r>
      <w:r>
        <w:t xml:space="preserve">,” </w:t>
      </w:r>
      <w:r>
        <w:rPr>
          <w:i/>
        </w:rPr>
        <w:t>Breaking Defense</w:t>
      </w:r>
      <w:r>
        <w:t>, July 10</w:t>
      </w:r>
      <w:r w:rsidRPr="002547D9">
        <w:rPr>
          <w:vertAlign w:val="superscript"/>
        </w:rPr>
        <w:t>th</w:t>
      </w:r>
      <w:r>
        <w:t xml:space="preserve">, Available Online at </w:t>
      </w:r>
      <w:hyperlink r:id="rId124" w:history="1">
        <w:r w:rsidRPr="00353BE5">
          <w:rPr>
            <w:rStyle w:val="Hyperlink"/>
          </w:rPr>
          <w:t>https://breakingdefense.com/2019/07/congress-testy-about-us-arms-sales-to-saudi-but-still-lack-votes/</w:t>
        </w:r>
      </w:hyperlink>
      <w:r>
        <w:t>, Accessed 07-13-2019)</w:t>
      </w:r>
    </w:p>
    <w:p w:rsidR="009957C7" w:rsidRDefault="009957C7" w:rsidP="009957C7">
      <w:r w:rsidRPr="00047BDE">
        <w:rPr>
          <w:rStyle w:val="StyleUnderline"/>
        </w:rPr>
        <w:t xml:space="preserve">A top State Department official received </w:t>
      </w:r>
      <w:r w:rsidRPr="00047BDE">
        <w:rPr>
          <w:rStyle w:val="Emphasis"/>
        </w:rPr>
        <w:t>a bipartisan berating</w:t>
      </w:r>
      <w:r w:rsidRPr="00047BDE">
        <w:rPr>
          <w:rStyle w:val="StyleUnderline"/>
        </w:rPr>
        <w:t xml:space="preserve"> from the Senate Foreign Relations Committee</w:t>
      </w:r>
      <w:r>
        <w:t xml:space="preserve"> Wednesday </w:t>
      </w:r>
      <w:r w:rsidRPr="00047BDE">
        <w:rPr>
          <w:rStyle w:val="StyleUnderline"/>
        </w:rPr>
        <w:t>over the “emergency” arms sales to Saudi Arabia</w:t>
      </w:r>
      <w:r>
        <w:t xml:space="preserve"> that the Trump administration pushed through earlier this year — a move that cut Congress out of its normal oversight role. </w:t>
      </w:r>
    </w:p>
    <w:p w:rsidR="009957C7" w:rsidRDefault="009957C7" w:rsidP="009957C7">
      <w:r w:rsidRPr="00047BDE">
        <w:rPr>
          <w:rStyle w:val="StyleUnderline"/>
          <w:highlight w:val="yellow"/>
        </w:rPr>
        <w:t>Despite</w:t>
      </w:r>
      <w:r w:rsidRPr="00047BDE">
        <w:rPr>
          <w:rStyle w:val="StyleUnderline"/>
        </w:rPr>
        <w:t xml:space="preserve"> the </w:t>
      </w:r>
      <w:r w:rsidRPr="00047BDE">
        <w:rPr>
          <w:rStyle w:val="StyleUnderline"/>
          <w:highlight w:val="yellow"/>
        </w:rPr>
        <w:t>anger</w:t>
      </w:r>
      <w:r w:rsidRPr="00047BDE">
        <w:rPr>
          <w:rStyle w:val="StyleUnderline"/>
        </w:rPr>
        <w:t xml:space="preserve"> expressed by all the Dem</w:t>
      </w:r>
      <w:r>
        <w:t>ocrat</w:t>
      </w:r>
      <w:r w:rsidRPr="00047BDE">
        <w:rPr>
          <w:rStyle w:val="StyleUnderline"/>
        </w:rPr>
        <w:t>s</w:t>
      </w:r>
      <w:r>
        <w:t xml:space="preserve"> present, </w:t>
      </w:r>
      <w:r w:rsidRPr="00047BDE">
        <w:rPr>
          <w:rStyle w:val="StyleUnderline"/>
        </w:rPr>
        <w:t>and a handful of Republicans</w:t>
      </w:r>
      <w:r>
        <w:t xml:space="preserve">, over having been denied their say in a multi-billion weapon sale to a foreign partner, </w:t>
      </w:r>
      <w:r w:rsidRPr="00047BDE">
        <w:rPr>
          <w:rStyle w:val="StyleUnderline"/>
          <w:highlight w:val="yellow"/>
        </w:rPr>
        <w:t xml:space="preserve">Congress has been </w:t>
      </w:r>
      <w:r w:rsidRPr="00047BDE">
        <w:rPr>
          <w:rStyle w:val="Emphasis"/>
          <w:highlight w:val="yellow"/>
        </w:rPr>
        <w:t>unable to muster</w:t>
      </w:r>
      <w:r w:rsidRPr="00047BDE">
        <w:rPr>
          <w:rStyle w:val="Emphasis"/>
        </w:rPr>
        <w:t xml:space="preserve"> the </w:t>
      </w:r>
      <w:r w:rsidRPr="00047BDE">
        <w:rPr>
          <w:rStyle w:val="Emphasis"/>
          <w:highlight w:val="yellow"/>
        </w:rPr>
        <w:t>votes</w:t>
      </w:r>
      <w:r w:rsidRPr="00047BDE">
        <w:rPr>
          <w:rStyle w:val="StyleUnderline"/>
          <w:highlight w:val="yellow"/>
        </w:rPr>
        <w:t xml:space="preserve"> to block</w:t>
      </w:r>
      <w:r w:rsidRPr="00047BDE">
        <w:rPr>
          <w:rStyle w:val="StyleUnderline"/>
        </w:rPr>
        <w:t xml:space="preserve"> the deal </w:t>
      </w:r>
      <w:r w:rsidRPr="00047BDE">
        <w:rPr>
          <w:rStyle w:val="StyleUnderline"/>
          <w:highlight w:val="yellow"/>
        </w:rPr>
        <w:t>or overcome a</w:t>
      </w:r>
      <w:r w:rsidRPr="00047BDE">
        <w:rPr>
          <w:rStyle w:val="StyleUnderline"/>
        </w:rPr>
        <w:t xml:space="preserve"> presidential </w:t>
      </w:r>
      <w:r w:rsidRPr="00047BDE">
        <w:rPr>
          <w:rStyle w:val="StyleUnderline"/>
          <w:highlight w:val="yellow"/>
        </w:rPr>
        <w:t xml:space="preserve">veto, </w:t>
      </w:r>
      <w:r w:rsidRPr="00047BDE">
        <w:rPr>
          <w:rStyle w:val="Emphasis"/>
          <w:highlight w:val="yellow"/>
        </w:rPr>
        <w:t>and likely won’t</w:t>
      </w:r>
      <w:r w:rsidRPr="00047BDE">
        <w:rPr>
          <w:rStyle w:val="Emphasis"/>
        </w:rPr>
        <w:t xml:space="preserve"> any time soon</w:t>
      </w:r>
      <w:r>
        <w:t>.</w:t>
      </w:r>
    </w:p>
    <w:p w:rsidR="009957C7" w:rsidRDefault="009957C7" w:rsidP="009957C7"/>
    <w:p w:rsidR="00D06F95" w:rsidRDefault="00D06F95" w:rsidP="00D06F95">
      <w:pPr>
        <w:pStyle w:val="Heading4"/>
      </w:pPr>
      <w:r w:rsidRPr="00D06F95">
        <w:rPr>
          <w:u w:val="single"/>
        </w:rPr>
        <w:t>No</w:t>
      </w:r>
      <w:r>
        <w:t xml:space="preserve"> veto override. </w:t>
      </w:r>
    </w:p>
    <w:p w:rsidR="00D06F95" w:rsidRDefault="00D06F95" w:rsidP="00D06F95">
      <w:r w:rsidRPr="00913856">
        <w:rPr>
          <w:rStyle w:val="Style13ptBold"/>
        </w:rPr>
        <w:t>Stroul 19</w:t>
      </w:r>
      <w:r>
        <w:t xml:space="preserve"> — Dana Stroul, </w:t>
      </w:r>
      <w:r w:rsidRPr="00913856">
        <w:t xml:space="preserve">Senior Fellow in the Beth and David Geduld Program on Arab Politics at the Washington Institute for Near East Policy, former Senior Professional Staff Member on the U.S. Senate Foreign Relations Committee, holds an M.S. in Foreign Service from Georgetown University, </w:t>
      </w:r>
      <w:r>
        <w:t>2019 (“The Face-Off Over Gulf Arms Sales: ‘Emergency’ or False Alarm?,” Washington Institute for Near East Policy Policywatch Number 3132, June 10</w:t>
      </w:r>
      <w:r w:rsidRPr="00913856">
        <w:rPr>
          <w:vertAlign w:val="superscript"/>
        </w:rPr>
        <w:t>th</w:t>
      </w:r>
      <w:r>
        <w:t xml:space="preserve">, Available Online at </w:t>
      </w:r>
      <w:hyperlink r:id="rId125" w:history="1">
        <w:r w:rsidRPr="00353BE5">
          <w:rPr>
            <w:rStyle w:val="Hyperlink"/>
          </w:rPr>
          <w:t>https://www.washingtoninstitute.org/policy-analysis/view/the-face-off-over-gulf-arms-sales-emergency-or-false-alarm</w:t>
        </w:r>
      </w:hyperlink>
      <w:r>
        <w:t>, Accessed 07-13-2019)</w:t>
      </w:r>
    </w:p>
    <w:p w:rsidR="00D06F95" w:rsidRDefault="00D06F95" w:rsidP="00D06F95">
      <w:r>
        <w:t>Can Congress Really Stop These Sales?</w:t>
      </w:r>
    </w:p>
    <w:p w:rsidR="00D06F95" w:rsidRDefault="00D06F95" w:rsidP="00D06F95">
      <w:r w:rsidRPr="00170DE0">
        <w:rPr>
          <w:rStyle w:val="StyleUnderline"/>
        </w:rPr>
        <w:t xml:space="preserve">The current </w:t>
      </w:r>
      <w:r w:rsidRPr="00170DE0">
        <w:rPr>
          <w:rStyle w:val="StyleUnderline"/>
          <w:highlight w:val="yellow"/>
        </w:rPr>
        <w:t>resolutions</w:t>
      </w:r>
      <w:r w:rsidRPr="00170DE0">
        <w:rPr>
          <w:rStyle w:val="StyleUnderline"/>
        </w:rPr>
        <w:t xml:space="preserve"> of disapproval </w:t>
      </w:r>
      <w:r w:rsidRPr="00170DE0">
        <w:rPr>
          <w:rStyle w:val="StyleUnderline"/>
          <w:highlight w:val="yellow"/>
        </w:rPr>
        <w:t>will not prevent</w:t>
      </w:r>
      <w:r w:rsidRPr="00170DE0">
        <w:rPr>
          <w:rStyle w:val="StyleUnderline"/>
        </w:rPr>
        <w:t xml:space="preserve"> the White House from moving forward with any of the </w:t>
      </w:r>
      <w:r w:rsidRPr="00170DE0">
        <w:rPr>
          <w:rStyle w:val="StyleUnderline"/>
          <w:highlight w:val="yellow"/>
        </w:rPr>
        <w:t>sales</w:t>
      </w:r>
      <w:r>
        <w:t xml:space="preserve">. The administration’s main purpose in using the emergency exception was to sidestep the standard fifteen- or thirty-day review period, during which any member of Congress can try to stop a sale through a joint resolution of disapproval. In essence, the senators are using that same standard tool for a nonstandard situation. Yet </w:t>
      </w:r>
      <w:r w:rsidRPr="00170DE0">
        <w:rPr>
          <w:rStyle w:val="StyleUnderline"/>
        </w:rPr>
        <w:t>while twenty-two resolutions can help grab headlines and send a signal to the executive branch, foreign governments, and the defense industry, they are unlikely to compel speedy legislative consideration on the Senate floor. Even if the Senate and House were to pass some of them,</w:t>
      </w:r>
      <w:r>
        <w:t xml:space="preserve"> President </w:t>
      </w:r>
      <w:r w:rsidRPr="00170DE0">
        <w:rPr>
          <w:rStyle w:val="StyleUnderline"/>
          <w:highlight w:val="yellow"/>
        </w:rPr>
        <w:t>Trump would</w:t>
      </w:r>
      <w:r w:rsidRPr="00170DE0">
        <w:rPr>
          <w:rStyle w:val="StyleUnderline"/>
        </w:rPr>
        <w:t xml:space="preserve"> no doubt </w:t>
      </w:r>
      <w:r w:rsidRPr="00170DE0">
        <w:rPr>
          <w:rStyle w:val="StyleUnderline"/>
          <w:highlight w:val="yellow"/>
        </w:rPr>
        <w:t>veto</w:t>
      </w:r>
      <w:r w:rsidRPr="00170DE0">
        <w:rPr>
          <w:rStyle w:val="StyleUnderline"/>
        </w:rPr>
        <w:t xml:space="preserve"> them, </w:t>
      </w:r>
      <w:r w:rsidRPr="00170DE0">
        <w:rPr>
          <w:rStyle w:val="StyleUnderline"/>
          <w:highlight w:val="yellow"/>
        </w:rPr>
        <w:t>and the Senate is unlikely to override</w:t>
      </w:r>
      <w:r w:rsidRPr="00170DE0">
        <w:rPr>
          <w:rStyle w:val="StyleUnderline"/>
        </w:rPr>
        <w:t xml:space="preserve"> him given the required two-thirds margin</w:t>
      </w:r>
      <w:r>
        <w:t>.</w:t>
      </w:r>
    </w:p>
    <w:p w:rsidR="00D06F95" w:rsidRDefault="00D06F95" w:rsidP="009957C7"/>
    <w:p w:rsidR="009957C7" w:rsidRDefault="009957C7" w:rsidP="009957C7">
      <w:pPr>
        <w:pStyle w:val="Heading4"/>
      </w:pPr>
      <w:r>
        <w:t xml:space="preserve">Congressional action is </w:t>
      </w:r>
      <w:r w:rsidRPr="0040511C">
        <w:rPr>
          <w:u w:val="single"/>
        </w:rPr>
        <w:t>powerless</w:t>
      </w:r>
      <w:r>
        <w:t xml:space="preserve"> until it can override Trump’s veto. </w:t>
      </w:r>
    </w:p>
    <w:p w:rsidR="009957C7" w:rsidRPr="00C06565" w:rsidRDefault="009957C7" w:rsidP="009957C7">
      <w:r w:rsidRPr="00C06565">
        <w:rPr>
          <w:rStyle w:val="Style13ptBold"/>
        </w:rPr>
        <w:t>Allan 19</w:t>
      </w:r>
      <w:r>
        <w:t xml:space="preserve"> — </w:t>
      </w:r>
      <w:r w:rsidRPr="00C06565">
        <w:t>Elizabeth Allan</w:t>
      </w:r>
      <w:r>
        <w:t xml:space="preserve">, Student at </w:t>
      </w:r>
      <w:r w:rsidRPr="00312D80">
        <w:t>Yale Law School</w:t>
      </w:r>
      <w:r>
        <w:t xml:space="preserve">, </w:t>
      </w:r>
      <w:r w:rsidRPr="00312D80">
        <w:t xml:space="preserve">holds </w:t>
      </w:r>
      <w:r>
        <w:t xml:space="preserve">an </w:t>
      </w:r>
      <w:r w:rsidRPr="00312D80">
        <w:t>M</w:t>
      </w:r>
      <w:r>
        <w:t>.</w:t>
      </w:r>
      <w:r w:rsidRPr="00312D80">
        <w:t>Phil</w:t>
      </w:r>
      <w:r>
        <w:t>.</w:t>
      </w:r>
      <w:r w:rsidRPr="00312D80">
        <w:t xml:space="preserve"> in Modern Middle Eastern Studies from the University of Oxford</w:t>
      </w:r>
      <w:r>
        <w:t xml:space="preserve"> (UK) and an M.A. in International Policy from the University of Georgia, 2019 (“</w:t>
      </w:r>
      <w:r w:rsidRPr="00C06565">
        <w:t>The Yemen Resolution and the Historical U.S.-Saudi Security Relationship</w:t>
      </w:r>
      <w:r>
        <w:t xml:space="preserve">,” </w:t>
      </w:r>
      <w:r>
        <w:rPr>
          <w:i/>
        </w:rPr>
        <w:t>Lawfare</w:t>
      </w:r>
      <w:r>
        <w:t>, April 25</w:t>
      </w:r>
      <w:r w:rsidRPr="00C06565">
        <w:rPr>
          <w:vertAlign w:val="superscript"/>
        </w:rPr>
        <w:t>th</w:t>
      </w:r>
      <w:r>
        <w:t xml:space="preserve">, Available Online at </w:t>
      </w:r>
      <w:hyperlink r:id="rId126" w:history="1">
        <w:r w:rsidRPr="00353BE5">
          <w:rPr>
            <w:rStyle w:val="Hyperlink"/>
          </w:rPr>
          <w:t>https://www.lawfareblog.com/yemen-resolution-and-historical-us-saudi-security-relationship</w:t>
        </w:r>
      </w:hyperlink>
      <w:r>
        <w:t>, Accessed 07-13-2019)</w:t>
      </w:r>
    </w:p>
    <w:p w:rsidR="009957C7" w:rsidRDefault="009957C7" w:rsidP="009957C7">
      <w:r>
        <w:t xml:space="preserve">As this history demonstrates, </w:t>
      </w:r>
      <w:r w:rsidRPr="00CD3DD0">
        <w:rPr>
          <w:rStyle w:val="StyleUnderline"/>
        </w:rPr>
        <w:t>the fact that Congress and the president are at odds over U.S. security policy toward Saudi Arabia is not</w:t>
      </w:r>
      <w:r>
        <w:t xml:space="preserve"> a </w:t>
      </w:r>
      <w:r w:rsidRPr="00CD3DD0">
        <w:rPr>
          <w:rStyle w:val="StyleUnderline"/>
        </w:rPr>
        <w:t>new</w:t>
      </w:r>
      <w:r>
        <w:t xml:space="preserve"> development in the U.S.-Saudi relationship. In the current dispute, Congress is leveraging several old tools for influencing security policy—including opposition to arms sales under the AECA and restrictions on foreign assistance—and previously unused tools, such as the War Powers Resolution.</w:t>
      </w:r>
    </w:p>
    <w:p w:rsidR="009957C7" w:rsidRDefault="009957C7" w:rsidP="009957C7">
      <w:r>
        <w:t>Congress’s specific objections to the U.S.-Saudi security relationship reflect contemporary concerns over the humanitarian crisis in Yemen. Beyond Yemen, however, several structural factors complicate traditional pillars of the U.S.-Saudi security alliance, including concerns that Saudi Arabia’s actions are undermining regional security, growing scrutiny of Saudi Arabia’s internal politics (for example, its human rights track record), and the U.S.’s increased capacity to produce domestic oil (although Saudi Arabia remains important to global energy markets). Those in support of continuing the relationship emphasize that, although the Saudi-U.S. partnership is far from perfect, it has strategic benefits, particularly in counterterrorism, opposition to Iran, and maintenance of regional stability against a more chaotic alternative.</w:t>
      </w:r>
    </w:p>
    <w:p w:rsidR="009957C7" w:rsidRDefault="009957C7" w:rsidP="009957C7">
      <w:r>
        <w:t xml:space="preserve">Ultimately, </w:t>
      </w:r>
      <w:r w:rsidRPr="00CD3DD0">
        <w:rPr>
          <w:rStyle w:val="StyleUnderline"/>
          <w:highlight w:val="yellow"/>
        </w:rPr>
        <w:t xml:space="preserve">congressional supporters and skeptics must </w:t>
      </w:r>
      <w:r w:rsidRPr="00C06565">
        <w:rPr>
          <w:rStyle w:val="Emphasis"/>
          <w:highlight w:val="yellow"/>
        </w:rPr>
        <w:t>cooperate with the executive</w:t>
      </w:r>
      <w:r w:rsidRPr="00CD3DD0">
        <w:rPr>
          <w:rStyle w:val="StyleUnderline"/>
        </w:rPr>
        <w:t xml:space="preserve"> branch </w:t>
      </w:r>
      <w:r w:rsidRPr="00CD3DD0">
        <w:rPr>
          <w:rStyle w:val="StyleUnderline"/>
          <w:highlight w:val="yellow"/>
        </w:rPr>
        <w:t>to change</w:t>
      </w:r>
      <w:r w:rsidRPr="00CD3DD0">
        <w:rPr>
          <w:rStyle w:val="StyleUnderline"/>
        </w:rPr>
        <w:t xml:space="preserve"> U.S. security </w:t>
      </w:r>
      <w:r w:rsidRPr="00CD3DD0">
        <w:rPr>
          <w:rStyle w:val="StyleUnderline"/>
          <w:highlight w:val="yellow"/>
        </w:rPr>
        <w:t>strategy, and</w:t>
      </w:r>
      <w:r w:rsidRPr="00CD3DD0">
        <w:rPr>
          <w:rStyle w:val="StyleUnderline"/>
        </w:rPr>
        <w:t xml:space="preserve"> the </w:t>
      </w:r>
      <w:r w:rsidRPr="00CD3DD0">
        <w:rPr>
          <w:rStyle w:val="StyleUnderline"/>
          <w:highlight w:val="yellow"/>
        </w:rPr>
        <w:t>Trump</w:t>
      </w:r>
      <w:r w:rsidRPr="00CD3DD0">
        <w:rPr>
          <w:rStyle w:val="StyleUnderline"/>
        </w:rPr>
        <w:t xml:space="preserve"> administration has consistently indicated that it </w:t>
      </w:r>
      <w:r w:rsidRPr="00CD3DD0">
        <w:rPr>
          <w:rStyle w:val="StyleUnderline"/>
          <w:highlight w:val="yellow"/>
        </w:rPr>
        <w:t>has no intention of turning away</w:t>
      </w:r>
      <w:r w:rsidRPr="00CD3DD0">
        <w:rPr>
          <w:rStyle w:val="StyleUnderline"/>
        </w:rPr>
        <w:t xml:space="preserve"> from the U.S.-Saudi alliance. </w:t>
      </w:r>
      <w:r w:rsidRPr="00CD3DD0">
        <w:rPr>
          <w:rStyle w:val="Emphasis"/>
          <w:highlight w:val="yellow"/>
        </w:rPr>
        <w:t>As long as this remains</w:t>
      </w:r>
      <w:r w:rsidRPr="00CD3DD0">
        <w:rPr>
          <w:rStyle w:val="Emphasis"/>
        </w:rPr>
        <w:t xml:space="preserve"> administration policy</w:t>
      </w:r>
      <w:r w:rsidRPr="00CD3DD0">
        <w:rPr>
          <w:rStyle w:val="StyleUnderline"/>
        </w:rPr>
        <w:t xml:space="preserve">, </w:t>
      </w:r>
      <w:r w:rsidRPr="00CD3DD0">
        <w:rPr>
          <w:rStyle w:val="StyleUnderline"/>
          <w:highlight w:val="yellow"/>
        </w:rPr>
        <w:t>Congress may</w:t>
      </w:r>
      <w:r w:rsidRPr="00CD3DD0">
        <w:rPr>
          <w:rStyle w:val="StyleUnderline"/>
        </w:rPr>
        <w:t xml:space="preserve"> use various </w:t>
      </w:r>
      <w:r w:rsidRPr="00CD3DD0">
        <w:rPr>
          <w:rStyle w:val="StyleUnderline"/>
        </w:rPr>
        <w:lastRenderedPageBreak/>
        <w:t xml:space="preserve">legislative tools to </w:t>
      </w:r>
      <w:r w:rsidRPr="00CD3DD0">
        <w:rPr>
          <w:rStyle w:val="StyleUnderline"/>
          <w:highlight w:val="yellow"/>
        </w:rPr>
        <w:t>chip away</w:t>
      </w:r>
      <w:r w:rsidRPr="00CD3DD0">
        <w:rPr>
          <w:rStyle w:val="StyleUnderline"/>
        </w:rPr>
        <w:t xml:space="preserve"> at U.S. security support for the kingdom—</w:t>
      </w:r>
      <w:r w:rsidRPr="00CD3DD0">
        <w:rPr>
          <w:rStyle w:val="Emphasis"/>
          <w:highlight w:val="yellow"/>
        </w:rPr>
        <w:t>but there is unlikely to be a fundamental realignment</w:t>
      </w:r>
      <w:r w:rsidRPr="00CD3DD0">
        <w:rPr>
          <w:rStyle w:val="Emphasis"/>
        </w:rPr>
        <w:t xml:space="preserve"> in the U.S.-Saudi security relationship</w:t>
      </w:r>
      <w:r>
        <w:t>.</w:t>
      </w:r>
    </w:p>
    <w:p w:rsidR="009957C7" w:rsidRDefault="009957C7" w:rsidP="009957C7"/>
    <w:p w:rsidR="009957C7" w:rsidRPr="000C7852" w:rsidRDefault="009957C7" w:rsidP="009957C7"/>
    <w:p w:rsidR="009957C7" w:rsidRDefault="009957C7" w:rsidP="009957C7">
      <w:pPr>
        <w:pStyle w:val="Heading3"/>
      </w:pPr>
      <w:r>
        <w:lastRenderedPageBreak/>
        <w:t>2AC — Current Fights Thump</w:t>
      </w:r>
    </w:p>
    <w:p w:rsidR="009957C7" w:rsidRDefault="009957C7" w:rsidP="009957C7">
      <w:pPr>
        <w:pStyle w:val="Heading4"/>
      </w:pPr>
      <w:r w:rsidRPr="000C7852">
        <w:rPr>
          <w:u w:val="single"/>
        </w:rPr>
        <w:t>Link Not Unique</w:t>
      </w:r>
      <w:r>
        <w:t xml:space="preserve"> — status quo fights thump. </w:t>
      </w:r>
    </w:p>
    <w:p w:rsidR="009957C7" w:rsidRPr="00620726" w:rsidRDefault="009957C7" w:rsidP="009957C7">
      <w:r w:rsidRPr="00620726">
        <w:rPr>
          <w:rStyle w:val="Style13ptBold"/>
        </w:rPr>
        <w:t>Edmondson 19</w:t>
      </w:r>
      <w:r>
        <w:t xml:space="preserve"> — Catie Edmondson, Congressional Reporter at </w:t>
      </w:r>
      <w:r w:rsidRPr="00620726">
        <w:rPr>
          <w:i/>
        </w:rPr>
        <w:t>The New York Times</w:t>
      </w:r>
      <w:r>
        <w:t>, 2019 (“</w:t>
      </w:r>
      <w:r w:rsidRPr="00620726">
        <w:t>Senate Votes to Block Trump’s Arms Sales to Gulf Nations in Bipartisan Rebuke</w:t>
      </w:r>
      <w:r>
        <w:t xml:space="preserve">,” </w:t>
      </w:r>
      <w:r>
        <w:rPr>
          <w:i/>
        </w:rPr>
        <w:t>The New York Times</w:t>
      </w:r>
      <w:r>
        <w:t>, June 20</w:t>
      </w:r>
      <w:r w:rsidRPr="00620726">
        <w:rPr>
          <w:vertAlign w:val="superscript"/>
        </w:rPr>
        <w:t>th</w:t>
      </w:r>
      <w:r>
        <w:t xml:space="preserve">, Available Online at </w:t>
      </w:r>
      <w:hyperlink r:id="rId127" w:history="1">
        <w:r w:rsidRPr="00353BE5">
          <w:rPr>
            <w:rStyle w:val="Hyperlink"/>
          </w:rPr>
          <w:t>https://www.nytimes.com/2019/06/20/us/politics/saudi-arms-sales.html</w:t>
        </w:r>
      </w:hyperlink>
      <w:r>
        <w:t>, Accessed 07-13-2019)</w:t>
      </w:r>
    </w:p>
    <w:p w:rsidR="009957C7" w:rsidRDefault="009957C7" w:rsidP="009957C7">
      <w:r w:rsidRPr="00620726">
        <w:rPr>
          <w:rStyle w:val="StyleUnderline"/>
          <w:highlight w:val="yellow"/>
        </w:rPr>
        <w:t>The Senate voted to block</w:t>
      </w:r>
      <w:r w:rsidRPr="006E5A29">
        <w:rPr>
          <w:rStyle w:val="StyleUnderline"/>
        </w:rPr>
        <w:t xml:space="preserve"> the sale of billions</w:t>
      </w:r>
      <w:r>
        <w:t xml:space="preserve"> of dollars of munitions </w:t>
      </w:r>
      <w:r w:rsidRPr="006E5A29">
        <w:rPr>
          <w:rStyle w:val="StyleUnderline"/>
        </w:rPr>
        <w:t>to Saudi Arabia and the U</w:t>
      </w:r>
      <w:r>
        <w:t xml:space="preserve">nited </w:t>
      </w:r>
      <w:r w:rsidRPr="006E5A29">
        <w:rPr>
          <w:rStyle w:val="StyleUnderline"/>
        </w:rPr>
        <w:t>A</w:t>
      </w:r>
      <w:r>
        <w:t xml:space="preserve">rab </w:t>
      </w:r>
      <w:r w:rsidRPr="006E5A29">
        <w:rPr>
          <w:rStyle w:val="StyleUnderline"/>
        </w:rPr>
        <w:t>E</w:t>
      </w:r>
      <w:r>
        <w:t xml:space="preserve">mirates on Thursday, </w:t>
      </w:r>
      <w:r w:rsidRPr="00620726">
        <w:rPr>
          <w:rStyle w:val="StyleUnderline"/>
          <w:highlight w:val="yellow"/>
        </w:rPr>
        <w:t>in a sharp</w:t>
      </w:r>
      <w:r w:rsidRPr="006E5A29">
        <w:rPr>
          <w:rStyle w:val="StyleUnderline"/>
        </w:rPr>
        <w:t xml:space="preserve"> and </w:t>
      </w:r>
      <w:r w:rsidRPr="00620726">
        <w:rPr>
          <w:rStyle w:val="StyleUnderline"/>
          <w:highlight w:val="yellow"/>
        </w:rPr>
        <w:t>bipartisan rebuke of</w:t>
      </w:r>
      <w:r w:rsidRPr="006E5A29">
        <w:rPr>
          <w:rStyle w:val="StyleUnderline"/>
        </w:rPr>
        <w:t xml:space="preserve"> the </w:t>
      </w:r>
      <w:r w:rsidRPr="00620726">
        <w:rPr>
          <w:rStyle w:val="StyleUnderline"/>
          <w:highlight w:val="yellow"/>
        </w:rPr>
        <w:t>Trump</w:t>
      </w:r>
      <w:r w:rsidRPr="006E5A29">
        <w:rPr>
          <w:rStyle w:val="StyleUnderline"/>
        </w:rPr>
        <w:t xml:space="preserve"> administration’s attempt to circumvent Congress</w:t>
      </w:r>
      <w:r>
        <w:t xml:space="preserve"> to allow the exports by declaring an emergency over Iran.</w:t>
      </w:r>
    </w:p>
    <w:p w:rsidR="009957C7" w:rsidRDefault="009957C7" w:rsidP="009957C7">
      <w:r w:rsidRPr="006E5A29">
        <w:rPr>
          <w:rStyle w:val="StyleUnderline"/>
        </w:rPr>
        <w:t xml:space="preserve">In three back-to-back votes, </w:t>
      </w:r>
      <w:r w:rsidRPr="00620726">
        <w:rPr>
          <w:rStyle w:val="StyleUnderline"/>
          <w:highlight w:val="yellow"/>
        </w:rPr>
        <w:t>Republicans joined Dem</w:t>
      </w:r>
      <w:r>
        <w:t>ocrat</w:t>
      </w:r>
      <w:r w:rsidRPr="00620726">
        <w:rPr>
          <w:rStyle w:val="StyleUnderline"/>
          <w:highlight w:val="yellow"/>
        </w:rPr>
        <w:t>s to register</w:t>
      </w:r>
      <w:r w:rsidRPr="006E5A29">
        <w:rPr>
          <w:rStyle w:val="StyleUnderline"/>
        </w:rPr>
        <w:t xml:space="preserve"> their </w:t>
      </w:r>
      <w:r w:rsidRPr="00620726">
        <w:rPr>
          <w:rStyle w:val="Emphasis"/>
          <w:highlight w:val="yellow"/>
        </w:rPr>
        <w:t>growing anger</w:t>
      </w:r>
      <w:r w:rsidRPr="006E5A29">
        <w:rPr>
          <w:rStyle w:val="StyleUnderline"/>
        </w:rPr>
        <w:t xml:space="preserve"> with the administration’s use of emergency power to cut lawmakers out of national security decisions, as well as the White House’s unflagging support for the Saudis despite congressional pressure to punish</w:t>
      </w:r>
      <w:r>
        <w:t xml:space="preserve"> Crown Prince </w:t>
      </w:r>
      <w:r w:rsidRPr="006E5A29">
        <w:rPr>
          <w:rStyle w:val="StyleUnderline"/>
        </w:rPr>
        <w:t>M</w:t>
      </w:r>
      <w:r>
        <w:t xml:space="preserve">ohammed </w:t>
      </w:r>
      <w:r w:rsidRPr="006E5A29">
        <w:rPr>
          <w:rStyle w:val="StyleUnderline"/>
        </w:rPr>
        <w:t>b</w:t>
      </w:r>
      <w:r>
        <w:t xml:space="preserve">in </w:t>
      </w:r>
      <w:r w:rsidRPr="006E5A29">
        <w:rPr>
          <w:rStyle w:val="StyleUnderline"/>
        </w:rPr>
        <w:t>S</w:t>
      </w:r>
      <w:r>
        <w:t xml:space="preserve">alman </w:t>
      </w:r>
      <w:r w:rsidRPr="006E5A29">
        <w:rPr>
          <w:rStyle w:val="StyleUnderline"/>
        </w:rPr>
        <w:t>after</w:t>
      </w:r>
      <w:r>
        <w:t xml:space="preserve"> the </w:t>
      </w:r>
      <w:r w:rsidRPr="006E5A29">
        <w:rPr>
          <w:rStyle w:val="StyleUnderline"/>
        </w:rPr>
        <w:t>killing</w:t>
      </w:r>
      <w:r>
        <w:t xml:space="preserve"> in October of the journalist Jamal </w:t>
      </w:r>
      <w:r w:rsidRPr="006E5A29">
        <w:rPr>
          <w:rStyle w:val="StyleUnderline"/>
        </w:rPr>
        <w:t>Khashoggi</w:t>
      </w:r>
      <w:r>
        <w:t>.</w:t>
      </w:r>
    </w:p>
    <w:p w:rsidR="009957C7" w:rsidRDefault="009957C7" w:rsidP="009957C7">
      <w:r>
        <w:t>A United Nations report released Wednesday made the most authoritative case to date that responsibility for the killing and its cover-up lies at the highest levels of the Saudi royal court.</w:t>
      </w:r>
    </w:p>
    <w:p w:rsidR="009957C7" w:rsidRDefault="009957C7" w:rsidP="009957C7">
      <w:r w:rsidRPr="00620726">
        <w:rPr>
          <w:rStyle w:val="Emphasis"/>
          <w:highlight w:val="yellow"/>
        </w:rPr>
        <w:t>No other foreign policy issue has created as large a rift</w:t>
      </w:r>
      <w:r w:rsidRPr="006E5A29">
        <w:rPr>
          <w:rStyle w:val="StyleUnderline"/>
        </w:rPr>
        <w:t xml:space="preserve"> between</w:t>
      </w:r>
      <w:r>
        <w:t xml:space="preserve"> President </w:t>
      </w:r>
      <w:r w:rsidRPr="006E5A29">
        <w:rPr>
          <w:rStyle w:val="StyleUnderline"/>
        </w:rPr>
        <w:t xml:space="preserve">Trump and Congress, </w:t>
      </w:r>
      <w:r w:rsidRPr="00620726">
        <w:rPr>
          <w:rStyle w:val="StyleUnderline"/>
          <w:highlight w:val="yellow"/>
        </w:rPr>
        <w:t>and the vote</w:t>
      </w:r>
      <w:r w:rsidRPr="006E5A29">
        <w:rPr>
          <w:rStyle w:val="StyleUnderline"/>
        </w:rPr>
        <w:t xml:space="preserve"> to block the arms sales </w:t>
      </w:r>
      <w:r w:rsidRPr="00620726">
        <w:rPr>
          <w:rStyle w:val="Emphasis"/>
          <w:highlight w:val="yellow"/>
        </w:rPr>
        <w:t>deepens the divide</w:t>
      </w:r>
      <w:r w:rsidRPr="00620726">
        <w:rPr>
          <w:rStyle w:val="StyleUnderline"/>
          <w:highlight w:val="yellow"/>
        </w:rPr>
        <w:t>. It is the second time in</w:t>
      </w:r>
      <w:r>
        <w:t xml:space="preserve"> just </w:t>
      </w:r>
      <w:r w:rsidRPr="006E5A29">
        <w:rPr>
          <w:rStyle w:val="StyleUnderline"/>
        </w:rPr>
        <w:t xml:space="preserve">a few </w:t>
      </w:r>
      <w:r w:rsidRPr="00620726">
        <w:rPr>
          <w:rStyle w:val="StyleUnderline"/>
          <w:highlight w:val="yellow"/>
        </w:rPr>
        <w:t>months that members</w:t>
      </w:r>
      <w:r w:rsidRPr="006E5A29">
        <w:rPr>
          <w:rStyle w:val="StyleUnderline"/>
        </w:rPr>
        <w:t xml:space="preserve"> of</w:t>
      </w:r>
      <w:r>
        <w:t xml:space="preserve"> Mr. </w:t>
      </w:r>
      <w:r w:rsidRPr="006E5A29">
        <w:rPr>
          <w:rStyle w:val="StyleUnderline"/>
        </w:rPr>
        <w:t xml:space="preserve">Trump’s party have </w:t>
      </w:r>
      <w:r w:rsidRPr="00620726">
        <w:rPr>
          <w:rStyle w:val="StyleUnderline"/>
          <w:highlight w:val="yellow"/>
        </w:rPr>
        <w:t>publicly opposed</w:t>
      </w:r>
      <w:r w:rsidRPr="006E5A29">
        <w:rPr>
          <w:rStyle w:val="StyleUnderline"/>
        </w:rPr>
        <w:t xml:space="preserve"> his foreign policy, </w:t>
      </w:r>
      <w:r w:rsidRPr="00620726">
        <w:rPr>
          <w:rStyle w:val="StyleUnderline"/>
          <w:highlight w:val="yellow"/>
        </w:rPr>
        <w:t>with</w:t>
      </w:r>
      <w:r w:rsidRPr="006E5A29">
        <w:rPr>
          <w:rStyle w:val="StyleUnderline"/>
        </w:rPr>
        <w:t xml:space="preserve"> both the House and Senate approving </w:t>
      </w:r>
      <w:r w:rsidRPr="00620726">
        <w:rPr>
          <w:rStyle w:val="StyleUnderline"/>
          <w:highlight w:val="yellow"/>
        </w:rPr>
        <w:t>bipartisan legislation</w:t>
      </w:r>
      <w:r>
        <w:t xml:space="preserve"> this spring </w:t>
      </w:r>
      <w:r w:rsidRPr="006E5A29">
        <w:rPr>
          <w:rStyle w:val="StyleUnderline"/>
        </w:rPr>
        <w:t>to cut off military assistance to Saudi Arabia’s war in Yemen</w:t>
      </w:r>
      <w:r>
        <w:t xml:space="preserve"> using the 1973 War Powers Act, </w:t>
      </w:r>
      <w:r w:rsidRPr="006E5A29">
        <w:rPr>
          <w:rStyle w:val="StyleUnderline"/>
        </w:rPr>
        <w:t>only to see it vetoed</w:t>
      </w:r>
      <w:r>
        <w:t>.</w:t>
      </w:r>
    </w:p>
    <w:p w:rsidR="009957C7" w:rsidRDefault="009957C7" w:rsidP="009957C7">
      <w:r w:rsidRPr="006E5A29">
        <w:rPr>
          <w:rStyle w:val="StyleUnderline"/>
        </w:rPr>
        <w:t>While the</w:t>
      </w:r>
      <w:r>
        <w:t xml:space="preserve"> Democrat-controlled </w:t>
      </w:r>
      <w:r w:rsidRPr="006E5A29">
        <w:rPr>
          <w:rStyle w:val="StyleUnderline"/>
        </w:rPr>
        <w:t>House is also expected to block the sales,</w:t>
      </w:r>
      <w:r>
        <w:t xml:space="preserve"> Mr. </w:t>
      </w:r>
      <w:r w:rsidRPr="006E5A29">
        <w:rPr>
          <w:rStyle w:val="StyleUnderline"/>
        </w:rPr>
        <w:t>Trump has pledged to veto</w:t>
      </w:r>
      <w:r>
        <w:t xml:space="preserve"> the legislation, </w:t>
      </w:r>
      <w:r w:rsidRPr="006E5A29">
        <w:rPr>
          <w:rStyle w:val="StyleUnderline"/>
        </w:rPr>
        <w:t xml:space="preserve">and </w:t>
      </w:r>
      <w:r w:rsidRPr="00620726">
        <w:rPr>
          <w:rStyle w:val="StyleUnderline"/>
          <w:highlight w:val="yellow"/>
        </w:rPr>
        <w:t>it is unlikely</w:t>
      </w:r>
      <w:r w:rsidRPr="006E5A29">
        <w:rPr>
          <w:rStyle w:val="StyleUnderline"/>
        </w:rPr>
        <w:t xml:space="preserve"> that </w:t>
      </w:r>
      <w:r w:rsidRPr="00620726">
        <w:rPr>
          <w:rStyle w:val="StyleUnderline"/>
          <w:highlight w:val="yellow"/>
        </w:rPr>
        <w:t>either chamber could muster enough</w:t>
      </w:r>
      <w:r w:rsidRPr="006E5A29">
        <w:rPr>
          <w:rStyle w:val="StyleUnderline"/>
        </w:rPr>
        <w:t xml:space="preserve"> support </w:t>
      </w:r>
      <w:r w:rsidRPr="00620726">
        <w:rPr>
          <w:rStyle w:val="StyleUnderline"/>
          <w:highlight w:val="yellow"/>
        </w:rPr>
        <w:t>to override</w:t>
      </w:r>
      <w:r>
        <w:t xml:space="preserve"> the president’s veto. </w:t>
      </w:r>
      <w:r w:rsidRPr="006E5A29">
        <w:rPr>
          <w:rStyle w:val="StyleUnderline"/>
        </w:rPr>
        <w:t xml:space="preserve">Seven Republicans — </w:t>
      </w:r>
      <w:r w:rsidRPr="006E5A29">
        <w:rPr>
          <w:rStyle w:val="Emphasis"/>
        </w:rPr>
        <w:t>not nearly enough to override a veto</w:t>
      </w:r>
      <w:r w:rsidRPr="006E5A29">
        <w:rPr>
          <w:rStyle w:val="StyleUnderline"/>
        </w:rPr>
        <w:t xml:space="preserve"> — broke from their party to disapprove of the sales</w:t>
      </w:r>
      <w:r>
        <w:t xml:space="preserve"> to Saudi Arabia: Senator Susan Collins of Maine, Senator Lindsey Graham of South Carolina, Senator Mike Lee of Utah, Senator Jerry Moran of Kansas, Senator Lisa Murkowski of Alaska, Senator Rand Paul of Kentucky and Senator Todd Young of Indiana.</w:t>
      </w:r>
    </w:p>
    <w:p w:rsidR="009957C7" w:rsidRDefault="009957C7" w:rsidP="009957C7"/>
    <w:p w:rsidR="009957C7" w:rsidRPr="000C7852" w:rsidRDefault="009957C7" w:rsidP="009957C7">
      <w:pPr>
        <w:pStyle w:val="Heading3"/>
      </w:pPr>
      <w:r>
        <w:lastRenderedPageBreak/>
        <w:t>Extend: “Current Fights Thump”</w:t>
      </w:r>
    </w:p>
    <w:p w:rsidR="009957C7" w:rsidRDefault="009957C7" w:rsidP="009957C7">
      <w:pPr>
        <w:pStyle w:val="Heading4"/>
      </w:pPr>
      <w:r>
        <w:rPr>
          <w:u w:val="single"/>
        </w:rPr>
        <w:t>Every week</w:t>
      </w:r>
      <w:r>
        <w:t xml:space="preserve"> there’s a new thumper.</w:t>
      </w:r>
    </w:p>
    <w:p w:rsidR="009957C7" w:rsidRDefault="009957C7" w:rsidP="009957C7">
      <w:r w:rsidRPr="00AA554E">
        <w:rPr>
          <w:rStyle w:val="Style13ptBold"/>
        </w:rPr>
        <w:t>Friedman and Bayoumy 19</w:t>
      </w:r>
      <w:r>
        <w:t xml:space="preserve"> — </w:t>
      </w:r>
      <w:r w:rsidRPr="00930B5F">
        <w:rPr>
          <w:u w:val="single"/>
        </w:rPr>
        <w:t>Uri Friedman</w:t>
      </w:r>
      <w:r>
        <w:t xml:space="preserve">, Staff Writer at </w:t>
      </w:r>
      <w:r w:rsidRPr="00930B5F">
        <w:rPr>
          <w:i/>
        </w:rPr>
        <w:t>The Atlantic</w:t>
      </w:r>
      <w:r>
        <w:t xml:space="preserve">, and </w:t>
      </w:r>
      <w:r w:rsidRPr="00930B5F">
        <w:rPr>
          <w:u w:val="single"/>
        </w:rPr>
        <w:t>Yara Bayoumy</w:t>
      </w:r>
      <w:r>
        <w:t xml:space="preserve">, Senior Editor at </w:t>
      </w:r>
      <w:r w:rsidRPr="00930B5F">
        <w:rPr>
          <w:i/>
        </w:rPr>
        <w:t>The Atlantic</w:t>
      </w:r>
      <w:r>
        <w:t xml:space="preserve">, 2019 (“The U.S.-Saudi Alliance Is on the Brink,” </w:t>
      </w:r>
      <w:r>
        <w:rPr>
          <w:i/>
        </w:rPr>
        <w:t>The Atlantic</w:t>
      </w:r>
      <w:r>
        <w:t>, July 1</w:t>
      </w:r>
      <w:r w:rsidRPr="00AA554E">
        <w:rPr>
          <w:vertAlign w:val="superscript"/>
        </w:rPr>
        <w:t>st</w:t>
      </w:r>
      <w:r>
        <w:t xml:space="preserve">, Available Online at </w:t>
      </w:r>
      <w:hyperlink r:id="rId128" w:history="1">
        <w:r w:rsidRPr="00353BE5">
          <w:rPr>
            <w:rStyle w:val="Hyperlink"/>
          </w:rPr>
          <w:t>https://www.theatlantic.com/politics/archive/2019/07/trump-blocking-big-change-us-saudi-alliance/592504/</w:t>
        </w:r>
      </w:hyperlink>
      <w:r>
        <w:t>, Accessed 07-13-2019)</w:t>
      </w:r>
    </w:p>
    <w:p w:rsidR="009957C7" w:rsidRDefault="009957C7" w:rsidP="009957C7">
      <w:r w:rsidRPr="00A47F3F">
        <w:rPr>
          <w:rStyle w:val="StyleUnderline"/>
        </w:rPr>
        <w:t>An effort is under way</w:t>
      </w:r>
      <w:r>
        <w:t xml:space="preserve"> in Washington </w:t>
      </w:r>
      <w:r w:rsidRPr="00A47F3F">
        <w:rPr>
          <w:rStyle w:val="StyleUnderline"/>
        </w:rPr>
        <w:t>to fundamentally overhaul, if not end, a decades-old American alliance—but</w:t>
      </w:r>
      <w:r>
        <w:t xml:space="preserve"> it didn’t come at the direction of the alliance-skeptical Donald </w:t>
      </w:r>
      <w:r w:rsidRPr="00A47F3F">
        <w:rPr>
          <w:rStyle w:val="StyleUnderline"/>
        </w:rPr>
        <w:t>Trump</w:t>
      </w:r>
      <w:r>
        <w:t xml:space="preserve">. The president, in fact, </w:t>
      </w:r>
      <w:r w:rsidRPr="00A47F3F">
        <w:rPr>
          <w:rStyle w:val="StyleUnderline"/>
        </w:rPr>
        <w:t>has</w:t>
      </w:r>
      <w:r>
        <w:t xml:space="preserve"> paradoxically </w:t>
      </w:r>
      <w:r w:rsidRPr="00A47F3F">
        <w:rPr>
          <w:rStyle w:val="StyleUnderline"/>
        </w:rPr>
        <w:t>emerged as the greatest force of resistance to the change</w:t>
      </w:r>
      <w:r>
        <w:t>.</w:t>
      </w:r>
    </w:p>
    <w:p w:rsidR="009957C7" w:rsidRDefault="009957C7" w:rsidP="009957C7">
      <w:r w:rsidRPr="00A47F3F">
        <w:rPr>
          <w:rStyle w:val="StyleUnderline"/>
          <w:highlight w:val="yellow"/>
        </w:rPr>
        <w:t>Fed up with</w:t>
      </w:r>
      <w:r w:rsidRPr="00A47F3F">
        <w:rPr>
          <w:rStyle w:val="StyleUnderline"/>
        </w:rPr>
        <w:t xml:space="preserve"> the catastrophic human cost of Saudi Arabia’s military intervention in </w:t>
      </w:r>
      <w:r w:rsidRPr="00A47F3F">
        <w:rPr>
          <w:rStyle w:val="StyleUnderline"/>
          <w:highlight w:val="yellow"/>
        </w:rPr>
        <w:t>Yemen</w:t>
      </w:r>
      <w:r w:rsidRPr="00A47F3F">
        <w:rPr>
          <w:rStyle w:val="StyleUnderline"/>
        </w:rPr>
        <w:t xml:space="preserve">’s civil war </w:t>
      </w:r>
      <w:r w:rsidRPr="00A47F3F">
        <w:rPr>
          <w:rStyle w:val="StyleUnderline"/>
          <w:highlight w:val="yellow"/>
        </w:rPr>
        <w:t>and appalled by</w:t>
      </w:r>
      <w:r w:rsidRPr="00A47F3F">
        <w:rPr>
          <w:rStyle w:val="StyleUnderline"/>
        </w:rPr>
        <w:t xml:space="preserve"> the murder of</w:t>
      </w:r>
      <w:r>
        <w:t xml:space="preserve"> the Washington Post columnist Jamal </w:t>
      </w:r>
      <w:r w:rsidRPr="00A47F3F">
        <w:rPr>
          <w:rStyle w:val="StyleUnderline"/>
          <w:highlight w:val="yellow"/>
        </w:rPr>
        <w:t>Khashoggi, Congress</w:t>
      </w:r>
      <w:r w:rsidRPr="00A47F3F">
        <w:rPr>
          <w:rStyle w:val="StyleUnderline"/>
        </w:rPr>
        <w:t xml:space="preserve"> seemingly </w:t>
      </w:r>
      <w:r w:rsidRPr="00A47F3F">
        <w:rPr>
          <w:rStyle w:val="StyleUnderline"/>
          <w:highlight w:val="yellow"/>
        </w:rPr>
        <w:t>attempts some</w:t>
      </w:r>
      <w:r w:rsidRPr="00A47F3F">
        <w:rPr>
          <w:rStyle w:val="StyleUnderline"/>
        </w:rPr>
        <w:t xml:space="preserve"> sort of </w:t>
      </w:r>
      <w:r w:rsidRPr="00A47F3F">
        <w:rPr>
          <w:rStyle w:val="StyleUnderline"/>
          <w:highlight w:val="yellow"/>
        </w:rPr>
        <w:t xml:space="preserve">measure to censure the kingdom </w:t>
      </w:r>
      <w:r w:rsidRPr="00A47F3F">
        <w:rPr>
          <w:rStyle w:val="Emphasis"/>
          <w:highlight w:val="yellow"/>
        </w:rPr>
        <w:t>every week</w:t>
      </w:r>
      <w:r w:rsidRPr="00A47F3F">
        <w:rPr>
          <w:rStyle w:val="StyleUnderline"/>
        </w:rPr>
        <w:t xml:space="preserve">. Yet </w:t>
      </w:r>
      <w:r w:rsidRPr="00A47F3F">
        <w:rPr>
          <w:rStyle w:val="StyleUnderline"/>
          <w:highlight w:val="yellow"/>
        </w:rPr>
        <w:t xml:space="preserve">at every turn, the White House has </w:t>
      </w:r>
      <w:r w:rsidRPr="00A47F3F">
        <w:rPr>
          <w:rStyle w:val="Emphasis"/>
          <w:highlight w:val="yellow"/>
        </w:rPr>
        <w:t>blocked or circumvented</w:t>
      </w:r>
      <w:r w:rsidRPr="00A47F3F">
        <w:rPr>
          <w:rStyle w:val="StyleUnderline"/>
        </w:rPr>
        <w:t xml:space="preserve"> those moves, standing staunchly by</w:t>
      </w:r>
      <w:r>
        <w:t xml:space="preserve"> Saudi Crown Prince Mohammed bin Salman, or </w:t>
      </w:r>
      <w:r w:rsidRPr="00A47F3F">
        <w:rPr>
          <w:rStyle w:val="StyleUnderline"/>
        </w:rPr>
        <w:t>MbS</w:t>
      </w:r>
      <w:r>
        <w:t>, while escalating its confrontation with his archenemy, Iran.</w:t>
      </w:r>
    </w:p>
    <w:p w:rsidR="009957C7" w:rsidRDefault="009957C7" w:rsidP="009957C7"/>
    <w:p w:rsidR="009957C7" w:rsidRPr="00A250FC" w:rsidRDefault="009957C7" w:rsidP="009957C7">
      <w:pPr>
        <w:pStyle w:val="Heading4"/>
      </w:pPr>
      <w:r>
        <w:t xml:space="preserve">The Saudi fight is </w:t>
      </w:r>
      <w:r>
        <w:rPr>
          <w:u w:val="single"/>
        </w:rPr>
        <w:t>already</w:t>
      </w:r>
      <w:r>
        <w:t xml:space="preserve"> poisoning debates over the spending bills. </w:t>
      </w:r>
    </w:p>
    <w:p w:rsidR="009957C7" w:rsidRPr="00330809" w:rsidRDefault="009957C7" w:rsidP="009957C7">
      <w:r w:rsidRPr="00330809">
        <w:rPr>
          <w:rStyle w:val="Style13ptBold"/>
        </w:rPr>
        <w:t>Andrews and Duehren 19</w:t>
      </w:r>
      <w:r>
        <w:t xml:space="preserve"> — </w:t>
      </w:r>
      <w:r w:rsidRPr="00A250FC">
        <w:rPr>
          <w:u w:val="single"/>
        </w:rPr>
        <w:t>Natalie Andrews</w:t>
      </w:r>
      <w:r>
        <w:t xml:space="preserve">, Congressional Reporter at </w:t>
      </w:r>
      <w:r w:rsidRPr="00A250FC">
        <w:rPr>
          <w:i/>
        </w:rPr>
        <w:t>The Wall Street Journal</w:t>
      </w:r>
      <w:r>
        <w:t xml:space="preserve">, and </w:t>
      </w:r>
      <w:r w:rsidRPr="00A250FC">
        <w:rPr>
          <w:u w:val="single"/>
        </w:rPr>
        <w:t>Andrew Duehren</w:t>
      </w:r>
      <w:r>
        <w:t xml:space="preserve">, Congressional Reporter at </w:t>
      </w:r>
      <w:r w:rsidRPr="00A250FC">
        <w:rPr>
          <w:i/>
        </w:rPr>
        <w:t>The Wall Street Journal</w:t>
      </w:r>
      <w:r>
        <w:t>, 2019 (“</w:t>
      </w:r>
      <w:r w:rsidRPr="00330809">
        <w:t>After Rancorous Border Fight, Congress Faces Funding Deadlines</w:t>
      </w:r>
      <w:r>
        <w:t xml:space="preserve">,” </w:t>
      </w:r>
      <w:r>
        <w:rPr>
          <w:i/>
        </w:rPr>
        <w:t>Wall Street Journal</w:t>
      </w:r>
      <w:r>
        <w:t>, July 7</w:t>
      </w:r>
      <w:r w:rsidRPr="00330809">
        <w:rPr>
          <w:vertAlign w:val="superscript"/>
        </w:rPr>
        <w:t>th</w:t>
      </w:r>
      <w:r>
        <w:t xml:space="preserve">, Available Online at </w:t>
      </w:r>
      <w:hyperlink r:id="rId129" w:history="1">
        <w:r w:rsidRPr="00353BE5">
          <w:rPr>
            <w:rStyle w:val="Hyperlink"/>
          </w:rPr>
          <w:t>https://www.wsj.com/articles/after-rancorous-border-fight-congress-faces-funding-deadlines-11562491800,</w:t>
        </w:r>
      </w:hyperlink>
      <w:r>
        <w:t xml:space="preserve"> Accessed 07-13-2019)</w:t>
      </w:r>
    </w:p>
    <w:p w:rsidR="009957C7" w:rsidRDefault="009957C7" w:rsidP="009957C7">
      <w:r w:rsidRPr="00A250FC">
        <w:rPr>
          <w:rStyle w:val="StyleUnderline"/>
          <w:highlight w:val="yellow"/>
        </w:rPr>
        <w:t>Lawmakers return</w:t>
      </w:r>
      <w:r>
        <w:t xml:space="preserve"> to the Capitol this week, </w:t>
      </w:r>
      <w:r w:rsidRPr="00A250FC">
        <w:rPr>
          <w:rStyle w:val="StyleUnderline"/>
          <w:highlight w:val="yellow"/>
        </w:rPr>
        <w:t>with</w:t>
      </w:r>
      <w:r w:rsidRPr="00960F1F">
        <w:rPr>
          <w:rStyle w:val="StyleUnderline"/>
        </w:rPr>
        <w:t xml:space="preserve"> lingering </w:t>
      </w:r>
      <w:r w:rsidRPr="00A250FC">
        <w:rPr>
          <w:rStyle w:val="StyleUnderline"/>
          <w:highlight w:val="yellow"/>
        </w:rPr>
        <w:t>acrimony</w:t>
      </w:r>
      <w:r w:rsidRPr="00960F1F">
        <w:rPr>
          <w:rStyle w:val="StyleUnderline"/>
        </w:rPr>
        <w:t xml:space="preserve"> among Dem</w:t>
      </w:r>
      <w:r>
        <w:t>ocrat</w:t>
      </w:r>
      <w:r w:rsidRPr="00960F1F">
        <w:rPr>
          <w:rStyle w:val="StyleUnderline"/>
        </w:rPr>
        <w:t xml:space="preserve">s and Republicans expected to hover </w:t>
      </w:r>
      <w:r w:rsidRPr="00A250FC">
        <w:rPr>
          <w:rStyle w:val="StyleUnderline"/>
          <w:highlight w:val="yellow"/>
        </w:rPr>
        <w:t>over debates on</w:t>
      </w:r>
      <w:r w:rsidRPr="00960F1F">
        <w:rPr>
          <w:rStyle w:val="StyleUnderline"/>
        </w:rPr>
        <w:t xml:space="preserve"> legislation and passage of </w:t>
      </w:r>
      <w:r w:rsidRPr="00A250FC">
        <w:rPr>
          <w:rStyle w:val="StyleUnderline"/>
          <w:highlight w:val="yellow"/>
        </w:rPr>
        <w:t>spending bills</w:t>
      </w:r>
      <w:r w:rsidRPr="00960F1F">
        <w:rPr>
          <w:rStyle w:val="StyleUnderline"/>
        </w:rPr>
        <w:t xml:space="preserve"> needed to avoid a</w:t>
      </w:r>
      <w:r>
        <w:t xml:space="preserve"> government </w:t>
      </w:r>
      <w:r w:rsidRPr="00960F1F">
        <w:rPr>
          <w:rStyle w:val="StyleUnderline"/>
        </w:rPr>
        <w:t>shutdown</w:t>
      </w:r>
      <w:r>
        <w:t>.</w:t>
      </w:r>
    </w:p>
    <w:p w:rsidR="009957C7" w:rsidRDefault="009957C7" w:rsidP="009957C7">
      <w:r>
        <w:t>House Democrats left Washington at the end of June riven by negotiations over a $4.6 billion bill funding humanitarian aid for migrants at the southern border. More Republicans than Democrats supported the legislation in the House when it passed last month. Rep. Mark Pocan (D., Wis.) called centrist Democrats “the Child Abuse Caucus” for backing the Senate-passed border supplemental bill that has fewer restrictions on how the Trump administration could spend the money, drawing fierce pushback from centrists. Many House Democrats—including party leaders—were also angry at their Senate counterparts for failing to drive a harder bargain in their chamber.</w:t>
      </w:r>
    </w:p>
    <w:p w:rsidR="009957C7" w:rsidRDefault="009957C7" w:rsidP="009957C7">
      <w:r>
        <w:t>Little was done to mend fences in the caucus over the break, though some lawmakers said they would be able to move on.</w:t>
      </w:r>
    </w:p>
    <w:p w:rsidR="009957C7" w:rsidRDefault="009957C7" w:rsidP="009957C7">
      <w:r>
        <w:t>“No one sent me a fruit basket, but I’m very hopeful that we can work together and get things done,” said Rep. Josh Gottheimer (D., N.J.), who pushed for the House to take up the Senate bill.</w:t>
      </w:r>
    </w:p>
    <w:p w:rsidR="009957C7" w:rsidRDefault="009957C7" w:rsidP="009957C7">
      <w:r w:rsidRPr="00960F1F">
        <w:rPr>
          <w:rStyle w:val="StyleUnderline"/>
        </w:rPr>
        <w:t xml:space="preserve">That </w:t>
      </w:r>
      <w:r w:rsidRPr="00A250FC">
        <w:rPr>
          <w:rStyle w:val="StyleUnderline"/>
          <w:highlight w:val="yellow"/>
        </w:rPr>
        <w:t>rancor may continue</w:t>
      </w:r>
      <w:r>
        <w:t xml:space="preserve"> into the debate this week </w:t>
      </w:r>
      <w:r w:rsidRPr="00A250FC">
        <w:rPr>
          <w:rStyle w:val="StyleUnderline"/>
          <w:highlight w:val="yellow"/>
        </w:rPr>
        <w:t>on the</w:t>
      </w:r>
      <w:r w:rsidRPr="00960F1F">
        <w:rPr>
          <w:rStyle w:val="StyleUnderline"/>
        </w:rPr>
        <w:t xml:space="preserve"> House version of the </w:t>
      </w:r>
      <w:r w:rsidRPr="00A250FC">
        <w:rPr>
          <w:rStyle w:val="StyleUnderline"/>
          <w:highlight w:val="yellow"/>
        </w:rPr>
        <w:t>N</w:t>
      </w:r>
      <w:r>
        <w:t xml:space="preserve">ational </w:t>
      </w:r>
      <w:r w:rsidRPr="00A250FC">
        <w:rPr>
          <w:rStyle w:val="StyleUnderline"/>
          <w:highlight w:val="yellow"/>
        </w:rPr>
        <w:t>D</w:t>
      </w:r>
      <w:r>
        <w:t xml:space="preserve">efense </w:t>
      </w:r>
      <w:r w:rsidRPr="00A250FC">
        <w:rPr>
          <w:rStyle w:val="StyleUnderline"/>
          <w:highlight w:val="yellow"/>
        </w:rPr>
        <w:t>A</w:t>
      </w:r>
      <w:r>
        <w:t xml:space="preserve">uthorization </w:t>
      </w:r>
      <w:r w:rsidRPr="00A250FC">
        <w:rPr>
          <w:rStyle w:val="StyleUnderline"/>
          <w:highlight w:val="yellow"/>
        </w:rPr>
        <w:t>A</w:t>
      </w:r>
      <w:r>
        <w:t xml:space="preserve">ct. </w:t>
      </w:r>
      <w:r w:rsidRPr="00960F1F">
        <w:rPr>
          <w:rStyle w:val="StyleUnderline"/>
        </w:rPr>
        <w:t>The legislation has become more partisan than in past years and will require more Dem</w:t>
      </w:r>
      <w:r>
        <w:t xml:space="preserve">ocratic </w:t>
      </w:r>
      <w:r w:rsidRPr="00960F1F">
        <w:rPr>
          <w:rStyle w:val="StyleUnderline"/>
        </w:rPr>
        <w:t>votes than usual</w:t>
      </w:r>
      <w:r>
        <w:t xml:space="preserve">. Pramila </w:t>
      </w:r>
      <w:r w:rsidRPr="00960F1F">
        <w:rPr>
          <w:rStyle w:val="StyleUnderline"/>
        </w:rPr>
        <w:t xml:space="preserve">Jayapal, co-chair of </w:t>
      </w:r>
      <w:r w:rsidRPr="00A250FC">
        <w:rPr>
          <w:rStyle w:val="StyleUnderline"/>
          <w:highlight w:val="yellow"/>
        </w:rPr>
        <w:t>the House Progressive Caucus</w:t>
      </w:r>
      <w:r w:rsidRPr="00960F1F">
        <w:rPr>
          <w:rStyle w:val="StyleUnderline"/>
        </w:rPr>
        <w:t xml:space="preserve">, sees leverage there and said her group </w:t>
      </w:r>
      <w:r w:rsidRPr="00A250FC">
        <w:rPr>
          <w:rStyle w:val="StyleUnderline"/>
          <w:highlight w:val="yellow"/>
        </w:rPr>
        <w:t>would push for amendments</w:t>
      </w:r>
      <w:r w:rsidRPr="00A250FC">
        <w:rPr>
          <w:rStyle w:val="StyleUnderline"/>
        </w:rPr>
        <w:t xml:space="preserve"> to</w:t>
      </w:r>
      <w:r w:rsidRPr="00960F1F">
        <w:rPr>
          <w:rStyle w:val="StyleUnderline"/>
        </w:rPr>
        <w:t xml:space="preserve"> the bill </w:t>
      </w:r>
      <w:r w:rsidRPr="00A250FC">
        <w:rPr>
          <w:rStyle w:val="Emphasis"/>
          <w:highlight w:val="yellow"/>
        </w:rPr>
        <w:t>eliminating</w:t>
      </w:r>
      <w:r w:rsidRPr="00960F1F">
        <w:rPr>
          <w:rStyle w:val="Emphasis"/>
        </w:rPr>
        <w:t xml:space="preserve"> arms </w:t>
      </w:r>
      <w:r w:rsidRPr="00A250FC">
        <w:rPr>
          <w:rStyle w:val="Emphasis"/>
          <w:highlight w:val="yellow"/>
        </w:rPr>
        <w:t>sales</w:t>
      </w:r>
      <w:r w:rsidRPr="00960F1F">
        <w:rPr>
          <w:rStyle w:val="Emphasis"/>
        </w:rPr>
        <w:t xml:space="preserve"> to Saudi Arabia</w:t>
      </w:r>
      <w:r>
        <w:t xml:space="preserve"> and prohibiting the use of military force in Iran and Venezuela.</w:t>
      </w:r>
    </w:p>
    <w:p w:rsidR="009957C7" w:rsidRDefault="009957C7" w:rsidP="009957C7">
      <w:r w:rsidRPr="00960F1F">
        <w:rPr>
          <w:rStyle w:val="StyleUnderline"/>
        </w:rPr>
        <w:t>Some lawmakers who had been uncertain about the NDAA are opposing it now</w:t>
      </w:r>
      <w:r>
        <w:t>, Ms. Jayapal said, a consequence of how the border supplemental bill played out.</w:t>
      </w:r>
    </w:p>
    <w:p w:rsidR="009957C7" w:rsidRDefault="009957C7" w:rsidP="009957C7">
      <w:r>
        <w:t>“This question of a blank check to a lawless administration has really hit home for people,” she said. Federal agencies are scrambling to spend the border-aid money to mitigate the humanitarian crisis. The White House didn’t respond to a request for comment about Ms. Jayapal’s comment.</w:t>
      </w:r>
    </w:p>
    <w:p w:rsidR="009957C7" w:rsidRDefault="009957C7" w:rsidP="009957C7">
      <w:r>
        <w:t>The Senate passed its own version of the defense bill in June. Both address different spending levels for the Defense Department. Infighting forced House Democrats to skip a vote on a two-year budget plan after left-leaning lawmakers said it didn’t include enough nonmilitary spending and centrist Democrats called for lower government spending overall.</w:t>
      </w:r>
    </w:p>
    <w:p w:rsidR="009957C7" w:rsidRDefault="009957C7" w:rsidP="009957C7">
      <w:r w:rsidRPr="00A250FC">
        <w:rPr>
          <w:rStyle w:val="StyleUnderline"/>
          <w:highlight w:val="yellow"/>
        </w:rPr>
        <w:t>Lawmakers</w:t>
      </w:r>
      <w:r w:rsidRPr="00330809">
        <w:rPr>
          <w:rStyle w:val="StyleUnderline"/>
        </w:rPr>
        <w:t xml:space="preserve"> will only be in session for three weeks before the August recess, and they </w:t>
      </w:r>
      <w:r w:rsidRPr="00A250FC">
        <w:rPr>
          <w:rStyle w:val="StyleUnderline"/>
          <w:highlight w:val="yellow"/>
        </w:rPr>
        <w:t>have</w:t>
      </w:r>
      <w:r w:rsidRPr="00330809">
        <w:rPr>
          <w:rStyle w:val="StyleUnderline"/>
        </w:rPr>
        <w:t xml:space="preserve"> a </w:t>
      </w:r>
      <w:r w:rsidRPr="00A250FC">
        <w:rPr>
          <w:rStyle w:val="StyleUnderline"/>
          <w:highlight w:val="yellow"/>
        </w:rPr>
        <w:t>limited</w:t>
      </w:r>
      <w:r w:rsidRPr="00330809">
        <w:rPr>
          <w:rStyle w:val="StyleUnderline"/>
        </w:rPr>
        <w:t xml:space="preserve"> number of </w:t>
      </w:r>
      <w:r w:rsidRPr="00A250FC">
        <w:rPr>
          <w:rStyle w:val="StyleUnderline"/>
          <w:highlight w:val="yellow"/>
        </w:rPr>
        <w:t>days left</w:t>
      </w:r>
      <w:r w:rsidRPr="00330809">
        <w:rPr>
          <w:rStyle w:val="StyleUnderline"/>
        </w:rPr>
        <w:t xml:space="preserve"> to meet deadlines to avoid a</w:t>
      </w:r>
      <w:r>
        <w:t xml:space="preserve"> government </w:t>
      </w:r>
      <w:r w:rsidRPr="00330809">
        <w:rPr>
          <w:rStyle w:val="StyleUnderline"/>
        </w:rPr>
        <w:t>shutdown and a default on the</w:t>
      </w:r>
      <w:r>
        <w:t xml:space="preserve"> nation’s </w:t>
      </w:r>
      <w:r w:rsidRPr="00330809">
        <w:rPr>
          <w:rStyle w:val="StyleUnderline"/>
        </w:rPr>
        <w:t xml:space="preserve">debt. </w:t>
      </w:r>
      <w:r w:rsidRPr="00A250FC">
        <w:rPr>
          <w:rStyle w:val="StyleUnderline"/>
          <w:highlight w:val="yellow"/>
        </w:rPr>
        <w:t>A meeting</w:t>
      </w:r>
      <w:r w:rsidRPr="00330809">
        <w:rPr>
          <w:rStyle w:val="StyleUnderline"/>
        </w:rPr>
        <w:t xml:space="preserve"> last month</w:t>
      </w:r>
      <w:r>
        <w:t xml:space="preserve"> between top Trump administration officials and party leaders on Capitol Hill </w:t>
      </w:r>
      <w:r w:rsidRPr="00A250FC">
        <w:rPr>
          <w:rStyle w:val="StyleUnderline"/>
          <w:highlight w:val="yellow"/>
        </w:rPr>
        <w:t>yielded no progress</w:t>
      </w:r>
      <w:r>
        <w:t xml:space="preserve"> toward setting spending levels above limits set in a 2011 law or raising the government’s borrowing limit, also known as the debt ceiling.</w:t>
      </w:r>
    </w:p>
    <w:p w:rsidR="009957C7" w:rsidRDefault="009957C7" w:rsidP="009957C7"/>
    <w:p w:rsidR="009957C7" w:rsidRDefault="009957C7" w:rsidP="009957C7"/>
    <w:p w:rsidR="009957C7" w:rsidRDefault="009957C7" w:rsidP="009957C7">
      <w:pPr>
        <w:pStyle w:val="Heading3"/>
      </w:pPr>
      <w:r>
        <w:lastRenderedPageBreak/>
        <w:t>They Say: “Plan Drains Trump’s PC”</w:t>
      </w:r>
    </w:p>
    <w:p w:rsidR="009957C7" w:rsidRPr="009B4975" w:rsidRDefault="009957C7" w:rsidP="009957C7">
      <w:pPr>
        <w:pStyle w:val="Heading4"/>
      </w:pPr>
      <w:r w:rsidRPr="009B4975">
        <w:rPr>
          <w:u w:val="single"/>
        </w:rPr>
        <w:t>Relentless</w:t>
      </w:r>
      <w:r>
        <w:t xml:space="preserve"> congressional opposition is </w:t>
      </w:r>
      <w:r w:rsidRPr="009B4975">
        <w:rPr>
          <w:u w:val="single"/>
        </w:rPr>
        <w:t>already undermining</w:t>
      </w:r>
      <w:r w:rsidRPr="009B4975">
        <w:t xml:space="preserve"> Trump’s PC.</w:t>
      </w:r>
      <w:r>
        <w:t xml:space="preserve">  </w:t>
      </w:r>
    </w:p>
    <w:p w:rsidR="009957C7" w:rsidRDefault="009957C7" w:rsidP="009957C7">
      <w:r w:rsidRPr="00797CEC">
        <w:rPr>
          <w:rStyle w:val="Style13ptBold"/>
        </w:rPr>
        <w:t>Anderson 19</w:t>
      </w:r>
      <w:r>
        <w:t xml:space="preserve"> — </w:t>
      </w:r>
      <w:r w:rsidRPr="00EB62EB">
        <w:t>Scott R. Anderson</w:t>
      </w:r>
      <w:r>
        <w:t xml:space="preserve">, </w:t>
      </w:r>
      <w:r w:rsidRPr="00312D80">
        <w:t xml:space="preserve">David M. Rubenstein </w:t>
      </w:r>
      <w:r>
        <w:t>F</w:t>
      </w:r>
      <w:r w:rsidRPr="00312D80">
        <w:t>ellow in Governance Studies at the Brookings Institution</w:t>
      </w:r>
      <w:r>
        <w:t xml:space="preserve">, Senior Editor and Counsel at </w:t>
      </w:r>
      <w:r w:rsidRPr="006D19C9">
        <w:rPr>
          <w:i/>
        </w:rPr>
        <w:t>Lawfare</w:t>
      </w:r>
      <w:r>
        <w:t xml:space="preserve">, </w:t>
      </w:r>
      <w:r w:rsidRPr="00BF164C">
        <w:t>Adjunct Professor of Law at the Georgetown University Law Center, Fellow with the Truman National Security Project, Affiliate of the Program on International Law and Armed Conflict at Harvard Law School, former International Affairs Fellow with the Council on Foreign Relations</w:t>
      </w:r>
      <w:r>
        <w:t xml:space="preserve">, former </w:t>
      </w:r>
      <w:r w:rsidRPr="00312D80">
        <w:t>Attorney-Adviser in the Office of the Legal Adviser at the U.S. Department of State</w:t>
      </w:r>
      <w:r>
        <w:t>, former L</w:t>
      </w:r>
      <w:r w:rsidRPr="00312D80">
        <w:t xml:space="preserve">egal </w:t>
      </w:r>
      <w:r>
        <w:t>A</w:t>
      </w:r>
      <w:r w:rsidRPr="00312D80">
        <w:t>dvisor for the U.S. Embassy in Baghdad</w:t>
      </w:r>
      <w:r>
        <w:t xml:space="preserve"> (Iraq), holds a J.D. from Yale Law School, 2019 (‘</w:t>
      </w:r>
      <w:r w:rsidRPr="00797CEC">
        <w:t>Untangling the Yemen Arms Sales Debate</w:t>
      </w:r>
      <w:r>
        <w:t xml:space="preserve">,” </w:t>
      </w:r>
      <w:r>
        <w:rPr>
          <w:i/>
        </w:rPr>
        <w:t>Lawfare</w:t>
      </w:r>
      <w:r>
        <w:t>, June 14</w:t>
      </w:r>
      <w:r w:rsidRPr="00797CEC">
        <w:rPr>
          <w:vertAlign w:val="superscript"/>
        </w:rPr>
        <w:t>th</w:t>
      </w:r>
      <w:r>
        <w:t xml:space="preserve">, Available Online at </w:t>
      </w:r>
      <w:r w:rsidRPr="00797CEC">
        <w:t>https://www.lawfareblog.com/untangling-yemen-arms-sales-debate</w:t>
      </w:r>
      <w:r>
        <w:t>, Accessed 07-13-2019)</w:t>
      </w:r>
    </w:p>
    <w:p w:rsidR="009957C7" w:rsidRDefault="009957C7" w:rsidP="009957C7">
      <w:r>
        <w:t xml:space="preserve">Over the past several weeks, </w:t>
      </w:r>
      <w:r w:rsidRPr="00797CEC">
        <w:rPr>
          <w:rStyle w:val="StyleUnderline"/>
        </w:rPr>
        <w:t>a new front has opened up in the legal fight over U.S. support for the Saudi-led military intervention in Yemen: the president’s authority to pursue arms sales. For months, congressional opponents</w:t>
      </w:r>
      <w:r>
        <w:t xml:space="preserve"> of the Yemen conflict </w:t>
      </w:r>
      <w:r w:rsidRPr="00797CEC">
        <w:rPr>
          <w:rStyle w:val="StyleUnderline"/>
        </w:rPr>
        <w:t>have blocked certain arms sales</w:t>
      </w:r>
      <w:r>
        <w:t xml:space="preserve"> to Saudi Arabia and its coalition partners, citing human rights and other concerns. </w:t>
      </w:r>
      <w:r w:rsidRPr="00797CEC">
        <w:rPr>
          <w:rStyle w:val="StyleUnderline"/>
        </w:rPr>
        <w:t>But</w:t>
      </w:r>
      <w:r>
        <w:t xml:space="preserve"> on May 24, Secretary of State Mike </w:t>
      </w:r>
      <w:r w:rsidRPr="00797CEC">
        <w:rPr>
          <w:rStyle w:val="StyleUnderline"/>
        </w:rPr>
        <w:t>Pompeo announced that</w:t>
      </w:r>
      <w:r>
        <w:t xml:space="preserve"> the </w:t>
      </w:r>
      <w:r w:rsidRPr="00797CEC">
        <w:rPr>
          <w:rStyle w:val="StyleUnderline"/>
        </w:rPr>
        <w:t>Trump</w:t>
      </w:r>
      <w:r>
        <w:t xml:space="preserve"> administration </w:t>
      </w:r>
      <w:r w:rsidRPr="00797CEC">
        <w:rPr>
          <w:rStyle w:val="StyleUnderline"/>
        </w:rPr>
        <w:t>was bypassing congressional review</w:t>
      </w:r>
      <w:r>
        <w:t xml:space="preserve"> for these and other arms sales on the grounds that they were necessary to address the emergency triggered by Iran’s efforts to destabilize the region. </w:t>
      </w:r>
      <w:r w:rsidRPr="0073084C">
        <w:rPr>
          <w:rStyle w:val="Emphasis"/>
        </w:rPr>
        <w:t xml:space="preserve">Members of </w:t>
      </w:r>
      <w:r w:rsidRPr="00586CA5">
        <w:rPr>
          <w:rStyle w:val="Emphasis"/>
          <w:highlight w:val="yellow"/>
        </w:rPr>
        <w:t>Congress pushed back hard</w:t>
      </w:r>
      <w:r w:rsidRPr="0073084C">
        <w:rPr>
          <w:rStyle w:val="StyleUnderline"/>
        </w:rPr>
        <w:t xml:space="preserve">, </w:t>
      </w:r>
      <w:r w:rsidRPr="00586CA5">
        <w:rPr>
          <w:rStyle w:val="StyleUnderline"/>
          <w:highlight w:val="yellow"/>
        </w:rPr>
        <w:t>introducing</w:t>
      </w:r>
      <w:r w:rsidRPr="0073084C">
        <w:rPr>
          <w:rStyle w:val="StyleUnderline"/>
        </w:rPr>
        <w:t xml:space="preserve"> one set of joint </w:t>
      </w:r>
      <w:r w:rsidRPr="00586CA5">
        <w:rPr>
          <w:rStyle w:val="StyleUnderline"/>
          <w:highlight w:val="yellow"/>
        </w:rPr>
        <w:t>resolutions that</w:t>
      </w:r>
      <w:r w:rsidRPr="0073084C">
        <w:rPr>
          <w:rStyle w:val="StyleUnderline"/>
        </w:rPr>
        <w:t xml:space="preserve"> would </w:t>
      </w:r>
      <w:r w:rsidRPr="00586CA5">
        <w:rPr>
          <w:rStyle w:val="StyleUnderline"/>
          <w:highlight w:val="yellow"/>
        </w:rPr>
        <w:t>prohibit</w:t>
      </w:r>
      <w:r w:rsidRPr="0073084C">
        <w:rPr>
          <w:rStyle w:val="StyleUnderline"/>
        </w:rPr>
        <w:t xml:space="preserve"> the specific arms </w:t>
      </w:r>
      <w:r w:rsidRPr="00586CA5">
        <w:rPr>
          <w:rStyle w:val="StyleUnderline"/>
          <w:highlight w:val="yellow"/>
        </w:rPr>
        <w:t>sales</w:t>
      </w:r>
      <w:r>
        <w:t xml:space="preserve"> in question </w:t>
      </w:r>
      <w:r w:rsidRPr="00586CA5">
        <w:rPr>
          <w:rStyle w:val="StyleUnderline"/>
        </w:rPr>
        <w:t>and another proposal that</w:t>
      </w:r>
      <w:r w:rsidRPr="00586CA5">
        <w:t xml:space="preserve">, according to its authors, </w:t>
      </w:r>
      <w:r w:rsidRPr="00586CA5">
        <w:rPr>
          <w:rStyle w:val="StyleUnderline"/>
        </w:rPr>
        <w:t>will eventually allow Congress to reconsider</w:t>
      </w:r>
      <w:r w:rsidRPr="0073084C">
        <w:rPr>
          <w:rStyle w:val="StyleUnderline"/>
        </w:rPr>
        <w:t xml:space="preserve"> U.S. security assistance to Saudi Arabia </w:t>
      </w:r>
      <w:r w:rsidRPr="0073084C">
        <w:rPr>
          <w:rStyle w:val="Emphasis"/>
        </w:rPr>
        <w:t>altogether</w:t>
      </w:r>
      <w:r>
        <w:t>.</w:t>
      </w:r>
    </w:p>
    <w:p w:rsidR="009957C7" w:rsidRPr="00EB62EB" w:rsidRDefault="009957C7" w:rsidP="009957C7">
      <w:r>
        <w:t xml:space="preserve">Like recent congressional efforts to use provisions in the War Powers Resolution to end U.S. involvement in Yemen, this disagreement over arms sales centers on the novel use of </w:t>
      </w:r>
      <w:r w:rsidRPr="00E579F5">
        <w:t xml:space="preserve">certain relatively obscure statutory provisions. And once again, </w:t>
      </w:r>
      <w:r w:rsidRPr="00E579F5">
        <w:rPr>
          <w:rStyle w:val="StyleUnderline"/>
        </w:rPr>
        <w:t>opponents of the Yemen conflict in Congress appear to be at an institutional disadvantage due to the president’s veto authority</w:t>
      </w:r>
      <w:r w:rsidRPr="00E579F5">
        <w:t xml:space="preserve">. That said, </w:t>
      </w:r>
      <w:r w:rsidRPr="00E579F5">
        <w:rPr>
          <w:rStyle w:val="StyleUnderline"/>
        </w:rPr>
        <w:t>as</w:t>
      </w:r>
      <w:r w:rsidRPr="0073084C">
        <w:rPr>
          <w:rStyle w:val="StyleUnderline"/>
        </w:rPr>
        <w:t xml:space="preserve"> with the war powers debate, relevant legal </w:t>
      </w:r>
      <w:r w:rsidRPr="00E579F5">
        <w:rPr>
          <w:rStyle w:val="StyleUnderline"/>
          <w:highlight w:val="yellow"/>
        </w:rPr>
        <w:t>authorities provide</w:t>
      </w:r>
      <w:r w:rsidRPr="0073084C">
        <w:rPr>
          <w:rStyle w:val="StyleUnderline"/>
        </w:rPr>
        <w:t xml:space="preserve"> members of Congress with </w:t>
      </w:r>
      <w:r w:rsidRPr="0073084C">
        <w:rPr>
          <w:rStyle w:val="Emphasis"/>
        </w:rPr>
        <w:t xml:space="preserve">ample </w:t>
      </w:r>
      <w:r w:rsidRPr="00E579F5">
        <w:rPr>
          <w:rStyle w:val="Emphasis"/>
          <w:highlight w:val="yellow"/>
        </w:rPr>
        <w:t>opportunity to force debate</w:t>
      </w:r>
      <w:r w:rsidRPr="00E579F5">
        <w:rPr>
          <w:rStyle w:val="StyleUnderline"/>
          <w:highlight w:val="yellow"/>
        </w:rPr>
        <w:t xml:space="preserve"> and </w:t>
      </w:r>
      <w:r w:rsidRPr="00E579F5">
        <w:rPr>
          <w:rStyle w:val="Emphasis"/>
          <w:highlight w:val="yellow"/>
        </w:rPr>
        <w:t>make</w:t>
      </w:r>
      <w:r>
        <w:t xml:space="preserve"> President </w:t>
      </w:r>
      <w:r w:rsidRPr="00E579F5">
        <w:rPr>
          <w:rStyle w:val="Emphasis"/>
          <w:highlight w:val="yellow"/>
        </w:rPr>
        <w:t>Trump</w:t>
      </w:r>
      <w:r w:rsidRPr="0073084C">
        <w:rPr>
          <w:rStyle w:val="Emphasis"/>
        </w:rPr>
        <w:t xml:space="preserve"> and his allies </w:t>
      </w:r>
      <w:r w:rsidRPr="00E579F5">
        <w:rPr>
          <w:rStyle w:val="Emphasis"/>
          <w:highlight w:val="yellow"/>
        </w:rPr>
        <w:t>take public stances on</w:t>
      </w:r>
      <w:r w:rsidRPr="0073084C">
        <w:rPr>
          <w:rStyle w:val="Emphasis"/>
        </w:rPr>
        <w:t xml:space="preserve"> his increasingly </w:t>
      </w:r>
      <w:r w:rsidRPr="00E579F5">
        <w:rPr>
          <w:rStyle w:val="Emphasis"/>
          <w:highlight w:val="yellow"/>
        </w:rPr>
        <w:t>unpopular</w:t>
      </w:r>
      <w:r w:rsidRPr="0073084C">
        <w:rPr>
          <w:rStyle w:val="Emphasis"/>
        </w:rPr>
        <w:t xml:space="preserve"> Yemen </w:t>
      </w:r>
      <w:r w:rsidRPr="00E579F5">
        <w:rPr>
          <w:rStyle w:val="Emphasis"/>
          <w:highlight w:val="yellow"/>
        </w:rPr>
        <w:t>policies</w:t>
      </w:r>
      <w:r w:rsidRPr="00E579F5">
        <w:rPr>
          <w:rStyle w:val="StyleUnderline"/>
          <w:highlight w:val="yellow"/>
        </w:rPr>
        <w:t xml:space="preserve">. This </w:t>
      </w:r>
      <w:r w:rsidRPr="00E579F5">
        <w:rPr>
          <w:rStyle w:val="Emphasis"/>
          <w:highlight w:val="yellow"/>
        </w:rPr>
        <w:t>raises the political costs</w:t>
      </w:r>
      <w:r w:rsidRPr="0073084C">
        <w:rPr>
          <w:rStyle w:val="Emphasis"/>
        </w:rPr>
        <w:t xml:space="preserve"> of those policies</w:t>
      </w:r>
      <w:r w:rsidRPr="0073084C">
        <w:rPr>
          <w:rStyle w:val="StyleUnderline"/>
        </w:rPr>
        <w:t xml:space="preserve"> </w:t>
      </w:r>
      <w:r w:rsidRPr="00E579F5">
        <w:rPr>
          <w:rStyle w:val="StyleUnderline"/>
          <w:highlight w:val="yellow"/>
        </w:rPr>
        <w:t>and</w:t>
      </w:r>
      <w:r w:rsidRPr="0073084C">
        <w:rPr>
          <w:rStyle w:val="StyleUnderline"/>
        </w:rPr>
        <w:t xml:space="preserve"> provides a mechanism through which these members </w:t>
      </w:r>
      <w:r w:rsidRPr="00E579F5">
        <w:rPr>
          <w:rStyle w:val="StyleUnderline"/>
          <w:highlight w:val="yellow"/>
        </w:rPr>
        <w:t xml:space="preserve">can </w:t>
      </w:r>
      <w:r w:rsidRPr="00E579F5">
        <w:rPr>
          <w:rStyle w:val="Emphasis"/>
          <w:highlight w:val="yellow"/>
        </w:rPr>
        <w:t>build support for</w:t>
      </w:r>
      <w:r w:rsidRPr="0073084C">
        <w:rPr>
          <w:rStyle w:val="Emphasis"/>
        </w:rPr>
        <w:t xml:space="preserve"> more </w:t>
      </w:r>
      <w:r w:rsidRPr="00E579F5">
        <w:rPr>
          <w:rStyle w:val="Emphasis"/>
          <w:highlight w:val="yellow"/>
        </w:rPr>
        <w:t>concrete</w:t>
      </w:r>
      <w:r w:rsidRPr="0073084C">
        <w:rPr>
          <w:rStyle w:val="Emphasis"/>
        </w:rPr>
        <w:t xml:space="preserve"> legislative </w:t>
      </w:r>
      <w:r w:rsidRPr="00E579F5">
        <w:rPr>
          <w:rStyle w:val="Emphasis"/>
          <w:highlight w:val="yellow"/>
        </w:rPr>
        <w:t>action in the future</w:t>
      </w:r>
      <w:r w:rsidRPr="0073084C">
        <w:rPr>
          <w:rStyle w:val="StyleUnderline"/>
        </w:rPr>
        <w:t>, up to and including potential changes to the president’s legal authority over arms sales</w:t>
      </w:r>
      <w:r>
        <w:t>.</w:t>
      </w:r>
    </w:p>
    <w:p w:rsidR="009957C7" w:rsidRDefault="009957C7" w:rsidP="009957C7"/>
    <w:p w:rsidR="009957C7" w:rsidRDefault="009957C7" w:rsidP="009957C7">
      <w:pPr>
        <w:pStyle w:val="Heading4"/>
      </w:pPr>
      <w:r>
        <w:t xml:space="preserve">Veto override </w:t>
      </w:r>
      <w:r w:rsidRPr="00842E37">
        <w:rPr>
          <w:u w:val="single"/>
        </w:rPr>
        <w:t>isn’t necessary</w:t>
      </w:r>
      <w:r>
        <w:t xml:space="preserve"> to cause the link — repeated floor debates will force Trump to spend PC defending </w:t>
      </w:r>
      <w:r w:rsidRPr="00842E37">
        <w:rPr>
          <w:u w:val="single"/>
        </w:rPr>
        <w:t>an increasingly unpopular</w:t>
      </w:r>
      <w:r>
        <w:t xml:space="preserve"> policy. </w:t>
      </w:r>
    </w:p>
    <w:p w:rsidR="009957C7" w:rsidRDefault="009957C7" w:rsidP="009957C7">
      <w:r w:rsidRPr="00797CEC">
        <w:rPr>
          <w:rStyle w:val="Style13ptBold"/>
        </w:rPr>
        <w:t>Anderson 19</w:t>
      </w:r>
      <w:r>
        <w:t xml:space="preserve"> — </w:t>
      </w:r>
      <w:r w:rsidRPr="00EB62EB">
        <w:t>Scott R. Anderson</w:t>
      </w:r>
      <w:r>
        <w:t xml:space="preserve">, </w:t>
      </w:r>
      <w:r w:rsidRPr="00312D80">
        <w:t xml:space="preserve">David M. Rubenstein </w:t>
      </w:r>
      <w:r>
        <w:t>F</w:t>
      </w:r>
      <w:r w:rsidRPr="00312D80">
        <w:t>ellow in Governance Studies at the Brookings Institution</w:t>
      </w:r>
      <w:r>
        <w:t xml:space="preserve">, Senior Editor and Counsel at </w:t>
      </w:r>
      <w:r w:rsidRPr="006D19C9">
        <w:rPr>
          <w:i/>
        </w:rPr>
        <w:t>Lawfare</w:t>
      </w:r>
      <w:r>
        <w:t xml:space="preserve">, </w:t>
      </w:r>
      <w:r w:rsidRPr="00BF164C">
        <w:t>Adjunct Professor of Law at the Georgetown University Law Center, Fellow with the Truman National Security Project, Affiliate of the Program on International Law and Armed Conflict at Harvard Law School, former International Affairs Fellow with the Council on Foreign Relations</w:t>
      </w:r>
      <w:r>
        <w:t xml:space="preserve">, former </w:t>
      </w:r>
      <w:r w:rsidRPr="00312D80">
        <w:t>Attorney-Adviser in the Office of the Legal Adviser at the U.S. Department of State</w:t>
      </w:r>
      <w:r>
        <w:t>, former L</w:t>
      </w:r>
      <w:r w:rsidRPr="00312D80">
        <w:t xml:space="preserve">egal </w:t>
      </w:r>
      <w:r>
        <w:t>A</w:t>
      </w:r>
      <w:r w:rsidRPr="00312D80">
        <w:t>dvisor for the U.S. Embassy in Baghdad</w:t>
      </w:r>
      <w:r>
        <w:t xml:space="preserve"> (Iraq), holds a J.D. from Yale Law School, 2019 (‘</w:t>
      </w:r>
      <w:r w:rsidRPr="00797CEC">
        <w:t>Untangling the Yemen Arms Sales Debate</w:t>
      </w:r>
      <w:r>
        <w:t xml:space="preserve">,” </w:t>
      </w:r>
      <w:r>
        <w:rPr>
          <w:i/>
        </w:rPr>
        <w:t>Lawfare</w:t>
      </w:r>
      <w:r>
        <w:t>, June 14</w:t>
      </w:r>
      <w:r w:rsidRPr="00797CEC">
        <w:rPr>
          <w:vertAlign w:val="superscript"/>
        </w:rPr>
        <w:t>th</w:t>
      </w:r>
      <w:r>
        <w:t xml:space="preserve">, Available Online at </w:t>
      </w:r>
      <w:r w:rsidRPr="00797CEC">
        <w:t>https://www.lawfareblog.com/untangling-yemen-arms-sales-debate</w:t>
      </w:r>
      <w:r>
        <w:t>, Accessed 07-13-2019)</w:t>
      </w:r>
    </w:p>
    <w:p w:rsidR="009957C7" w:rsidRDefault="009957C7" w:rsidP="009957C7">
      <w:r>
        <w:t>While Pompeo is correct that prior administrations have used the waiver in question to similar effect a handful of times, it’s not clear whether they have done so to move forward sales that were already subject to pre-certification objections. Regardless, the Trump administration may have calculated that using the emergency exception to avoid the certification process entirely would be less damaging to the norms underlying the pre-certification process than just disregarding them entirely. Or it may simply have wished to avoid giving Congress a window in which it could adopt a joint resolution of disapproval, requiring Trump to use his veto authority once again.</w:t>
      </w:r>
    </w:p>
    <w:p w:rsidR="009957C7" w:rsidRDefault="009957C7" w:rsidP="009957C7">
      <w:r>
        <w:t xml:space="preserve">If motivated by this latter logic, however, the Trump administration appears to have miscalculated badly. On June 5, </w:t>
      </w:r>
      <w:r w:rsidRPr="00AD7C6D">
        <w:rPr>
          <w:rStyle w:val="StyleUnderline"/>
        </w:rPr>
        <w:t>a bipartisan coalition of senators introduced</w:t>
      </w:r>
      <w:r>
        <w:t xml:space="preserve"> not one but </w:t>
      </w:r>
      <w:r w:rsidRPr="00AD7C6D">
        <w:rPr>
          <w:rStyle w:val="StyleUnderline"/>
        </w:rPr>
        <w:t>22 individual joint resolutions of disapproval, one for each DCS and FMS case</w:t>
      </w:r>
      <w:r>
        <w:t xml:space="preserve"> covered by Pompeo’s emergency pronouncement. Each resolution is currently sitting in the Senate foreign relations committee, where chairman (and Trump ally) James Risch would normally be in a strong position to prevent them from coming up for a vote. The expedited procedures provided for in Section 601 of the AECA, however, allow a majority of the Senate to move a joint resolution of disapproval out of committee, on to the Senate floor, and to a final vote in a manner of days. (The AECA also directs the House to treat any such resolutions as “highly privileged,” though moving them forward is less likely to be an issue there due to Democratic control.)</w:t>
      </w:r>
    </w:p>
    <w:p w:rsidR="009957C7" w:rsidRDefault="009957C7" w:rsidP="009957C7">
      <w:r>
        <w:lastRenderedPageBreak/>
        <w:t xml:space="preserve">Notably, there was initially a parliamentary question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confirmed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w:t>
      </w:r>
      <w:r w:rsidRPr="00AD7C6D">
        <w:rPr>
          <w:rStyle w:val="StyleUnderline"/>
        </w:rPr>
        <w:t>the resolutions’ directive that each of the 22 specified transactions “is prohibited” should</w:t>
      </w:r>
      <w:r>
        <w:t xml:space="preserve"> still </w:t>
      </w:r>
      <w:r w:rsidRPr="00AD7C6D">
        <w:rPr>
          <w:rStyle w:val="StyleUnderline"/>
        </w:rPr>
        <w:t>be binding on the executive branch</w:t>
      </w:r>
      <w:r>
        <w:t>.</w:t>
      </w:r>
    </w:p>
    <w:p w:rsidR="009957C7" w:rsidRDefault="009957C7" w:rsidP="009957C7">
      <w:r>
        <w:t xml:space="preserve">That said, </w:t>
      </w:r>
      <w:r w:rsidRPr="00AD7C6D">
        <w:rPr>
          <w:rStyle w:val="StyleUnderline"/>
        </w:rPr>
        <w:t xml:space="preserve">it seems </w:t>
      </w:r>
      <w:r w:rsidRPr="00286192">
        <w:rPr>
          <w:rStyle w:val="Emphasis"/>
        </w:rPr>
        <w:t>unlikely</w:t>
      </w:r>
      <w:r w:rsidRPr="00AD7C6D">
        <w:rPr>
          <w:rStyle w:val="StyleUnderline"/>
        </w:rPr>
        <w:t xml:space="preserve"> that any of the joint resolutions will reach this </w:t>
      </w:r>
      <w:r w:rsidRPr="00286192">
        <w:rPr>
          <w:rStyle w:val="StyleUnderline"/>
        </w:rPr>
        <w:t>stage. Given that each is co-sponsored by four Republican senators, they seem to have the minimum votes necessary to pass the Senate as well as the</w:t>
      </w:r>
      <w:r>
        <w:t xml:space="preserve"> Democrat-controlled </w:t>
      </w:r>
      <w:r w:rsidRPr="00286192">
        <w:rPr>
          <w:rStyle w:val="StyleUnderline"/>
        </w:rPr>
        <w:t xml:space="preserve">House. But Trump is almost certain to </w:t>
      </w:r>
      <w:r w:rsidRPr="00286192">
        <w:rPr>
          <w:rStyle w:val="Emphasis"/>
        </w:rPr>
        <w:t>veto</w:t>
      </w:r>
      <w:r w:rsidRPr="00286192">
        <w:rPr>
          <w:rStyle w:val="StyleUnderline"/>
        </w:rPr>
        <w:t xml:space="preserve"> them, and it seems </w:t>
      </w:r>
      <w:r w:rsidRPr="00286192">
        <w:rPr>
          <w:rStyle w:val="Emphasis"/>
        </w:rPr>
        <w:t>unlikely</w:t>
      </w:r>
      <w:r w:rsidRPr="00286192">
        <w:rPr>
          <w:rStyle w:val="StyleUnderline"/>
        </w:rPr>
        <w:t xml:space="preserve"> that two-thirds of both the House and the Senate will support an effort to override these vetoes</w:t>
      </w:r>
      <w:r>
        <w:t xml:space="preserve">. As a result, </w:t>
      </w:r>
      <w:r w:rsidRPr="00286192">
        <w:rPr>
          <w:rStyle w:val="StyleUnderline"/>
          <w:highlight w:val="yellow"/>
        </w:rPr>
        <w:t>the outcome</w:t>
      </w:r>
      <w:r>
        <w:t xml:space="preserve"> here </w:t>
      </w:r>
      <w:r w:rsidRPr="00286192">
        <w:rPr>
          <w:rStyle w:val="StyleUnderline"/>
          <w:highlight w:val="yellow"/>
        </w:rPr>
        <w:t>is</w:t>
      </w:r>
      <w:r w:rsidRPr="00286192">
        <w:rPr>
          <w:rStyle w:val="StyleUnderline"/>
        </w:rPr>
        <w:t xml:space="preserve"> likely to resemble the outcome of the Yemen war powers debate, with </w:t>
      </w:r>
      <w:r w:rsidRPr="00286192">
        <w:rPr>
          <w:rStyle w:val="StyleUnderline"/>
          <w:highlight w:val="yellow"/>
        </w:rPr>
        <w:t xml:space="preserve">Trump </w:t>
      </w:r>
      <w:r w:rsidRPr="00286192">
        <w:rPr>
          <w:rStyle w:val="Emphasis"/>
          <w:highlight w:val="yellow"/>
        </w:rPr>
        <w:t>using his veto</w:t>
      </w:r>
      <w:r w:rsidRPr="00286192">
        <w:rPr>
          <w:rStyle w:val="StyleUnderline"/>
          <w:highlight w:val="yellow"/>
        </w:rPr>
        <w:t xml:space="preserve"> to</w:t>
      </w:r>
      <w:r w:rsidRPr="00286192">
        <w:rPr>
          <w:rStyle w:val="StyleUnderline"/>
        </w:rPr>
        <w:t xml:space="preserve"> continue to </w:t>
      </w:r>
      <w:r w:rsidRPr="00286192">
        <w:rPr>
          <w:rStyle w:val="StyleUnderline"/>
          <w:highlight w:val="yellow"/>
        </w:rPr>
        <w:t xml:space="preserve">pursue his </w:t>
      </w:r>
      <w:r w:rsidRPr="00286192">
        <w:rPr>
          <w:rStyle w:val="Emphasis"/>
          <w:highlight w:val="yellow"/>
        </w:rPr>
        <w:t>increasingly unpopular</w:t>
      </w:r>
      <w:r w:rsidRPr="00286192">
        <w:rPr>
          <w:rStyle w:val="Emphasis"/>
        </w:rPr>
        <w:t xml:space="preserve"> Yemen </w:t>
      </w:r>
      <w:r w:rsidRPr="00286192">
        <w:rPr>
          <w:rStyle w:val="Emphasis"/>
          <w:highlight w:val="yellow"/>
        </w:rPr>
        <w:t>policies</w:t>
      </w:r>
      <w:r w:rsidRPr="00286192">
        <w:rPr>
          <w:rStyle w:val="StyleUnderline"/>
          <w:highlight w:val="yellow"/>
        </w:rPr>
        <w:t xml:space="preserve"> over </w:t>
      </w:r>
      <w:r w:rsidRPr="00286192">
        <w:rPr>
          <w:rStyle w:val="Emphasis"/>
          <w:highlight w:val="yellow"/>
        </w:rPr>
        <w:t>bipartisan objections</w:t>
      </w:r>
      <w:r w:rsidRPr="00286192">
        <w:rPr>
          <w:rStyle w:val="StyleUnderline"/>
        </w:rPr>
        <w:t xml:space="preserve">. But to arrive here, the </w:t>
      </w:r>
      <w:r w:rsidRPr="00286192">
        <w:rPr>
          <w:rStyle w:val="StyleUnderline"/>
          <w:highlight w:val="yellow"/>
        </w:rPr>
        <w:t>Trump</w:t>
      </w:r>
      <w:r w:rsidRPr="00286192">
        <w:rPr>
          <w:rStyle w:val="StyleUnderline"/>
        </w:rPr>
        <w:t xml:space="preserve"> administration </w:t>
      </w:r>
      <w:r w:rsidRPr="00286192">
        <w:rPr>
          <w:rStyle w:val="StyleUnderline"/>
          <w:highlight w:val="yellow"/>
        </w:rPr>
        <w:t xml:space="preserve">will have to </w:t>
      </w:r>
      <w:r w:rsidRPr="00286192">
        <w:rPr>
          <w:rStyle w:val="Emphasis"/>
          <w:highlight w:val="yellow"/>
        </w:rPr>
        <w:t>weather many</w:t>
      </w:r>
      <w:r w:rsidRPr="00286192">
        <w:rPr>
          <w:rStyle w:val="Emphasis"/>
        </w:rPr>
        <w:t xml:space="preserve"> more </w:t>
      </w:r>
      <w:r w:rsidRPr="00286192">
        <w:rPr>
          <w:rStyle w:val="Emphasis"/>
          <w:highlight w:val="yellow"/>
        </w:rPr>
        <w:t>rounds of floor debate</w:t>
      </w:r>
      <w:r w:rsidRPr="00286192">
        <w:rPr>
          <w:rStyle w:val="StyleUnderline"/>
          <w:highlight w:val="yellow"/>
        </w:rPr>
        <w:t xml:space="preserve"> that</w:t>
      </w:r>
      <w:r w:rsidRPr="00286192">
        <w:rPr>
          <w:rStyle w:val="StyleUnderline"/>
        </w:rPr>
        <w:t xml:space="preserve"> will </w:t>
      </w:r>
      <w:r w:rsidRPr="00286192">
        <w:rPr>
          <w:rStyle w:val="StyleUnderline"/>
          <w:highlight w:val="yellow"/>
        </w:rPr>
        <w:t>put</w:t>
      </w:r>
      <w:r w:rsidRPr="00286192">
        <w:rPr>
          <w:rStyle w:val="StyleUnderline"/>
        </w:rPr>
        <w:t xml:space="preserve"> bipartisan </w:t>
      </w:r>
      <w:r w:rsidRPr="00286192">
        <w:rPr>
          <w:rStyle w:val="StyleUnderline"/>
          <w:highlight w:val="yellow"/>
        </w:rPr>
        <w:t>objections</w:t>
      </w:r>
      <w:r w:rsidRPr="00286192">
        <w:rPr>
          <w:rStyle w:val="StyleUnderline"/>
        </w:rPr>
        <w:t xml:space="preserve"> to the president’s Yemen policies </w:t>
      </w:r>
      <w:r w:rsidRPr="00286192">
        <w:rPr>
          <w:rStyle w:val="Emphasis"/>
          <w:highlight w:val="yellow"/>
        </w:rPr>
        <w:t>on full display</w:t>
      </w:r>
      <w:r w:rsidRPr="00286192">
        <w:rPr>
          <w:rStyle w:val="StyleUnderline"/>
          <w:highlight w:val="yellow"/>
        </w:rPr>
        <w:t xml:space="preserve"> and associate</w:t>
      </w:r>
      <w:r w:rsidRPr="00286192">
        <w:rPr>
          <w:rStyle w:val="StyleUnderline"/>
        </w:rPr>
        <w:t xml:space="preserve"> his Republican </w:t>
      </w:r>
      <w:r w:rsidRPr="00286192">
        <w:rPr>
          <w:rStyle w:val="StyleUnderline"/>
          <w:highlight w:val="yellow"/>
        </w:rPr>
        <w:t xml:space="preserve">allies with </w:t>
      </w:r>
      <w:r w:rsidRPr="00286192">
        <w:rPr>
          <w:rStyle w:val="Emphasis"/>
          <w:highlight w:val="yellow"/>
        </w:rPr>
        <w:t>an increasingly unpopular war</w:t>
      </w:r>
      <w:r w:rsidRPr="00286192">
        <w:rPr>
          <w:rStyle w:val="StyleUnderline"/>
        </w:rPr>
        <w:t xml:space="preserve">. And the numerous </w:t>
      </w:r>
      <w:r w:rsidRPr="00286192">
        <w:rPr>
          <w:rStyle w:val="StyleUnderline"/>
          <w:highlight w:val="yellow"/>
        </w:rPr>
        <w:t>vetoes Trump will have to deploy will</w:t>
      </w:r>
      <w:r w:rsidRPr="00286192">
        <w:rPr>
          <w:rStyle w:val="StyleUnderline"/>
        </w:rPr>
        <w:t xml:space="preserve"> no doubt </w:t>
      </w:r>
      <w:r w:rsidRPr="00286192">
        <w:rPr>
          <w:rStyle w:val="StyleUnderline"/>
          <w:highlight w:val="yellow"/>
        </w:rPr>
        <w:t>make clear</w:t>
      </w:r>
      <w:r w:rsidRPr="00286192">
        <w:rPr>
          <w:rStyle w:val="StyleUnderline"/>
        </w:rPr>
        <w:t xml:space="preserve"> to what extent </w:t>
      </w:r>
      <w:r w:rsidRPr="00286192">
        <w:rPr>
          <w:rStyle w:val="StyleUnderline"/>
          <w:highlight w:val="yellow"/>
        </w:rPr>
        <w:t>he is pursuing</w:t>
      </w:r>
      <w:r w:rsidRPr="00286192">
        <w:rPr>
          <w:rStyle w:val="StyleUnderline"/>
        </w:rPr>
        <w:t xml:space="preserve"> those </w:t>
      </w:r>
      <w:r w:rsidRPr="00286192">
        <w:rPr>
          <w:rStyle w:val="StyleUnderline"/>
          <w:highlight w:val="yellow"/>
        </w:rPr>
        <w:t xml:space="preserve">policies </w:t>
      </w:r>
      <w:r w:rsidRPr="00286192">
        <w:rPr>
          <w:rStyle w:val="Emphasis"/>
          <w:highlight w:val="yellow"/>
        </w:rPr>
        <w:t>without</w:t>
      </w:r>
      <w:r w:rsidRPr="00286192">
        <w:rPr>
          <w:rStyle w:val="Emphasis"/>
        </w:rPr>
        <w:t xml:space="preserve"> the </w:t>
      </w:r>
      <w:r w:rsidRPr="00286192">
        <w:rPr>
          <w:rStyle w:val="Emphasis"/>
          <w:highlight w:val="yellow"/>
        </w:rPr>
        <w:t>support of Congress</w:t>
      </w:r>
      <w:r>
        <w:t>.</w:t>
      </w:r>
    </w:p>
    <w:p w:rsidR="009957C7" w:rsidRPr="000C7852" w:rsidRDefault="009957C7" w:rsidP="009957C7"/>
    <w:p w:rsidR="009957C7" w:rsidRDefault="009957C7" w:rsidP="009957C7">
      <w:pPr>
        <w:pStyle w:val="Heading4"/>
      </w:pPr>
      <w:r>
        <w:t xml:space="preserve">Trump has </w:t>
      </w:r>
      <w:r>
        <w:rPr>
          <w:u w:val="single"/>
        </w:rPr>
        <w:t>already</w:t>
      </w:r>
      <w:r>
        <w:t xml:space="preserve"> spent PC fighting the plan.</w:t>
      </w:r>
    </w:p>
    <w:p w:rsidR="009957C7" w:rsidRPr="00FC330D" w:rsidRDefault="009957C7" w:rsidP="009957C7">
      <w:r w:rsidRPr="00FC330D">
        <w:rPr>
          <w:rStyle w:val="Style13ptBold"/>
        </w:rPr>
        <w:t>Desiderio 18</w:t>
      </w:r>
      <w:r>
        <w:t xml:space="preserve"> — Andrew Desiderio, Congressional Reporter at </w:t>
      </w:r>
      <w:r w:rsidRPr="00FC330D">
        <w:rPr>
          <w:i/>
        </w:rPr>
        <w:t>The Daily Beast</w:t>
      </w:r>
      <w:r>
        <w:t xml:space="preserve">, 2018 (“Marco Rubio Warns Trump on Saudi Nuclear Talks: ‘No Relationship Is Too Big to Fail’,” </w:t>
      </w:r>
      <w:r>
        <w:rPr>
          <w:i/>
        </w:rPr>
        <w:t>The Daily Beast</w:t>
      </w:r>
      <w:r>
        <w:t>, November 1</w:t>
      </w:r>
      <w:r w:rsidRPr="00FC330D">
        <w:rPr>
          <w:vertAlign w:val="superscript"/>
        </w:rPr>
        <w:t>st</w:t>
      </w:r>
      <w:r>
        <w:t xml:space="preserve">, Available Online at </w:t>
      </w:r>
      <w:hyperlink r:id="rId130" w:history="1">
        <w:r w:rsidRPr="00353BE5">
          <w:rPr>
            <w:rStyle w:val="Hyperlink"/>
          </w:rPr>
          <w:t>https://www.thedailybeast.com/marco-rubio-warns-trump-on-saudi-nuclear-deal-talk-no-relationship-is-too-big-to-fail</w:t>
        </w:r>
      </w:hyperlink>
      <w:r>
        <w:t>, Accessed 07-13-2019)</w:t>
      </w:r>
    </w:p>
    <w:p w:rsidR="009957C7" w:rsidRDefault="009957C7" w:rsidP="009957C7">
      <w:r w:rsidRPr="000D02AA">
        <w:rPr>
          <w:rStyle w:val="StyleUnderline"/>
        </w:rPr>
        <w:t xml:space="preserve">The </w:t>
      </w:r>
      <w:r w:rsidRPr="000D02AA">
        <w:rPr>
          <w:rStyle w:val="StyleUnderline"/>
          <w:highlight w:val="yellow"/>
        </w:rPr>
        <w:t>Trump</w:t>
      </w:r>
      <w:r w:rsidRPr="000D02AA">
        <w:rPr>
          <w:rStyle w:val="StyleUnderline"/>
        </w:rPr>
        <w:t xml:space="preserve"> administration </w:t>
      </w:r>
      <w:r w:rsidRPr="000D02AA">
        <w:rPr>
          <w:rStyle w:val="StyleUnderline"/>
          <w:highlight w:val="yellow"/>
        </w:rPr>
        <w:t xml:space="preserve">has put </w:t>
      </w:r>
      <w:r w:rsidRPr="000D02AA">
        <w:rPr>
          <w:rStyle w:val="Emphasis"/>
          <w:highlight w:val="yellow"/>
        </w:rPr>
        <w:t>significant p</w:t>
      </w:r>
      <w:r w:rsidRPr="000D02AA">
        <w:rPr>
          <w:rStyle w:val="Emphasis"/>
        </w:rPr>
        <w:t xml:space="preserve">olitical </w:t>
      </w:r>
      <w:r w:rsidRPr="000D02AA">
        <w:rPr>
          <w:rStyle w:val="Emphasis"/>
          <w:highlight w:val="yellow"/>
        </w:rPr>
        <w:t>c</w:t>
      </w:r>
      <w:r w:rsidRPr="000D02AA">
        <w:rPr>
          <w:rStyle w:val="Emphasis"/>
        </w:rPr>
        <w:t>apital</w:t>
      </w:r>
      <w:r w:rsidRPr="000D02AA">
        <w:rPr>
          <w:rStyle w:val="StyleUnderline"/>
        </w:rPr>
        <w:t xml:space="preserve"> </w:t>
      </w:r>
      <w:r w:rsidRPr="000D02AA">
        <w:rPr>
          <w:rStyle w:val="StyleUnderline"/>
          <w:highlight w:val="yellow"/>
        </w:rPr>
        <w:t>into</w:t>
      </w:r>
      <w:r w:rsidRPr="000D02AA">
        <w:rPr>
          <w:rStyle w:val="StyleUnderline"/>
        </w:rPr>
        <w:t xml:space="preserve"> its relationship with </w:t>
      </w:r>
      <w:r w:rsidRPr="000D02AA">
        <w:rPr>
          <w:rStyle w:val="StyleUnderline"/>
          <w:highlight w:val="yellow"/>
        </w:rPr>
        <w:t>Saudi Arabia</w:t>
      </w:r>
      <w:r w:rsidRPr="000D02AA">
        <w:t xml:space="preserve">, whose de facto leader, Crown Prince Mohammed bin Salman, has instituted some domestic democratic reforms. But </w:t>
      </w:r>
      <w:r w:rsidRPr="000D02AA">
        <w:rPr>
          <w:rStyle w:val="StyleUnderline"/>
          <w:highlight w:val="yellow"/>
        </w:rPr>
        <w:t>lawmakers on both sides</w:t>
      </w:r>
      <w:r w:rsidRPr="000D02AA">
        <w:t xml:space="preserve"> of the aisle </w:t>
      </w:r>
      <w:r w:rsidRPr="000D02AA">
        <w:rPr>
          <w:rStyle w:val="StyleUnderline"/>
          <w:highlight w:val="yellow"/>
        </w:rPr>
        <w:t>have</w:t>
      </w:r>
      <w:r w:rsidRPr="000D02AA">
        <w:rPr>
          <w:rStyle w:val="StyleUnderline"/>
        </w:rPr>
        <w:t xml:space="preserve"> long </w:t>
      </w:r>
      <w:r w:rsidRPr="000D02AA">
        <w:rPr>
          <w:rStyle w:val="StyleUnderline"/>
          <w:highlight w:val="yellow"/>
        </w:rPr>
        <w:t>been skeptical of the White House’s close relationship</w:t>
      </w:r>
      <w:r w:rsidRPr="000D02AA">
        <w:rPr>
          <w:rStyle w:val="StyleUnderline"/>
        </w:rPr>
        <w:t xml:space="preserve"> with the kingdom</w:t>
      </w:r>
      <w:r w:rsidRPr="000D02AA">
        <w:t>, and some say that Congress’ relationship with Saudi Arabia is the worst it has ever been—compounded by the Saudi government’s ever-changing explanations about what exactly happened to Khashoggi, a Washington Post columnist and a prominent critic of the leadership in Riyadh.</w:t>
      </w:r>
    </w:p>
    <w:p w:rsidR="009957C7" w:rsidRDefault="009957C7" w:rsidP="009957C7"/>
    <w:p w:rsidR="009957C7" w:rsidRDefault="009957C7" w:rsidP="009957C7">
      <w:pPr>
        <w:pStyle w:val="Heading3"/>
      </w:pPr>
      <w:r>
        <w:lastRenderedPageBreak/>
        <w:t>They Say: “Plan Causes Lobbying”</w:t>
      </w:r>
    </w:p>
    <w:p w:rsidR="009957C7" w:rsidRPr="00B45FC5" w:rsidRDefault="009957C7" w:rsidP="009957C7">
      <w:pPr>
        <w:pStyle w:val="Heading4"/>
      </w:pPr>
      <w:r>
        <w:t xml:space="preserve">The lobbyist fight is </w:t>
      </w:r>
      <w:r>
        <w:rPr>
          <w:u w:val="single"/>
        </w:rPr>
        <w:t>already occurring</w:t>
      </w:r>
      <w:r>
        <w:t xml:space="preserve">. </w:t>
      </w:r>
    </w:p>
    <w:p w:rsidR="009957C7" w:rsidRPr="00B45FC5" w:rsidRDefault="009957C7" w:rsidP="009957C7">
      <w:r w:rsidRPr="00B45FC5">
        <w:rPr>
          <w:rStyle w:val="Style13ptBold"/>
        </w:rPr>
        <w:t>Freeman 18</w:t>
      </w:r>
      <w:r>
        <w:t xml:space="preserve"> — Ben Freeman, </w:t>
      </w:r>
      <w:r w:rsidRPr="00F22FA8">
        <w:t>Director of the Foreign Influence Transparency Initiative at the Center for International Policy, Core Faculty Member at the Institute for Defense and Business—a nonprofit education and research institute that delivers professional education programs to government agencies, military, non-governmental organizations, and private industries, former Deputy Director of the National Security Program at Third Way, former National Security Fellow at the Project on Government Oversight, former Instructor at the American Military University, holds a Ph.D. in Political Science from Texas A&amp;M University,</w:t>
      </w:r>
      <w:r>
        <w:t xml:space="preserve"> 2018 (“</w:t>
      </w:r>
      <w:r w:rsidRPr="00B45FC5">
        <w:t>It’s time to silence the Saudi lobbying machine in Washington</w:t>
      </w:r>
      <w:r>
        <w:t xml:space="preserve">,” </w:t>
      </w:r>
      <w:r>
        <w:rPr>
          <w:i/>
        </w:rPr>
        <w:t>The Washington Post</w:t>
      </w:r>
      <w:r>
        <w:t>, October 22</w:t>
      </w:r>
      <w:r w:rsidRPr="00B45FC5">
        <w:rPr>
          <w:vertAlign w:val="superscript"/>
        </w:rPr>
        <w:t>nd</w:t>
      </w:r>
      <w:r>
        <w:t xml:space="preserve">, Available Online at </w:t>
      </w:r>
      <w:hyperlink r:id="rId131" w:history="1">
        <w:r w:rsidRPr="00353BE5">
          <w:rPr>
            <w:rStyle w:val="Hyperlink"/>
          </w:rPr>
          <w:t>https://www.washingtonpost.com/news/global-opinions/wp/2018/10/22/its-time-to-silence-the-saudi-lobbying-machine-in-washington/</w:t>
        </w:r>
      </w:hyperlink>
      <w:r>
        <w:t>, Accessed 07-13-2019)</w:t>
      </w:r>
    </w:p>
    <w:p w:rsidR="009957C7" w:rsidRDefault="009957C7" w:rsidP="009957C7">
      <w:r>
        <w:t xml:space="preserve">But </w:t>
      </w:r>
      <w:r w:rsidRPr="00F30998">
        <w:rPr>
          <w:rStyle w:val="StyleUnderline"/>
        </w:rPr>
        <w:t>Khashoggi’s murder</w:t>
      </w:r>
      <w:r>
        <w:t xml:space="preserve"> by the Saudis has </w:t>
      </w:r>
      <w:r w:rsidRPr="00F30998">
        <w:rPr>
          <w:rStyle w:val="StyleUnderline"/>
        </w:rPr>
        <w:t>changed the equation. For the first time in</w:t>
      </w:r>
      <w:r>
        <w:t xml:space="preserve"> the </w:t>
      </w:r>
      <w:r w:rsidRPr="00F30998">
        <w:rPr>
          <w:rStyle w:val="StyleUnderline"/>
        </w:rPr>
        <w:t>recent history</w:t>
      </w:r>
      <w:r>
        <w:t xml:space="preserve"> of Saudi misdeeds, </w:t>
      </w:r>
      <w:r w:rsidRPr="00B45FC5">
        <w:rPr>
          <w:rStyle w:val="StyleUnderline"/>
          <w:highlight w:val="yellow"/>
        </w:rPr>
        <w:t xml:space="preserve">there are </w:t>
      </w:r>
      <w:r w:rsidRPr="00B45FC5">
        <w:rPr>
          <w:rStyle w:val="Emphasis"/>
          <w:highlight w:val="yellow"/>
        </w:rPr>
        <w:t>outcries from across the</w:t>
      </w:r>
      <w:r w:rsidRPr="00F30998">
        <w:rPr>
          <w:rStyle w:val="Emphasis"/>
        </w:rPr>
        <w:t xml:space="preserve"> political </w:t>
      </w:r>
      <w:r w:rsidRPr="00B45FC5">
        <w:rPr>
          <w:rStyle w:val="Emphasis"/>
          <w:highlight w:val="yellow"/>
        </w:rPr>
        <w:t>spectrum</w:t>
      </w:r>
      <w:r w:rsidRPr="00B45FC5">
        <w:rPr>
          <w:rStyle w:val="StyleUnderline"/>
          <w:highlight w:val="yellow"/>
        </w:rPr>
        <w:t>. Some</w:t>
      </w:r>
      <w:r w:rsidRPr="00F30998">
        <w:rPr>
          <w:rStyle w:val="StyleUnderline"/>
        </w:rPr>
        <w:t xml:space="preserve"> of the </w:t>
      </w:r>
      <w:r w:rsidRPr="00B45FC5">
        <w:rPr>
          <w:rStyle w:val="StyleUnderline"/>
          <w:highlight w:val="yellow"/>
        </w:rPr>
        <w:t>loudest voices</w:t>
      </w:r>
      <w:r w:rsidRPr="00F30998">
        <w:rPr>
          <w:rStyle w:val="StyleUnderline"/>
        </w:rPr>
        <w:t xml:space="preserve"> opposing the Saudis </w:t>
      </w:r>
      <w:r w:rsidRPr="00B45FC5">
        <w:rPr>
          <w:rStyle w:val="StyleUnderline"/>
          <w:highlight w:val="yellow"/>
        </w:rPr>
        <w:t>are</w:t>
      </w:r>
      <w:r w:rsidRPr="00F30998">
        <w:rPr>
          <w:rStyle w:val="StyleUnderline"/>
        </w:rPr>
        <w:t xml:space="preserve"> </w:t>
      </w:r>
      <w:r w:rsidRPr="00F30998">
        <w:rPr>
          <w:rStyle w:val="Emphasis"/>
        </w:rPr>
        <w:t xml:space="preserve">congressional </w:t>
      </w:r>
      <w:r w:rsidRPr="00B45FC5">
        <w:rPr>
          <w:rStyle w:val="Emphasis"/>
          <w:highlight w:val="yellow"/>
        </w:rPr>
        <w:t>Republicans</w:t>
      </w:r>
      <w:r w:rsidRPr="00B45FC5">
        <w:rPr>
          <w:rStyle w:val="StyleUnderline"/>
          <w:highlight w:val="yellow"/>
        </w:rPr>
        <w:t xml:space="preserve"> who</w:t>
      </w:r>
      <w:r w:rsidRPr="00F30998">
        <w:rPr>
          <w:rStyle w:val="StyleUnderline"/>
        </w:rPr>
        <w:t xml:space="preserve">, along </w:t>
      </w:r>
      <w:r w:rsidRPr="00B45FC5">
        <w:rPr>
          <w:rStyle w:val="StyleUnderline"/>
          <w:highlight w:val="yellow"/>
        </w:rPr>
        <w:t>with</w:t>
      </w:r>
      <w:r w:rsidRPr="00F30998">
        <w:rPr>
          <w:rStyle w:val="StyleUnderline"/>
        </w:rPr>
        <w:t xml:space="preserve"> many of their </w:t>
      </w:r>
      <w:r w:rsidRPr="00B45FC5">
        <w:rPr>
          <w:rStyle w:val="StyleUnderline"/>
          <w:highlight w:val="yellow"/>
        </w:rPr>
        <w:t>Dem</w:t>
      </w:r>
      <w:r>
        <w:t xml:space="preserve">ocratic </w:t>
      </w:r>
      <w:r w:rsidRPr="00F30998">
        <w:rPr>
          <w:rStyle w:val="StyleUnderline"/>
        </w:rPr>
        <w:t>colleague</w:t>
      </w:r>
      <w:r w:rsidRPr="00B45FC5">
        <w:rPr>
          <w:rStyle w:val="StyleUnderline"/>
          <w:highlight w:val="yellow"/>
        </w:rPr>
        <w:t>s</w:t>
      </w:r>
      <w:r w:rsidRPr="00F30998">
        <w:rPr>
          <w:rStyle w:val="StyleUnderline"/>
        </w:rPr>
        <w:t xml:space="preserve">, </w:t>
      </w:r>
      <w:r w:rsidRPr="00B45FC5">
        <w:rPr>
          <w:rStyle w:val="StyleUnderline"/>
          <w:highlight w:val="yellow"/>
        </w:rPr>
        <w:t>have called for</w:t>
      </w:r>
      <w:r>
        <w:t xml:space="preserve"> a host of punishments for the Saudis, including sanctions, </w:t>
      </w:r>
      <w:r w:rsidRPr="00B45FC5">
        <w:rPr>
          <w:rStyle w:val="StyleUnderline"/>
          <w:highlight w:val="yellow"/>
        </w:rPr>
        <w:t>blocking</w:t>
      </w:r>
      <w:r w:rsidRPr="00F30998">
        <w:rPr>
          <w:rStyle w:val="StyleUnderline"/>
        </w:rPr>
        <w:t xml:space="preserve"> arms </w:t>
      </w:r>
      <w:r w:rsidRPr="00B45FC5">
        <w:rPr>
          <w:rStyle w:val="StyleUnderline"/>
          <w:highlight w:val="yellow"/>
        </w:rPr>
        <w:t>sales</w:t>
      </w:r>
      <w:r>
        <w:t xml:space="preserve"> and ending U.S. support for Saudi Arabia’s war in Yemen.</w:t>
      </w:r>
    </w:p>
    <w:p w:rsidR="009957C7" w:rsidRDefault="009957C7" w:rsidP="009957C7">
      <w:r>
        <w:t xml:space="preserve">One thing hasn’t changed, however: </w:t>
      </w:r>
      <w:r w:rsidRPr="00F30998">
        <w:rPr>
          <w:rStyle w:val="StyleUnderline"/>
        </w:rPr>
        <w:t xml:space="preserve">The </w:t>
      </w:r>
      <w:r w:rsidRPr="00B45FC5">
        <w:rPr>
          <w:rStyle w:val="StyleUnderline"/>
          <w:highlight w:val="yellow"/>
        </w:rPr>
        <w:t xml:space="preserve">Saudis still have </w:t>
      </w:r>
      <w:r w:rsidRPr="00B45FC5">
        <w:rPr>
          <w:rStyle w:val="Emphasis"/>
          <w:highlight w:val="yellow"/>
        </w:rPr>
        <w:t>an army of lobbyists and p</w:t>
      </w:r>
      <w:r w:rsidRPr="00F30998">
        <w:rPr>
          <w:rStyle w:val="Emphasis"/>
        </w:rPr>
        <w:t xml:space="preserve">ublic </w:t>
      </w:r>
      <w:r w:rsidRPr="00B45FC5">
        <w:rPr>
          <w:rStyle w:val="Emphasis"/>
          <w:highlight w:val="yellow"/>
        </w:rPr>
        <w:t>r</w:t>
      </w:r>
      <w:r w:rsidRPr="00F30998">
        <w:rPr>
          <w:rStyle w:val="Emphasis"/>
        </w:rPr>
        <w:t xml:space="preserve">elations </w:t>
      </w:r>
      <w:r w:rsidRPr="00B45FC5">
        <w:rPr>
          <w:rStyle w:val="Emphasis"/>
          <w:highlight w:val="yellow"/>
        </w:rPr>
        <w:t>firms</w:t>
      </w:r>
      <w:r w:rsidRPr="00F30998">
        <w:rPr>
          <w:rStyle w:val="StyleUnderline"/>
        </w:rPr>
        <w:t xml:space="preserve"> on their payroll. While some firms have dropped the Saudis as a client</w:t>
      </w:r>
      <w:r>
        <w:t xml:space="preserve"> since Khashoggi’s disappearance, </w:t>
      </w:r>
      <w:r w:rsidRPr="00F30998">
        <w:rPr>
          <w:rStyle w:val="StyleUnderline"/>
        </w:rPr>
        <w:t>another</w:t>
      </w:r>
      <w:r>
        <w:t xml:space="preserve">, Southwind Strategies, </w:t>
      </w:r>
      <w:r w:rsidRPr="00F30998">
        <w:rPr>
          <w:rStyle w:val="StyleUnderline"/>
        </w:rPr>
        <w:t>recently signed a deal</w:t>
      </w:r>
      <w:r>
        <w:t xml:space="preserve"> with the Saudis, </w:t>
      </w:r>
      <w:r w:rsidRPr="00F30998">
        <w:rPr>
          <w:rStyle w:val="StyleUnderline"/>
        </w:rPr>
        <w:t xml:space="preserve">and more than two dozen FARA-registered firms continue to work for the kingdom. They’re likely </w:t>
      </w:r>
      <w:r w:rsidRPr="00B45FC5">
        <w:rPr>
          <w:rStyle w:val="Emphasis"/>
          <w:highlight w:val="yellow"/>
        </w:rPr>
        <w:t>working tirelessly right now</w:t>
      </w:r>
      <w:r w:rsidRPr="00F30998">
        <w:rPr>
          <w:rStyle w:val="StyleUnderline"/>
        </w:rPr>
        <w:t xml:space="preserve"> to help the Saudis come out of this unscathed</w:t>
      </w:r>
      <w:r>
        <w:t>.</w:t>
      </w:r>
    </w:p>
    <w:p w:rsidR="009957C7" w:rsidRPr="004E55FD" w:rsidRDefault="009957C7" w:rsidP="004E55FD"/>
    <w:p w:rsidR="00EA13A3" w:rsidRDefault="00EA13A3" w:rsidP="00EA13A3">
      <w:pPr>
        <w:pStyle w:val="Heading2"/>
      </w:pPr>
      <w:r>
        <w:lastRenderedPageBreak/>
        <w:t>AT: Hodeidah Surge CP</w:t>
      </w:r>
    </w:p>
    <w:p w:rsidR="00EA13A3" w:rsidRDefault="00EA13A3" w:rsidP="00EA13A3">
      <w:pPr>
        <w:pStyle w:val="Heading3"/>
      </w:pPr>
      <w:r>
        <w:lastRenderedPageBreak/>
        <w:t>2AC — Hodeidah Surge CP</w:t>
      </w:r>
    </w:p>
    <w:p w:rsidR="005C2A32" w:rsidRDefault="00016283" w:rsidP="005C2A32">
      <w:pPr>
        <w:pStyle w:val="Heading4"/>
      </w:pPr>
      <w:r w:rsidRPr="00016283">
        <w:t xml:space="preserve">1. </w:t>
      </w:r>
      <w:r w:rsidR="00582A18" w:rsidRPr="00582A18">
        <w:rPr>
          <w:u w:val="single"/>
        </w:rPr>
        <w:t>Escalates Conflict</w:t>
      </w:r>
      <w:r w:rsidR="00582A18">
        <w:t xml:space="preserve"> — intensifying </w:t>
      </w:r>
      <w:r w:rsidR="00582A18" w:rsidRPr="00582A18">
        <w:rPr>
          <w:u w:val="single"/>
        </w:rPr>
        <w:t>mass starvation</w:t>
      </w:r>
      <w:r w:rsidR="00582A18">
        <w:t xml:space="preserve"> and </w:t>
      </w:r>
      <w:r w:rsidR="00582A18" w:rsidRPr="00582A18">
        <w:rPr>
          <w:u w:val="single"/>
        </w:rPr>
        <w:t>pandemics</w:t>
      </w:r>
      <w:r w:rsidR="00582A18">
        <w:t xml:space="preserve">. </w:t>
      </w:r>
    </w:p>
    <w:p w:rsidR="005C2A32" w:rsidRDefault="005C2A32" w:rsidP="005C2A32">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2037A5">
        <w:t>The Disgraceful Case for Increasing U.S. Support for the War on Yemen</w:t>
      </w:r>
      <w:r>
        <w:t xml:space="preserve">,” </w:t>
      </w:r>
      <w:r>
        <w:rPr>
          <w:i/>
        </w:rPr>
        <w:t>The American Conservative</w:t>
      </w:r>
      <w:r>
        <w:t>, May 2</w:t>
      </w:r>
      <w:r w:rsidRPr="002037A5">
        <w:rPr>
          <w:vertAlign w:val="superscript"/>
        </w:rPr>
        <w:t>nd</w:t>
      </w:r>
      <w:r>
        <w:t xml:space="preserve">, Available Online at </w:t>
      </w:r>
      <w:hyperlink r:id="rId132" w:history="1">
        <w:r w:rsidRPr="00A272A5">
          <w:rPr>
            <w:rStyle w:val="Hyperlink"/>
          </w:rPr>
          <w:t>https://www.theamericanconservative.com/larison/the-disgraceful-case-for-increasing-u-s-support-for-the-war-on-yemen/</w:t>
        </w:r>
      </w:hyperlink>
      <w:r>
        <w:t>, Accessed 06-14-2019)</w:t>
      </w:r>
    </w:p>
    <w:p w:rsidR="005C2A32" w:rsidRPr="002037A5" w:rsidRDefault="005C2A32" w:rsidP="005C2A32">
      <w:pPr>
        <w:rPr>
          <w:rStyle w:val="StyleUnderline"/>
        </w:rPr>
      </w:pPr>
      <w:r>
        <w:t xml:space="preserve">Michael </w:t>
      </w:r>
      <w:r w:rsidRPr="002037A5">
        <w:rPr>
          <w:rStyle w:val="StyleUnderline"/>
        </w:rPr>
        <w:t>Knights,</w:t>
      </w:r>
      <w:r>
        <w:t xml:space="preserve"> Ken </w:t>
      </w:r>
      <w:r w:rsidRPr="002037A5">
        <w:rPr>
          <w:rStyle w:val="StyleUnderline"/>
        </w:rPr>
        <w:t>Pollack, and</w:t>
      </w:r>
      <w:r>
        <w:t xml:space="preserve"> Barbara </w:t>
      </w:r>
      <w:r w:rsidRPr="002037A5">
        <w:rPr>
          <w:rStyle w:val="StyleUnderline"/>
        </w:rPr>
        <w:t>Walter make an unpersuasive case that the U.S. should increase its support for the Saudi coalition war on Yemen:</w:t>
      </w:r>
    </w:p>
    <w:p w:rsidR="005C2A32" w:rsidRDefault="005C2A32" w:rsidP="005C2A32">
      <w:pPr>
        <w:ind w:left="720"/>
      </w:pPr>
      <w:r>
        <w:t>True peace in Yemen will remain elusive unless both sides accept that they have nothing to gain from more fighting. We are not there yet. To get there will require not cutting off U.S. support for Saudi Arabia but threatening to doube down on it unless the Houthis honor their commitments to the UN and are ready to disgorge most of their initial conquests. If Washington is serious about ending the war, it must come to terms with this uncomfortable fact.</w:t>
      </w:r>
    </w:p>
    <w:p w:rsidR="005C2A32" w:rsidRDefault="005C2A32" w:rsidP="005C2A32">
      <w:r>
        <w:t xml:space="preserve">The “fact” mentioned here is not a fact at all. It is an unfounded opinion offered in support of a truly reprehensible policy idea. </w:t>
      </w:r>
      <w:r w:rsidRPr="005C2A32">
        <w:rPr>
          <w:rStyle w:val="StyleUnderline"/>
          <w:highlight w:val="yellow"/>
        </w:rPr>
        <w:t>Trying to get</w:t>
      </w:r>
      <w:r w:rsidRPr="002037A5">
        <w:rPr>
          <w:rStyle w:val="StyleUnderline"/>
        </w:rPr>
        <w:t xml:space="preserve"> the </w:t>
      </w:r>
      <w:r w:rsidRPr="005C2A32">
        <w:rPr>
          <w:rStyle w:val="StyleUnderline"/>
          <w:highlight w:val="yellow"/>
        </w:rPr>
        <w:t>Houthis to</w:t>
      </w:r>
      <w:r w:rsidRPr="002037A5">
        <w:rPr>
          <w:rStyle w:val="StyleUnderline"/>
        </w:rPr>
        <w:t xml:space="preserve"> “</w:t>
      </w:r>
      <w:r w:rsidRPr="005C2A32">
        <w:rPr>
          <w:rStyle w:val="StyleUnderline"/>
          <w:highlight w:val="yellow"/>
        </w:rPr>
        <w:t>disgorge</w:t>
      </w:r>
      <w:r w:rsidRPr="002037A5">
        <w:rPr>
          <w:rStyle w:val="StyleUnderline"/>
        </w:rPr>
        <w:t xml:space="preserve"> most of their initial </w:t>
      </w:r>
      <w:r w:rsidRPr="005C2A32">
        <w:rPr>
          <w:rStyle w:val="StyleUnderline"/>
          <w:highlight w:val="yellow"/>
        </w:rPr>
        <w:t>conquests</w:t>
      </w:r>
      <w:r w:rsidRPr="002037A5">
        <w:rPr>
          <w:rStyle w:val="StyleUnderline"/>
        </w:rPr>
        <w:t xml:space="preserve">” </w:t>
      </w:r>
      <w:r w:rsidRPr="005C2A32">
        <w:rPr>
          <w:rStyle w:val="StyleUnderline"/>
          <w:highlight w:val="yellow"/>
        </w:rPr>
        <w:t>is what the</w:t>
      </w:r>
      <w:r w:rsidRPr="002037A5">
        <w:rPr>
          <w:rStyle w:val="StyleUnderline"/>
        </w:rPr>
        <w:t xml:space="preserve"> Saudi </w:t>
      </w:r>
      <w:r w:rsidRPr="005C2A32">
        <w:rPr>
          <w:rStyle w:val="StyleUnderline"/>
          <w:highlight w:val="yellow"/>
        </w:rPr>
        <w:t>coalition has been trying and failing to do for</w:t>
      </w:r>
      <w:r w:rsidRPr="002037A5">
        <w:rPr>
          <w:rStyle w:val="StyleUnderline"/>
        </w:rPr>
        <w:t xml:space="preserve"> more than four </w:t>
      </w:r>
      <w:r w:rsidRPr="005C2A32">
        <w:rPr>
          <w:rStyle w:val="StyleUnderline"/>
          <w:highlight w:val="yellow"/>
        </w:rPr>
        <w:t>years</w:t>
      </w:r>
      <w:r w:rsidRPr="002037A5">
        <w:rPr>
          <w:rStyle w:val="StyleUnderline"/>
        </w:rPr>
        <w:t xml:space="preserve">. </w:t>
      </w:r>
      <w:r w:rsidRPr="005C2A32">
        <w:rPr>
          <w:rStyle w:val="StyleUnderline"/>
          <w:highlight w:val="yellow"/>
        </w:rPr>
        <w:t>Threatening to increase</w:t>
      </w:r>
      <w:r w:rsidRPr="002037A5">
        <w:rPr>
          <w:rStyle w:val="StyleUnderline"/>
        </w:rPr>
        <w:t xml:space="preserve"> U.S. </w:t>
      </w:r>
      <w:r w:rsidRPr="005C2A32">
        <w:rPr>
          <w:rStyle w:val="StyleUnderline"/>
          <w:highlight w:val="yellow"/>
        </w:rPr>
        <w:t>support</w:t>
      </w:r>
      <w:r w:rsidRPr="002037A5">
        <w:rPr>
          <w:rStyle w:val="StyleUnderline"/>
        </w:rPr>
        <w:t xml:space="preserve"> to the coalition </w:t>
      </w:r>
      <w:r w:rsidRPr="005C2A32">
        <w:rPr>
          <w:rStyle w:val="Emphasis"/>
          <w:highlight w:val="yellow"/>
        </w:rPr>
        <w:t>isn’t going to change this</w:t>
      </w:r>
      <w:r w:rsidRPr="005C2A32">
        <w:rPr>
          <w:rStyle w:val="StyleUnderline"/>
          <w:highlight w:val="yellow"/>
        </w:rPr>
        <w:t>, and</w:t>
      </w:r>
      <w:r w:rsidRPr="002037A5">
        <w:rPr>
          <w:rStyle w:val="StyleUnderline"/>
        </w:rPr>
        <w:t xml:space="preserve"> actually </w:t>
      </w:r>
      <w:r w:rsidRPr="005C2A32">
        <w:rPr>
          <w:rStyle w:val="StyleUnderline"/>
          <w:highlight w:val="yellow"/>
        </w:rPr>
        <w:t>increasing</w:t>
      </w:r>
      <w:r w:rsidRPr="002037A5">
        <w:rPr>
          <w:rStyle w:val="StyleUnderline"/>
        </w:rPr>
        <w:t xml:space="preserve"> U.S. military </w:t>
      </w:r>
      <w:r w:rsidRPr="005C2A32">
        <w:rPr>
          <w:rStyle w:val="StyleUnderline"/>
          <w:highlight w:val="yellow"/>
        </w:rPr>
        <w:t>assistance</w:t>
      </w:r>
      <w:r w:rsidRPr="002037A5">
        <w:rPr>
          <w:rStyle w:val="StyleUnderline"/>
        </w:rPr>
        <w:t xml:space="preserve"> to an indefensible war is an unacceptable option that </w:t>
      </w:r>
      <w:r w:rsidRPr="005C2A32">
        <w:rPr>
          <w:rStyle w:val="StyleUnderline"/>
          <w:highlight w:val="yellow"/>
        </w:rPr>
        <w:t>would</w:t>
      </w:r>
      <w:r w:rsidRPr="002037A5">
        <w:rPr>
          <w:rStyle w:val="StyleUnderline"/>
        </w:rPr>
        <w:t xml:space="preserve"> only serve to </w:t>
      </w:r>
      <w:r w:rsidRPr="005C2A32">
        <w:rPr>
          <w:rStyle w:val="Emphasis"/>
          <w:highlight w:val="yellow"/>
        </w:rPr>
        <w:t>escalate and prolong the conflict</w:t>
      </w:r>
      <w:r>
        <w:t>.</w:t>
      </w:r>
    </w:p>
    <w:p w:rsidR="005C2A32" w:rsidRDefault="005C2A32" w:rsidP="005C2A32">
      <w:r w:rsidRPr="005C2A32">
        <w:rPr>
          <w:rStyle w:val="StyleUnderline"/>
          <w:highlight w:val="yellow"/>
        </w:rPr>
        <w:t>It is absurd to think</w:t>
      </w:r>
      <w:r w:rsidRPr="002037A5">
        <w:rPr>
          <w:rStyle w:val="StyleUnderline"/>
        </w:rPr>
        <w:t xml:space="preserve"> that </w:t>
      </w:r>
      <w:r w:rsidRPr="005C2A32">
        <w:rPr>
          <w:rStyle w:val="StyleUnderline"/>
          <w:highlight w:val="yellow"/>
        </w:rPr>
        <w:t>adding fuel</w:t>
      </w:r>
      <w:r w:rsidRPr="002037A5">
        <w:rPr>
          <w:rStyle w:val="StyleUnderline"/>
        </w:rPr>
        <w:t xml:space="preserve"> to the war on Yemen </w:t>
      </w:r>
      <w:r w:rsidRPr="005C2A32">
        <w:rPr>
          <w:rStyle w:val="StyleUnderline"/>
          <w:highlight w:val="yellow"/>
        </w:rPr>
        <w:t>will bring the war to an end more quickly</w:t>
      </w:r>
      <w:r w:rsidRPr="002037A5">
        <w:rPr>
          <w:rStyle w:val="StyleUnderline"/>
        </w:rPr>
        <w:t xml:space="preserve">. The Saudi coalition intervened in a conflict that already existed, but in so doing they escalated and intensified it. </w:t>
      </w:r>
      <w:r w:rsidRPr="00582A18">
        <w:rPr>
          <w:rStyle w:val="Emphasis"/>
          <w:highlight w:val="yellow"/>
        </w:rPr>
        <w:t>Even if the war does not end immediately</w:t>
      </w:r>
      <w:r w:rsidRPr="005C2A32">
        <w:rPr>
          <w:rStyle w:val="StyleUnderline"/>
          <w:highlight w:val="yellow"/>
        </w:rPr>
        <w:t>, it would be</w:t>
      </w:r>
      <w:r w:rsidRPr="002037A5">
        <w:rPr>
          <w:rStyle w:val="StyleUnderline"/>
        </w:rPr>
        <w:t xml:space="preserve"> a </w:t>
      </w:r>
      <w:r w:rsidRPr="00582A18">
        <w:rPr>
          <w:rStyle w:val="Emphasis"/>
          <w:highlight w:val="yellow"/>
        </w:rPr>
        <w:t>less destructive</w:t>
      </w:r>
      <w:r w:rsidRPr="002037A5">
        <w:rPr>
          <w:rStyle w:val="StyleUnderline"/>
        </w:rPr>
        <w:t xml:space="preserve"> conflict and it would pose less of a threat to the civilian population </w:t>
      </w:r>
      <w:r w:rsidRPr="005C2A32">
        <w:rPr>
          <w:rStyle w:val="StyleUnderline"/>
          <w:highlight w:val="yellow"/>
        </w:rPr>
        <w:t xml:space="preserve">once the Saudis and Emiratis are no longer </w:t>
      </w:r>
      <w:r w:rsidRPr="00582A18">
        <w:rPr>
          <w:rStyle w:val="StyleUnderline"/>
          <w:highlight w:val="yellow"/>
        </w:rPr>
        <w:t>involved. Encouraging</w:t>
      </w:r>
      <w:r w:rsidRPr="005C2A32">
        <w:rPr>
          <w:rStyle w:val="StyleUnderline"/>
        </w:rPr>
        <w:t xml:space="preserve"> these</w:t>
      </w:r>
      <w:r w:rsidRPr="002037A5">
        <w:rPr>
          <w:rStyle w:val="StyleUnderline"/>
        </w:rPr>
        <w:t xml:space="preserve"> governments </w:t>
      </w:r>
      <w:r w:rsidRPr="005C2A32">
        <w:rPr>
          <w:rStyle w:val="StyleUnderline"/>
          <w:highlight w:val="yellow"/>
        </w:rPr>
        <w:t>to persist</w:t>
      </w:r>
      <w:r w:rsidRPr="002037A5">
        <w:rPr>
          <w:rStyle w:val="StyleUnderline"/>
        </w:rPr>
        <w:t xml:space="preserve"> in their failed war </w:t>
      </w:r>
      <w:r w:rsidRPr="005C2A32">
        <w:rPr>
          <w:rStyle w:val="StyleUnderline"/>
          <w:highlight w:val="yellow"/>
        </w:rPr>
        <w:t>will continue</w:t>
      </w:r>
      <w:r w:rsidRPr="002037A5">
        <w:rPr>
          <w:rStyle w:val="StyleUnderline"/>
        </w:rPr>
        <w:t xml:space="preserve"> creating conditions for </w:t>
      </w:r>
      <w:r w:rsidRPr="005C2A32">
        <w:rPr>
          <w:rStyle w:val="Emphasis"/>
          <w:highlight w:val="yellow"/>
        </w:rPr>
        <w:t>mass starvation</w:t>
      </w:r>
      <w:r w:rsidRPr="005C2A32">
        <w:rPr>
          <w:rStyle w:val="StyleUnderline"/>
          <w:highlight w:val="yellow"/>
        </w:rPr>
        <w:t xml:space="preserve"> and </w:t>
      </w:r>
      <w:r w:rsidRPr="005C2A32">
        <w:rPr>
          <w:rStyle w:val="Emphasis"/>
          <w:highlight w:val="yellow"/>
        </w:rPr>
        <w:t>epidemics</w:t>
      </w:r>
      <w:r w:rsidRPr="005C2A32">
        <w:rPr>
          <w:rStyle w:val="Emphasis"/>
        </w:rPr>
        <w:t xml:space="preserve"> of preventable diseases</w:t>
      </w:r>
      <w:r>
        <w:t>.</w:t>
      </w:r>
    </w:p>
    <w:p w:rsidR="005C2A32" w:rsidRDefault="005C2A32" w:rsidP="005C2A32"/>
    <w:p w:rsidR="00E23891" w:rsidRPr="00E23891" w:rsidRDefault="00016283" w:rsidP="00E23891">
      <w:pPr>
        <w:pStyle w:val="Heading4"/>
      </w:pPr>
      <w:r w:rsidRPr="00016283">
        <w:t xml:space="preserve">2. </w:t>
      </w:r>
      <w:r w:rsidR="00E23891" w:rsidRPr="00E23891">
        <w:rPr>
          <w:u w:val="single"/>
        </w:rPr>
        <w:t>Millions Will Die</w:t>
      </w:r>
      <w:r w:rsidR="00E23891">
        <w:t xml:space="preserve"> — </w:t>
      </w:r>
      <w:r w:rsidR="00D76B93">
        <w:t xml:space="preserve">even a </w:t>
      </w:r>
      <w:r w:rsidR="00D76B93" w:rsidRPr="00D76B93">
        <w:rPr>
          <w:u w:val="single"/>
        </w:rPr>
        <w:t>temporary</w:t>
      </w:r>
      <w:r w:rsidR="00D76B93">
        <w:t xml:space="preserve"> </w:t>
      </w:r>
      <w:r w:rsidR="00E23891">
        <w:t xml:space="preserve">aid interruption </w:t>
      </w:r>
      <w:r w:rsidR="00D76B93">
        <w:t xml:space="preserve">is a </w:t>
      </w:r>
      <w:r w:rsidR="00D76B93" w:rsidRPr="00D76B93">
        <w:rPr>
          <w:u w:val="single"/>
        </w:rPr>
        <w:t>death sentence</w:t>
      </w:r>
      <w:r w:rsidR="00D76B93">
        <w:t xml:space="preserve">. </w:t>
      </w:r>
    </w:p>
    <w:p w:rsidR="00E23891" w:rsidRDefault="00E23891" w:rsidP="00E23891">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2037A5">
        <w:t>The Disgraceful Case for Increasing U.S. Support for the War on Yemen</w:t>
      </w:r>
      <w:r>
        <w:t xml:space="preserve">,” </w:t>
      </w:r>
      <w:r>
        <w:rPr>
          <w:i/>
        </w:rPr>
        <w:t>The American Conservative</w:t>
      </w:r>
      <w:r>
        <w:t>, May 2</w:t>
      </w:r>
      <w:r w:rsidRPr="002037A5">
        <w:rPr>
          <w:vertAlign w:val="superscript"/>
        </w:rPr>
        <w:t>nd</w:t>
      </w:r>
      <w:r>
        <w:t xml:space="preserve">, Available Online at </w:t>
      </w:r>
      <w:hyperlink r:id="rId133" w:history="1">
        <w:r w:rsidRPr="00A272A5">
          <w:rPr>
            <w:rStyle w:val="Hyperlink"/>
          </w:rPr>
          <w:t>https://www.theamericanconservative.com/larison/the-disgraceful-case-for-increasing-u-s-support-for-the-war-on-yemen/</w:t>
        </w:r>
      </w:hyperlink>
      <w:r>
        <w:t>, Accessed 06-14-2019)</w:t>
      </w:r>
    </w:p>
    <w:p w:rsidR="00E23891" w:rsidRDefault="00E23891" w:rsidP="00E23891">
      <w:r w:rsidRPr="0043433C">
        <w:rPr>
          <w:rStyle w:val="StyleUnderline"/>
        </w:rPr>
        <w:t xml:space="preserve">Indulging and </w:t>
      </w:r>
      <w:r w:rsidRPr="00582A18">
        <w:rPr>
          <w:rStyle w:val="StyleUnderline"/>
          <w:highlight w:val="yellow"/>
        </w:rPr>
        <w:t>encouraging</w:t>
      </w:r>
      <w:r w:rsidRPr="0043433C">
        <w:rPr>
          <w:rStyle w:val="StyleUnderline"/>
        </w:rPr>
        <w:t xml:space="preserve"> the coalition’s worst behavior </w:t>
      </w:r>
      <w:r w:rsidRPr="00582A18">
        <w:rPr>
          <w:rStyle w:val="StyleUnderline"/>
          <w:highlight w:val="yellow"/>
        </w:rPr>
        <w:t>is what</w:t>
      </w:r>
      <w:r w:rsidRPr="0043433C">
        <w:rPr>
          <w:rStyle w:val="StyleUnderline"/>
        </w:rPr>
        <w:t xml:space="preserve"> put Hodeidah in jeopardy and </w:t>
      </w:r>
      <w:r w:rsidRPr="00582A18">
        <w:rPr>
          <w:rStyle w:val="StyleUnderline"/>
          <w:highlight w:val="yellow"/>
        </w:rPr>
        <w:t>threatened</w:t>
      </w:r>
      <w:r w:rsidRPr="0043433C">
        <w:rPr>
          <w:rStyle w:val="StyleUnderline"/>
        </w:rPr>
        <w:t xml:space="preserve"> the people in its hinterland with </w:t>
      </w:r>
      <w:r w:rsidRPr="00582A18">
        <w:rPr>
          <w:rStyle w:val="StyleUnderline"/>
          <w:highlight w:val="yellow"/>
        </w:rPr>
        <w:t>starvation in the first place. If the Saudi coalition were pressured to end</w:t>
      </w:r>
      <w:r w:rsidRPr="0043433C">
        <w:rPr>
          <w:rStyle w:val="StyleUnderline"/>
        </w:rPr>
        <w:t xml:space="preserve"> their </w:t>
      </w:r>
      <w:r w:rsidRPr="00582A18">
        <w:rPr>
          <w:rStyle w:val="StyleUnderline"/>
          <w:highlight w:val="yellow"/>
        </w:rPr>
        <w:t>involvement</w:t>
      </w:r>
      <w:r w:rsidRPr="0043433C">
        <w:rPr>
          <w:rStyle w:val="StyleUnderline"/>
        </w:rPr>
        <w:t xml:space="preserve"> in the war, </w:t>
      </w:r>
      <w:r w:rsidRPr="00582A18">
        <w:rPr>
          <w:rStyle w:val="StyleUnderline"/>
          <w:highlight w:val="yellow"/>
        </w:rPr>
        <w:t>the threat</w:t>
      </w:r>
      <w:r w:rsidRPr="0043433C">
        <w:rPr>
          <w:rStyle w:val="StyleUnderline"/>
        </w:rPr>
        <w:t xml:space="preserve"> to Hodeidah’s port and the danger to the civilian population </w:t>
      </w:r>
      <w:r w:rsidRPr="00582A18">
        <w:rPr>
          <w:rStyle w:val="StyleUnderline"/>
          <w:highlight w:val="yellow"/>
        </w:rPr>
        <w:t xml:space="preserve">would be </w:t>
      </w:r>
      <w:r w:rsidRPr="00910CD2">
        <w:rPr>
          <w:rStyle w:val="Emphasis"/>
          <w:highlight w:val="yellow"/>
        </w:rPr>
        <w:t>significantly reduced</w:t>
      </w:r>
      <w:r w:rsidRPr="0043433C">
        <w:rPr>
          <w:rStyle w:val="StyleUnderline"/>
        </w:rPr>
        <w:t xml:space="preserve">. The authors’ call to back the Saudi coalition in an attempt to seize Hodeidah is disgraceful, since it was U.S. support for the previous offensive that has significantly worsened conditions in the country. </w:t>
      </w:r>
      <w:r w:rsidRPr="00582A18">
        <w:rPr>
          <w:rStyle w:val="StyleUnderline"/>
          <w:highlight w:val="yellow"/>
        </w:rPr>
        <w:t>Attacking</w:t>
      </w:r>
      <w:r w:rsidRPr="0043433C">
        <w:rPr>
          <w:rStyle w:val="StyleUnderline"/>
        </w:rPr>
        <w:t xml:space="preserve"> the port </w:t>
      </w:r>
      <w:r w:rsidRPr="00582A18">
        <w:rPr>
          <w:rStyle w:val="StyleUnderline"/>
          <w:highlight w:val="yellow"/>
        </w:rPr>
        <w:t>would interrupt</w:t>
      </w:r>
      <w:r w:rsidRPr="0043433C">
        <w:rPr>
          <w:rStyle w:val="StyleUnderline"/>
        </w:rPr>
        <w:t xml:space="preserve"> the </w:t>
      </w:r>
      <w:r w:rsidRPr="00582A18">
        <w:rPr>
          <w:rStyle w:val="StyleUnderline"/>
          <w:highlight w:val="yellow"/>
        </w:rPr>
        <w:t>delivery of</w:t>
      </w:r>
      <w:r w:rsidRPr="0043433C">
        <w:rPr>
          <w:rStyle w:val="StyleUnderline"/>
        </w:rPr>
        <w:t xml:space="preserve"> commercial </w:t>
      </w:r>
      <w:r w:rsidRPr="00582A18">
        <w:rPr>
          <w:rStyle w:val="StyleUnderline"/>
          <w:highlight w:val="yellow"/>
        </w:rPr>
        <w:t>goods and aid</w:t>
      </w:r>
      <w:r>
        <w:t xml:space="preserve">. Depending on how much damage was done to the port during the assault, </w:t>
      </w:r>
      <w:r w:rsidRPr="00582A18">
        <w:rPr>
          <w:rStyle w:val="StyleUnderline"/>
          <w:highlight w:val="yellow"/>
        </w:rPr>
        <w:t xml:space="preserve">it could render it </w:t>
      </w:r>
      <w:r w:rsidRPr="00582A18">
        <w:rPr>
          <w:rStyle w:val="Emphasis"/>
          <w:highlight w:val="yellow"/>
        </w:rPr>
        <w:t>inoperable for months</w:t>
      </w:r>
      <w:r w:rsidRPr="00582A18">
        <w:rPr>
          <w:rStyle w:val="StyleUnderline"/>
          <w:highlight w:val="yellow"/>
        </w:rPr>
        <w:t>. Even a brief interruption would push</w:t>
      </w:r>
      <w:r w:rsidRPr="0043433C">
        <w:rPr>
          <w:rStyle w:val="StyleUnderline"/>
        </w:rPr>
        <w:t xml:space="preserve"> the </w:t>
      </w:r>
      <w:r w:rsidRPr="00582A18">
        <w:rPr>
          <w:rStyle w:val="StyleUnderline"/>
          <w:highlight w:val="yellow"/>
        </w:rPr>
        <w:t>millions</w:t>
      </w:r>
      <w:r w:rsidRPr="0043433C">
        <w:rPr>
          <w:rStyle w:val="StyleUnderline"/>
        </w:rPr>
        <w:t xml:space="preserve"> of people on the verge of starvation over the edge </w:t>
      </w:r>
      <w:r w:rsidRPr="00582A18">
        <w:rPr>
          <w:rStyle w:val="StyleUnderline"/>
          <w:highlight w:val="yellow"/>
        </w:rPr>
        <w:t>into the worst famine in decades</w:t>
      </w:r>
      <w:r w:rsidRPr="0043433C">
        <w:rPr>
          <w:rStyle w:val="StyleUnderline"/>
        </w:rPr>
        <w:t xml:space="preserve">, </w:t>
      </w:r>
      <w:r w:rsidRPr="00582A18">
        <w:rPr>
          <w:rStyle w:val="StyleUnderline"/>
          <w:highlight w:val="yellow"/>
        </w:rPr>
        <w:t>and</w:t>
      </w:r>
      <w:r w:rsidRPr="0043433C">
        <w:rPr>
          <w:rStyle w:val="StyleUnderline"/>
        </w:rPr>
        <w:t xml:space="preserve"> a damaged or closed port </w:t>
      </w:r>
      <w:r w:rsidRPr="00582A18">
        <w:rPr>
          <w:rStyle w:val="StyleUnderline"/>
          <w:highlight w:val="yellow"/>
        </w:rPr>
        <w:t xml:space="preserve">would be </w:t>
      </w:r>
      <w:r w:rsidRPr="00582A18">
        <w:rPr>
          <w:rStyle w:val="Emphasis"/>
          <w:highlight w:val="yellow"/>
        </w:rPr>
        <w:t>a death sentence</w:t>
      </w:r>
      <w:r w:rsidRPr="0043433C">
        <w:rPr>
          <w:rStyle w:val="StyleUnderline"/>
        </w:rPr>
        <w:t xml:space="preserve"> for even more Yemenis</w:t>
      </w:r>
      <w:r>
        <w:t xml:space="preserve">. To their discredit, </w:t>
      </w:r>
      <w:r w:rsidRPr="003D59AE">
        <w:rPr>
          <w:rStyle w:val="StyleUnderline"/>
          <w:highlight w:val="yellow"/>
        </w:rPr>
        <w:t>the authors</w:t>
      </w:r>
      <w:r w:rsidRPr="0043433C">
        <w:rPr>
          <w:rStyle w:val="StyleUnderline"/>
        </w:rPr>
        <w:t xml:space="preserve"> don’t acknowledge any of this as the obvious consequence of the course of action they propose. They </w:t>
      </w:r>
      <w:r w:rsidRPr="003D59AE">
        <w:rPr>
          <w:rStyle w:val="StyleUnderline"/>
          <w:highlight w:val="yellow"/>
        </w:rPr>
        <w:t>are</w:t>
      </w:r>
      <w:r w:rsidRPr="0043433C">
        <w:rPr>
          <w:rStyle w:val="StyleUnderline"/>
        </w:rPr>
        <w:t xml:space="preserve"> explicitly </w:t>
      </w:r>
      <w:r w:rsidRPr="003D59AE">
        <w:rPr>
          <w:rStyle w:val="StyleUnderline"/>
          <w:highlight w:val="yellow"/>
        </w:rPr>
        <w:t>calling for an assault that aid agencies have</w:t>
      </w:r>
      <w:r w:rsidRPr="0043433C">
        <w:rPr>
          <w:rStyle w:val="StyleUnderline"/>
        </w:rPr>
        <w:t xml:space="preserve"> repeatedly </w:t>
      </w:r>
      <w:r w:rsidRPr="003D59AE">
        <w:rPr>
          <w:rStyle w:val="StyleUnderline"/>
          <w:highlight w:val="yellow"/>
        </w:rPr>
        <w:t>said would drive Yemen’s</w:t>
      </w:r>
      <w:r w:rsidRPr="0043433C">
        <w:rPr>
          <w:rStyle w:val="StyleUnderline"/>
        </w:rPr>
        <w:t xml:space="preserve"> civilian </w:t>
      </w:r>
      <w:r w:rsidRPr="003D59AE">
        <w:rPr>
          <w:rStyle w:val="StyleUnderline"/>
          <w:highlight w:val="yellow"/>
        </w:rPr>
        <w:t xml:space="preserve">population </w:t>
      </w:r>
      <w:r w:rsidRPr="003D59AE">
        <w:rPr>
          <w:rStyle w:val="Emphasis"/>
          <w:highlight w:val="yellow"/>
        </w:rPr>
        <w:t>into the abyss</w:t>
      </w:r>
      <w:r w:rsidRPr="0043433C">
        <w:rPr>
          <w:rStyle w:val="StyleUnderline"/>
        </w:rPr>
        <w:t>, and they have the gall to claim that this will improve conditions</w:t>
      </w:r>
      <w:r>
        <w:t>.</w:t>
      </w:r>
    </w:p>
    <w:p w:rsidR="00E23891" w:rsidRDefault="00E23891" w:rsidP="005C2A32"/>
    <w:p w:rsidR="00B84980" w:rsidRDefault="00B96B67" w:rsidP="00B84980">
      <w:pPr>
        <w:pStyle w:val="Heading4"/>
      </w:pPr>
      <w:r w:rsidRPr="00B96B67">
        <w:lastRenderedPageBreak/>
        <w:t xml:space="preserve">3. </w:t>
      </w:r>
      <w:r w:rsidR="00812B00">
        <w:rPr>
          <w:u w:val="single"/>
        </w:rPr>
        <w:t>Makes</w:t>
      </w:r>
      <w:r w:rsidR="00B84980" w:rsidRPr="00B84980">
        <w:rPr>
          <w:u w:val="single"/>
        </w:rPr>
        <w:t xml:space="preserve"> Negotiations</w:t>
      </w:r>
      <w:r w:rsidR="00812B00">
        <w:rPr>
          <w:u w:val="single"/>
        </w:rPr>
        <w:t xml:space="preserve"> Less Likely</w:t>
      </w:r>
      <w:r w:rsidR="00B84980">
        <w:t xml:space="preserve"> — the </w:t>
      </w:r>
      <w:r w:rsidR="00812B00">
        <w:t xml:space="preserve">Houthis will negotiate </w:t>
      </w:r>
      <w:r w:rsidR="00812B00">
        <w:rPr>
          <w:u w:val="single"/>
        </w:rPr>
        <w:t>now</w:t>
      </w:r>
      <w:r w:rsidR="00812B00">
        <w:t xml:space="preserve">, but </w:t>
      </w:r>
      <w:r w:rsidR="00812B00">
        <w:rPr>
          <w:u w:val="single"/>
        </w:rPr>
        <w:t>not</w:t>
      </w:r>
      <w:r w:rsidR="00812B00">
        <w:t xml:space="preserve"> after another battle for Hodeidah. </w:t>
      </w:r>
      <w:r w:rsidR="00B84980">
        <w:t xml:space="preserve"> </w:t>
      </w:r>
    </w:p>
    <w:p w:rsidR="00B84980" w:rsidRDefault="00B84980" w:rsidP="00B84980">
      <w:r w:rsidRPr="00C8499F">
        <w:rPr>
          <w:rStyle w:val="Style13ptBold"/>
        </w:rPr>
        <w:t>ICG 18</w:t>
      </w:r>
      <w:r>
        <w:t xml:space="preserve"> — International Crisis Group, 2018 (“</w:t>
      </w:r>
      <w:r w:rsidRPr="00C8499F">
        <w:t>Yemen: Averting a Destructive Battle for Hodeida</w:t>
      </w:r>
      <w:r>
        <w:t>,” International Crisis Group Briefing, June 11</w:t>
      </w:r>
      <w:r w:rsidRPr="00C8499F">
        <w:rPr>
          <w:vertAlign w:val="superscript"/>
        </w:rPr>
        <w:t>th</w:t>
      </w:r>
      <w:r>
        <w:t xml:space="preserve">, Available Online at </w:t>
      </w:r>
      <w:hyperlink r:id="rId134" w:history="1">
        <w:r w:rsidRPr="008A2A05">
          <w:rPr>
            <w:rStyle w:val="Hyperlink"/>
          </w:rPr>
          <w:t>https://www.crisisgroup.org/middle-east-north-africa/gulf-and-arabian-peninsula/yemen/b59-yemen-averting-destructive-battle-hodeida</w:t>
        </w:r>
      </w:hyperlink>
      <w:r>
        <w:t>, Accessed 06-24-2019)</w:t>
      </w:r>
    </w:p>
    <w:p w:rsidR="00B84980" w:rsidRDefault="00B84980" w:rsidP="00B84980">
      <w:r w:rsidRPr="00C8499F">
        <w:rPr>
          <w:rStyle w:val="StyleUnderline"/>
        </w:rPr>
        <w:t>The coalition has</w:t>
      </w:r>
      <w:r>
        <w:t xml:space="preserve"> also </w:t>
      </w:r>
      <w:r w:rsidRPr="00C8499F">
        <w:rPr>
          <w:rStyle w:val="StyleUnderline"/>
        </w:rPr>
        <w:t xml:space="preserve">argued that the loss of Hodeida will force the Huthis to the negotiating table. The </w:t>
      </w:r>
      <w:r w:rsidRPr="00812B00">
        <w:rPr>
          <w:rStyle w:val="StyleUnderline"/>
          <w:highlight w:val="yellow"/>
        </w:rPr>
        <w:t>Huthis have signalled</w:t>
      </w:r>
      <w:r w:rsidRPr="00C8499F">
        <w:rPr>
          <w:rStyle w:val="StyleUnderline"/>
        </w:rPr>
        <w:t xml:space="preserve"> repeatedly</w:t>
      </w:r>
      <w:r>
        <w:t xml:space="preserve"> since mid-to-late 2017 to both Griffiths and his predecessor Ismail Ould Cheikh Ahmed </w:t>
      </w:r>
      <w:r w:rsidRPr="00C8499F">
        <w:rPr>
          <w:rStyle w:val="StyleUnderline"/>
        </w:rPr>
        <w:t xml:space="preserve">that </w:t>
      </w:r>
      <w:r w:rsidRPr="00812B00">
        <w:rPr>
          <w:rStyle w:val="StyleUnderline"/>
          <w:highlight w:val="yellow"/>
        </w:rPr>
        <w:t>they are willing to enter</w:t>
      </w:r>
      <w:r w:rsidRPr="00C8499F">
        <w:rPr>
          <w:rStyle w:val="StyleUnderline"/>
        </w:rPr>
        <w:t xml:space="preserve"> into a new round of </w:t>
      </w:r>
      <w:r w:rsidRPr="00812B00">
        <w:rPr>
          <w:rStyle w:val="StyleUnderline"/>
          <w:highlight w:val="yellow"/>
        </w:rPr>
        <w:t>talks</w:t>
      </w:r>
      <w:r w:rsidRPr="00C8499F">
        <w:rPr>
          <w:rStyle w:val="StyleUnderline"/>
        </w:rPr>
        <w:t xml:space="preserve">. What </w:t>
      </w:r>
      <w:r w:rsidRPr="002806D1">
        <w:rPr>
          <w:rStyle w:val="StyleUnderline"/>
          <w:highlight w:val="yellow"/>
        </w:rPr>
        <w:t>the coalition</w:t>
      </w:r>
      <w:r w:rsidRPr="00C8499F">
        <w:rPr>
          <w:rStyle w:val="StyleUnderline"/>
        </w:rPr>
        <w:t xml:space="preserve"> appears to </w:t>
      </w:r>
      <w:r w:rsidRPr="002806D1">
        <w:rPr>
          <w:rStyle w:val="StyleUnderline"/>
          <w:highlight w:val="yellow"/>
        </w:rPr>
        <w:t>imply</w:t>
      </w:r>
      <w:r w:rsidRPr="00C8499F">
        <w:rPr>
          <w:rStyle w:val="StyleUnderline"/>
        </w:rPr>
        <w:t xml:space="preserve"> is that the </w:t>
      </w:r>
      <w:r w:rsidRPr="002806D1">
        <w:rPr>
          <w:rStyle w:val="StyleUnderline"/>
          <w:highlight w:val="yellow"/>
        </w:rPr>
        <w:t>Huthis need to</w:t>
      </w:r>
      <w:r w:rsidRPr="00C8499F">
        <w:rPr>
          <w:rStyle w:val="StyleUnderline"/>
        </w:rPr>
        <w:t xml:space="preserve"> be made to </w:t>
      </w:r>
      <w:r w:rsidRPr="002806D1">
        <w:rPr>
          <w:rStyle w:val="StyleUnderline"/>
          <w:highlight w:val="yellow"/>
        </w:rPr>
        <w:t>feel more pain</w:t>
      </w:r>
      <w:r w:rsidRPr="00C8499F">
        <w:rPr>
          <w:rStyle w:val="StyleUnderline"/>
        </w:rPr>
        <w:t xml:space="preserve"> in order </w:t>
      </w:r>
      <w:r w:rsidRPr="002806D1">
        <w:rPr>
          <w:rStyle w:val="StyleUnderline"/>
          <w:highlight w:val="yellow"/>
        </w:rPr>
        <w:t>to get them</w:t>
      </w:r>
      <w:r w:rsidRPr="00C8499F">
        <w:rPr>
          <w:rStyle w:val="StyleUnderline"/>
        </w:rPr>
        <w:t xml:space="preserve"> to adopt a </w:t>
      </w:r>
      <w:r w:rsidRPr="002806D1">
        <w:rPr>
          <w:rStyle w:val="StyleUnderline"/>
          <w:highlight w:val="yellow"/>
        </w:rPr>
        <w:t>more flexible</w:t>
      </w:r>
      <w:r w:rsidRPr="00C8499F">
        <w:rPr>
          <w:rStyle w:val="StyleUnderline"/>
        </w:rPr>
        <w:t xml:space="preserve"> posture at the negotiating table. Coalition officials have also said that once the port is under their control they would be more comfortable with cutting a deal with the rebels. </w:t>
      </w:r>
      <w:r w:rsidRPr="002806D1">
        <w:rPr>
          <w:rStyle w:val="StyleUnderline"/>
          <w:highlight w:val="yellow"/>
        </w:rPr>
        <w:t>But</w:t>
      </w:r>
      <w:r w:rsidRPr="00C8499F">
        <w:rPr>
          <w:rStyle w:val="StyleUnderline"/>
        </w:rPr>
        <w:t xml:space="preserve"> the </w:t>
      </w:r>
      <w:r w:rsidRPr="002806D1">
        <w:rPr>
          <w:rStyle w:val="StyleUnderline"/>
          <w:highlight w:val="yellow"/>
        </w:rPr>
        <w:t>Huthis’</w:t>
      </w:r>
      <w:r w:rsidRPr="00C8499F">
        <w:rPr>
          <w:rStyle w:val="StyleUnderline"/>
        </w:rPr>
        <w:t xml:space="preserve"> top </w:t>
      </w:r>
      <w:r w:rsidRPr="002806D1">
        <w:rPr>
          <w:rStyle w:val="StyleUnderline"/>
          <w:highlight w:val="yellow"/>
        </w:rPr>
        <w:t>leadership has</w:t>
      </w:r>
      <w:r w:rsidRPr="00C8499F">
        <w:rPr>
          <w:rStyle w:val="StyleUnderline"/>
        </w:rPr>
        <w:t xml:space="preserve"> now </w:t>
      </w:r>
      <w:r w:rsidRPr="002806D1">
        <w:rPr>
          <w:rStyle w:val="StyleUnderline"/>
          <w:highlight w:val="yellow"/>
        </w:rPr>
        <w:t xml:space="preserve">been fighting </w:t>
      </w:r>
      <w:r w:rsidRPr="002806D1">
        <w:rPr>
          <w:rStyle w:val="Emphasis"/>
          <w:highlight w:val="yellow"/>
        </w:rPr>
        <w:t>for fourteen years</w:t>
      </w:r>
      <w:r>
        <w:t xml:space="preserve"> – the war that broke out in 2015 is just the latest in a series that they have fought. </w:t>
      </w:r>
      <w:r w:rsidRPr="002806D1">
        <w:rPr>
          <w:rStyle w:val="StyleUnderline"/>
          <w:highlight w:val="yellow"/>
        </w:rPr>
        <w:t>It is not clear</w:t>
      </w:r>
      <w:r w:rsidRPr="00C8499F">
        <w:rPr>
          <w:rStyle w:val="StyleUnderline"/>
        </w:rPr>
        <w:t xml:space="preserve"> that </w:t>
      </w:r>
      <w:r w:rsidRPr="002806D1">
        <w:rPr>
          <w:rStyle w:val="StyleUnderline"/>
          <w:highlight w:val="yellow"/>
        </w:rPr>
        <w:t>they see their negotiating position as being as weak</w:t>
      </w:r>
      <w:r w:rsidRPr="00C8499F">
        <w:rPr>
          <w:rStyle w:val="StyleUnderline"/>
        </w:rPr>
        <w:t xml:space="preserve"> as the coalition does, even if they are willing to consider a compromise deal that effectively amounts to the handover of Hodeida – a move that would save them considerable blood and treasure</w:t>
      </w:r>
      <w:r>
        <w:t>.</w:t>
      </w:r>
    </w:p>
    <w:p w:rsidR="00B84980" w:rsidRDefault="00B84980" w:rsidP="00B84980">
      <w:r w:rsidRPr="002806D1">
        <w:rPr>
          <w:rStyle w:val="StyleUnderline"/>
          <w:highlight w:val="yellow"/>
        </w:rPr>
        <w:t>Nor is it common</w:t>
      </w:r>
      <w:r w:rsidRPr="00C8499F">
        <w:rPr>
          <w:rStyle w:val="StyleUnderline"/>
        </w:rPr>
        <w:t xml:space="preserve"> in any conflict </w:t>
      </w:r>
      <w:r w:rsidRPr="002806D1">
        <w:rPr>
          <w:rStyle w:val="StyleUnderline"/>
          <w:highlight w:val="yellow"/>
        </w:rPr>
        <w:t>for peace talks to commence swiftly after a bloody battle</w:t>
      </w:r>
      <w:r w:rsidRPr="00C8499F">
        <w:rPr>
          <w:rStyle w:val="StyleUnderline"/>
        </w:rPr>
        <w:t xml:space="preserve"> for an important piece of territory. </w:t>
      </w:r>
      <w:r w:rsidRPr="002806D1">
        <w:rPr>
          <w:rStyle w:val="StyleUnderline"/>
          <w:highlight w:val="yellow"/>
        </w:rPr>
        <w:t xml:space="preserve">A </w:t>
      </w:r>
      <w:r w:rsidRPr="00B84980">
        <w:rPr>
          <w:rStyle w:val="Emphasis"/>
          <w:highlight w:val="yellow"/>
        </w:rPr>
        <w:t>new military imbalance</w:t>
      </w:r>
      <w:r w:rsidRPr="002806D1">
        <w:rPr>
          <w:rStyle w:val="StyleUnderline"/>
          <w:highlight w:val="yellow"/>
        </w:rPr>
        <w:t xml:space="preserve"> could</w:t>
      </w:r>
      <w:r w:rsidRPr="00C8499F">
        <w:rPr>
          <w:rStyle w:val="StyleUnderline"/>
        </w:rPr>
        <w:t xml:space="preserve"> instead </w:t>
      </w:r>
      <w:r w:rsidRPr="00B84980">
        <w:rPr>
          <w:rStyle w:val="Emphasis"/>
          <w:highlight w:val="yellow"/>
        </w:rPr>
        <w:t>dissuade the weaker party from coming to the table</w:t>
      </w:r>
      <w:r w:rsidRPr="002806D1">
        <w:rPr>
          <w:rStyle w:val="StyleUnderline"/>
          <w:highlight w:val="yellow"/>
        </w:rPr>
        <w:t xml:space="preserve"> and </w:t>
      </w:r>
      <w:r w:rsidRPr="00B84980">
        <w:rPr>
          <w:rStyle w:val="Emphasis"/>
          <w:highlight w:val="yellow"/>
        </w:rPr>
        <w:t>embolden the coalition</w:t>
      </w:r>
      <w:r w:rsidRPr="00B84980">
        <w:rPr>
          <w:rStyle w:val="Emphasis"/>
        </w:rPr>
        <w:t xml:space="preserve"> and Hadi government </w:t>
      </w:r>
      <w:r w:rsidRPr="00B84980">
        <w:rPr>
          <w:rStyle w:val="Emphasis"/>
          <w:highlight w:val="yellow"/>
        </w:rPr>
        <w:t>to demand ever more</w:t>
      </w:r>
      <w:r w:rsidRPr="00B84980">
        <w:rPr>
          <w:rStyle w:val="Emphasis"/>
        </w:rPr>
        <w:t xml:space="preserve"> ambitious – and </w:t>
      </w:r>
      <w:r w:rsidRPr="00B84980">
        <w:rPr>
          <w:rStyle w:val="Emphasis"/>
          <w:highlight w:val="yellow"/>
        </w:rPr>
        <w:t>unrealistic</w:t>
      </w:r>
      <w:r w:rsidRPr="00B84980">
        <w:rPr>
          <w:rStyle w:val="Emphasis"/>
        </w:rPr>
        <w:t xml:space="preserve"> – </w:t>
      </w:r>
      <w:r w:rsidRPr="00B84980">
        <w:rPr>
          <w:rStyle w:val="Emphasis"/>
          <w:highlight w:val="yellow"/>
        </w:rPr>
        <w:t>concessions</w:t>
      </w:r>
      <w:r w:rsidRPr="00C8499F">
        <w:rPr>
          <w:rStyle w:val="StyleUnderline"/>
        </w:rPr>
        <w:t xml:space="preserve"> from the Huthis</w:t>
      </w:r>
      <w:r>
        <w:t>.</w:t>
      </w:r>
    </w:p>
    <w:p w:rsidR="00240E94" w:rsidRDefault="00240E94" w:rsidP="00B84980"/>
    <w:p w:rsidR="00240E94" w:rsidRPr="00240E94" w:rsidRDefault="00240E94" w:rsidP="00240E94">
      <w:pPr>
        <w:pStyle w:val="Heading4"/>
      </w:pPr>
      <w:r>
        <w:t xml:space="preserve">4. </w:t>
      </w:r>
      <w:r w:rsidRPr="00240E94">
        <w:rPr>
          <w:u w:val="single"/>
        </w:rPr>
        <w:t>Permute: Do Both</w:t>
      </w:r>
      <w:r>
        <w:t xml:space="preserve"> — scale back arms sales </w:t>
      </w:r>
      <w:r>
        <w:rPr>
          <w:i/>
          <w:u w:val="single"/>
        </w:rPr>
        <w:t>and</w:t>
      </w:r>
      <w:r>
        <w:t xml:space="preserve"> implement the Hodeidah surge. </w:t>
      </w:r>
      <w:r w:rsidR="00264F9C">
        <w:t xml:space="preserve">Arms sales aren’t key to the surge’s effectiveness. </w:t>
      </w:r>
    </w:p>
    <w:p w:rsidR="00EA13A3" w:rsidRDefault="00EA13A3" w:rsidP="00EA13A3"/>
    <w:p w:rsidR="00B96B67" w:rsidRDefault="00B96B67" w:rsidP="00E50719">
      <w:pPr>
        <w:pStyle w:val="Heading3"/>
      </w:pPr>
      <w:r>
        <w:lastRenderedPageBreak/>
        <w:t>Extend: “Escalates Conflict”</w:t>
      </w:r>
    </w:p>
    <w:p w:rsidR="00B96B67" w:rsidRPr="00E50719" w:rsidRDefault="00B96B67" w:rsidP="00B96B67">
      <w:pPr>
        <w:pStyle w:val="Heading4"/>
      </w:pPr>
      <w:r>
        <w:t xml:space="preserve">The plan doesn’t need to end </w:t>
      </w:r>
      <w:r>
        <w:rPr>
          <w:u w:val="single"/>
        </w:rPr>
        <w:t>all</w:t>
      </w:r>
      <w:r>
        <w:t xml:space="preserve"> fighting to solve the advantage, and the counterplan makes a political compromise </w:t>
      </w:r>
      <w:r>
        <w:rPr>
          <w:u w:val="single"/>
        </w:rPr>
        <w:t>less likely</w:t>
      </w:r>
      <w:r>
        <w:t xml:space="preserve">. </w:t>
      </w:r>
    </w:p>
    <w:p w:rsidR="00B96B67" w:rsidRDefault="00B96B67" w:rsidP="00B96B67">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2037A5">
        <w:t>The Disgraceful Case for Increasing U.S. Support for the War on Yemen</w:t>
      </w:r>
      <w:r>
        <w:t xml:space="preserve">,” </w:t>
      </w:r>
      <w:r>
        <w:rPr>
          <w:i/>
        </w:rPr>
        <w:t>The American Conservative</w:t>
      </w:r>
      <w:r>
        <w:t>, May 2</w:t>
      </w:r>
      <w:r w:rsidRPr="002037A5">
        <w:rPr>
          <w:vertAlign w:val="superscript"/>
        </w:rPr>
        <w:t>nd</w:t>
      </w:r>
      <w:r>
        <w:t xml:space="preserve">, Available Online at </w:t>
      </w:r>
      <w:hyperlink r:id="rId135" w:history="1">
        <w:r w:rsidRPr="00A272A5">
          <w:rPr>
            <w:rStyle w:val="Hyperlink"/>
          </w:rPr>
          <w:t>https://www.theamericanconservative.com/larison/the-disgraceful-case-for-increasing-u-s-support-for-the-war-on-yemen/</w:t>
        </w:r>
      </w:hyperlink>
      <w:r>
        <w:t>, Accessed 06-14-2019)</w:t>
      </w:r>
    </w:p>
    <w:p w:rsidR="00B96B67" w:rsidRDefault="00B96B67" w:rsidP="00B96B67">
      <w:pPr>
        <w:rPr>
          <w:rStyle w:val="StyleUnderline"/>
        </w:rPr>
      </w:pPr>
      <w:r w:rsidRPr="00D72AD0">
        <w:rPr>
          <w:rStyle w:val="StyleUnderline"/>
          <w:highlight w:val="yellow"/>
        </w:rPr>
        <w:t>The Saudis and Emiratis depend on U.S.</w:t>
      </w:r>
      <w:r w:rsidRPr="0043433C">
        <w:rPr>
          <w:rStyle w:val="StyleUnderline"/>
        </w:rPr>
        <w:t xml:space="preserve"> and U.K. military </w:t>
      </w:r>
      <w:r w:rsidRPr="00D72AD0">
        <w:rPr>
          <w:rStyle w:val="StyleUnderline"/>
          <w:highlight w:val="yellow"/>
        </w:rPr>
        <w:t>assistance</w:t>
      </w:r>
      <w:r w:rsidRPr="0043433C">
        <w:rPr>
          <w:rStyle w:val="StyleUnderline"/>
        </w:rPr>
        <w:t xml:space="preserve"> and technical support </w:t>
      </w:r>
      <w:r w:rsidRPr="00D72AD0">
        <w:rPr>
          <w:rStyle w:val="StyleUnderline"/>
          <w:highlight w:val="yellow"/>
        </w:rPr>
        <w:t>to keep</w:t>
      </w:r>
      <w:r w:rsidRPr="0043433C">
        <w:rPr>
          <w:rStyle w:val="StyleUnderline"/>
        </w:rPr>
        <w:t xml:space="preserve"> their war </w:t>
      </w:r>
      <w:r w:rsidRPr="00D72AD0">
        <w:rPr>
          <w:rStyle w:val="StyleUnderline"/>
          <w:highlight w:val="yellow"/>
        </w:rPr>
        <w:t>going. Cutting</w:t>
      </w:r>
      <w:r w:rsidRPr="0043433C">
        <w:rPr>
          <w:rStyle w:val="StyleUnderline"/>
        </w:rPr>
        <w:t xml:space="preserve"> that support </w:t>
      </w:r>
      <w:r w:rsidRPr="00D72AD0">
        <w:rPr>
          <w:rStyle w:val="StyleUnderline"/>
          <w:highlight w:val="yellow"/>
        </w:rPr>
        <w:t>would</w:t>
      </w:r>
      <w:r w:rsidRPr="0043433C">
        <w:rPr>
          <w:rStyle w:val="StyleUnderline"/>
        </w:rPr>
        <w:t xml:space="preserve"> go a long way to removing some of the worst belligerents from the conflict, and that would </w:t>
      </w:r>
      <w:r w:rsidRPr="00D72AD0">
        <w:rPr>
          <w:rStyle w:val="StyleUnderline"/>
          <w:highlight w:val="yellow"/>
        </w:rPr>
        <w:t>clearly be an improvement</w:t>
      </w:r>
      <w:r w:rsidRPr="0043433C">
        <w:rPr>
          <w:rStyle w:val="StyleUnderline"/>
        </w:rPr>
        <w:t xml:space="preserve"> over the status quo. </w:t>
      </w:r>
      <w:r w:rsidRPr="00D72AD0">
        <w:rPr>
          <w:rStyle w:val="StyleUnderline"/>
          <w:highlight w:val="yellow"/>
        </w:rPr>
        <w:t xml:space="preserve">That does </w:t>
      </w:r>
      <w:r w:rsidRPr="00D72AD0">
        <w:rPr>
          <w:rStyle w:val="Emphasis"/>
          <w:highlight w:val="yellow"/>
        </w:rPr>
        <w:t>not</w:t>
      </w:r>
      <w:r w:rsidRPr="00D72AD0">
        <w:rPr>
          <w:rStyle w:val="StyleUnderline"/>
          <w:highlight w:val="yellow"/>
        </w:rPr>
        <w:t xml:space="preserve"> guarantee an end to </w:t>
      </w:r>
      <w:r w:rsidRPr="00D72AD0">
        <w:rPr>
          <w:rStyle w:val="Emphasis"/>
          <w:highlight w:val="yellow"/>
        </w:rPr>
        <w:t>all</w:t>
      </w:r>
      <w:r w:rsidRPr="00D72AD0">
        <w:rPr>
          <w:rStyle w:val="StyleUnderline"/>
          <w:highlight w:val="yellow"/>
        </w:rPr>
        <w:t xml:space="preserve"> fighting</w:t>
      </w:r>
      <w:r w:rsidRPr="0043433C">
        <w:rPr>
          <w:rStyle w:val="StyleUnderline"/>
        </w:rPr>
        <w:t xml:space="preserve"> in Yemen, </w:t>
      </w:r>
      <w:r w:rsidRPr="00D72AD0">
        <w:rPr>
          <w:rStyle w:val="StyleUnderline"/>
          <w:highlight w:val="yellow"/>
        </w:rPr>
        <w:t xml:space="preserve">but it would </w:t>
      </w:r>
      <w:r w:rsidRPr="00D72AD0">
        <w:rPr>
          <w:rStyle w:val="Emphasis"/>
          <w:highlight w:val="yellow"/>
        </w:rPr>
        <w:t>create space for political compromise</w:t>
      </w:r>
      <w:r w:rsidRPr="00D72AD0">
        <w:rPr>
          <w:rStyle w:val="StyleUnderline"/>
          <w:highlight w:val="yellow"/>
        </w:rPr>
        <w:t xml:space="preserve"> and</w:t>
      </w:r>
      <w:r w:rsidRPr="0043433C">
        <w:rPr>
          <w:rStyle w:val="StyleUnderline"/>
        </w:rPr>
        <w:t xml:space="preserve"> it </w:t>
      </w:r>
      <w:r w:rsidRPr="00D72AD0">
        <w:rPr>
          <w:rStyle w:val="StyleUnderline"/>
          <w:highlight w:val="yellow"/>
        </w:rPr>
        <w:t xml:space="preserve">would </w:t>
      </w:r>
      <w:r w:rsidRPr="00D72AD0">
        <w:rPr>
          <w:rStyle w:val="Emphasis"/>
          <w:highlight w:val="yellow"/>
        </w:rPr>
        <w:t>deprive the Houthis of</w:t>
      </w:r>
      <w:r w:rsidRPr="00D72AD0">
        <w:rPr>
          <w:rStyle w:val="Emphasis"/>
        </w:rPr>
        <w:t xml:space="preserve"> one of </w:t>
      </w:r>
      <w:r w:rsidRPr="00D72AD0">
        <w:rPr>
          <w:rStyle w:val="Emphasis"/>
          <w:highlight w:val="yellow"/>
        </w:rPr>
        <w:t>their main justification</w:t>
      </w:r>
      <w:r w:rsidRPr="00D72AD0">
        <w:rPr>
          <w:rStyle w:val="Emphasis"/>
        </w:rPr>
        <w:t xml:space="preserve">s </w:t>
      </w:r>
      <w:r w:rsidRPr="00D72AD0">
        <w:rPr>
          <w:rStyle w:val="Emphasis"/>
          <w:highlight w:val="yellow"/>
        </w:rPr>
        <w:t>for continuing</w:t>
      </w:r>
      <w:r w:rsidRPr="00D72AD0">
        <w:rPr>
          <w:rStyle w:val="Emphasis"/>
        </w:rPr>
        <w:t xml:space="preserve"> to fight</w:t>
      </w:r>
      <w:r w:rsidRPr="0043433C">
        <w:rPr>
          <w:rStyle w:val="StyleUnderline"/>
        </w:rPr>
        <w:t xml:space="preserve">. </w:t>
      </w:r>
      <w:r w:rsidRPr="00D72AD0">
        <w:rPr>
          <w:rStyle w:val="StyleUnderline"/>
        </w:rPr>
        <w:t>Pulling the plug</w:t>
      </w:r>
      <w:r w:rsidRPr="0043433C">
        <w:rPr>
          <w:rStyle w:val="StyleUnderline"/>
        </w:rPr>
        <w:t xml:space="preserve"> on the Saudi coalition’s war effort would deprive the Houthis of the foreign threat that they have been able to exploit to distract from their own abuses. </w:t>
      </w:r>
      <w:r w:rsidRPr="00D72AD0">
        <w:rPr>
          <w:rStyle w:val="StyleUnderline"/>
          <w:highlight w:val="yellow"/>
        </w:rPr>
        <w:t>The</w:t>
      </w:r>
      <w:r w:rsidRPr="0043433C">
        <w:rPr>
          <w:rStyle w:val="StyleUnderline"/>
        </w:rPr>
        <w:t xml:space="preserve"> authors’ </w:t>
      </w:r>
      <w:r w:rsidRPr="00D72AD0">
        <w:rPr>
          <w:rStyle w:val="StyleUnderline"/>
          <w:highlight w:val="yellow"/>
        </w:rPr>
        <w:t xml:space="preserve">proposal would be </w:t>
      </w:r>
      <w:r w:rsidRPr="00D72AD0">
        <w:rPr>
          <w:rStyle w:val="Emphasis"/>
          <w:highlight w:val="yellow"/>
        </w:rPr>
        <w:t>a political gift to the Houthis</w:t>
      </w:r>
      <w:r w:rsidRPr="0043433C">
        <w:rPr>
          <w:rStyle w:val="StyleUnderline"/>
        </w:rPr>
        <w:t xml:space="preserve">, </w:t>
      </w:r>
      <w:r w:rsidRPr="00D72AD0">
        <w:rPr>
          <w:rStyle w:val="StyleUnderline"/>
          <w:highlight w:val="yellow"/>
        </w:rPr>
        <w:t xml:space="preserve">since it would allow them to </w:t>
      </w:r>
      <w:r w:rsidRPr="00D72AD0">
        <w:rPr>
          <w:rStyle w:val="Emphasis"/>
          <w:highlight w:val="yellow"/>
        </w:rPr>
        <w:t>continue focusing</w:t>
      </w:r>
      <w:r w:rsidRPr="00D72AD0">
        <w:rPr>
          <w:rStyle w:val="Emphasis"/>
        </w:rPr>
        <w:t xml:space="preserve"> popular </w:t>
      </w:r>
      <w:r w:rsidRPr="00D72AD0">
        <w:rPr>
          <w:rStyle w:val="Emphasis"/>
          <w:highlight w:val="yellow"/>
        </w:rPr>
        <w:t>discontent on the coalition</w:t>
      </w:r>
      <w:r w:rsidRPr="00D72AD0">
        <w:rPr>
          <w:rStyle w:val="Emphasis"/>
        </w:rPr>
        <w:t xml:space="preserve"> and the U.S.</w:t>
      </w:r>
    </w:p>
    <w:p w:rsidR="00B96B67" w:rsidRDefault="00B96B67" w:rsidP="00B96B67"/>
    <w:p w:rsidR="00B96B67" w:rsidRDefault="00B96B67" w:rsidP="00B96B67">
      <w:pPr>
        <w:pStyle w:val="Heading4"/>
      </w:pPr>
      <w:r>
        <w:t xml:space="preserve">Military pressure </w:t>
      </w:r>
      <w:r w:rsidRPr="00910CD2">
        <w:rPr>
          <w:u w:val="single"/>
        </w:rPr>
        <w:t>didn’t</w:t>
      </w:r>
      <w:r>
        <w:t xml:space="preserve"> spur the Hodeidah ceasefire — neg authors are wrong. </w:t>
      </w:r>
    </w:p>
    <w:p w:rsidR="00B96B67" w:rsidRDefault="00B96B67" w:rsidP="00B96B67">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2037A5">
        <w:t>The Disgraceful Case for Increasing U.S. Support for the War on Yemen</w:t>
      </w:r>
      <w:r>
        <w:t xml:space="preserve">,” </w:t>
      </w:r>
      <w:r>
        <w:rPr>
          <w:i/>
        </w:rPr>
        <w:t>The American Conservative</w:t>
      </w:r>
      <w:r>
        <w:t>, May 2</w:t>
      </w:r>
      <w:r w:rsidRPr="002037A5">
        <w:rPr>
          <w:vertAlign w:val="superscript"/>
        </w:rPr>
        <w:t>nd</w:t>
      </w:r>
      <w:r>
        <w:t xml:space="preserve">, Available Online at </w:t>
      </w:r>
      <w:hyperlink r:id="rId136" w:history="1">
        <w:r w:rsidRPr="00A272A5">
          <w:rPr>
            <w:rStyle w:val="Hyperlink"/>
          </w:rPr>
          <w:t>https://www.theamericanconservative.com/larison/the-disgraceful-case-for-increasing-u-s-support-for-the-war-on-yemen/</w:t>
        </w:r>
      </w:hyperlink>
      <w:r>
        <w:t>, Accessed 06-14-2019)</w:t>
      </w:r>
    </w:p>
    <w:p w:rsidR="00B96B67" w:rsidRDefault="00B96B67" w:rsidP="00B96B67">
      <w:r w:rsidRPr="00582A18">
        <w:rPr>
          <w:rStyle w:val="StyleUnderline"/>
          <w:highlight w:val="yellow"/>
        </w:rPr>
        <w:t>The</w:t>
      </w:r>
      <w:r w:rsidRPr="0043433C">
        <w:rPr>
          <w:rStyle w:val="StyleUnderline"/>
        </w:rPr>
        <w:t xml:space="preserve"> authors’ </w:t>
      </w:r>
      <w:r w:rsidRPr="00582A18">
        <w:rPr>
          <w:rStyle w:val="StyleUnderline"/>
          <w:highlight w:val="yellow"/>
        </w:rPr>
        <w:t>assumption that cutting off the</w:t>
      </w:r>
      <w:r w:rsidRPr="0043433C">
        <w:rPr>
          <w:rStyle w:val="StyleUnderline"/>
        </w:rPr>
        <w:t xml:space="preserve"> Saudi </w:t>
      </w:r>
      <w:r w:rsidRPr="00582A18">
        <w:rPr>
          <w:rStyle w:val="StyleUnderline"/>
          <w:highlight w:val="yellow"/>
        </w:rPr>
        <w:t>coalition won’t end the war is contradicted by years of evidence that a</w:t>
      </w:r>
      <w:r w:rsidRPr="0043433C">
        <w:rPr>
          <w:rStyle w:val="StyleUnderline"/>
        </w:rPr>
        <w:t xml:space="preserve"> diplomatic </w:t>
      </w:r>
      <w:r w:rsidRPr="00582A18">
        <w:rPr>
          <w:rStyle w:val="StyleUnderline"/>
          <w:highlight w:val="yellow"/>
        </w:rPr>
        <w:t xml:space="preserve">settlement has been </w:t>
      </w:r>
      <w:r w:rsidRPr="003D59AE">
        <w:rPr>
          <w:rStyle w:val="Emphasis"/>
          <w:highlight w:val="yellow"/>
        </w:rPr>
        <w:t>impossible</w:t>
      </w:r>
      <w:r w:rsidRPr="00582A18">
        <w:rPr>
          <w:rStyle w:val="StyleUnderline"/>
          <w:highlight w:val="yellow"/>
        </w:rPr>
        <w:t xml:space="preserve"> so long as the U.S. has been giving</w:t>
      </w:r>
      <w:r w:rsidRPr="0043433C">
        <w:rPr>
          <w:rStyle w:val="StyleUnderline"/>
        </w:rPr>
        <w:t xml:space="preserve"> them </w:t>
      </w:r>
      <w:r w:rsidRPr="003D59AE">
        <w:rPr>
          <w:rStyle w:val="Emphasis"/>
          <w:highlight w:val="yellow"/>
        </w:rPr>
        <w:t>unconditional backing</w:t>
      </w:r>
      <w:r w:rsidRPr="0043433C">
        <w:rPr>
          <w:rStyle w:val="StyleUnderline"/>
        </w:rPr>
        <w:t xml:space="preserve">. Congressional opposition to the war has demonstrably been a boon to the cause of peace in Yemen, and Trump’s veto of the antiwar resolution has had the opposite effect. If the U.S. did what the authors wanted, we should expect a surge in violence and a faster deterioration in the humanitarian situation. </w:t>
      </w:r>
      <w:r w:rsidRPr="00582A18">
        <w:rPr>
          <w:rStyle w:val="StyleUnderline"/>
          <w:highlight w:val="yellow"/>
        </w:rPr>
        <w:t>The authors assert</w:t>
      </w:r>
      <w:r w:rsidRPr="0043433C">
        <w:rPr>
          <w:rStyle w:val="StyleUnderline"/>
        </w:rPr>
        <w:t xml:space="preserve">, “The hard truth is that </w:t>
      </w:r>
      <w:r w:rsidRPr="00582A18">
        <w:rPr>
          <w:rStyle w:val="StyleUnderline"/>
          <w:highlight w:val="yellow"/>
        </w:rPr>
        <w:t>the cease-fire</w:t>
      </w:r>
      <w:r w:rsidRPr="0043433C">
        <w:rPr>
          <w:rStyle w:val="StyleUnderline"/>
        </w:rPr>
        <w:t xml:space="preserve"> in Hodeidah </w:t>
      </w:r>
      <w:r w:rsidRPr="00582A18">
        <w:rPr>
          <w:rStyle w:val="StyleUnderline"/>
          <w:highlight w:val="yellow"/>
        </w:rPr>
        <w:t>came</w:t>
      </w:r>
      <w:r w:rsidRPr="0043433C">
        <w:rPr>
          <w:rStyle w:val="StyleUnderline"/>
        </w:rPr>
        <w:t xml:space="preserve"> about only </w:t>
      </w:r>
      <w:r w:rsidRPr="00582A18">
        <w:rPr>
          <w:rStyle w:val="StyleUnderline"/>
          <w:highlight w:val="yellow"/>
        </w:rPr>
        <w:t>because of military pressure</w:t>
      </w:r>
      <w:r w:rsidRPr="0043433C">
        <w:rPr>
          <w:rStyle w:val="StyleUnderline"/>
        </w:rPr>
        <w:t xml:space="preserve"> from the Saudi-led coalition,” </w:t>
      </w:r>
      <w:r w:rsidRPr="00582A18">
        <w:rPr>
          <w:rStyle w:val="StyleUnderline"/>
          <w:highlight w:val="yellow"/>
        </w:rPr>
        <w:t>but this is</w:t>
      </w:r>
      <w:r w:rsidRPr="0043433C">
        <w:rPr>
          <w:rStyle w:val="StyleUnderline"/>
        </w:rPr>
        <w:t xml:space="preserve"> </w:t>
      </w:r>
      <w:r w:rsidRPr="003D59AE">
        <w:rPr>
          <w:rStyle w:val="Emphasis"/>
        </w:rPr>
        <w:t xml:space="preserve">absolutely </w:t>
      </w:r>
      <w:r w:rsidRPr="003D59AE">
        <w:rPr>
          <w:rStyle w:val="Emphasis"/>
          <w:highlight w:val="yellow"/>
        </w:rPr>
        <w:t>false</w:t>
      </w:r>
      <w:r w:rsidRPr="003D59AE">
        <w:rPr>
          <w:rStyle w:val="StyleUnderline"/>
          <w:highlight w:val="yellow"/>
        </w:rPr>
        <w:t xml:space="preserve">. The cease-fire happened </w:t>
      </w:r>
      <w:r w:rsidRPr="003D59AE">
        <w:rPr>
          <w:rStyle w:val="Emphasis"/>
          <w:highlight w:val="yellow"/>
        </w:rPr>
        <w:t>in spite of</w:t>
      </w:r>
      <w:r w:rsidRPr="003D59AE">
        <w:rPr>
          <w:rStyle w:val="StyleUnderline"/>
          <w:highlight w:val="yellow"/>
        </w:rPr>
        <w:t xml:space="preserve"> the</w:t>
      </w:r>
      <w:r w:rsidRPr="0043433C">
        <w:rPr>
          <w:rStyle w:val="StyleUnderline"/>
        </w:rPr>
        <w:t xml:space="preserve"> Saudi </w:t>
      </w:r>
      <w:r w:rsidRPr="003D59AE">
        <w:rPr>
          <w:rStyle w:val="StyleUnderline"/>
          <w:highlight w:val="yellow"/>
        </w:rPr>
        <w:t>coalition’s determination to seize the port</w:t>
      </w:r>
      <w:r w:rsidRPr="0043433C">
        <w:rPr>
          <w:rStyle w:val="StyleUnderline"/>
        </w:rPr>
        <w:t xml:space="preserve"> by force. The only reason that there needed to be a cease-fire in Hodeidah was that the UAE and its proxies launched an offensive in the summer of 2018 with the approval and encouragement of the Trump administration. Attacking Hodeidah used to be something that the U.S. was supposed to be firmly against, but now it is the centerpiece of the authors’ awful proposal</w:t>
      </w:r>
      <w:r>
        <w:t>.</w:t>
      </w:r>
    </w:p>
    <w:p w:rsidR="00B96B67" w:rsidRDefault="00B96B67" w:rsidP="00B96B67"/>
    <w:p w:rsidR="009510A6" w:rsidRPr="00E23891" w:rsidRDefault="009510A6" w:rsidP="009510A6">
      <w:pPr>
        <w:pStyle w:val="Heading4"/>
      </w:pPr>
      <w:r>
        <w:t xml:space="preserve">If we win these arguments, disregard Knights et al. evidence. </w:t>
      </w:r>
    </w:p>
    <w:p w:rsidR="009510A6" w:rsidRDefault="009510A6" w:rsidP="009510A6">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2037A5">
        <w:t>The Disgraceful Case for Increasing U.S. Support for the War on Yemen</w:t>
      </w:r>
      <w:r>
        <w:t xml:space="preserve">,” </w:t>
      </w:r>
      <w:r>
        <w:rPr>
          <w:i/>
        </w:rPr>
        <w:t>The American Conservative</w:t>
      </w:r>
      <w:r>
        <w:t>, May 2</w:t>
      </w:r>
      <w:r w:rsidRPr="002037A5">
        <w:rPr>
          <w:vertAlign w:val="superscript"/>
        </w:rPr>
        <w:t>nd</w:t>
      </w:r>
      <w:r>
        <w:t xml:space="preserve">, Available Online at </w:t>
      </w:r>
      <w:hyperlink r:id="rId137" w:history="1">
        <w:r w:rsidRPr="00A272A5">
          <w:rPr>
            <w:rStyle w:val="Hyperlink"/>
          </w:rPr>
          <w:t>https://www.theamericanconservative.com/larison/the-disgraceful-case-for-increasing-u-s-support-for-the-war-on-yemen/</w:t>
        </w:r>
      </w:hyperlink>
      <w:r>
        <w:t>, Accessed 06-14-2019)</w:t>
      </w:r>
    </w:p>
    <w:p w:rsidR="009510A6" w:rsidRPr="002037A5" w:rsidRDefault="009510A6" w:rsidP="009510A6">
      <w:r>
        <w:lastRenderedPageBreak/>
        <w:t xml:space="preserve">Like every other argument in favor of U.S. support for the war on Yemen, </w:t>
      </w:r>
      <w:r w:rsidRPr="00C71EC8">
        <w:rPr>
          <w:rStyle w:val="StyleUnderline"/>
          <w:highlight w:val="yellow"/>
        </w:rPr>
        <w:t>this proposal</w:t>
      </w:r>
      <w:r>
        <w:t xml:space="preserve"> for increasing that support </w:t>
      </w:r>
      <w:r w:rsidRPr="00C71EC8">
        <w:rPr>
          <w:rStyle w:val="StyleUnderline"/>
          <w:highlight w:val="yellow"/>
        </w:rPr>
        <w:t xml:space="preserve">is based on </w:t>
      </w:r>
      <w:r w:rsidRPr="00365716">
        <w:rPr>
          <w:rStyle w:val="Emphasis"/>
          <w:highlight w:val="yellow"/>
        </w:rPr>
        <w:t>shoddy assumptions</w:t>
      </w:r>
      <w:r w:rsidRPr="00C71EC8">
        <w:rPr>
          <w:rStyle w:val="StyleUnderline"/>
          <w:highlight w:val="yellow"/>
        </w:rPr>
        <w:t xml:space="preserve">, </w:t>
      </w:r>
      <w:r w:rsidRPr="00365716">
        <w:rPr>
          <w:rStyle w:val="Emphasis"/>
          <w:highlight w:val="yellow"/>
        </w:rPr>
        <w:t>faulty reasoning</w:t>
      </w:r>
      <w:r w:rsidRPr="00C71EC8">
        <w:rPr>
          <w:rStyle w:val="StyleUnderline"/>
          <w:highlight w:val="yellow"/>
        </w:rPr>
        <w:t>, and</w:t>
      </w:r>
      <w:r w:rsidRPr="0043433C">
        <w:rPr>
          <w:rStyle w:val="StyleUnderline"/>
        </w:rPr>
        <w:t xml:space="preserve"> </w:t>
      </w:r>
      <w:r w:rsidRPr="00365716">
        <w:rPr>
          <w:rStyle w:val="Emphasis"/>
        </w:rPr>
        <w:t xml:space="preserve">a number of </w:t>
      </w:r>
      <w:r w:rsidRPr="00365716">
        <w:rPr>
          <w:rStyle w:val="Emphasis"/>
          <w:highlight w:val="yellow"/>
        </w:rPr>
        <w:t>false claims</w:t>
      </w:r>
      <w:r w:rsidRPr="0043433C">
        <w:rPr>
          <w:rStyle w:val="StyleUnderline"/>
        </w:rPr>
        <w:t xml:space="preserve">. It is a lousy argument in support of a despicable policy, and </w:t>
      </w:r>
      <w:r w:rsidRPr="00C71EC8">
        <w:rPr>
          <w:rStyle w:val="StyleUnderline"/>
          <w:highlight w:val="yellow"/>
        </w:rPr>
        <w:t>the authors should be embarrassed</w:t>
      </w:r>
      <w:r w:rsidRPr="0043433C">
        <w:rPr>
          <w:rStyle w:val="StyleUnderline"/>
        </w:rPr>
        <w:t xml:space="preserve"> to have written it. </w:t>
      </w:r>
      <w:r w:rsidRPr="00365716">
        <w:rPr>
          <w:rStyle w:val="StyleUnderline"/>
          <w:highlight w:val="yellow"/>
        </w:rPr>
        <w:t>On no account should</w:t>
      </w:r>
      <w:r w:rsidRPr="0043433C">
        <w:rPr>
          <w:rStyle w:val="StyleUnderline"/>
        </w:rPr>
        <w:t xml:space="preserve"> members of </w:t>
      </w:r>
      <w:r w:rsidRPr="00365716">
        <w:rPr>
          <w:rStyle w:val="StyleUnderline"/>
          <w:highlight w:val="yellow"/>
        </w:rPr>
        <w:t>Congress take their proposal seriously, but should instead intensify</w:t>
      </w:r>
      <w:r w:rsidRPr="0043433C">
        <w:rPr>
          <w:rStyle w:val="StyleUnderline"/>
        </w:rPr>
        <w:t xml:space="preserve"> their </w:t>
      </w:r>
      <w:r w:rsidRPr="00365716">
        <w:rPr>
          <w:rStyle w:val="StyleUnderline"/>
          <w:highlight w:val="yellow"/>
        </w:rPr>
        <w:t>efforts to rein in the</w:t>
      </w:r>
      <w:r w:rsidRPr="0043433C">
        <w:rPr>
          <w:rStyle w:val="StyleUnderline"/>
        </w:rPr>
        <w:t xml:space="preserve"> Saudi </w:t>
      </w:r>
      <w:r w:rsidRPr="00365716">
        <w:rPr>
          <w:rStyle w:val="StyleUnderline"/>
          <w:highlight w:val="yellow"/>
        </w:rPr>
        <w:t>coalition</w:t>
      </w:r>
      <w:r w:rsidRPr="0043433C">
        <w:rPr>
          <w:rStyle w:val="StyleUnderline"/>
        </w:rPr>
        <w:t xml:space="preserve"> and challenge the Trump administration’s ongoing support for an indefensible war</w:t>
      </w:r>
      <w:r>
        <w:t>.</w:t>
      </w:r>
    </w:p>
    <w:p w:rsidR="00B96B67" w:rsidRPr="00B96B67" w:rsidRDefault="00B96B67" w:rsidP="00B96B67"/>
    <w:p w:rsidR="005A4A13" w:rsidRDefault="005A4A13" w:rsidP="00E50719">
      <w:pPr>
        <w:pStyle w:val="Heading3"/>
      </w:pPr>
      <w:r>
        <w:lastRenderedPageBreak/>
        <w:t>Extend: “Millions Will Die”</w:t>
      </w:r>
    </w:p>
    <w:p w:rsidR="005A4A13" w:rsidRDefault="005A4A13" w:rsidP="005A4A13">
      <w:pPr>
        <w:pStyle w:val="Heading4"/>
      </w:pPr>
      <w:r w:rsidRPr="005A4A13">
        <w:rPr>
          <w:u w:val="single"/>
        </w:rPr>
        <w:t>UN estimates</w:t>
      </w:r>
      <w:r>
        <w:t xml:space="preserve"> agree. </w:t>
      </w:r>
    </w:p>
    <w:p w:rsidR="005A4A13" w:rsidRDefault="005A4A13" w:rsidP="005A4A13">
      <w:r w:rsidRPr="00C8499F">
        <w:rPr>
          <w:rStyle w:val="Style13ptBold"/>
        </w:rPr>
        <w:t>ICG 18</w:t>
      </w:r>
      <w:r>
        <w:t xml:space="preserve"> — International Crisis Group, 2018 (“</w:t>
      </w:r>
      <w:r w:rsidRPr="00C8499F">
        <w:t>Yemen: Averting a Destructive Battle for Hodeida</w:t>
      </w:r>
      <w:r>
        <w:t>,” International Crisis Group Briefing, June 11</w:t>
      </w:r>
      <w:r w:rsidRPr="00C8499F">
        <w:rPr>
          <w:vertAlign w:val="superscript"/>
        </w:rPr>
        <w:t>th</w:t>
      </w:r>
      <w:r>
        <w:t xml:space="preserve">, Available Online at </w:t>
      </w:r>
      <w:hyperlink r:id="rId138" w:history="1">
        <w:r w:rsidRPr="008A2A05">
          <w:rPr>
            <w:rStyle w:val="Hyperlink"/>
          </w:rPr>
          <w:t>https://www.crisisgroup.org/middle-east-north-africa/gulf-and-arabian-peninsula/yemen/b59-yemen-averting-destructive-battle-hodeida</w:t>
        </w:r>
      </w:hyperlink>
      <w:r>
        <w:t>, Accessed 06-24-2019)</w:t>
      </w:r>
    </w:p>
    <w:p w:rsidR="005A4A13" w:rsidRDefault="005A4A13" w:rsidP="005A4A13">
      <w:r>
        <w:t xml:space="preserve">V. </w:t>
      </w:r>
      <w:r w:rsidRPr="00C8499F">
        <w:rPr>
          <w:rStyle w:val="StyleUnderline"/>
        </w:rPr>
        <w:t>The Risk of Even Greater Humanitarian Tragedy</w:t>
      </w:r>
    </w:p>
    <w:p w:rsidR="005A4A13" w:rsidRDefault="005A4A13" w:rsidP="005A4A13">
      <w:r w:rsidRPr="00D03E41">
        <w:rPr>
          <w:rStyle w:val="StyleUnderline"/>
          <w:highlight w:val="yellow"/>
        </w:rPr>
        <w:t>A sustained battle</w:t>
      </w:r>
      <w:r w:rsidRPr="00C8499F">
        <w:rPr>
          <w:rStyle w:val="StyleUnderline"/>
        </w:rPr>
        <w:t xml:space="preserve"> for the port </w:t>
      </w:r>
      <w:r w:rsidRPr="00D03E41">
        <w:rPr>
          <w:rStyle w:val="StyleUnderline"/>
          <w:highlight w:val="yellow"/>
        </w:rPr>
        <w:t>will</w:t>
      </w:r>
      <w:r w:rsidRPr="00C8499F">
        <w:rPr>
          <w:rStyle w:val="StyleUnderline"/>
        </w:rPr>
        <w:t xml:space="preserve"> likely </w:t>
      </w:r>
      <w:r w:rsidRPr="00D03E41">
        <w:rPr>
          <w:rStyle w:val="StyleUnderline"/>
          <w:highlight w:val="yellow"/>
        </w:rPr>
        <w:t>shut off trade and</w:t>
      </w:r>
      <w:r w:rsidRPr="00C8499F">
        <w:rPr>
          <w:rStyle w:val="StyleUnderline"/>
        </w:rPr>
        <w:t xml:space="preserve"> humanitarian </w:t>
      </w:r>
      <w:r w:rsidRPr="00D03E41">
        <w:rPr>
          <w:rStyle w:val="StyleUnderline"/>
          <w:highlight w:val="yellow"/>
        </w:rPr>
        <w:t>aid</w:t>
      </w:r>
      <w:r w:rsidRPr="00C8499F">
        <w:rPr>
          <w:rStyle w:val="StyleUnderline"/>
        </w:rPr>
        <w:t xml:space="preserve"> access </w:t>
      </w:r>
      <w:r w:rsidRPr="005A4A13">
        <w:rPr>
          <w:rStyle w:val="Emphasis"/>
          <w:highlight w:val="yellow"/>
        </w:rPr>
        <w:t>for a sustained period</w:t>
      </w:r>
      <w:r w:rsidRPr="00D03E41">
        <w:rPr>
          <w:rStyle w:val="StyleUnderline"/>
          <w:highlight w:val="yellow"/>
        </w:rPr>
        <w:t>. If coalition forces seize control</w:t>
      </w:r>
      <w:r w:rsidRPr="00C8499F">
        <w:rPr>
          <w:rStyle w:val="StyleUnderline"/>
        </w:rPr>
        <w:t xml:space="preserve"> of even part of the city, the Huthis likely will attack them from nearby towns and mountainous areas</w:t>
      </w:r>
      <w:r>
        <w:t xml:space="preserve">. Meanwhile, </w:t>
      </w:r>
      <w:r w:rsidRPr="00C8499F">
        <w:rPr>
          <w:rStyle w:val="StyleUnderline"/>
        </w:rPr>
        <w:t xml:space="preserve">the battle might not stop at the city. </w:t>
      </w:r>
      <w:r w:rsidRPr="00D03E41">
        <w:rPr>
          <w:rStyle w:val="StyleUnderline"/>
          <w:highlight w:val="yellow"/>
        </w:rPr>
        <w:t>Fighting could continue along the main</w:t>
      </w:r>
      <w:r w:rsidRPr="00C8499F">
        <w:rPr>
          <w:rStyle w:val="StyleUnderline"/>
        </w:rPr>
        <w:t xml:space="preserve"> Hodeida-Sanaa </w:t>
      </w:r>
      <w:r w:rsidRPr="00D03E41">
        <w:rPr>
          <w:rStyle w:val="StyleUnderline"/>
          <w:highlight w:val="yellow"/>
        </w:rPr>
        <w:t>road, into the mountainous regions</w:t>
      </w:r>
      <w:r w:rsidRPr="00C8499F">
        <w:rPr>
          <w:rStyle w:val="StyleUnderline"/>
        </w:rPr>
        <w:t xml:space="preserve"> of Rayma and Haraz. This would impede traffic from the port unless an agreement on access is brokered. </w:t>
      </w:r>
      <w:r w:rsidRPr="00D03E41">
        <w:rPr>
          <w:rStyle w:val="StyleUnderline"/>
          <w:highlight w:val="yellow"/>
        </w:rPr>
        <w:t>UN officials estimate</w:t>
      </w:r>
      <w:r w:rsidRPr="00C8499F">
        <w:rPr>
          <w:rStyle w:val="StyleUnderline"/>
        </w:rPr>
        <w:t xml:space="preserve"> that </w:t>
      </w:r>
      <w:r w:rsidRPr="00D03E41">
        <w:rPr>
          <w:rStyle w:val="StyleUnderline"/>
          <w:highlight w:val="yellow"/>
        </w:rPr>
        <w:t xml:space="preserve">fighting for the city alone could displace </w:t>
      </w:r>
      <w:r w:rsidRPr="00D03E41">
        <w:rPr>
          <w:rStyle w:val="Emphasis"/>
          <w:highlight w:val="yellow"/>
        </w:rPr>
        <w:t>hundreds of thousands</w:t>
      </w:r>
      <w:r w:rsidRPr="00C8499F">
        <w:rPr>
          <w:rStyle w:val="Emphasis"/>
        </w:rPr>
        <w:t xml:space="preserve"> of people</w:t>
      </w:r>
      <w:r w:rsidRPr="00C8499F">
        <w:rPr>
          <w:rStyle w:val="StyleUnderline"/>
        </w:rPr>
        <w:t xml:space="preserve"> </w:t>
      </w:r>
      <w:r w:rsidRPr="00D03E41">
        <w:rPr>
          <w:rStyle w:val="StyleUnderline"/>
          <w:highlight w:val="yellow"/>
        </w:rPr>
        <w:t>and warn of a “</w:t>
      </w:r>
      <w:r w:rsidRPr="00D03E41">
        <w:rPr>
          <w:rStyle w:val="Emphasis"/>
          <w:highlight w:val="yellow"/>
        </w:rPr>
        <w:t>catastrophic humanitarian impact</w:t>
      </w:r>
      <w:r w:rsidRPr="00D03E41">
        <w:rPr>
          <w:rStyle w:val="StyleUnderline"/>
          <w:highlight w:val="yellow"/>
        </w:rPr>
        <w:t>”</w:t>
      </w:r>
      <w:r>
        <w:t>.</w:t>
      </w:r>
    </w:p>
    <w:p w:rsidR="005A4A13" w:rsidRDefault="005A4A13" w:rsidP="005A4A13"/>
    <w:p w:rsidR="000837A1" w:rsidRDefault="000837A1" w:rsidP="000837A1">
      <w:pPr>
        <w:pStyle w:val="Heading4"/>
      </w:pPr>
      <w:r>
        <w:rPr>
          <w:u w:val="single"/>
        </w:rPr>
        <w:t xml:space="preserve">The </w:t>
      </w:r>
      <w:r w:rsidRPr="000837A1">
        <w:rPr>
          <w:u w:val="single"/>
        </w:rPr>
        <w:t>2017</w:t>
      </w:r>
      <w:r>
        <w:rPr>
          <w:u w:val="single"/>
        </w:rPr>
        <w:t xml:space="preserve"> battle</w:t>
      </w:r>
      <w:r>
        <w:t xml:space="preserve"> proves. </w:t>
      </w:r>
    </w:p>
    <w:p w:rsidR="000837A1" w:rsidRDefault="000837A1" w:rsidP="000837A1">
      <w:r w:rsidRPr="00C8499F">
        <w:rPr>
          <w:rStyle w:val="Style13ptBold"/>
        </w:rPr>
        <w:t>ICG 18</w:t>
      </w:r>
      <w:r>
        <w:t xml:space="preserve"> — International Crisis Group, 2018 (“</w:t>
      </w:r>
      <w:r w:rsidRPr="00C8499F">
        <w:t>Yemen: Averting a Destructive Battle for Hodeida</w:t>
      </w:r>
      <w:r>
        <w:t>,” International Crisis Group Briefing, June 11</w:t>
      </w:r>
      <w:r w:rsidRPr="00C8499F">
        <w:rPr>
          <w:vertAlign w:val="superscript"/>
        </w:rPr>
        <w:t>th</w:t>
      </w:r>
      <w:r>
        <w:t xml:space="preserve">, Available Online at </w:t>
      </w:r>
      <w:hyperlink r:id="rId139" w:history="1">
        <w:r w:rsidRPr="008A2A05">
          <w:rPr>
            <w:rStyle w:val="Hyperlink"/>
          </w:rPr>
          <w:t>https://www.crisisgroup.org/middle-east-north-africa/gulf-and-arabian-peninsula/yemen/b59-yemen-averting-destructive-battle-hodeida</w:t>
        </w:r>
      </w:hyperlink>
      <w:r>
        <w:t>, Accessed 06-24-2019)</w:t>
      </w:r>
    </w:p>
    <w:p w:rsidR="000837A1" w:rsidRDefault="000837A1" w:rsidP="000837A1">
      <w:r w:rsidRPr="000837A1">
        <w:rPr>
          <w:rStyle w:val="StyleUnderline"/>
          <w:highlight w:val="yellow"/>
        </w:rPr>
        <w:t>Hodeida is the entry point for</w:t>
      </w:r>
      <w:r w:rsidRPr="00C8499F">
        <w:rPr>
          <w:rStyle w:val="StyleUnderline"/>
        </w:rPr>
        <w:t xml:space="preserve"> most basic </w:t>
      </w:r>
      <w:r w:rsidRPr="000837A1">
        <w:rPr>
          <w:rStyle w:val="StyleUnderline"/>
          <w:highlight w:val="yellow"/>
        </w:rPr>
        <w:t>goods into the north, accounting for</w:t>
      </w:r>
      <w:r w:rsidRPr="00C8499F">
        <w:rPr>
          <w:rStyle w:val="StyleUnderline"/>
        </w:rPr>
        <w:t xml:space="preserve"> around </w:t>
      </w:r>
      <w:r w:rsidRPr="000837A1">
        <w:rPr>
          <w:rStyle w:val="StyleUnderline"/>
          <w:highlight w:val="yellow"/>
        </w:rPr>
        <w:t>37 per cent of</w:t>
      </w:r>
      <w:r w:rsidRPr="00C8499F">
        <w:rPr>
          <w:rStyle w:val="StyleUnderline"/>
        </w:rPr>
        <w:t xml:space="preserve"> Yemen’s </w:t>
      </w:r>
      <w:r w:rsidRPr="000837A1">
        <w:rPr>
          <w:rStyle w:val="StyleUnderline"/>
          <w:highlight w:val="yellow"/>
        </w:rPr>
        <w:t>fuel and 69 per cent of</w:t>
      </w:r>
      <w:r w:rsidRPr="00C8499F">
        <w:rPr>
          <w:rStyle w:val="StyleUnderline"/>
        </w:rPr>
        <w:t xml:space="preserve"> its </w:t>
      </w:r>
      <w:r w:rsidRPr="000837A1">
        <w:rPr>
          <w:rStyle w:val="StyleUnderline"/>
          <w:highlight w:val="yellow"/>
        </w:rPr>
        <w:t>food</w:t>
      </w:r>
      <w:r w:rsidRPr="00C8499F">
        <w:rPr>
          <w:rStyle w:val="StyleUnderline"/>
        </w:rPr>
        <w:t xml:space="preserve"> imports</w:t>
      </w:r>
      <w:r>
        <w:t xml:space="preserve"> via ship in 2018 to date, </w:t>
      </w:r>
      <w:r w:rsidRPr="00C8499F">
        <w:rPr>
          <w:rStyle w:val="StyleUnderline"/>
        </w:rPr>
        <w:t>serving the country’s main populated areas</w:t>
      </w:r>
      <w:r>
        <w:t>.</w:t>
      </w:r>
    </w:p>
    <w:p w:rsidR="000837A1" w:rsidRDefault="000837A1" w:rsidP="000837A1">
      <w:r>
        <w:t xml:space="preserve">Along with Ibb and Taiz governorates – which the Huthis partially control – </w:t>
      </w:r>
      <w:r w:rsidRPr="00C8499F">
        <w:rPr>
          <w:rStyle w:val="StyleUnderline"/>
        </w:rPr>
        <w:t xml:space="preserve">Yemen’s </w:t>
      </w:r>
      <w:r w:rsidRPr="000837A1">
        <w:rPr>
          <w:rStyle w:val="StyleUnderline"/>
          <w:highlight w:val="yellow"/>
        </w:rPr>
        <w:t>northern highlands are home to</w:t>
      </w:r>
      <w:r w:rsidRPr="00C8499F">
        <w:rPr>
          <w:rStyle w:val="StyleUnderline"/>
        </w:rPr>
        <w:t xml:space="preserve"> around </w:t>
      </w:r>
      <w:r w:rsidRPr="000837A1">
        <w:rPr>
          <w:rStyle w:val="StyleUnderline"/>
          <w:highlight w:val="yellow"/>
        </w:rPr>
        <w:t>60 per cent of</w:t>
      </w:r>
      <w:r w:rsidRPr="00C8499F">
        <w:rPr>
          <w:rStyle w:val="StyleUnderline"/>
        </w:rPr>
        <w:t xml:space="preserve"> an overall estimated population of </w:t>
      </w:r>
      <w:r w:rsidRPr="000837A1">
        <w:rPr>
          <w:rStyle w:val="StyleUnderline"/>
          <w:highlight w:val="yellow"/>
        </w:rPr>
        <w:t>27</w:t>
      </w:r>
      <w:r w:rsidRPr="00C8499F">
        <w:rPr>
          <w:rStyle w:val="StyleUnderline"/>
        </w:rPr>
        <w:t xml:space="preserve">.4 </w:t>
      </w:r>
      <w:r w:rsidRPr="000837A1">
        <w:rPr>
          <w:rStyle w:val="StyleUnderline"/>
          <w:highlight w:val="yellow"/>
        </w:rPr>
        <w:t>million</w:t>
      </w:r>
      <w:r w:rsidRPr="00C8499F">
        <w:rPr>
          <w:rStyle w:val="StyleUnderline"/>
        </w:rPr>
        <w:t xml:space="preserve">. The UN says Yemen’s humanitarian crisis is already the worst in the world; some 22.2 million people are in need of assistance. </w:t>
      </w:r>
      <w:r w:rsidRPr="000837A1">
        <w:rPr>
          <w:rStyle w:val="StyleUnderline"/>
          <w:highlight w:val="yellow"/>
        </w:rPr>
        <w:t>When the coalition prevented ships from entering Hodeida port for sixteen days in</w:t>
      </w:r>
      <w:r>
        <w:t xml:space="preserve"> November </w:t>
      </w:r>
      <w:r w:rsidRPr="000837A1">
        <w:rPr>
          <w:rStyle w:val="StyleUnderline"/>
          <w:highlight w:val="yellow"/>
        </w:rPr>
        <w:t>2017</w:t>
      </w:r>
      <w:r w:rsidRPr="00C8499F">
        <w:rPr>
          <w:rStyle w:val="StyleUnderline"/>
        </w:rPr>
        <w:t xml:space="preserve"> following a Huthi missile attack on Riyadh, humanitarian </w:t>
      </w:r>
      <w:r w:rsidRPr="000837A1">
        <w:rPr>
          <w:rStyle w:val="StyleUnderline"/>
          <w:highlight w:val="yellow"/>
        </w:rPr>
        <w:t>organisations reported “skyrocketing” prices for food and</w:t>
      </w:r>
      <w:r w:rsidRPr="00C8499F">
        <w:rPr>
          <w:rStyle w:val="StyleUnderline"/>
        </w:rPr>
        <w:t xml:space="preserve"> price increases of up to 100 per cent for </w:t>
      </w:r>
      <w:r w:rsidRPr="000837A1">
        <w:rPr>
          <w:rStyle w:val="StyleUnderline"/>
          <w:highlight w:val="yellow"/>
        </w:rPr>
        <w:t>fuel</w:t>
      </w:r>
      <w:r>
        <w:t>.</w:t>
      </w:r>
    </w:p>
    <w:p w:rsidR="000837A1" w:rsidRDefault="000837A1" w:rsidP="005A4A13"/>
    <w:p w:rsidR="00672F3B" w:rsidRPr="00672F3B" w:rsidRDefault="00672F3B" w:rsidP="00672F3B">
      <w:pPr>
        <w:pStyle w:val="Heading4"/>
      </w:pPr>
      <w:r>
        <w:t xml:space="preserve">The impact is </w:t>
      </w:r>
      <w:r>
        <w:rPr>
          <w:u w:val="single"/>
        </w:rPr>
        <w:t>massive</w:t>
      </w:r>
      <w:r>
        <w:t xml:space="preserve"> and </w:t>
      </w:r>
      <w:r>
        <w:rPr>
          <w:u w:val="single"/>
        </w:rPr>
        <w:t>long-term</w:t>
      </w:r>
      <w:r>
        <w:t xml:space="preserve">, but the plan solves. </w:t>
      </w:r>
    </w:p>
    <w:p w:rsidR="00672F3B" w:rsidRDefault="00672F3B" w:rsidP="00672F3B">
      <w:r w:rsidRPr="00C641E2">
        <w:rPr>
          <w:rStyle w:val="Style13ptBold"/>
        </w:rPr>
        <w:t>de Waal 18</w:t>
      </w:r>
      <w:r>
        <w:t xml:space="preserve"> — </w:t>
      </w:r>
      <w:r w:rsidRPr="00DF0798">
        <w:t>Alex de Waal</w:t>
      </w:r>
      <w:r>
        <w:t>, E</w:t>
      </w:r>
      <w:r w:rsidRPr="00DF0798">
        <w:t xml:space="preserve">xecutive </w:t>
      </w:r>
      <w:r>
        <w:t>D</w:t>
      </w:r>
      <w:r w:rsidRPr="00DF0798">
        <w:t>irector of the World Peace Foundation at Tufts University</w:t>
      </w:r>
      <w:r>
        <w:t xml:space="preserve">, </w:t>
      </w:r>
      <w:r w:rsidRPr="006E6428">
        <w:t xml:space="preserve">former Fellow at the Global Equity Initiative at Harvard University, former Program Director at the Social Sceince Research Council, holds a D.Phil. in Social Anthropology from Nuffield College, Oxford (UK), </w:t>
      </w:r>
      <w:r>
        <w:t xml:space="preserve">2018 (“What Happens if Mass Starvation Takes Hold in Yemen?,” </w:t>
      </w:r>
      <w:r>
        <w:rPr>
          <w:i/>
        </w:rPr>
        <w:t>The New York Times</w:t>
      </w:r>
      <w:r>
        <w:t>, June 14</w:t>
      </w:r>
      <w:r w:rsidRPr="00DF0798">
        <w:rPr>
          <w:vertAlign w:val="superscript"/>
        </w:rPr>
        <w:t>th</w:t>
      </w:r>
      <w:r>
        <w:t xml:space="preserve">, Available Online at </w:t>
      </w:r>
      <w:hyperlink r:id="rId140" w:history="1">
        <w:r w:rsidRPr="0058724F">
          <w:rPr>
            <w:rStyle w:val="Hyperlink"/>
          </w:rPr>
          <w:t>https://www.nytimes.com/2018/06/14/opinion/yemen-al-hudaydah-famine-houthis.html</w:t>
        </w:r>
      </w:hyperlink>
      <w:r>
        <w:t>, Accessed 07-07-2019)</w:t>
      </w:r>
    </w:p>
    <w:p w:rsidR="00672F3B" w:rsidRDefault="00672F3B" w:rsidP="00672F3B">
      <w:r w:rsidRPr="00C641E2">
        <w:rPr>
          <w:rStyle w:val="StyleUnderline"/>
        </w:rPr>
        <w:t>Yemen was poor and vulnerable before the war: It depended on imports for 80 percent of basic grains and suffered severe water shortages. Today, three-quarters of the country’s 28 million people suffer food insecurity, including 8.4 million who are wholly dependent on food aid to</w:t>
      </w:r>
      <w:r w:rsidRPr="0061683A">
        <w:rPr>
          <w:rStyle w:val="StyleUnderline"/>
        </w:rPr>
        <w:t xml:space="preserve"> survive. Some 50,000 children died of hunger and related causes last year alone</w:t>
      </w:r>
      <w:r>
        <w:t xml:space="preserve">, according to the humanitarian group Save the Children. </w:t>
      </w:r>
      <w:r w:rsidRPr="0061683A">
        <w:rPr>
          <w:rStyle w:val="StyleUnderline"/>
        </w:rPr>
        <w:t>One million people have cholera — the world’s largest such epidemic in a half-century</w:t>
      </w:r>
      <w:r>
        <w:t>.</w:t>
      </w:r>
    </w:p>
    <w:p w:rsidR="00672F3B" w:rsidRPr="0061683A" w:rsidRDefault="00672F3B" w:rsidP="00672F3B">
      <w:pPr>
        <w:rPr>
          <w:sz w:val="26"/>
          <w:u w:val="single"/>
        </w:rPr>
      </w:pPr>
      <w:r w:rsidRPr="00C641E2">
        <w:rPr>
          <w:rStyle w:val="StyleUnderline"/>
        </w:rPr>
        <w:t>What will happen to all of them if</w:t>
      </w:r>
      <w:r>
        <w:t xml:space="preserve"> Al </w:t>
      </w:r>
      <w:r w:rsidRPr="00C641E2">
        <w:rPr>
          <w:rStyle w:val="StyleUnderline"/>
        </w:rPr>
        <w:t>Hudaydah falls?</w:t>
      </w:r>
    </w:p>
    <w:p w:rsidR="00672F3B" w:rsidRDefault="00672F3B" w:rsidP="00672F3B">
      <w:r w:rsidRPr="00C641E2">
        <w:rPr>
          <w:rStyle w:val="StyleUnderline"/>
        </w:rPr>
        <w:t>Why assume that the Houthis, even after losing this strategic post, would surrender or seek some settlement?</w:t>
      </w:r>
      <w:r>
        <w:t xml:space="preserve"> In fact, </w:t>
      </w:r>
      <w:r w:rsidRPr="00C641E2">
        <w:rPr>
          <w:rStyle w:val="StyleUnderline"/>
        </w:rPr>
        <w:t xml:space="preserve">some Yemenis have drawn comparisons to Syria to </w:t>
      </w:r>
      <w:r w:rsidRPr="00C641E2">
        <w:rPr>
          <w:rStyle w:val="StyleUnderline"/>
        </w:rPr>
        <w:lastRenderedPageBreak/>
        <w:t>predict that</w:t>
      </w:r>
      <w:r>
        <w:t xml:space="preserve"> Al </w:t>
      </w:r>
      <w:r w:rsidRPr="0061683A">
        <w:rPr>
          <w:rStyle w:val="StyleUnderline"/>
          <w:highlight w:val="yellow"/>
        </w:rPr>
        <w:t>Hudaydah will become “</w:t>
      </w:r>
      <w:r w:rsidRPr="0061683A">
        <w:rPr>
          <w:rStyle w:val="Emphasis"/>
          <w:highlight w:val="yellow"/>
        </w:rPr>
        <w:t>Yemen’s Aleppo</w:t>
      </w:r>
      <w:r w:rsidRPr="0061683A">
        <w:rPr>
          <w:rStyle w:val="StyleUnderline"/>
          <w:highlight w:val="yellow"/>
        </w:rPr>
        <w:t>”: the site of protracted street-to-street fighting under a siege</w:t>
      </w:r>
      <w:r>
        <w:t>.</w:t>
      </w:r>
    </w:p>
    <w:p w:rsidR="00672F3B" w:rsidRDefault="00672F3B" w:rsidP="00672F3B">
      <w:r w:rsidRPr="00C641E2">
        <w:rPr>
          <w:rStyle w:val="StyleUnderline"/>
        </w:rPr>
        <w:t>If the coalition captures the city, it could</w:t>
      </w:r>
      <w:r>
        <w:t xml:space="preserve"> indeed </w:t>
      </w:r>
      <w:r w:rsidRPr="00C641E2">
        <w:rPr>
          <w:rStyle w:val="StyleUnderline"/>
        </w:rPr>
        <w:t xml:space="preserve">reopen the port for humanitarian and commercial shipments. But </w:t>
      </w:r>
      <w:r w:rsidRPr="0061683A">
        <w:rPr>
          <w:rStyle w:val="StyleUnderline"/>
          <w:highlight w:val="yellow"/>
        </w:rPr>
        <w:t>to reach the</w:t>
      </w:r>
      <w:r w:rsidRPr="00C641E2">
        <w:rPr>
          <w:rStyle w:val="StyleUnderline"/>
        </w:rPr>
        <w:t xml:space="preserve"> great </w:t>
      </w:r>
      <w:r w:rsidRPr="0061683A">
        <w:rPr>
          <w:rStyle w:val="StyleUnderline"/>
          <w:highlight w:val="yellow"/>
        </w:rPr>
        <w:t>majority</w:t>
      </w:r>
      <w:r w:rsidRPr="00C641E2">
        <w:rPr>
          <w:rStyle w:val="StyleUnderline"/>
        </w:rPr>
        <w:t xml:space="preserve"> of starving Yemenis, </w:t>
      </w:r>
      <w:r w:rsidRPr="0061683A">
        <w:rPr>
          <w:rStyle w:val="StyleUnderline"/>
          <w:highlight w:val="yellow"/>
        </w:rPr>
        <w:t>food would still have to cross the front line</w:t>
      </w:r>
      <w:r w:rsidRPr="00C641E2">
        <w:rPr>
          <w:rStyle w:val="StyleUnderline"/>
        </w:rPr>
        <w:t>. And that’s to say nothing of the lasting impediments caused by the extensive damage to civilian infrastructure: At least one-third of the coalition’s air attacks have struck roads, bridges, irrigation dams, hospitals and clinics, markets and fishing boats</w:t>
      </w:r>
      <w:r>
        <w:t>.</w:t>
      </w:r>
    </w:p>
    <w:p w:rsidR="00672F3B" w:rsidRDefault="00672F3B" w:rsidP="00672F3B">
      <w:r w:rsidRPr="00C641E2">
        <w:rPr>
          <w:rStyle w:val="StyleUnderline"/>
        </w:rPr>
        <w:t>Saudi and Emirati strategists may not be intending to starve the Yemeni people into submission. But in practice,</w:t>
      </w:r>
      <w:r>
        <w:t xml:space="preserve"> if not motive, </w:t>
      </w:r>
      <w:r w:rsidRPr="00C641E2">
        <w:rPr>
          <w:rStyle w:val="StyleUnderline"/>
        </w:rPr>
        <w:t>hunger has become a weapon in this war</w:t>
      </w:r>
      <w:r>
        <w:t>. On May 24, the United Nations Security Council passed Resolution 2417, condemning starvation of civilians as a method of warfare. The resolution didn’t name names, but its first test is Yemen.</w:t>
      </w:r>
    </w:p>
    <w:p w:rsidR="00672F3B" w:rsidRDefault="00672F3B" w:rsidP="00672F3B">
      <w:r>
        <w:t xml:space="preserve">And </w:t>
      </w:r>
      <w:r w:rsidRPr="0061683A">
        <w:rPr>
          <w:rStyle w:val="StyleUnderline"/>
        </w:rPr>
        <w:t>Yemen is America’s war</w:t>
      </w:r>
      <w:r>
        <w:t xml:space="preserve">, too. The United States is a longstanding ally of Saudi Arabia, and it has become more so since President Trump repudiated the Iran nuclear deal. </w:t>
      </w:r>
      <w:r w:rsidRPr="0061683A">
        <w:rPr>
          <w:rStyle w:val="StyleUnderline"/>
        </w:rPr>
        <w:t>Even before the State Department approved a new major arms deal</w:t>
      </w:r>
      <w:r>
        <w:t xml:space="preserve"> earlier this year, </w:t>
      </w:r>
      <w:r w:rsidRPr="0061683A">
        <w:rPr>
          <w:rStyle w:val="StyleUnderline"/>
        </w:rPr>
        <w:t>Saudi Arabia</w:t>
      </w:r>
      <w:r>
        <w:t xml:space="preserve"> — the world’s second-largest importer of weapons — </w:t>
      </w:r>
      <w:r w:rsidRPr="0061683A">
        <w:rPr>
          <w:rStyle w:val="StyleUnderline"/>
        </w:rPr>
        <w:t>was buying more than 60 percent of its arms from the U</w:t>
      </w:r>
      <w:r>
        <w:t xml:space="preserve">nited </w:t>
      </w:r>
      <w:r w:rsidRPr="0061683A">
        <w:rPr>
          <w:rStyle w:val="StyleUnderline"/>
        </w:rPr>
        <w:t>S</w:t>
      </w:r>
      <w:r>
        <w:t>tates. Other Persian Gulf states are major buyers, too.</w:t>
      </w:r>
    </w:p>
    <w:p w:rsidR="00672F3B" w:rsidRDefault="00672F3B" w:rsidP="00672F3B">
      <w:r>
        <w:t xml:space="preserve">Defense Secretary Jim </w:t>
      </w:r>
      <w:r w:rsidRPr="0061683A">
        <w:rPr>
          <w:rStyle w:val="StyleUnderline"/>
        </w:rPr>
        <w:t xml:space="preserve">Mattis has argued that the use of precision weapons and the advice of American military advisers are reducing civilian casualties from the Saudi-Emirati coalition’s bombing raids. But even if an </w:t>
      </w:r>
      <w:r w:rsidRPr="0061683A">
        <w:rPr>
          <w:rStyle w:val="StyleUnderline"/>
          <w:highlight w:val="yellow"/>
        </w:rPr>
        <w:t>air attack</w:t>
      </w:r>
      <w:r w:rsidRPr="0061683A">
        <w:rPr>
          <w:rStyle w:val="StyleUnderline"/>
        </w:rPr>
        <w:t xml:space="preserve"> doesn’t directly cause bloodshed, the </w:t>
      </w:r>
      <w:r w:rsidRPr="0061683A">
        <w:rPr>
          <w:rStyle w:val="StyleUnderline"/>
          <w:highlight w:val="yellow"/>
        </w:rPr>
        <w:t>damage</w:t>
      </w:r>
      <w:r w:rsidRPr="0061683A">
        <w:rPr>
          <w:rStyle w:val="StyleUnderline"/>
        </w:rPr>
        <w:t xml:space="preserve"> it inflicts on the economy and essential services </w:t>
      </w:r>
      <w:r w:rsidRPr="0061683A">
        <w:rPr>
          <w:rStyle w:val="StyleUnderline"/>
          <w:highlight w:val="yellow"/>
        </w:rPr>
        <w:t xml:space="preserve">can kill </w:t>
      </w:r>
      <w:r w:rsidRPr="0061683A">
        <w:rPr>
          <w:rStyle w:val="Emphasis"/>
          <w:highlight w:val="yellow"/>
        </w:rPr>
        <w:t>many more people over time</w:t>
      </w:r>
      <w:r w:rsidRPr="0061683A">
        <w:rPr>
          <w:rStyle w:val="StyleUnderline"/>
          <w:highlight w:val="yellow"/>
        </w:rPr>
        <w:t xml:space="preserve">, through </w:t>
      </w:r>
      <w:r w:rsidRPr="0061683A">
        <w:rPr>
          <w:rStyle w:val="Emphasis"/>
          <w:highlight w:val="yellow"/>
        </w:rPr>
        <w:t>famine</w:t>
      </w:r>
      <w:r w:rsidRPr="0061683A">
        <w:rPr>
          <w:rStyle w:val="StyleUnderline"/>
          <w:highlight w:val="yellow"/>
        </w:rPr>
        <w:t xml:space="preserve"> and </w:t>
      </w:r>
      <w:r w:rsidRPr="0061683A">
        <w:rPr>
          <w:rStyle w:val="Emphasis"/>
          <w:highlight w:val="yellow"/>
        </w:rPr>
        <w:t>disease</w:t>
      </w:r>
      <w:r>
        <w:t>.</w:t>
      </w:r>
    </w:p>
    <w:p w:rsidR="00672F3B" w:rsidRDefault="00672F3B" w:rsidP="00672F3B">
      <w:r>
        <w:t>Nikki Haley, America’s ambassador to the United Nations, has condemned, rightly, the Syrian government for starving its own people. But it’s easy to call out villains like President Bashar al-Assad. It’s harder to call out one’s allies — though that may be more effective, and therefore more important.</w:t>
      </w:r>
    </w:p>
    <w:p w:rsidR="00672F3B" w:rsidRDefault="00672F3B" w:rsidP="00672F3B">
      <w:r w:rsidRPr="0061683A">
        <w:rPr>
          <w:rStyle w:val="StyleUnderline"/>
          <w:highlight w:val="yellow"/>
        </w:rPr>
        <w:t>The U</w:t>
      </w:r>
      <w:r>
        <w:t xml:space="preserve">nited </w:t>
      </w:r>
      <w:r w:rsidRPr="0061683A">
        <w:rPr>
          <w:rStyle w:val="StyleUnderline"/>
          <w:highlight w:val="yellow"/>
        </w:rPr>
        <w:t>S</w:t>
      </w:r>
      <w:r>
        <w:t xml:space="preserve">tates </w:t>
      </w:r>
      <w:r w:rsidRPr="0061683A">
        <w:rPr>
          <w:rStyle w:val="StyleUnderline"/>
          <w:highlight w:val="yellow"/>
        </w:rPr>
        <w:t>could exert real influence</w:t>
      </w:r>
      <w:r w:rsidRPr="00C641E2">
        <w:rPr>
          <w:rStyle w:val="StyleUnderline"/>
        </w:rPr>
        <w:t xml:space="preserve"> on the Saudi and Emirati forces</w:t>
      </w:r>
      <w:r>
        <w:t xml:space="preserve">. It could halt the in-flight refueling of the coalition’s aircraft. It could withdraw American military advisers from Saudi command centers in Riyadh. </w:t>
      </w:r>
      <w:r w:rsidRPr="0061683A">
        <w:rPr>
          <w:rStyle w:val="Emphasis"/>
          <w:highlight w:val="yellow"/>
        </w:rPr>
        <w:t>Above all</w:t>
      </w:r>
      <w:r w:rsidRPr="0061683A">
        <w:rPr>
          <w:rStyle w:val="StyleUnderline"/>
          <w:highlight w:val="yellow"/>
        </w:rPr>
        <w:t xml:space="preserve">, it could </w:t>
      </w:r>
      <w:r w:rsidRPr="0061683A">
        <w:rPr>
          <w:rStyle w:val="Emphasis"/>
          <w:highlight w:val="yellow"/>
        </w:rPr>
        <w:t>stop its sales</w:t>
      </w:r>
      <w:r w:rsidRPr="00C641E2">
        <w:rPr>
          <w:rStyle w:val="Emphasis"/>
        </w:rPr>
        <w:t xml:space="preserve"> of American weaponry</w:t>
      </w:r>
      <w:r w:rsidRPr="00C641E2">
        <w:t>.</w:t>
      </w:r>
    </w:p>
    <w:p w:rsidR="00672F3B" w:rsidRDefault="00672F3B" w:rsidP="00672F3B">
      <w:r>
        <w:t>But the Trump administration has lifted Obama-era restrictions on arms transfers to Saudi Arabia, and on Monday, Secretary of State Mike Pompeo refused to call on the coalition not to attack Al Hudaydah, saying only that he had “made clear our desire to address” the Emiratis’ security concerns while “preserving the free flow of humanitarian aid and lifesaving commercial imports.”</w:t>
      </w:r>
    </w:p>
    <w:p w:rsidR="00672F3B" w:rsidRDefault="00672F3B" w:rsidP="00672F3B">
      <w:r>
        <w:t>This posture is unlikely to change, of course. But once again, the United States — as well as other Western countries — faces a choice between being complicit in an unfolding calamity or stepping in to try to stop it. There would be trade-offs to putting pressure on the Saudis and the Emiratis, and no guarantee that it would work. But the ethical case for getting involved needs to be made.</w:t>
      </w:r>
    </w:p>
    <w:p w:rsidR="00672F3B" w:rsidRDefault="00672F3B" w:rsidP="00672F3B">
      <w:r>
        <w:t>So does the strategic case.</w:t>
      </w:r>
    </w:p>
    <w:p w:rsidR="00672F3B" w:rsidRDefault="00672F3B" w:rsidP="00672F3B">
      <w:r w:rsidRPr="006E6428">
        <w:rPr>
          <w:rStyle w:val="StyleUnderline"/>
        </w:rPr>
        <w:t xml:space="preserve">Famine isn’t just about masses of people going hungry; </w:t>
      </w:r>
      <w:r w:rsidRPr="0061683A">
        <w:rPr>
          <w:rStyle w:val="Emphasis"/>
          <w:highlight w:val="yellow"/>
        </w:rPr>
        <w:t>famine tears societies apart</w:t>
      </w:r>
      <w:r w:rsidRPr="0061683A">
        <w:rPr>
          <w:rStyle w:val="StyleUnderline"/>
          <w:highlight w:val="yellow"/>
        </w:rPr>
        <w:t xml:space="preserve">. It means </w:t>
      </w:r>
      <w:r w:rsidRPr="0061683A">
        <w:rPr>
          <w:rStyle w:val="Emphasis"/>
          <w:highlight w:val="yellow"/>
        </w:rPr>
        <w:t>mass exodus</w:t>
      </w:r>
      <w:r w:rsidRPr="006E6428">
        <w:rPr>
          <w:rStyle w:val="StyleUnderline"/>
        </w:rPr>
        <w:t xml:space="preserve"> caused by desperation. It means </w:t>
      </w:r>
      <w:r w:rsidRPr="0061683A">
        <w:rPr>
          <w:rStyle w:val="Emphasis"/>
          <w:highlight w:val="yellow"/>
        </w:rPr>
        <w:t>humiliation</w:t>
      </w:r>
      <w:r w:rsidRPr="0061683A">
        <w:rPr>
          <w:rStyle w:val="StyleUnderline"/>
          <w:highlight w:val="yellow"/>
        </w:rPr>
        <w:t xml:space="preserve"> and </w:t>
      </w:r>
      <w:r w:rsidRPr="0061683A">
        <w:rPr>
          <w:rStyle w:val="Emphasis"/>
          <w:highlight w:val="yellow"/>
        </w:rPr>
        <w:t>collective trauma</w:t>
      </w:r>
      <w:r w:rsidRPr="006E6428">
        <w:rPr>
          <w:rStyle w:val="StyleUnderline"/>
        </w:rPr>
        <w:t>. Some people profit from the misery of others, hiking food prices or buying land at fire-sale prices. Those who pay the price — and their children and then those children’s children — can only resent the opportunists for their plight. Not to mention the aggressors</w:t>
      </w:r>
      <w:r>
        <w:t>.</w:t>
      </w:r>
    </w:p>
    <w:p w:rsidR="00672F3B" w:rsidRDefault="00672F3B" w:rsidP="00672F3B">
      <w:r w:rsidRPr="006E6428">
        <w:rPr>
          <w:rStyle w:val="StyleUnderline"/>
        </w:rPr>
        <w:t>As the British learned in Ireland</w:t>
      </w:r>
      <w:r>
        <w:t xml:space="preserve"> in the mid-19th century, </w:t>
      </w:r>
      <w:r w:rsidRPr="006E6428">
        <w:rPr>
          <w:rStyle w:val="StyleUnderline"/>
        </w:rPr>
        <w:t>and the Soviets in Ukraine</w:t>
      </w:r>
      <w:r>
        <w:t xml:space="preserve"> in the 1930s, </w:t>
      </w:r>
      <w:r w:rsidRPr="006E6428">
        <w:rPr>
          <w:rStyle w:val="StyleUnderline"/>
        </w:rPr>
        <w:t>starving people is a dangerous and loaded strategy: It leaves behind a bitter legacy, and a long trail of rancor</w:t>
      </w:r>
      <w:r>
        <w:t>.</w:t>
      </w:r>
    </w:p>
    <w:p w:rsidR="00672F3B" w:rsidRDefault="00672F3B" w:rsidP="00672F3B">
      <w:r w:rsidRPr="0061683A">
        <w:rPr>
          <w:rStyle w:val="StyleUnderline"/>
          <w:highlight w:val="yellow"/>
        </w:rPr>
        <w:t>If mass starvation takes hold</w:t>
      </w:r>
      <w:r w:rsidRPr="006E6428">
        <w:rPr>
          <w:rStyle w:val="StyleUnderline"/>
        </w:rPr>
        <w:t xml:space="preserve"> in Yemen, </w:t>
      </w:r>
      <w:r w:rsidRPr="0061683A">
        <w:rPr>
          <w:rStyle w:val="StyleUnderline"/>
          <w:highlight w:val="yellow"/>
        </w:rPr>
        <w:t xml:space="preserve">expect </w:t>
      </w:r>
      <w:r w:rsidRPr="0061683A">
        <w:rPr>
          <w:rStyle w:val="Emphasis"/>
          <w:highlight w:val="yellow"/>
        </w:rPr>
        <w:t>an even more deeply divided country</w:t>
      </w:r>
      <w:r w:rsidRPr="006E6428">
        <w:rPr>
          <w:rStyle w:val="StyleUnderline"/>
        </w:rPr>
        <w:t xml:space="preserve">. Expect </w:t>
      </w:r>
      <w:r w:rsidRPr="0061683A">
        <w:rPr>
          <w:rStyle w:val="Emphasis"/>
        </w:rPr>
        <w:t>radicalization</w:t>
      </w:r>
      <w:r w:rsidRPr="0061683A">
        <w:rPr>
          <w:rStyle w:val="StyleUnderline"/>
        </w:rPr>
        <w:t xml:space="preserve">. Expect an </w:t>
      </w:r>
      <w:r w:rsidRPr="0061683A">
        <w:rPr>
          <w:rStyle w:val="Emphasis"/>
        </w:rPr>
        <w:t>exodus</w:t>
      </w:r>
      <w:r w:rsidRPr="0061683A">
        <w:rPr>
          <w:rStyle w:val="StyleUnderline"/>
        </w:rPr>
        <w:t xml:space="preserve"> across</w:t>
      </w:r>
      <w:r w:rsidRPr="006E6428">
        <w:rPr>
          <w:rStyle w:val="StyleUnderline"/>
        </w:rPr>
        <w:t xml:space="preserve"> the Arabian Peninsula and up the Red Sea, toward the Mediterranean Sea and Europe. </w:t>
      </w:r>
      <w:r w:rsidRPr="0061683A">
        <w:rPr>
          <w:rStyle w:val="Emphasis"/>
          <w:highlight w:val="yellow"/>
        </w:rPr>
        <w:t>Expect</w:t>
      </w:r>
      <w:r w:rsidRPr="0061683A">
        <w:rPr>
          <w:rStyle w:val="Emphasis"/>
        </w:rPr>
        <w:t xml:space="preserve"> to see the </w:t>
      </w:r>
      <w:r w:rsidRPr="0061683A">
        <w:rPr>
          <w:rStyle w:val="Emphasis"/>
          <w:highlight w:val="yellow"/>
        </w:rPr>
        <w:t>ugly</w:t>
      </w:r>
      <w:r w:rsidRPr="0061683A">
        <w:rPr>
          <w:rStyle w:val="Emphasis"/>
        </w:rPr>
        <w:t xml:space="preserve"> and perilous </w:t>
      </w:r>
      <w:r w:rsidRPr="0061683A">
        <w:rPr>
          <w:rStyle w:val="Emphasis"/>
          <w:highlight w:val="yellow"/>
        </w:rPr>
        <w:t>repercussions</w:t>
      </w:r>
      <w:r w:rsidRPr="0061683A">
        <w:rPr>
          <w:rStyle w:val="Emphasis"/>
        </w:rPr>
        <w:t xml:space="preserve"> of this harrowing experience </w:t>
      </w:r>
      <w:r w:rsidRPr="0061683A">
        <w:rPr>
          <w:rStyle w:val="Emphasis"/>
          <w:highlight w:val="yellow"/>
        </w:rPr>
        <w:t>for years</w:t>
      </w:r>
      <w:r w:rsidRPr="0061683A">
        <w:rPr>
          <w:rStyle w:val="Emphasis"/>
        </w:rPr>
        <w:t xml:space="preserve"> to come</w:t>
      </w:r>
      <w:r>
        <w:t>.</w:t>
      </w:r>
    </w:p>
    <w:p w:rsidR="00672F3B" w:rsidRPr="005A4A13" w:rsidRDefault="00672F3B" w:rsidP="005A4A13"/>
    <w:p w:rsidR="009A45AA" w:rsidRDefault="009A45AA" w:rsidP="00E50719">
      <w:pPr>
        <w:pStyle w:val="Heading3"/>
      </w:pPr>
      <w:r>
        <w:lastRenderedPageBreak/>
        <w:t>Extend: “Makes Negotiations Less Likely”</w:t>
      </w:r>
    </w:p>
    <w:p w:rsidR="009A45AA" w:rsidRDefault="009A45AA" w:rsidP="009A45AA">
      <w:pPr>
        <w:pStyle w:val="Heading4"/>
      </w:pPr>
      <w:r w:rsidRPr="009A45AA">
        <w:t xml:space="preserve">Arming </w:t>
      </w:r>
      <w:r>
        <w:t xml:space="preserve">the coalition to force the Houthis to negotiate </w:t>
      </w:r>
      <w:r w:rsidRPr="009A45AA">
        <w:rPr>
          <w:u w:val="single"/>
        </w:rPr>
        <w:t>won’t work</w:t>
      </w:r>
      <w:r>
        <w:t xml:space="preserve"> — Knights et al. are wrong. </w:t>
      </w:r>
    </w:p>
    <w:p w:rsidR="009A45AA" w:rsidRDefault="009A45AA" w:rsidP="009A45AA">
      <w:r w:rsidRPr="00E53514">
        <w:rPr>
          <w:rStyle w:val="Style13ptBold"/>
        </w:rPr>
        <w:t>Bandow 19</w:t>
      </w:r>
      <w:r>
        <w:t xml:space="preserve"> — Doug Bandow, </w:t>
      </w:r>
      <w:r w:rsidRPr="007F667D">
        <w:t>Senior Fellow at the Cato Institute</w:t>
      </w:r>
      <w:r>
        <w:t xml:space="preserve">, </w:t>
      </w:r>
      <w:r w:rsidRPr="007F667D">
        <w:t>Robert A. Taft Fellow at the American Conservative Defense Alliance</w:t>
      </w:r>
      <w:r>
        <w:t xml:space="preserve">, </w:t>
      </w:r>
      <w:r w:rsidRPr="007F667D">
        <w:t>former Special Assistant to President Reagan</w:t>
      </w:r>
      <w:r>
        <w:t>, holds a J.D. from Stanford University, 2019 (“</w:t>
      </w:r>
      <w:r w:rsidRPr="00E53514">
        <w:t>U.S. Support Has Fueled, Not Moderated, the Yemen War</w:t>
      </w:r>
      <w:r>
        <w:t xml:space="preserve">,” </w:t>
      </w:r>
      <w:r>
        <w:rPr>
          <w:i/>
        </w:rPr>
        <w:t>The National Interest</w:t>
      </w:r>
      <w:r>
        <w:t>, May 19</w:t>
      </w:r>
      <w:r w:rsidRPr="00E53514">
        <w:rPr>
          <w:vertAlign w:val="superscript"/>
        </w:rPr>
        <w:t>th</w:t>
      </w:r>
      <w:r>
        <w:t xml:space="preserve">, Available Online at </w:t>
      </w:r>
      <w:hyperlink r:id="rId141" w:history="1">
        <w:r w:rsidRPr="00A272A5">
          <w:rPr>
            <w:rStyle w:val="Hyperlink"/>
          </w:rPr>
          <w:t>https://nationalinterest.org/print/blog/skeptics/us-support-has-fueled-not-moderated-yemen-war-58097</w:t>
        </w:r>
      </w:hyperlink>
      <w:r>
        <w:t>, Accessed 06-13-2019)</w:t>
      </w:r>
    </w:p>
    <w:p w:rsidR="009A45AA" w:rsidRDefault="009A45AA" w:rsidP="009A45AA">
      <w:r>
        <w:t xml:space="preserve">Finally, </w:t>
      </w:r>
      <w:r w:rsidRPr="00DF20A2">
        <w:rPr>
          <w:rStyle w:val="StyleUnderline"/>
        </w:rPr>
        <w:t>the administration claims it wants to stop the war. By continuing to subsidize the Saudis and Emiratis. This bizarre rationale</w:t>
      </w:r>
      <w:r>
        <w:t xml:space="preserve"> also </w:t>
      </w:r>
      <w:r w:rsidRPr="00DF20A2">
        <w:rPr>
          <w:rStyle w:val="StyleUnderline"/>
        </w:rPr>
        <w:t>was advanced by</w:t>
      </w:r>
      <w:r>
        <w:t xml:space="preserve"> a recent article in Foreign Affairs online by Michael </w:t>
      </w:r>
      <w:r w:rsidRPr="00DF20A2">
        <w:rPr>
          <w:rStyle w:val="StyleUnderline"/>
        </w:rPr>
        <w:t>Knights,</w:t>
      </w:r>
      <w:r>
        <w:t xml:space="preserve"> Kenneth M. </w:t>
      </w:r>
      <w:r w:rsidRPr="00DF20A2">
        <w:rPr>
          <w:rStyle w:val="StyleUnderline"/>
        </w:rPr>
        <w:t>Pollack, and</w:t>
      </w:r>
      <w:r>
        <w:t xml:space="preserve"> Barbara F. </w:t>
      </w:r>
      <w:r w:rsidRPr="00DF20A2">
        <w:rPr>
          <w:rStyle w:val="StyleUnderline"/>
        </w:rPr>
        <w:t>Walter</w:t>
      </w:r>
      <w:r>
        <w:t>, respectively of the Washington Institute for Near East Policy, American Enterprise Institute, and University of California (San Diego). Washington should continue to enable the aggressors to commit war crimes since ending U.S. backing for “the Saudis will hinder the coalition’s war effort and embolden the Houthis and their Iranian supporters, making them much less likely to accept a nationwide cease-fire and a power-sharing agreement.” Indeed, the three analysts would increase American backing for the coalition, and “then use the resulting leverage to force both sides to end the fighting and sign a power-sharing agreement.”</w:t>
      </w:r>
    </w:p>
    <w:p w:rsidR="009A45AA" w:rsidRDefault="009A45AA" w:rsidP="009A45AA">
      <w:r w:rsidRPr="00DF20A2">
        <w:rPr>
          <w:rStyle w:val="StyleUnderline"/>
        </w:rPr>
        <w:t xml:space="preserve">Yet </w:t>
      </w:r>
      <w:r w:rsidRPr="00A15E54">
        <w:rPr>
          <w:rStyle w:val="StyleUnderline"/>
          <w:highlight w:val="yellow"/>
        </w:rPr>
        <w:t>the coalition has shown no inclination to moderate</w:t>
      </w:r>
      <w:r w:rsidRPr="00DF20A2">
        <w:rPr>
          <w:rStyle w:val="StyleUnderline"/>
        </w:rPr>
        <w:t xml:space="preserve"> its approach </w:t>
      </w:r>
      <w:r w:rsidRPr="00A15E54">
        <w:rPr>
          <w:rStyle w:val="StyleUnderline"/>
          <w:highlight w:val="yellow"/>
        </w:rPr>
        <w:t>despite four years of U.S. support</w:t>
      </w:r>
      <w:r w:rsidRPr="00DF20A2">
        <w:rPr>
          <w:rStyle w:val="StyleUnderline"/>
        </w:rPr>
        <w:t xml:space="preserve"> supposedly directed at moderating its approach. And </w:t>
      </w:r>
      <w:r w:rsidRPr="00A15E54">
        <w:rPr>
          <w:rStyle w:val="StyleUnderline"/>
          <w:highlight w:val="yellow"/>
        </w:rPr>
        <w:t>the</w:t>
      </w:r>
      <w:r w:rsidRPr="00DF20A2">
        <w:rPr>
          <w:rStyle w:val="StyleUnderline"/>
        </w:rPr>
        <w:t xml:space="preserve"> administration’s </w:t>
      </w:r>
      <w:r w:rsidRPr="00A15E54">
        <w:rPr>
          <w:rStyle w:val="StyleUnderline"/>
          <w:highlight w:val="yellow"/>
        </w:rPr>
        <w:t>close embrace has only emboldened</w:t>
      </w:r>
      <w:r w:rsidRPr="00812B00">
        <w:rPr>
          <w:rStyle w:val="StyleUnderline"/>
        </w:rPr>
        <w:t xml:space="preserve"> Crown Prince </w:t>
      </w:r>
      <w:r w:rsidRPr="00A15E54">
        <w:rPr>
          <w:rStyle w:val="StyleUnderline"/>
          <w:highlight w:val="yellow"/>
        </w:rPr>
        <w:t>bin Salman</w:t>
      </w:r>
      <w:r w:rsidRPr="00DF20A2">
        <w:rPr>
          <w:rStyle w:val="StyleUnderline"/>
        </w:rPr>
        <w:t>, who has grown more repressive and reckless. Worse, this strategy requires Washington to help kill even more Yemenis, who have done nothing against America</w:t>
      </w:r>
      <w:r>
        <w:t>.</w:t>
      </w:r>
    </w:p>
    <w:p w:rsidR="009A45AA" w:rsidRDefault="009A45AA" w:rsidP="009A45AA">
      <w:r w:rsidRPr="00A15E54">
        <w:rPr>
          <w:rStyle w:val="StyleUnderline"/>
          <w:highlight w:val="yellow"/>
        </w:rPr>
        <w:t>Imagine this argument applied to World War II. Our objective should be to halt the fighting between Nazi Germany and Soviet Russia. Thus, America should assist</w:t>
      </w:r>
      <w:r>
        <w:t xml:space="preserve"> Adolf </w:t>
      </w:r>
      <w:r w:rsidRPr="00A15E54">
        <w:rPr>
          <w:rStyle w:val="StyleUnderline"/>
          <w:highlight w:val="yellow"/>
        </w:rPr>
        <w:t>Hitler’s forces to make</w:t>
      </w:r>
      <w:r>
        <w:t xml:space="preserve"> Joseph </w:t>
      </w:r>
      <w:r w:rsidRPr="00A15E54">
        <w:rPr>
          <w:rStyle w:val="StyleUnderline"/>
          <w:highlight w:val="yellow"/>
        </w:rPr>
        <w:t>Stalin more willing to negotiate a ceasefire</w:t>
      </w:r>
      <w:r w:rsidRPr="00DF20A2">
        <w:rPr>
          <w:rStyle w:val="StyleUnderline"/>
        </w:rPr>
        <w:t xml:space="preserve"> and peace agreement. Similarly, </w:t>
      </w:r>
      <w:r w:rsidRPr="00A15E54">
        <w:rPr>
          <w:rStyle w:val="StyleUnderline"/>
          <w:highlight w:val="yellow"/>
        </w:rPr>
        <w:t>in East Asia America should back Japan against China</w:t>
      </w:r>
      <w:r w:rsidRPr="00DF20A2">
        <w:rPr>
          <w:rStyle w:val="StyleUnderline"/>
        </w:rPr>
        <w:t xml:space="preserve">, since the latter was unwilling to accept accommodation with Tokyo. </w:t>
      </w:r>
      <w:r w:rsidRPr="00A15E54">
        <w:rPr>
          <w:rStyle w:val="StyleUnderline"/>
          <w:highlight w:val="yellow"/>
        </w:rPr>
        <w:t>Aiding imperial Japan would force the</w:t>
      </w:r>
      <w:r w:rsidRPr="00DF20A2">
        <w:rPr>
          <w:rStyle w:val="StyleUnderline"/>
        </w:rPr>
        <w:t xml:space="preserve"> recalcitrant </w:t>
      </w:r>
      <w:r w:rsidRPr="00A15E54">
        <w:rPr>
          <w:rStyle w:val="StyleUnderline"/>
          <w:highlight w:val="yellow"/>
        </w:rPr>
        <w:t>Chinese</w:t>
      </w:r>
      <w:r w:rsidRPr="00DF20A2">
        <w:rPr>
          <w:rStyle w:val="StyleUnderline"/>
        </w:rPr>
        <w:t xml:space="preserve">, nationalists and communists alike, </w:t>
      </w:r>
      <w:r w:rsidRPr="00A15E54">
        <w:rPr>
          <w:rStyle w:val="StyleUnderline"/>
          <w:highlight w:val="yellow"/>
        </w:rPr>
        <w:t>to come to terms</w:t>
      </w:r>
      <w:r>
        <w:t>.</w:t>
      </w:r>
    </w:p>
    <w:p w:rsidR="009A45AA" w:rsidRPr="009A45AA" w:rsidRDefault="009A45AA" w:rsidP="009A45AA"/>
    <w:p w:rsidR="008A0A04" w:rsidRDefault="008A0A04" w:rsidP="008A0A04">
      <w:pPr>
        <w:pStyle w:val="Heading3"/>
      </w:pPr>
      <w:r>
        <w:lastRenderedPageBreak/>
        <w:t>They Say: “Hodeidah Surge Will Be Quick/Clean”</w:t>
      </w:r>
    </w:p>
    <w:p w:rsidR="008A0A04" w:rsidRPr="008A0A04" w:rsidRDefault="008A0A04" w:rsidP="008A0A04">
      <w:pPr>
        <w:pStyle w:val="Heading4"/>
      </w:pPr>
      <w:r>
        <w:rPr>
          <w:u w:val="single"/>
        </w:rPr>
        <w:t>Empirically denied</w:t>
      </w:r>
      <w:r>
        <w:t xml:space="preserve"> — </w:t>
      </w:r>
      <w:r w:rsidR="0048675F">
        <w:t xml:space="preserve">coalition estimates are </w:t>
      </w:r>
      <w:r w:rsidR="0048675F">
        <w:rPr>
          <w:u w:val="single"/>
        </w:rPr>
        <w:t>naïve</w:t>
      </w:r>
      <w:r w:rsidR="006521B3">
        <w:rPr>
          <w:u w:val="single"/>
        </w:rPr>
        <w:t>ly optimistic</w:t>
      </w:r>
      <w:r w:rsidR="0048675F">
        <w:t xml:space="preserve">. </w:t>
      </w:r>
      <w:r>
        <w:t xml:space="preserve"> </w:t>
      </w:r>
    </w:p>
    <w:p w:rsidR="008A0A04" w:rsidRDefault="008A0A04" w:rsidP="008A0A04">
      <w:r w:rsidRPr="00C8499F">
        <w:rPr>
          <w:rStyle w:val="Style13ptBold"/>
        </w:rPr>
        <w:t>ICG 18</w:t>
      </w:r>
      <w:r>
        <w:t xml:space="preserve"> — International Crisis Group, 2018 (“</w:t>
      </w:r>
      <w:r w:rsidRPr="00C8499F">
        <w:t>Yemen: Averting a Destructive Battle for Hodeida</w:t>
      </w:r>
      <w:r>
        <w:t>,” International Crisis Group Briefing, June 11</w:t>
      </w:r>
      <w:r w:rsidRPr="00C8499F">
        <w:rPr>
          <w:vertAlign w:val="superscript"/>
        </w:rPr>
        <w:t>th</w:t>
      </w:r>
      <w:r>
        <w:t xml:space="preserve">, Available Online at </w:t>
      </w:r>
      <w:hyperlink r:id="rId142" w:history="1">
        <w:r w:rsidRPr="008A2A05">
          <w:rPr>
            <w:rStyle w:val="Hyperlink"/>
          </w:rPr>
          <w:t>https://www.crisisgroup.org/middle-east-north-africa/gulf-and-arabian-peninsula/yemen/b59-yemen-averting-destructive-battle-hodeida</w:t>
        </w:r>
      </w:hyperlink>
      <w:r>
        <w:t>, Accessed 06-24-2019)</w:t>
      </w:r>
    </w:p>
    <w:p w:rsidR="008A0A04" w:rsidRDefault="008A0A04" w:rsidP="008A0A04">
      <w:r w:rsidRPr="00C8499F">
        <w:rPr>
          <w:rStyle w:val="StyleUnderline"/>
        </w:rPr>
        <w:t xml:space="preserve">In the past, </w:t>
      </w:r>
      <w:r w:rsidRPr="008A0A04">
        <w:rPr>
          <w:rStyle w:val="StyleUnderline"/>
          <w:highlight w:val="yellow"/>
        </w:rPr>
        <w:t>the coalition has regularly predicted</w:t>
      </w:r>
      <w:r w:rsidRPr="00C8499F">
        <w:rPr>
          <w:rStyle w:val="StyleUnderline"/>
        </w:rPr>
        <w:t xml:space="preserve"> that </w:t>
      </w:r>
      <w:r w:rsidRPr="008A0A04">
        <w:rPr>
          <w:rStyle w:val="StyleUnderline"/>
          <w:highlight w:val="yellow"/>
        </w:rPr>
        <w:t>it would win</w:t>
      </w:r>
      <w:r w:rsidRPr="00C8499F">
        <w:rPr>
          <w:rStyle w:val="StyleUnderline"/>
        </w:rPr>
        <w:t xml:space="preserve"> its battles </w:t>
      </w:r>
      <w:r w:rsidRPr="008A0A04">
        <w:rPr>
          <w:rStyle w:val="StyleUnderline"/>
          <w:highlight w:val="yellow"/>
        </w:rPr>
        <w:t>quickly and cleanly – before adjusting</w:t>
      </w:r>
      <w:r w:rsidRPr="00C8499F">
        <w:rPr>
          <w:rStyle w:val="StyleUnderline"/>
        </w:rPr>
        <w:t xml:space="preserve"> its estimates </w:t>
      </w:r>
      <w:r w:rsidRPr="008A0A04">
        <w:rPr>
          <w:rStyle w:val="Emphasis"/>
          <w:highlight w:val="yellow"/>
        </w:rPr>
        <w:t>when reality sank in</w:t>
      </w:r>
      <w:r w:rsidRPr="00C8499F">
        <w:rPr>
          <w:rStyle w:val="StyleUnderline"/>
        </w:rPr>
        <w:t xml:space="preserve">. At the start of the </w:t>
      </w:r>
      <w:r w:rsidRPr="008A0A04">
        <w:rPr>
          <w:rStyle w:val="StyleUnderline"/>
        </w:rPr>
        <w:t>war in March 2015,</w:t>
      </w:r>
      <w:r>
        <w:t xml:space="preserve"> for example, </w:t>
      </w:r>
      <w:r w:rsidRPr="008A0A04">
        <w:rPr>
          <w:rStyle w:val="StyleUnderline"/>
          <w:highlight w:val="yellow"/>
        </w:rPr>
        <w:t>Saudi officials forecast</w:t>
      </w:r>
      <w:r w:rsidRPr="00C8499F">
        <w:rPr>
          <w:rStyle w:val="StyleUnderline"/>
        </w:rPr>
        <w:t xml:space="preserve"> that </w:t>
      </w:r>
      <w:r w:rsidRPr="008A0A04">
        <w:rPr>
          <w:rStyle w:val="StyleUnderline"/>
          <w:highlight w:val="yellow"/>
        </w:rPr>
        <w:t>the war would last</w:t>
      </w:r>
      <w:r w:rsidRPr="00C8499F">
        <w:rPr>
          <w:rStyle w:val="StyleUnderline"/>
        </w:rPr>
        <w:t xml:space="preserve"> only </w:t>
      </w:r>
      <w:r w:rsidRPr="008A0A04">
        <w:rPr>
          <w:rStyle w:val="StyleUnderline"/>
          <w:highlight w:val="yellow"/>
        </w:rPr>
        <w:t>a few weeks. The</w:t>
      </w:r>
      <w:r w:rsidRPr="00C8499F">
        <w:rPr>
          <w:rStyle w:val="StyleUnderline"/>
        </w:rPr>
        <w:t xml:space="preserve"> Hadi government and the </w:t>
      </w:r>
      <w:r w:rsidRPr="008A0A04">
        <w:rPr>
          <w:rStyle w:val="StyleUnderline"/>
          <w:highlight w:val="yellow"/>
        </w:rPr>
        <w:t>coalition struggle to provide</w:t>
      </w:r>
      <w:r w:rsidRPr="00C8499F">
        <w:rPr>
          <w:rStyle w:val="StyleUnderline"/>
        </w:rPr>
        <w:t xml:space="preserve"> basic </w:t>
      </w:r>
      <w:r w:rsidRPr="008A0A04">
        <w:rPr>
          <w:rStyle w:val="StyleUnderline"/>
          <w:highlight w:val="yellow"/>
        </w:rPr>
        <w:t>services and security in areas liberated from Huthi control</w:t>
      </w:r>
      <w:r w:rsidRPr="00C8499F">
        <w:rPr>
          <w:rStyle w:val="StyleUnderline"/>
        </w:rPr>
        <w:t xml:space="preserve"> such as Aden – the site of battles between Yemeni forces – </w:t>
      </w:r>
      <w:r w:rsidRPr="008A0A04">
        <w:rPr>
          <w:rStyle w:val="StyleUnderline"/>
          <w:highlight w:val="yellow"/>
        </w:rPr>
        <w:t>further undermining</w:t>
      </w:r>
      <w:r w:rsidRPr="00C8499F">
        <w:rPr>
          <w:rStyle w:val="StyleUnderline"/>
        </w:rPr>
        <w:t xml:space="preserve"> the argument </w:t>
      </w:r>
      <w:r w:rsidRPr="008A0A04">
        <w:rPr>
          <w:rStyle w:val="StyleUnderline"/>
          <w:highlight w:val="yellow"/>
        </w:rPr>
        <w:t>that they will be able to operate Hodeida more efficiently</w:t>
      </w:r>
      <w:r w:rsidRPr="00C8499F">
        <w:rPr>
          <w:rStyle w:val="StyleUnderline"/>
        </w:rPr>
        <w:t xml:space="preserve"> than at present</w:t>
      </w:r>
      <w:r>
        <w:t>.</w:t>
      </w:r>
    </w:p>
    <w:p w:rsidR="008A0A04" w:rsidRDefault="008A0A04" w:rsidP="008A0A04"/>
    <w:p w:rsidR="00080FDD" w:rsidRDefault="00080FDD" w:rsidP="00080FDD">
      <w:pPr>
        <w:pStyle w:val="Heading3"/>
      </w:pPr>
      <w:r>
        <w:lastRenderedPageBreak/>
        <w:t>They Say: “Losing Hodeidah Will Decimate Houthis”</w:t>
      </w:r>
    </w:p>
    <w:p w:rsidR="00080FDD" w:rsidRDefault="00080FDD" w:rsidP="00080FDD">
      <w:pPr>
        <w:pStyle w:val="Heading4"/>
      </w:pPr>
      <w:r>
        <w:t xml:space="preserve">They’ll make up the revenue with </w:t>
      </w:r>
      <w:r w:rsidRPr="00080FDD">
        <w:rPr>
          <w:u w:val="single"/>
        </w:rPr>
        <w:t>customs checkpoints</w:t>
      </w:r>
      <w:r>
        <w:t xml:space="preserve">. </w:t>
      </w:r>
    </w:p>
    <w:p w:rsidR="00080FDD" w:rsidRDefault="00080FDD" w:rsidP="00080FDD">
      <w:r w:rsidRPr="00C8499F">
        <w:rPr>
          <w:rStyle w:val="Style13ptBold"/>
        </w:rPr>
        <w:t>ICG 18</w:t>
      </w:r>
      <w:r>
        <w:t xml:space="preserve"> — International Crisis Group, 2018 (“</w:t>
      </w:r>
      <w:r w:rsidRPr="00C8499F">
        <w:t>Yemen: Averting a Destructive Battle for Hodeida</w:t>
      </w:r>
      <w:r>
        <w:t>,” International Crisis Group Briefing, June 11</w:t>
      </w:r>
      <w:r w:rsidRPr="00C8499F">
        <w:rPr>
          <w:vertAlign w:val="superscript"/>
        </w:rPr>
        <w:t>th</w:t>
      </w:r>
      <w:r>
        <w:t xml:space="preserve">, Available Online at </w:t>
      </w:r>
      <w:hyperlink r:id="rId143" w:history="1">
        <w:r w:rsidRPr="008A2A05">
          <w:rPr>
            <w:rStyle w:val="Hyperlink"/>
          </w:rPr>
          <w:t>https://www.crisisgroup.org/middle-east-north-africa/gulf-and-arabian-peninsula/yemen/b59-yemen-averting-destructive-battle-hodeida</w:t>
        </w:r>
      </w:hyperlink>
      <w:r>
        <w:t>, Accessed 06-24-2019)</w:t>
      </w:r>
    </w:p>
    <w:p w:rsidR="00080FDD" w:rsidRDefault="00080FDD" w:rsidP="00080FDD">
      <w:r w:rsidRPr="00C8499F">
        <w:rPr>
          <w:rStyle w:val="StyleUnderline"/>
        </w:rPr>
        <w:t xml:space="preserve">The loss of the port would be a serious financial blow to the Huthis. But the </w:t>
      </w:r>
      <w:r w:rsidRPr="00C415EC">
        <w:rPr>
          <w:rStyle w:val="StyleUnderline"/>
          <w:highlight w:val="yellow"/>
        </w:rPr>
        <w:t>rebels are unlikely to collapse</w:t>
      </w:r>
      <w:r w:rsidRPr="00C8499F">
        <w:rPr>
          <w:rStyle w:val="StyleUnderline"/>
        </w:rPr>
        <w:t xml:space="preserve"> as a result. The </w:t>
      </w:r>
      <w:r w:rsidRPr="00C415EC">
        <w:rPr>
          <w:rStyle w:val="StyleUnderline"/>
          <w:highlight w:val="yellow"/>
        </w:rPr>
        <w:t>Huthis have been stockpiling food and fuel in preparation</w:t>
      </w:r>
      <w:r w:rsidRPr="00C8499F">
        <w:rPr>
          <w:rStyle w:val="StyleUnderline"/>
        </w:rPr>
        <w:t xml:space="preserve"> for the Hodeida offensive</w:t>
      </w:r>
      <w:r>
        <w:t xml:space="preserve"> since late 2016. At present, </w:t>
      </w:r>
      <w:r w:rsidRPr="00C415EC">
        <w:rPr>
          <w:rStyle w:val="StyleUnderline"/>
          <w:highlight w:val="yellow"/>
        </w:rPr>
        <w:t>improvised customs checkpoints</w:t>
      </w:r>
      <w:r>
        <w:t xml:space="preserve"> in Amran, Dhammar and al-Beida governorates, which they established at the start of the war, </w:t>
      </w:r>
      <w:r w:rsidRPr="00C415EC">
        <w:rPr>
          <w:rStyle w:val="StyleUnderline"/>
          <w:highlight w:val="yellow"/>
        </w:rPr>
        <w:t>are generating</w:t>
      </w:r>
      <w:r w:rsidRPr="00C8499F">
        <w:rPr>
          <w:rStyle w:val="StyleUnderline"/>
        </w:rPr>
        <w:t xml:space="preserve"> considerable </w:t>
      </w:r>
      <w:r w:rsidRPr="00C415EC">
        <w:rPr>
          <w:rStyle w:val="StyleUnderline"/>
          <w:highlight w:val="yellow"/>
        </w:rPr>
        <w:t>revenues</w:t>
      </w:r>
      <w:r w:rsidRPr="00C8499F">
        <w:rPr>
          <w:rStyle w:val="StyleUnderline"/>
        </w:rPr>
        <w:t xml:space="preserve"> from overland trade – which</w:t>
      </w:r>
      <w:r w:rsidRPr="00C8499F">
        <w:t xml:space="preserve">, </w:t>
      </w:r>
      <w:r>
        <w:t xml:space="preserve">when combined, </w:t>
      </w:r>
      <w:r w:rsidRPr="00C8499F">
        <w:rPr>
          <w:rStyle w:val="StyleUnderline"/>
        </w:rPr>
        <w:t xml:space="preserve">could amount to as much as those furnished by Hodeida. The coalition is aware that </w:t>
      </w:r>
      <w:r w:rsidRPr="00C415EC">
        <w:rPr>
          <w:rStyle w:val="StyleUnderline"/>
          <w:highlight w:val="yellow"/>
        </w:rPr>
        <w:t>if</w:t>
      </w:r>
      <w:r w:rsidRPr="00C8499F">
        <w:rPr>
          <w:rStyle w:val="StyleUnderline"/>
        </w:rPr>
        <w:t xml:space="preserve"> the </w:t>
      </w:r>
      <w:r w:rsidRPr="00C415EC">
        <w:rPr>
          <w:rStyle w:val="StyleUnderline"/>
          <w:highlight w:val="yellow"/>
        </w:rPr>
        <w:t>Huthis are pushed out</w:t>
      </w:r>
      <w:r w:rsidRPr="00C8499F">
        <w:rPr>
          <w:rStyle w:val="StyleUnderline"/>
        </w:rPr>
        <w:t xml:space="preserve"> of the city, </w:t>
      </w:r>
      <w:r w:rsidRPr="00C415EC">
        <w:rPr>
          <w:rStyle w:val="StyleUnderline"/>
          <w:highlight w:val="yellow"/>
        </w:rPr>
        <w:t>they are likely to set up a similar operation</w:t>
      </w:r>
      <w:r w:rsidRPr="00C8499F">
        <w:rPr>
          <w:rStyle w:val="StyleUnderline"/>
        </w:rPr>
        <w:t xml:space="preserve"> to tax “imports” entering territory they hold from Hodeida and further inflate the cost of basic goods in order </w:t>
      </w:r>
      <w:r w:rsidRPr="00C415EC">
        <w:rPr>
          <w:rStyle w:val="StyleUnderline"/>
          <w:highlight w:val="yellow"/>
        </w:rPr>
        <w:t>to make up for any revenue shortfall</w:t>
      </w:r>
      <w:r w:rsidRPr="00C8499F">
        <w:rPr>
          <w:rStyle w:val="StyleUnderline"/>
        </w:rPr>
        <w:t xml:space="preserve"> due to loss of the port</w:t>
      </w:r>
      <w:r>
        <w:t xml:space="preserve">. As has been the case since the beginning of the war, </w:t>
      </w:r>
      <w:r w:rsidRPr="00C8499F">
        <w:rPr>
          <w:rStyle w:val="StyleUnderline"/>
        </w:rPr>
        <w:t>the cost of the battle for Hodeida will largely accrue to the already impoverished civilian population</w:t>
      </w:r>
      <w:r>
        <w:t>.</w:t>
      </w:r>
    </w:p>
    <w:p w:rsidR="00080FDD" w:rsidRDefault="00080FDD" w:rsidP="008A0A04"/>
    <w:p w:rsidR="008B34AA" w:rsidRDefault="008B34AA" w:rsidP="008B34AA">
      <w:pPr>
        <w:pStyle w:val="Heading3"/>
      </w:pPr>
      <w:r>
        <w:lastRenderedPageBreak/>
        <w:t>They Say: “Bosnia Proves”</w:t>
      </w:r>
    </w:p>
    <w:p w:rsidR="00EA4034" w:rsidRDefault="00EA4034" w:rsidP="00EA4034">
      <w:pPr>
        <w:pStyle w:val="Heading4"/>
      </w:pPr>
      <w:r>
        <w:t xml:space="preserve">Holbrooke was a </w:t>
      </w:r>
      <w:r>
        <w:rPr>
          <w:u w:val="single"/>
        </w:rPr>
        <w:t>war criminal</w:t>
      </w:r>
      <w:r>
        <w:t xml:space="preserve"> and </w:t>
      </w:r>
      <w:r>
        <w:rPr>
          <w:u w:val="single"/>
        </w:rPr>
        <w:t>directly responsible</w:t>
      </w:r>
      <w:r>
        <w:t xml:space="preserve"> for the genocide in Yugoslavia. </w:t>
      </w:r>
    </w:p>
    <w:p w:rsidR="00EA4034" w:rsidRPr="00FB167B" w:rsidRDefault="00EA4034" w:rsidP="00EA4034">
      <w:r w:rsidRPr="00912F19">
        <w:rPr>
          <w:rStyle w:val="Style13ptBold"/>
        </w:rPr>
        <w:t>Grubacic 10</w:t>
      </w:r>
      <w:r w:rsidRPr="00912F19">
        <w:t xml:space="preserve"> — Andrej Grubacic, Professor and Chair of the Department of Anthropology and Social Change in the School of Consciousness and Transformation at the California Institute of Integral Studies, Member of the International Organization for a Participatory Society, Co-Founder of the Global Balkans network and the Yugoslav Initiative for Economic Democracy, holds a Ph.D. from the State University of New York at Binghamton,</w:t>
      </w:r>
      <w:r>
        <w:t xml:space="preserve"> 2010 (“Richard Holbrooke, the Butcher of the Balkans,” </w:t>
      </w:r>
      <w:r>
        <w:rPr>
          <w:i/>
        </w:rPr>
        <w:t>Z Commentaries</w:t>
      </w:r>
      <w:r>
        <w:t xml:space="preserve">—a </w:t>
      </w:r>
      <w:r w:rsidRPr="00FB167B">
        <w:rPr>
          <w:i/>
        </w:rPr>
        <w:t>Z Magazine</w:t>
      </w:r>
      <w:r>
        <w:t xml:space="preserve"> publication, December 18</w:t>
      </w:r>
      <w:r w:rsidRPr="00FB167B">
        <w:rPr>
          <w:vertAlign w:val="superscript"/>
        </w:rPr>
        <w:t>th</w:t>
      </w:r>
      <w:r>
        <w:t xml:space="preserve">, Available Online at </w:t>
      </w:r>
      <w:hyperlink r:id="rId144" w:history="1">
        <w:r w:rsidRPr="002240BA">
          <w:rPr>
            <w:rStyle w:val="Hyperlink"/>
          </w:rPr>
          <w:t>https://zcomm.org/zcommentary/richard-holbrooke-the-butcher-of-the-balkans-by-andrej-grubacic/</w:t>
        </w:r>
      </w:hyperlink>
      <w:r>
        <w:t>, Accessed 06-29-2019)</w:t>
      </w:r>
    </w:p>
    <w:p w:rsidR="00EA4034" w:rsidRDefault="00EA4034" w:rsidP="00EA4034">
      <w:r>
        <w:t>Judy Woodruff, in her recent obituary of Richard Holbrooke, asked herself why is that "members of the mainstream media are "fawning" over Holbrooke, and whether he had received this sort of coverage while he was alive." This, the article continues, made her "think about why we often wait until someone dies before we give them credit for their accomplishments. In a somewhat metaphysical tone, she remarks that this is "universal phenomenon; few get their due before they disappear from the scene."</w:t>
      </w:r>
    </w:p>
    <w:p w:rsidR="00EA4034" w:rsidRDefault="00EA4034" w:rsidP="00EA4034">
      <w:r>
        <w:t>Wodruff admires Holbrooke's humanitarian impatience: "he loved public service so much that he was frequently trying to circumvent the government bureaucracy that slowed things down." His public service was centered around "doing what he could to improve the life of Afghanistan's people – their economy, farming, schools, opportunities for women – anything to give them a positive alternative to the intolerant religious extremism that Taliban militants offer for their future." This is not unusual, because this "brilliant bundle of energy" spent "an adult lifetime absorbed with what were arguably the hardest problems the world has known in that period – the war in Vietnam, the conflict in the Balkans, the HIV-AIDS crisis in Africa, and most recently, Afghanistan."</w:t>
      </w:r>
    </w:p>
    <w:p w:rsidR="00EA4034" w:rsidRDefault="00EA4034" w:rsidP="00EA4034">
      <w:r>
        <w:t>Well, I would certainly like to recognize the importance of Richard Holbrooke, this "brilliant bundle of energy," humanitarian here who always "believed that we have to get it right," for the history of my own region, the Balkans, and my country, ex-Yugoslavia.</w:t>
      </w:r>
    </w:p>
    <w:p w:rsidR="00EA4034" w:rsidRDefault="00EA4034" w:rsidP="00EA4034">
      <w:r w:rsidRPr="00A73897">
        <w:rPr>
          <w:rStyle w:val="StyleUnderline"/>
        </w:rPr>
        <w:t xml:space="preserve">Richard </w:t>
      </w:r>
      <w:r w:rsidRPr="001B38CB">
        <w:rPr>
          <w:rStyle w:val="StyleUnderline"/>
          <w:highlight w:val="yellow"/>
        </w:rPr>
        <w:t xml:space="preserve">Holbrooke was </w:t>
      </w:r>
      <w:r w:rsidRPr="001B38CB">
        <w:rPr>
          <w:rStyle w:val="Emphasis"/>
          <w:highlight w:val="yellow"/>
        </w:rPr>
        <w:t>a war criminal</w:t>
      </w:r>
      <w:r w:rsidRPr="001B38CB">
        <w:rPr>
          <w:rStyle w:val="StyleUnderline"/>
          <w:highlight w:val="yellow"/>
        </w:rPr>
        <w:t>. He helped organize</w:t>
      </w:r>
      <w:r w:rsidRPr="00A73897">
        <w:rPr>
          <w:rStyle w:val="StyleUnderline"/>
        </w:rPr>
        <w:t xml:space="preserve"> the military and institutional framework for </w:t>
      </w:r>
      <w:r w:rsidRPr="001B38CB">
        <w:rPr>
          <w:rStyle w:val="Emphasis"/>
          <w:highlight w:val="yellow"/>
        </w:rPr>
        <w:t>the mass slaughter of Yugoslav people</w:t>
      </w:r>
      <w:r w:rsidRPr="00A73897">
        <w:rPr>
          <w:rStyle w:val="StyleUnderline"/>
        </w:rPr>
        <w:t>. Since the involvement of the U</w:t>
      </w:r>
      <w:r>
        <w:t xml:space="preserve">nited </w:t>
      </w:r>
      <w:r w:rsidRPr="00A73897">
        <w:rPr>
          <w:rStyle w:val="StyleUnderline"/>
        </w:rPr>
        <w:t>S</w:t>
      </w:r>
      <w:r>
        <w:t xml:space="preserve">tates </w:t>
      </w:r>
      <w:r w:rsidRPr="00A73897">
        <w:rPr>
          <w:rStyle w:val="StyleUnderline"/>
        </w:rPr>
        <w:t xml:space="preserve">in Yugoslav wars, </w:t>
      </w:r>
      <w:r w:rsidRPr="001B38CB">
        <w:rPr>
          <w:rStyle w:val="StyleUnderline"/>
          <w:highlight w:val="yellow"/>
        </w:rPr>
        <w:t xml:space="preserve">Holbrooke helped block </w:t>
      </w:r>
      <w:r w:rsidRPr="001B38CB">
        <w:rPr>
          <w:rStyle w:val="Emphasis"/>
          <w:highlight w:val="yellow"/>
        </w:rPr>
        <w:t>every</w:t>
      </w:r>
      <w:r w:rsidRPr="00EE6A2F">
        <w:rPr>
          <w:rStyle w:val="Emphasis"/>
        </w:rPr>
        <w:t xml:space="preserve"> single </w:t>
      </w:r>
      <w:r w:rsidRPr="001B38CB">
        <w:rPr>
          <w:rStyle w:val="Emphasis"/>
          <w:highlight w:val="yellow"/>
        </w:rPr>
        <w:t>peace initiative</w:t>
      </w:r>
      <w:r w:rsidRPr="00A73897">
        <w:rPr>
          <w:rStyle w:val="StyleUnderline"/>
        </w:rPr>
        <w:t xml:space="preserve"> coming from the Yugoslav people. </w:t>
      </w:r>
      <w:r w:rsidRPr="001B38CB">
        <w:rPr>
          <w:rStyle w:val="StyleUnderline"/>
          <w:highlight w:val="yellow"/>
        </w:rPr>
        <w:t xml:space="preserve">He is </w:t>
      </w:r>
      <w:r w:rsidRPr="001B38CB">
        <w:rPr>
          <w:rStyle w:val="Emphasis"/>
          <w:highlight w:val="yellow"/>
        </w:rPr>
        <w:t>directly responsible</w:t>
      </w:r>
      <w:r w:rsidRPr="001B38CB">
        <w:rPr>
          <w:rStyle w:val="StyleUnderline"/>
          <w:highlight w:val="yellow"/>
        </w:rPr>
        <w:t xml:space="preserve"> for the bombing of Serbia, Montenegro, and Kosovo in</w:t>
      </w:r>
      <w:r>
        <w:t xml:space="preserve"> 19</w:t>
      </w:r>
      <w:r w:rsidRPr="001B38CB">
        <w:rPr>
          <w:rStyle w:val="StyleUnderline"/>
          <w:highlight w:val="yellow"/>
        </w:rPr>
        <w:t>99; for the occupation of Bosnia and Kosovo that followed; and for the mass exodus of Romani and Serb civilians from post-war Kosovo</w:t>
      </w:r>
      <w:r>
        <w:t>.</w:t>
      </w:r>
    </w:p>
    <w:p w:rsidR="00EA4034" w:rsidRPr="00EE6A2F" w:rsidRDefault="00EA4034" w:rsidP="00EA4034">
      <w:pPr>
        <w:rPr>
          <w:rStyle w:val="StyleUnderline"/>
        </w:rPr>
      </w:pPr>
      <w:r>
        <w:t xml:space="preserve">In my book Don't Mourn, Balkanize! Essays After Yugoslavia, </w:t>
      </w:r>
      <w:r w:rsidRPr="00EE6A2F">
        <w:rPr>
          <w:rStyle w:val="StyleUnderline"/>
        </w:rPr>
        <w:t>I describe the Yugoslav region after Holbrooke:</w:t>
      </w:r>
    </w:p>
    <w:p w:rsidR="00EA4034" w:rsidRDefault="00EA4034" w:rsidP="00EA4034">
      <w:pPr>
        <w:ind w:left="720"/>
      </w:pPr>
      <w:r>
        <w:t xml:space="preserve">"What do </w:t>
      </w:r>
      <w:r w:rsidRPr="00EE6A2F">
        <w:t>the Balkans</w:t>
      </w:r>
      <w:r>
        <w:t xml:space="preserve"> look like today? </w:t>
      </w:r>
      <w:r w:rsidRPr="00EE6A2F">
        <w:rPr>
          <w:rStyle w:val="StyleUnderline"/>
        </w:rPr>
        <w:t>They are a patchwork of nation-state remnants</w:t>
      </w:r>
      <w:r>
        <w:t xml:space="preserve">, such as Slovenia; </w:t>
      </w:r>
      <w:r w:rsidRPr="00EE6A2F">
        <w:rPr>
          <w:rStyle w:val="StyleUnderline"/>
        </w:rPr>
        <w:t>the vassals of the international community</w:t>
      </w:r>
      <w:r>
        <w:t xml:space="preserve">, like Croatia and Serbia &amp; Montenegro; </w:t>
      </w:r>
      <w:r w:rsidRPr="00EE6A2F">
        <w:rPr>
          <w:rStyle w:val="StyleUnderline"/>
        </w:rPr>
        <w:t>and the three protectorates under military watch</w:t>
      </w:r>
      <w:r>
        <w:t xml:space="preserve"> – Bosnia and Herzegovina, Kosovo and Macedonia (the latter facing the serious risk of a new civil war, potentially even more brutal than the one that ended in 2002). When it comes to the protectorates, the "international community" has, to date, had two paradoxical solutions: in Bosnia and Herzegovina, the imposition of a "multiethnic at any cost" approach, while in Kosovo, preparations are under way for a "monoethnic independence", at least partially due to the fact that after the occupation of this Serbian province ensued a year-long ethnic cleansing in the opposite direction – of which we hear almost nothing in the Western press – in which nearly all the non-Albanian inhabitants were exiled and over 150 monasteries destroyed. But how do we explain the newly photogenic Bosnia and Kosovo? Perhaps it's best to start with Bosnia which one Russian journalist, correctly it would appear to me, calls the "model for Kosovo". In the Balkans, "success is a real rarity", writes Jonathan Steel, apparently relieved of the burden of the concerned European. Especially in Bosnia, which is more a " patchwork than a real state" (Politika Daily).</w:t>
      </w:r>
    </w:p>
    <w:p w:rsidR="00EA4034" w:rsidRDefault="00EA4034" w:rsidP="00EA4034">
      <w:r>
        <w:t>Two so-called entities – the muslim-Croatian federation and Republika Srpska – have remained practically "irreconcilable enemies". This "Balkan colony of the international community" is made up of 10 cantons, 14 parliaments and 145 ministries. Sound complicated? The peoples of Bosnia themselves remain perplexed more than 10 years after they were forced to accept this somewhat bizarre arrangement. Government administration accounts for 70% of the national budget. Social services and pensions must be paid out of the remaining funds even as the official unemployment rate in Bosnia hovers above 40%. What follows from this state of affairs? Empty government coffers and corruption so widespread that it is not "part of the system but is the system".</w:t>
      </w:r>
    </w:p>
    <w:p w:rsidR="00EA4034" w:rsidRDefault="00EA4034" w:rsidP="00EA4034">
      <w:r>
        <w:t xml:space="preserve">An American diplomat with enviable cultural sensitivity, partial to invoking picturesque historical parallels, has said that, "Bosnia looks like the Wild West of our movies". He's right. To date, more than two billion euros of international "donations" and "development aid" have vanished in Bosnia. Bosnia is an epicenter for arms and drug smuggling and trafficking in women, where local and especially international politicians collaborate with local criminals. Organized crime is the sole remaining domain of a multiethnic Bosnia. </w:t>
      </w:r>
      <w:r w:rsidRPr="00EE6A2F">
        <w:rPr>
          <w:rStyle w:val="StyleUnderline"/>
        </w:rPr>
        <w:t>Bosnia has been transformed into a protectorate-laboratory in which the "international community" observes how to transform "failed states"</w:t>
      </w:r>
      <w:r>
        <w:t xml:space="preserve">—from Kosovo to Iraq- </w:t>
      </w:r>
      <w:r w:rsidRPr="00EE6A2F">
        <w:rPr>
          <w:rStyle w:val="StyleUnderline"/>
        </w:rPr>
        <w:t>into stable and obedient ones</w:t>
      </w:r>
      <w:r>
        <w:t>. Paddy Ashdown, our postcolonial Harry Potter, remains at the head of "Dayton's Bosnia".</w:t>
      </w:r>
    </w:p>
    <w:p w:rsidR="00EA4034" w:rsidRDefault="00EA4034" w:rsidP="00EA4034">
      <w:r>
        <w:t xml:space="preserve">In January, however, Ashdown will be replaced as colonial governor, or to put it more formally, as the High Representative for Bosnia, by former German telecommunications minister Christian Schwarz-Schilling. Schwarz-Schilling already has nine years of experience as a samurai-diplomat of the international community. He announced himself with racist, anti-Serb statements. According to the Berlin </w:t>
      </w:r>
      <w:r>
        <w:lastRenderedPageBreak/>
        <w:t>Zeitung, Ashdown, "a former member of the British Royal Navy accustomed to battling in close quarters, is leaving because he was unable to win substantial support during his mandate." He has been "criticized by Serbs, Croats and Muslims as an arrogant colonial ruler."…. In other words, according to the diagnoses of Balkan experts, the people of Bosnia lack the requisite political capacity necessary to be credible on the question of their own constitution. Moreover, the design of the new constitution presupposes a situation in which, at a basic level, decisions are made in Washington and Brussels and carried out according to the political will of Brussels and the "high representative of the international community" who has the responsibility to instruct the Balkan tribes in the political culture.</w:t>
      </w:r>
    </w:p>
    <w:p w:rsidR="00EA4034" w:rsidRDefault="00EA4034" w:rsidP="00EA4034">
      <w:r>
        <w:t>The truth is that "it is time to rethink the way in which Bosnia is organized" but it is equally true that this project requires abolishing the insulting colonial institution of the high representative and his dictatorial authority and giving decision-making power over the constitution, number of entities and the cantons – the entire political process – and all else to those who actually live in Bosnia.  ……Kosovo, which is usually mentioned in the Western press only when some newsworthy violence erupts, is again a topic of diplomatic concern. The so-called status talks begin this month with an announcement first made by Washington's undersecretary of state, a task which fell to the US after a series of unusual coincidences. The UN has nominated a special negotiator, as has the EU. Does that mean that one phase has already ended? As a reminder, the first phase of the "democratic project in Kosovo" encompassed no more and no less than the "development of democracy", "economic prosperity" and "recognition of the rights of minorities".</w:t>
      </w:r>
    </w:p>
    <w:p w:rsidR="00EA4034" w:rsidRDefault="00EA4034" w:rsidP="00EA4034">
      <w:r>
        <w:t>Moreover, under the oversight of the NATO council and the UN, the current situation, already one of permanent post-conflict but especially in the aftermath of the attacks on the non-Albanian residents last March, has become increasingly unlivable. The disputes can be summarized formulaically: as long as what Belgrade offers to Kosovo Albanians is "some more than autonomy but less than independence" while Kosovo politicians insist on "more than autonomy, not less than independence", the "international community's" "compromise solution" for this "immature political ambience" is preparation for "independence without autonomy". Anan has nominated the diplomat and former Finnish president Martti Ahtisaari as special envoy during the Kosovo negotiations. This nomination comes as no surprise. Few players on the international political scene have such a frighteningly efficient reputation as this former diplomat. Namibia, Yugoslavia, Northern Ireland, Eritrea, and finally Aceh: Ahtisaari has always stuck his fingers into peaceful initiatives.</w:t>
      </w:r>
    </w:p>
    <w:p w:rsidR="00EA4034" w:rsidRDefault="00EA4034" w:rsidP="00EA4034">
      <w:r>
        <w:t>Now it's Kosovo's turn. By founding the Crisis Management Institute in Helsinki, Ahtisaari sought to create a monopoly on peaceful conflict resolution: where the "international community" lights a fire, Ahtisaari arrives to extinguish it. All you need to do is call him. This Finnish firemans' greatest success was the peaceful settlement in Aceh. If a "lasting compromise" in Kosovo is reached next year the Nobel Peace Prize will certainly not evade his humanitarian grasp, especially as he was already a frontrunner candidate this year. Undersecretary Burns is also visibly worried about stability. Speaking to the US Senate, he opined that NATO will use force if any of the parties to the Kosovo status negotiations employ the threat of violence as a political tactic. In Burns's thinking, the talks may well "bring about independence". The Kosovo Albanians shouldn't rush to begin independence day celebrations just yet though, explained the undersecretary and Balkan expert with a schoolteacher's concern: "They need to prove that they are worthy".When we compare Burns to his colleague however, former US special envoy for the Balkans, Richard Holbrooke, the cowboy-undersecretary begins to look like a poster-boy for political correctness. Holbrooke, famous for his declaration that the "Serbs are shit people", on the occasion of the same Senate outing, said, with now celebrated candor, that Belgrade will have to find a way to let go of Kosovo. To that he added that the province's independence will inevitably lead to the dissolution of Serbia and Montenegro's linkage. Among other things, both Burns and Holbrooke have supported a referendum on independence for Montenegro."</w:t>
      </w:r>
    </w:p>
    <w:p w:rsidR="00EA4034" w:rsidRDefault="00EA4034" w:rsidP="00EA4034">
      <w:r>
        <w:t>All this was writen before the recent discovery of organ trade in Kosovo (http://www.cbsnews.com/stories/2010/12/14/world/main7149845.shtml). People involved in this affair, Hashim Thaci and other leaders of the Kosovo Liberation Army, were the same "freedom fighters" that Holbrooke, as the special envoy for the Balkans, appointed as American partners in the Balkans, and, later, as rulers of the "New Kosovo." According the report by Council of Europe investigator Dick Marty, Holbrooke's friends are accused of secretly taking captives across the border into Albania after the war, where many Serbs and Romai citizens are said to have been murdered for their kidneys, which were sold on the black market. Holbrooke was not the only one. Former Special Representative to the Secretary General of the UN in Kosovo, Sergio Vieira de Mell, was often quoted to complain: "Madeleine Albright is in love with Thaci. Jamie Rubin is his best friend. It's not helpful.</w:t>
      </w:r>
    </w:p>
    <w:p w:rsidR="00EA4034" w:rsidRDefault="00EA4034" w:rsidP="00EA4034">
      <w:r>
        <w:t>Thaci arrived here with the impression that he has the full weight of the American government behind him. He believes he has earned the right to rule." Albreight, Ruben, and Holbrooke were aware if the report, published in March 2000, by former UN Special Investigator for the former Yugoslavia Jiri Dienstbier, who reported to the UN Commission on Human Rights that "330,000 Serbs, Roma, Montenegrins, Slavic Muslims, pro-Serb Albanians and Turks had been displaced in Kosovo – double the earlier estimates. What that means is most of Kosovo's minorities no longer are in their original homes."</w:t>
      </w:r>
    </w:p>
    <w:p w:rsidR="00EA4034" w:rsidRPr="00BA2934" w:rsidRDefault="00EA4034" w:rsidP="00EA4034">
      <w:r w:rsidRPr="00EE6A2F">
        <w:rPr>
          <w:rStyle w:val="StyleUnderline"/>
        </w:rPr>
        <w:t>The real legacy of</w:t>
      </w:r>
      <w:r>
        <w:t xml:space="preserve"> Richard </w:t>
      </w:r>
      <w:r w:rsidRPr="001B38CB">
        <w:rPr>
          <w:rStyle w:val="StyleUnderline"/>
          <w:highlight w:val="yellow"/>
        </w:rPr>
        <w:t>Hoolbroke</w:t>
      </w:r>
      <w:r w:rsidRPr="00EE6A2F">
        <w:rPr>
          <w:rStyle w:val="StyleUnderline"/>
        </w:rPr>
        <w:t xml:space="preserve"> in the Balkans are two occupied countries, Kosovo and Bosnia, thous</w:t>
      </w:r>
      <w:r>
        <w:t>h</w:t>
      </w:r>
      <w:r w:rsidRPr="00EE6A2F">
        <w:rPr>
          <w:rStyle w:val="StyleUnderline"/>
        </w:rPr>
        <w:t xml:space="preserve">ands of dead and injured civilians in Serbia, Montenegro and Kosovo, torture and human kidney trade, and more then million uprooted people in the region. </w:t>
      </w:r>
      <w:r w:rsidRPr="00EE6A2F">
        <w:rPr>
          <w:rStyle w:val="Emphasis"/>
        </w:rPr>
        <w:t xml:space="preserve">He </w:t>
      </w:r>
      <w:r w:rsidRPr="001B38CB">
        <w:rPr>
          <w:rStyle w:val="Emphasis"/>
          <w:highlight w:val="yellow"/>
        </w:rPr>
        <w:t>was the real butcher of the Balkans</w:t>
      </w:r>
      <w:r>
        <w:t>.</w:t>
      </w:r>
    </w:p>
    <w:p w:rsidR="00EA4034" w:rsidRDefault="00EA4034" w:rsidP="00EA4034"/>
    <w:p w:rsidR="00EA4034" w:rsidRPr="005B2080" w:rsidRDefault="00EA4034" w:rsidP="00EA4034">
      <w:pPr>
        <w:pStyle w:val="Heading4"/>
      </w:pPr>
      <w:r>
        <w:t xml:space="preserve">The Bosnian campaign they’re citing caused a </w:t>
      </w:r>
      <w:r w:rsidRPr="005B2080">
        <w:rPr>
          <w:u w:val="single"/>
        </w:rPr>
        <w:t>brutal war</w:t>
      </w:r>
      <w:r>
        <w:t xml:space="preserve"> and delayed peace negotiations by </w:t>
      </w:r>
      <w:r>
        <w:rPr>
          <w:u w:val="single"/>
        </w:rPr>
        <w:t>four years</w:t>
      </w:r>
      <w:r>
        <w:t xml:space="preserve">. </w:t>
      </w:r>
    </w:p>
    <w:p w:rsidR="00EA4034" w:rsidRDefault="00EA4034" w:rsidP="00EA4034">
      <w:r w:rsidRPr="001B38CB">
        <w:rPr>
          <w:rStyle w:val="Style13ptBold"/>
        </w:rPr>
        <w:t>Johnstone 10</w:t>
      </w:r>
      <w:r>
        <w:t xml:space="preserve"> — Diana Johnstone, </w:t>
      </w:r>
      <w:r w:rsidRPr="001B38CB">
        <w:t xml:space="preserve">Contributor to </w:t>
      </w:r>
      <w:r w:rsidRPr="001B38CB">
        <w:rPr>
          <w:i/>
        </w:rPr>
        <w:t>Counterpunch</w:t>
      </w:r>
      <w:r w:rsidRPr="001B38CB">
        <w:t xml:space="preserve">, former Editor of </w:t>
      </w:r>
      <w:r w:rsidRPr="001B38CB">
        <w:rPr>
          <w:i/>
        </w:rPr>
        <w:t>Dialogue</w:t>
      </w:r>
      <w:r w:rsidRPr="001B38CB">
        <w:t xml:space="preserve">—a Paris quarterly publication concerned with Balkan geopolitics, former Press Officer of the Green Group in the European Parliament, former Editor of </w:t>
      </w:r>
      <w:r w:rsidRPr="001B38CB">
        <w:rPr>
          <w:i/>
        </w:rPr>
        <w:t>In These Times</w:t>
      </w:r>
      <w:r w:rsidRPr="001B38CB">
        <w:t xml:space="preserve">, Author of </w:t>
      </w:r>
      <w:r w:rsidRPr="001B38CB">
        <w:rPr>
          <w:i/>
        </w:rPr>
        <w:t xml:space="preserve">Fools’ Crusade: Yugoslavia, </w:t>
      </w:r>
      <w:r>
        <w:rPr>
          <w:i/>
        </w:rPr>
        <w:t>NATO</w:t>
      </w:r>
      <w:r w:rsidRPr="001B38CB">
        <w:rPr>
          <w:i/>
        </w:rPr>
        <w:t>, and Western Delusions</w:t>
      </w:r>
      <w:r w:rsidRPr="001B38CB">
        <w:t xml:space="preserve">, holds a Ph.D. in French Literature from the University of Minnesota, </w:t>
      </w:r>
      <w:r>
        <w:t>2010 (“</w:t>
      </w:r>
      <w:r w:rsidRPr="001B38CB">
        <w:t>Holbrooke or Milosevic: Who is the Greater Murderer?</w:t>
      </w:r>
      <w:r>
        <w:t xml:space="preserve">,” </w:t>
      </w:r>
      <w:r>
        <w:rPr>
          <w:i/>
        </w:rPr>
        <w:t>Counterpunch</w:t>
      </w:r>
      <w:r>
        <w:t>, December 15</w:t>
      </w:r>
      <w:r w:rsidRPr="001B38CB">
        <w:rPr>
          <w:vertAlign w:val="superscript"/>
        </w:rPr>
        <w:t>th</w:t>
      </w:r>
      <w:r>
        <w:t xml:space="preserve">, Available Online at </w:t>
      </w:r>
      <w:hyperlink r:id="rId145" w:history="1">
        <w:r w:rsidRPr="002240BA">
          <w:rPr>
            <w:rStyle w:val="Hyperlink"/>
          </w:rPr>
          <w:t>https://www.counterpunch.org/2010/12/15/holbrooke-or-milosevic-who-is-the-greater-murderer/</w:t>
        </w:r>
      </w:hyperlink>
      <w:r>
        <w:t>, Accessed 06-29-2019)</w:t>
      </w:r>
    </w:p>
    <w:p w:rsidR="00EA4034" w:rsidRPr="001B38CB" w:rsidRDefault="00EA4034" w:rsidP="00EA4034">
      <w:pPr>
        <w:rPr>
          <w:b/>
        </w:rPr>
      </w:pPr>
      <w:r w:rsidRPr="001B38CB">
        <w:rPr>
          <w:b/>
        </w:rPr>
        <w:t xml:space="preserve">*** Note: Izetbegovic is pronounced ee-zab-EH-go-vich. </w:t>
      </w:r>
    </w:p>
    <w:p w:rsidR="00EA4034" w:rsidRDefault="00EA4034" w:rsidP="00EA4034">
      <w:r w:rsidRPr="008022F6">
        <w:rPr>
          <w:rStyle w:val="StyleUnderline"/>
        </w:rPr>
        <w:t>It is</w:t>
      </w:r>
      <w:r>
        <w:t xml:space="preserve"> usually considered </w:t>
      </w:r>
      <w:r w:rsidRPr="008022F6">
        <w:rPr>
          <w:rStyle w:val="StyleUnderline"/>
        </w:rPr>
        <w:t>good form to avoid sharp criticism of someone who has just died. But</w:t>
      </w:r>
      <w:r>
        <w:t xml:space="preserve"> Richard </w:t>
      </w:r>
      <w:r w:rsidRPr="008022F6">
        <w:rPr>
          <w:rStyle w:val="StyleUnderline"/>
        </w:rPr>
        <w:t>Holbrooke</w:t>
      </w:r>
      <w:r>
        <w:t xml:space="preserve"> himself </w:t>
      </w:r>
      <w:r w:rsidRPr="008022F6">
        <w:rPr>
          <w:rStyle w:val="StyleUnderline"/>
        </w:rPr>
        <w:t>set a striking example of the breach of</w:t>
      </w:r>
      <w:r>
        <w:t xml:space="preserve"> such </w:t>
      </w:r>
      <w:r w:rsidRPr="008022F6">
        <w:rPr>
          <w:rStyle w:val="StyleUnderline"/>
        </w:rPr>
        <w:t xml:space="preserve">etiquette. On </w:t>
      </w:r>
      <w:r w:rsidRPr="008022F6">
        <w:rPr>
          <w:rStyle w:val="StyleUnderline"/>
        </w:rPr>
        <w:lastRenderedPageBreak/>
        <w:t>learning of the death</w:t>
      </w:r>
      <w:r>
        <w:t xml:space="preserve"> in prison </w:t>
      </w:r>
      <w:r w:rsidRPr="00587EB6">
        <w:rPr>
          <w:rStyle w:val="StyleUnderline"/>
        </w:rPr>
        <w:t>of</w:t>
      </w:r>
      <w:r>
        <w:t xml:space="preserve"> Slobodan </w:t>
      </w:r>
      <w:r w:rsidRPr="00587EB6">
        <w:rPr>
          <w:rStyle w:val="StyleUnderline"/>
        </w:rPr>
        <w:t>Milosevic, Holbrooke did not hesitate to describe him as a “monster” comparable to Hitler and Stalin</w:t>
      </w:r>
      <w:r>
        <w:t>.</w:t>
      </w:r>
    </w:p>
    <w:p w:rsidR="00EA4034" w:rsidRDefault="00EA4034" w:rsidP="00EA4034">
      <w:r w:rsidRPr="00587EB6">
        <w:rPr>
          <w:rStyle w:val="StyleUnderline"/>
        </w:rPr>
        <w:t>This was rank ingratitude, considering that Holbrooke owed his greatest career success</w:t>
      </w:r>
      <w:r>
        <w:t xml:space="preserve"> — the 1995 Dayton Accords that ended the civil war in Bosnia-Herzegovina — </w:t>
      </w:r>
      <w:r w:rsidRPr="00587EB6">
        <w:rPr>
          <w:rStyle w:val="StyleUnderline"/>
        </w:rPr>
        <w:t>almost entirely to Milosevic</w:t>
      </w:r>
      <w:r>
        <w:t>. This was made quite clear in his memoir To End a War (Random House, 1998).</w:t>
      </w:r>
    </w:p>
    <w:p w:rsidR="00EA4034" w:rsidRDefault="00EA4034" w:rsidP="00EA4034">
      <w:r>
        <w:t xml:space="preserve">But </w:t>
      </w:r>
      <w:r w:rsidRPr="008022F6">
        <w:rPr>
          <w:rStyle w:val="StyleUnderline"/>
        </w:rPr>
        <w:t>Holbrooke’s greatest skill</w:t>
      </w:r>
      <w:r>
        <w:t xml:space="preserve">, made possible by media complicity, </w:t>
      </w:r>
      <w:r w:rsidRPr="008022F6">
        <w:rPr>
          <w:rStyle w:val="StyleUnderline"/>
        </w:rPr>
        <w:t>was to dress up reality in a costume favorable to himself</w:t>
      </w:r>
      <w:r>
        <w:t>.</w:t>
      </w:r>
    </w:p>
    <w:p w:rsidR="00EA4034" w:rsidRDefault="00EA4034" w:rsidP="00EA4034">
      <w:r w:rsidRPr="00587EB6">
        <w:rPr>
          <w:rStyle w:val="StyleUnderline"/>
        </w:rPr>
        <w:t>The Dayton Peace Accords were presented as a heroic victory for peace extracted by the brilliant Holbrooke from a reluctant Milosevic, who had to be “bombed to the negotiating table” by the U</w:t>
      </w:r>
      <w:r>
        <w:t xml:space="preserve">nited </w:t>
      </w:r>
      <w:r w:rsidRPr="00587EB6">
        <w:rPr>
          <w:rStyle w:val="StyleUnderline"/>
        </w:rPr>
        <w:t>S</w:t>
      </w:r>
      <w:r>
        <w:t xml:space="preserve">tates. </w:t>
      </w:r>
      <w:r w:rsidRPr="00587EB6">
        <w:rPr>
          <w:rStyle w:val="StyleUnderline"/>
        </w:rPr>
        <w:t>In reality, the U.S. government was fully aware that Milosevic was eager for peace in Bosnia to free Serbia from crippling economic sanctions. It was the Bosnian Muslim leader</w:t>
      </w:r>
      <w:r>
        <w:t xml:space="preserve"> Alija </w:t>
      </w:r>
      <w:r w:rsidRPr="00587EB6">
        <w:rPr>
          <w:rStyle w:val="StyleUnderline"/>
        </w:rPr>
        <w:t>Izetbegovic who wanted to keep the war going, with U.S. military help</w:t>
      </w:r>
      <w:r>
        <w:t>.</w:t>
      </w:r>
    </w:p>
    <w:p w:rsidR="00EA4034" w:rsidRDefault="00EA4034" w:rsidP="00EA4034">
      <w:r w:rsidRPr="00587EB6">
        <w:rPr>
          <w:rStyle w:val="StyleUnderline"/>
        </w:rPr>
        <w:t xml:space="preserve">In reality, </w:t>
      </w:r>
      <w:r w:rsidRPr="00587EB6">
        <w:rPr>
          <w:rStyle w:val="StyleUnderline"/>
          <w:highlight w:val="yellow"/>
        </w:rPr>
        <w:t>the U.S. bombed the Serbs in order to get</w:t>
      </w:r>
      <w:r w:rsidRPr="005B2080">
        <w:rPr>
          <w:rStyle w:val="StyleUnderline"/>
        </w:rPr>
        <w:t xml:space="preserve"> Izetbegovic </w:t>
      </w:r>
      <w:r w:rsidRPr="00587EB6">
        <w:rPr>
          <w:rStyle w:val="StyleUnderline"/>
          <w:highlight w:val="yellow"/>
        </w:rPr>
        <w:t>to the negotiating table</w:t>
      </w:r>
      <w:r w:rsidRPr="00587EB6">
        <w:rPr>
          <w:rStyle w:val="StyleUnderline"/>
        </w:rPr>
        <w:t xml:space="preserve">. And </w:t>
      </w:r>
      <w:r w:rsidRPr="00694D20">
        <w:rPr>
          <w:rStyle w:val="StyleUnderline"/>
          <w:highlight w:val="yellow"/>
        </w:rPr>
        <w:t>the agreement reached in</w:t>
      </w:r>
      <w:r>
        <w:t xml:space="preserve"> the autumn of 19</w:t>
      </w:r>
      <w:r w:rsidRPr="00694D20">
        <w:rPr>
          <w:rStyle w:val="StyleUnderline"/>
          <w:highlight w:val="yellow"/>
        </w:rPr>
        <w:t>95 was not</w:t>
      </w:r>
      <w:r w:rsidRPr="00587EB6">
        <w:rPr>
          <w:rStyle w:val="StyleUnderline"/>
        </w:rPr>
        <w:t xml:space="preserve"> very </w:t>
      </w:r>
      <w:r w:rsidRPr="00694D20">
        <w:rPr>
          <w:rStyle w:val="StyleUnderline"/>
          <w:highlight w:val="yellow"/>
        </w:rPr>
        <w:t>different from</w:t>
      </w:r>
      <w:r w:rsidRPr="00587EB6">
        <w:rPr>
          <w:rStyle w:val="StyleUnderline"/>
        </w:rPr>
        <w:t xml:space="preserve"> the agreement reached in </w:t>
      </w:r>
      <w:r>
        <w:t>March 19</w:t>
      </w:r>
      <w:r w:rsidRPr="00694D20">
        <w:rPr>
          <w:rStyle w:val="StyleUnderline"/>
          <w:highlight w:val="yellow"/>
        </w:rPr>
        <w:t>92</w:t>
      </w:r>
      <w:r w:rsidRPr="00587EB6">
        <w:rPr>
          <w:rStyle w:val="StyleUnderline"/>
        </w:rPr>
        <w:t xml:space="preserve"> by the three ethnic groups</w:t>
      </w:r>
      <w:r>
        <w:t xml:space="preserve"> under European Community auspices, </w:t>
      </w:r>
      <w:r w:rsidRPr="00694D20">
        <w:rPr>
          <w:rStyle w:val="StyleUnderline"/>
          <w:highlight w:val="yellow"/>
        </w:rPr>
        <w:t xml:space="preserve">which could have </w:t>
      </w:r>
      <w:r w:rsidRPr="00694D20">
        <w:rPr>
          <w:rStyle w:val="Emphasis"/>
          <w:highlight w:val="yellow"/>
        </w:rPr>
        <w:t>prevented the entire civil war</w:t>
      </w:r>
      <w:r w:rsidRPr="00587EB6">
        <w:rPr>
          <w:rStyle w:val="StyleUnderline"/>
        </w:rPr>
        <w:t xml:space="preserve">, </w:t>
      </w:r>
      <w:r w:rsidRPr="00694D20">
        <w:rPr>
          <w:rStyle w:val="StyleUnderline"/>
          <w:highlight w:val="yellow"/>
        </w:rPr>
        <w:t>if</w:t>
      </w:r>
      <w:r w:rsidRPr="00587EB6">
        <w:rPr>
          <w:rStyle w:val="StyleUnderline"/>
        </w:rPr>
        <w:t xml:space="preserve"> it had </w:t>
      </w:r>
      <w:r w:rsidRPr="00694D20">
        <w:rPr>
          <w:rStyle w:val="StyleUnderline"/>
          <w:highlight w:val="yellow"/>
        </w:rPr>
        <w:t>not</w:t>
      </w:r>
      <w:r w:rsidRPr="00587EB6">
        <w:rPr>
          <w:rStyle w:val="StyleUnderline"/>
        </w:rPr>
        <w:t xml:space="preserve"> been </w:t>
      </w:r>
      <w:r w:rsidRPr="00694D20">
        <w:rPr>
          <w:rStyle w:val="StyleUnderline"/>
          <w:highlight w:val="yellow"/>
        </w:rPr>
        <w:t>sabotaged</w:t>
      </w:r>
      <w:r w:rsidRPr="00587EB6">
        <w:rPr>
          <w:rStyle w:val="StyleUnderline"/>
        </w:rPr>
        <w:t xml:space="preserve"> by Izetbegovic, who withdrew</w:t>
      </w:r>
      <w:r>
        <w:t xml:space="preserve"> his </w:t>
      </w:r>
      <w:r w:rsidRPr="00694D20">
        <w:t xml:space="preserve">agreement </w:t>
      </w:r>
      <w:r w:rsidRPr="00694D20">
        <w:rPr>
          <w:rStyle w:val="StyleUnderline"/>
        </w:rPr>
        <w:t>with</w:t>
      </w:r>
      <w:r w:rsidRPr="00587EB6">
        <w:rPr>
          <w:rStyle w:val="StyleUnderline"/>
        </w:rPr>
        <w:t xml:space="preserve"> the encouragement of</w:t>
      </w:r>
      <w:r>
        <w:t xml:space="preserve"> the then </w:t>
      </w:r>
      <w:r w:rsidRPr="00587EB6">
        <w:rPr>
          <w:rStyle w:val="StyleUnderline"/>
        </w:rPr>
        <w:t>U.S. ambassador</w:t>
      </w:r>
      <w:r>
        <w:t xml:space="preserve"> Warren </w:t>
      </w:r>
      <w:r w:rsidRPr="00587EB6">
        <w:rPr>
          <w:rStyle w:val="StyleUnderline"/>
        </w:rPr>
        <w:t>Zimmermann</w:t>
      </w:r>
      <w:r>
        <w:t xml:space="preserve">. In short, </w:t>
      </w:r>
      <w:r w:rsidRPr="00587EB6">
        <w:rPr>
          <w:rStyle w:val="StyleUnderline"/>
        </w:rPr>
        <w:t xml:space="preserve">far from being the great peacemaker in the Balkans, </w:t>
      </w:r>
      <w:r w:rsidRPr="00912F19">
        <w:rPr>
          <w:rStyle w:val="StyleUnderline"/>
          <w:highlight w:val="yellow"/>
        </w:rPr>
        <w:t>the U</w:t>
      </w:r>
      <w:r>
        <w:t xml:space="preserve">nited </w:t>
      </w:r>
      <w:r w:rsidRPr="00912F19">
        <w:rPr>
          <w:rStyle w:val="StyleUnderline"/>
          <w:highlight w:val="yellow"/>
        </w:rPr>
        <w:t>S</w:t>
      </w:r>
      <w:r>
        <w:t xml:space="preserve">tates </w:t>
      </w:r>
      <w:r w:rsidRPr="00587EB6">
        <w:rPr>
          <w:rStyle w:val="StyleUnderline"/>
        </w:rPr>
        <w:t xml:space="preserve">first </w:t>
      </w:r>
      <w:r w:rsidRPr="00912F19">
        <w:rPr>
          <w:rStyle w:val="StyleUnderline"/>
          <w:highlight w:val="yellow"/>
        </w:rPr>
        <w:t>encouraged the Muslim side to fight</w:t>
      </w:r>
      <w:r w:rsidRPr="00587EB6">
        <w:rPr>
          <w:rStyle w:val="StyleUnderline"/>
        </w:rPr>
        <w:t xml:space="preserve"> for its goal of a centralized Bosnia, and </w:t>
      </w:r>
      <w:r w:rsidRPr="00912F19">
        <w:rPr>
          <w:rStyle w:val="StyleUnderline"/>
          <w:highlight w:val="yellow"/>
        </w:rPr>
        <w:t>then sponsored a weakened</w:t>
      </w:r>
      <w:r w:rsidRPr="00587EB6">
        <w:rPr>
          <w:rStyle w:val="StyleUnderline"/>
        </w:rPr>
        <w:t xml:space="preserve"> federated </w:t>
      </w:r>
      <w:r w:rsidRPr="00912F19">
        <w:rPr>
          <w:rStyle w:val="StyleUnderline"/>
          <w:highlight w:val="yellow"/>
        </w:rPr>
        <w:t>Bosnia</w:t>
      </w:r>
      <w:r w:rsidRPr="00587EB6">
        <w:rPr>
          <w:rStyle w:val="StyleUnderline"/>
        </w:rPr>
        <w:t xml:space="preserve"> </w:t>
      </w:r>
      <w:r>
        <w:rPr>
          <w:rStyle w:val="StyleUnderline"/>
        </w:rPr>
        <w:t>—</w:t>
      </w:r>
      <w:r w:rsidRPr="00587EB6">
        <w:rPr>
          <w:rStyle w:val="StyleUnderline"/>
        </w:rPr>
        <w:t xml:space="preserve"> </w:t>
      </w:r>
      <w:r w:rsidRPr="00912F19">
        <w:rPr>
          <w:rStyle w:val="StyleUnderline"/>
          <w:highlight w:val="yellow"/>
        </w:rPr>
        <w:t>after</w:t>
      </w:r>
      <w:r w:rsidRPr="00587EB6">
        <w:rPr>
          <w:rStyle w:val="StyleUnderline"/>
        </w:rPr>
        <w:t xml:space="preserve"> nearly </w:t>
      </w:r>
      <w:r w:rsidRPr="00912F19">
        <w:rPr>
          <w:rStyle w:val="StyleUnderline"/>
          <w:highlight w:val="yellow"/>
        </w:rPr>
        <w:t>four years of bloodshed</w:t>
      </w:r>
      <w:r w:rsidRPr="00587EB6">
        <w:rPr>
          <w:rStyle w:val="StyleUnderline"/>
        </w:rPr>
        <w:t xml:space="preserve"> which left the populations bereft and embittered</w:t>
      </w:r>
      <w:r>
        <w:t>.</w:t>
      </w:r>
    </w:p>
    <w:p w:rsidR="00EA4034" w:rsidRDefault="00EA4034" w:rsidP="00EA4034">
      <w:r>
        <w:t>The real purpose of all this, as Holbrooke made quite clear in To End a War, was to demonstrate that Europeans could not manage their own vital affairs and that the United States remained the “indispensable nation”. His book also made it clear that the Muslim leaders were irritatingly reluctant to end war short of total victory, and that only the readiness of Milosevic to make concessions saved the Dayton talks from failure — allowing Holbrooke to be proclaimed a hero.</w:t>
      </w:r>
    </w:p>
    <w:p w:rsidR="00EA4034" w:rsidRDefault="00EA4034" w:rsidP="00EA4034">
      <w:r>
        <w:t>The functional role of the Holbrooke’s diplomacy was to prove that diplomacy, as carried out by Europeans, was bound to fail. His victory was a defeat for diplomacy. The spectacle of bombing plus Dayton was designed to show that only the threat or application of U.S. military might could end conflicts.</w:t>
      </w:r>
    </w:p>
    <w:p w:rsidR="00EA4034" w:rsidRDefault="00EA4034" w:rsidP="00EA4034">
      <w:r w:rsidRPr="007A048F">
        <w:rPr>
          <w:rStyle w:val="StyleUnderline"/>
          <w:highlight w:val="yellow"/>
        </w:rPr>
        <w:t>Milosevic</w:t>
      </w:r>
      <w:r>
        <w:t xml:space="preserve"> had </w:t>
      </w:r>
      <w:r w:rsidRPr="007A048F">
        <w:rPr>
          <w:rStyle w:val="StyleUnderline"/>
          <w:highlight w:val="yellow"/>
        </w:rPr>
        <w:t>hoped</w:t>
      </w:r>
      <w:r>
        <w:t xml:space="preserve"> that </w:t>
      </w:r>
      <w:r w:rsidRPr="00587EB6">
        <w:rPr>
          <w:rStyle w:val="StyleUnderline"/>
        </w:rPr>
        <w:t xml:space="preserve">his </w:t>
      </w:r>
      <w:r w:rsidRPr="007A048F">
        <w:rPr>
          <w:rStyle w:val="StyleUnderline"/>
          <w:highlight w:val="yellow"/>
        </w:rPr>
        <w:t>concessions would lead to peace</w:t>
      </w:r>
      <w:r w:rsidRPr="00587EB6">
        <w:rPr>
          <w:rStyle w:val="StyleUnderline"/>
        </w:rPr>
        <w:t xml:space="preserve"> and reconciliation with the U</w:t>
      </w:r>
      <w:r>
        <w:t xml:space="preserve">nited </w:t>
      </w:r>
      <w:r w:rsidRPr="00587EB6">
        <w:rPr>
          <w:rStyle w:val="StyleUnderline"/>
        </w:rPr>
        <w:t>S</w:t>
      </w:r>
      <w:r>
        <w:t xml:space="preserve">tates. As it happened, </w:t>
      </w:r>
      <w:r w:rsidRPr="007A048F">
        <w:rPr>
          <w:rStyle w:val="StyleUnderline"/>
          <w:highlight w:val="yellow"/>
        </w:rPr>
        <w:t>his</w:t>
      </w:r>
      <w:r w:rsidRPr="00587EB6">
        <w:rPr>
          <w:rStyle w:val="StyleUnderline"/>
        </w:rPr>
        <w:t xml:space="preserve"> only </w:t>
      </w:r>
      <w:r w:rsidRPr="007A048F">
        <w:rPr>
          <w:rStyle w:val="StyleUnderline"/>
          <w:highlight w:val="yellow"/>
        </w:rPr>
        <w:t>reward</w:t>
      </w:r>
      <w:r w:rsidRPr="00587EB6">
        <w:rPr>
          <w:rStyle w:val="StyleUnderline"/>
        </w:rPr>
        <w:t xml:space="preserve"> for handing Holbrooke the victory of his career </w:t>
      </w:r>
      <w:r w:rsidRPr="007A048F">
        <w:rPr>
          <w:rStyle w:val="StyleUnderline"/>
          <w:highlight w:val="yellow"/>
        </w:rPr>
        <w:t>was</w:t>
      </w:r>
      <w:r w:rsidRPr="00587EB6">
        <w:rPr>
          <w:rStyle w:val="StyleUnderline"/>
        </w:rPr>
        <w:t xml:space="preserve"> to have </w:t>
      </w:r>
      <w:r w:rsidRPr="007A048F">
        <w:rPr>
          <w:rStyle w:val="StyleUnderline"/>
          <w:highlight w:val="yellow"/>
        </w:rPr>
        <w:t xml:space="preserve">his country </w:t>
      </w:r>
      <w:r w:rsidRPr="007A048F">
        <w:rPr>
          <w:rStyle w:val="Emphasis"/>
          <w:highlight w:val="yellow"/>
        </w:rPr>
        <w:t>bombed by NATO</w:t>
      </w:r>
      <w:r w:rsidRPr="00587EB6">
        <w:rPr>
          <w:rStyle w:val="StyleUnderline"/>
        </w:rPr>
        <w:t xml:space="preserve"> in</w:t>
      </w:r>
      <w:r>
        <w:t xml:space="preserve"> 19</w:t>
      </w:r>
      <w:r w:rsidRPr="00587EB6">
        <w:rPr>
          <w:rStyle w:val="StyleUnderline"/>
        </w:rPr>
        <w:t>99</w:t>
      </w:r>
      <w:r>
        <w:t xml:space="preserve"> in order to wrest from Serbia the province of Kosovo and prepare Milosevic’s own fall from office. </w:t>
      </w:r>
      <w:r w:rsidRPr="00587EB6">
        <w:rPr>
          <w:rStyle w:val="StyleUnderline"/>
        </w:rPr>
        <w:t>Holbrooke played a prominent role in this scenario</w:t>
      </w:r>
      <w:r>
        <w:t>, suddently posing shoeless in a tent in the summer of 1998 for a photo op seated among armed Albanian secessionists which up to then had been characterized by the State Department as “terrorists”, and shortly thereafter announcing to Milosevic that Serbia would be bombed unless he withdrew security forces from the province, in effect giving it to the ex-terrorists transformed by the Holbrooke blessing into freedom fighters.</w:t>
      </w:r>
    </w:p>
    <w:p w:rsidR="00EA4034" w:rsidRDefault="00EA4034" w:rsidP="00EA4034">
      <w:r>
        <w:t>In his long career from Vietnam to Afghanistan, Holbrooke was active on many fronts. In 1977, after Indonesia invaded East Timor and set about massacring the people of that former Portuguese colony, Holbrooke was dispatched by the United States supposedly to promote “human rights” but in reality to help arm the Suharto dictatorship against the East Timorese. Sometimes the government is armed against rebels, sometimes rebels are armed against the government, but despite appearances of contradiction, what is consistent throughout is the cynical exploitation and exacerbation of tragic local conflicts to extend U.S. imperial power throughout the world.</w:t>
      </w:r>
    </w:p>
    <w:p w:rsidR="00EA4034" w:rsidRDefault="00EA4034" w:rsidP="00EA4034">
      <w:r>
        <w:t>Holbrooke and Milosevic were born in the same year, 1941. When Milosevic died in 2006, Holbrooke gave a long statement to the BBC without a single syllable of human kindness. “This man wrecked the Balkans,” said Holbrooke.</w:t>
      </w:r>
    </w:p>
    <w:p w:rsidR="00EA4034" w:rsidRDefault="00EA4034" w:rsidP="00EA4034">
      <w:r>
        <w:t>“He was a war criminal who caused four wars, over 300,000 deaths, 2.5 million homeless. Sometimes monsters make the biggest impacts on history – Hitler and Stalin – and such is the case with this gentleman.”</w:t>
      </w:r>
    </w:p>
    <w:p w:rsidR="00EA4034" w:rsidRDefault="00EA4034" w:rsidP="00EA4034">
      <w:r w:rsidRPr="00587EB6">
        <w:rPr>
          <w:rStyle w:val="StyleUnderline"/>
        </w:rPr>
        <w:t>Holbrooke presented himself as goodness dealing with evil for a worthy cause</w:t>
      </w:r>
      <w:r>
        <w:t>. When negotiating with Milosevic, “you’re conscious of the fact that you’re sitting across the table from a monster whose role in history will be terrible and who has caused so many deaths.”</w:t>
      </w:r>
    </w:p>
    <w:p w:rsidR="00EA4034" w:rsidRDefault="00EA4034" w:rsidP="00EA4034">
      <w:r w:rsidRPr="00587EB6">
        <w:rPr>
          <w:rStyle w:val="StyleUnderline"/>
        </w:rPr>
        <w:t xml:space="preserve">Who was the monster? </w:t>
      </w:r>
      <w:r w:rsidRPr="007A048F">
        <w:rPr>
          <w:rStyle w:val="StyleUnderline"/>
          <w:highlight w:val="yellow"/>
        </w:rPr>
        <w:t>Nobody</w:t>
      </w:r>
      <w:r>
        <w:t xml:space="preserve">, including at the Hague tribunal where he died for lack of medical treatment, </w:t>
      </w:r>
      <w:r w:rsidRPr="007A048F">
        <w:rPr>
          <w:rStyle w:val="StyleUnderline"/>
          <w:highlight w:val="yellow"/>
        </w:rPr>
        <w:t>has</w:t>
      </w:r>
      <w:r w:rsidRPr="00587EB6">
        <w:rPr>
          <w:rStyle w:val="StyleUnderline"/>
        </w:rPr>
        <w:t xml:space="preserve"> ever actually </w:t>
      </w:r>
      <w:r w:rsidRPr="007A048F">
        <w:rPr>
          <w:rStyle w:val="StyleUnderline"/>
          <w:highlight w:val="yellow"/>
        </w:rPr>
        <w:t>proved</w:t>
      </w:r>
      <w:r w:rsidRPr="00587EB6">
        <w:rPr>
          <w:rStyle w:val="StyleUnderline"/>
        </w:rPr>
        <w:t xml:space="preserve"> that </w:t>
      </w:r>
      <w:r w:rsidRPr="007A048F">
        <w:rPr>
          <w:rStyle w:val="StyleUnderline"/>
          <w:highlight w:val="yellow"/>
        </w:rPr>
        <w:t>Milosevic was responsible for</w:t>
      </w:r>
      <w:r w:rsidRPr="00587EB6">
        <w:rPr>
          <w:rStyle w:val="StyleUnderline"/>
        </w:rPr>
        <w:t xml:space="preserve"> the tragic </w:t>
      </w:r>
      <w:r w:rsidRPr="007A048F">
        <w:rPr>
          <w:rStyle w:val="StyleUnderline"/>
          <w:highlight w:val="yellow"/>
        </w:rPr>
        <w:t>deaths</w:t>
      </w:r>
      <w:r w:rsidRPr="00587EB6">
        <w:rPr>
          <w:rStyle w:val="StyleUnderline"/>
        </w:rPr>
        <w:t xml:space="preserve"> in the wars of Yugoslav disintegration. But </w:t>
      </w:r>
      <w:r w:rsidRPr="007A048F">
        <w:rPr>
          <w:rStyle w:val="StyleUnderline"/>
          <w:highlight w:val="yellow"/>
        </w:rPr>
        <w:t xml:space="preserve">Holbrooke was never put on trial for </w:t>
      </w:r>
      <w:r w:rsidRPr="007A048F">
        <w:rPr>
          <w:rStyle w:val="Emphasis"/>
          <w:highlight w:val="yellow"/>
        </w:rPr>
        <w:t>all the deaths</w:t>
      </w:r>
      <w:r w:rsidRPr="00587EB6">
        <w:rPr>
          <w:rStyle w:val="StyleUnderline"/>
        </w:rPr>
        <w:t xml:space="preserve"> </w:t>
      </w:r>
      <w:r w:rsidRPr="00587EB6">
        <w:rPr>
          <w:rStyle w:val="StyleUnderline"/>
        </w:rPr>
        <w:lastRenderedPageBreak/>
        <w:t>in Vietnam, East Timor, Afghanistan, Iraq and</w:t>
      </w:r>
      <w:r>
        <w:t xml:space="preserve">, yes, former </w:t>
      </w:r>
      <w:r w:rsidRPr="00587EB6">
        <w:rPr>
          <w:rStyle w:val="StyleUnderline"/>
        </w:rPr>
        <w:t>Yugoslavia</w:t>
      </w:r>
      <w:r>
        <w:t xml:space="preserve">, </w:t>
      </w:r>
      <w:r w:rsidRPr="007A048F">
        <w:rPr>
          <w:rStyle w:val="StyleUnderline"/>
          <w:highlight w:val="yellow"/>
        </w:rPr>
        <w:t>which resulted</w:t>
      </w:r>
      <w:r w:rsidRPr="00587EB6">
        <w:rPr>
          <w:rStyle w:val="StyleUnderline"/>
        </w:rPr>
        <w:t xml:space="preserve"> at least in part </w:t>
      </w:r>
      <w:r w:rsidRPr="007A048F">
        <w:rPr>
          <w:rStyle w:val="StyleUnderline"/>
          <w:highlight w:val="yellow"/>
        </w:rPr>
        <w:t>from the</w:t>
      </w:r>
      <w:r w:rsidRPr="00587EB6">
        <w:rPr>
          <w:rStyle w:val="StyleUnderline"/>
        </w:rPr>
        <w:t xml:space="preserve"> U.S. </w:t>
      </w:r>
      <w:r w:rsidRPr="007A048F">
        <w:rPr>
          <w:rStyle w:val="StyleUnderline"/>
          <w:highlight w:val="yellow"/>
        </w:rPr>
        <w:t>policies he carried out</w:t>
      </w:r>
      <w:r>
        <w:t>.</w:t>
      </w:r>
    </w:p>
    <w:p w:rsidR="00EA4034" w:rsidRDefault="00EA4034" w:rsidP="00EA4034">
      <w:r>
        <w:t>From his self-proclaimed moral heights, Holbrooke judged the Serbian leader as an opportunist without political convictions, neither communist nor nationalist, but simply “an opportunist who sought power and wealth for himself.”</w:t>
      </w:r>
    </w:p>
    <w:p w:rsidR="00EA4034" w:rsidRDefault="00EA4034" w:rsidP="00EA4034">
      <w:r>
        <w:t xml:space="preserve">In reality, </w:t>
      </w:r>
      <w:r w:rsidRPr="00587EB6">
        <w:rPr>
          <w:rStyle w:val="StyleUnderline"/>
        </w:rPr>
        <w:t>there has never been any proof that Milosevic sought or obtained wealth for himself, whereas Holbrooke was</w:t>
      </w:r>
      <w:r>
        <w:t xml:space="preserve">, among many other things, </w:t>
      </w:r>
      <w:r w:rsidRPr="00587EB6">
        <w:rPr>
          <w:rStyle w:val="StyleUnderline"/>
        </w:rPr>
        <w:t>a vice chairman of Credit Suisse First Boston, managing director of Lehman Brothers, vice chairman of the private equity firm Perseus LLC, and a member of the board of directors of AIG</w:t>
      </w:r>
      <w:r>
        <w:t xml:space="preserve">, the American International Group, </w:t>
      </w:r>
      <w:r w:rsidRPr="00587EB6">
        <w:rPr>
          <w:rStyle w:val="StyleUnderline"/>
        </w:rPr>
        <w:t>at a time when</w:t>
      </w:r>
      <w:r>
        <w:t>, according to Wikipedia, “</w:t>
      </w:r>
      <w:r w:rsidRPr="00587EB6">
        <w:rPr>
          <w:rStyle w:val="StyleUnderline"/>
        </w:rPr>
        <w:t>the firm engaged in wildly speculative credit default insurance schemes that may cost the taxpayer hundreds of billions to prevent AIG from bringing down the entire financial system</w:t>
      </w:r>
      <w:r>
        <w:t>.”</w:t>
      </w:r>
    </w:p>
    <w:p w:rsidR="00EA4034" w:rsidRDefault="00EA4034" w:rsidP="00EA4034">
      <w:r>
        <w:t>Milosevic was on trial for years without ever being to present his defense before he died under troubling circumstances. Holbrooke found that outcome perfectly satisfying: “I knew as soon as he reached The Hague that he’d never see daylight again and I think that justice was served in a weird way because he died in his cell, and that was the right thing to do.”</w:t>
      </w:r>
    </w:p>
    <w:p w:rsidR="00EA4034" w:rsidRPr="008022F6" w:rsidRDefault="00EA4034" w:rsidP="00EA4034">
      <w:r w:rsidRPr="00587EB6">
        <w:rPr>
          <w:rStyle w:val="StyleUnderline"/>
        </w:rPr>
        <w:t xml:space="preserve">There are many other instances of lies and deceptions in </w:t>
      </w:r>
      <w:r w:rsidRPr="007A048F">
        <w:rPr>
          <w:rStyle w:val="StyleUnderline"/>
          <w:highlight w:val="yellow"/>
        </w:rPr>
        <w:t>Holbrooke’s</w:t>
      </w:r>
      <w:r w:rsidRPr="00587EB6">
        <w:rPr>
          <w:rStyle w:val="StyleUnderline"/>
        </w:rPr>
        <w:t xml:space="preserve"> manipulation of Balkan woes, as well as his totally cynical exploitation of the tragedies of Vietnam, East Timor, Iraq and Afghanistan</w:t>
      </w:r>
      <w:r>
        <w:t xml:space="preserve">. But still, his importance should not be overstated. </w:t>
      </w:r>
      <w:r w:rsidRPr="00587EB6">
        <w:rPr>
          <w:rStyle w:val="StyleUnderline"/>
        </w:rPr>
        <w:t xml:space="preserve">Moral monsters do not always make a great impact on history, when they are </w:t>
      </w:r>
      <w:r w:rsidRPr="007A048F">
        <w:rPr>
          <w:rStyle w:val="StyleUnderline"/>
        </w:rPr>
        <w:t xml:space="preserve">merely </w:t>
      </w:r>
      <w:r w:rsidRPr="007A048F">
        <w:rPr>
          <w:rStyle w:val="Emphasis"/>
          <w:highlight w:val="yellow"/>
        </w:rPr>
        <w:t>the vain instrument</w:t>
      </w:r>
      <w:r w:rsidRPr="00587EB6">
        <w:rPr>
          <w:rStyle w:val="Emphasis"/>
        </w:rPr>
        <w:t xml:space="preserve">s </w:t>
      </w:r>
      <w:r w:rsidRPr="007A048F">
        <w:rPr>
          <w:rStyle w:val="Emphasis"/>
          <w:highlight w:val="yellow"/>
        </w:rPr>
        <w:t>of a bureaucratic military machine running amok</w:t>
      </w:r>
      <w:r>
        <w:t>.</w:t>
      </w:r>
    </w:p>
    <w:p w:rsidR="008B34AA" w:rsidRDefault="008B34AA" w:rsidP="008B34AA"/>
    <w:p w:rsidR="00726FDC" w:rsidRPr="0054392E" w:rsidRDefault="00726FDC" w:rsidP="00726FDC"/>
    <w:p w:rsidR="00726FDC" w:rsidRPr="001E46B0" w:rsidRDefault="00726FDC" w:rsidP="00726FDC"/>
    <w:p w:rsidR="00726FDC" w:rsidRDefault="00726FDC" w:rsidP="00726FDC">
      <w:pPr>
        <w:pStyle w:val="Heading2"/>
      </w:pPr>
      <w:r>
        <w:lastRenderedPageBreak/>
        <w:t>AT: Leverage (Threaten) CP</w:t>
      </w:r>
    </w:p>
    <w:p w:rsidR="00726FDC" w:rsidRDefault="00726FDC" w:rsidP="00726FDC">
      <w:pPr>
        <w:pStyle w:val="Heading3"/>
      </w:pPr>
      <w:r>
        <w:lastRenderedPageBreak/>
        <w:t>2AC — Leverage CP</w:t>
      </w:r>
    </w:p>
    <w:p w:rsidR="00726FDC" w:rsidRPr="00BF164C" w:rsidRDefault="00726FDC" w:rsidP="00726FDC">
      <w:pPr>
        <w:pStyle w:val="Heading4"/>
      </w:pPr>
      <w:r w:rsidRPr="00B57241">
        <w:t xml:space="preserve">1. </w:t>
      </w:r>
      <w:r w:rsidRPr="00045C7E">
        <w:rPr>
          <w:u w:val="single"/>
        </w:rPr>
        <w:t>Counterplan Gets Circumvented</w:t>
      </w:r>
      <w:r>
        <w:t xml:space="preserve"> — plan doesn’t. </w:t>
      </w:r>
    </w:p>
    <w:p w:rsidR="00726FDC" w:rsidRDefault="00726FDC" w:rsidP="00726FDC">
      <w:r w:rsidRPr="006D19C9">
        <w:rPr>
          <w:rStyle w:val="Style13ptBold"/>
        </w:rPr>
        <w:t>Allan and Anderson 19</w:t>
      </w:r>
      <w:r>
        <w:t xml:space="preserve"> — </w:t>
      </w:r>
      <w:r w:rsidRPr="00312D80">
        <w:rPr>
          <w:u w:val="single"/>
        </w:rPr>
        <w:t>Elizabeth Allan</w:t>
      </w:r>
      <w:r>
        <w:t xml:space="preserve">, Student at </w:t>
      </w:r>
      <w:r w:rsidRPr="00312D80">
        <w:t>Yale Law School</w:t>
      </w:r>
      <w:r>
        <w:t xml:space="preserve">, </w:t>
      </w:r>
      <w:r w:rsidRPr="00312D80">
        <w:t xml:space="preserve">holds </w:t>
      </w:r>
      <w:r>
        <w:t xml:space="preserve">an </w:t>
      </w:r>
      <w:r w:rsidRPr="00312D80">
        <w:t>M</w:t>
      </w:r>
      <w:r>
        <w:t>.</w:t>
      </w:r>
      <w:r w:rsidRPr="00312D80">
        <w:t>Phil</w:t>
      </w:r>
      <w:r>
        <w:t>.</w:t>
      </w:r>
      <w:r w:rsidRPr="00312D80">
        <w:t xml:space="preserve"> in Modern Middle Eastern Studies from the University of Oxford</w:t>
      </w:r>
      <w:r>
        <w:t xml:space="preserve"> (UK) and an M.A. in International Policy from the University of Georgia, and </w:t>
      </w:r>
      <w:r w:rsidRPr="00312D80">
        <w:rPr>
          <w:u w:val="single"/>
        </w:rPr>
        <w:t>Scott R. Anderson</w:t>
      </w:r>
      <w:r>
        <w:t xml:space="preserve">, </w:t>
      </w:r>
      <w:r w:rsidRPr="00312D80">
        <w:t xml:space="preserve">David M. Rubenstein </w:t>
      </w:r>
      <w:r>
        <w:t>F</w:t>
      </w:r>
      <w:r w:rsidRPr="00312D80">
        <w:t>ellow in Governance Studies at the Brookings Institution</w:t>
      </w:r>
      <w:r>
        <w:t>, Senior Editor and Counsel at</w:t>
      </w:r>
    </w:p>
    <w:p w:rsidR="00726FDC" w:rsidRPr="006D19C9" w:rsidRDefault="00726FDC" w:rsidP="00726FDC">
      <w:r w:rsidRPr="006D19C9">
        <w:rPr>
          <w:i/>
        </w:rPr>
        <w:t>Lawfare</w:t>
      </w:r>
      <w:r>
        <w:t xml:space="preserve">, </w:t>
      </w:r>
      <w:r w:rsidRPr="00BF164C">
        <w:t>Adjunct Professor of Law at the Georgetown University Law Center, Fellow with the Truman National Security Project, Affiliate of the Program on International Law and Armed Conflict at Harvard Law School, former International Affairs Fellow with the Council on Foreign Relations</w:t>
      </w:r>
      <w:r>
        <w:t xml:space="preserve">, former </w:t>
      </w:r>
      <w:r w:rsidRPr="00312D80">
        <w:t>Attorney-Adviser in the Office of the Legal Adviser at the U.S. Department of State</w:t>
      </w:r>
      <w:r>
        <w:t>, former L</w:t>
      </w:r>
      <w:r w:rsidRPr="00312D80">
        <w:t xml:space="preserve">egal </w:t>
      </w:r>
      <w:r>
        <w:t>A</w:t>
      </w:r>
      <w:r w:rsidRPr="00312D80">
        <w:t>dvisor for the U.S. Embassy in Baghdad</w:t>
      </w:r>
      <w:r>
        <w:t xml:space="preserve"> (Iraq), holds a J.D. from Yale Law School, 2019 (‘</w:t>
      </w:r>
      <w:r w:rsidRPr="006D19C9">
        <w:t>Where Congress Stands on Yemen</w:t>
      </w:r>
      <w:r>
        <w:t xml:space="preserve">,” </w:t>
      </w:r>
      <w:r>
        <w:rPr>
          <w:i/>
        </w:rPr>
        <w:t>Lawfare</w:t>
      </w:r>
      <w:r>
        <w:t>, February 21</w:t>
      </w:r>
      <w:r w:rsidRPr="006D19C9">
        <w:rPr>
          <w:vertAlign w:val="superscript"/>
        </w:rPr>
        <w:t>st</w:t>
      </w:r>
      <w:r>
        <w:t xml:space="preserve">, Available Online at </w:t>
      </w:r>
      <w:hyperlink r:id="rId146" w:history="1">
        <w:r w:rsidRPr="00C20957">
          <w:rPr>
            <w:rStyle w:val="Hyperlink"/>
          </w:rPr>
          <w:t>https://www.lawfareblog.com/where-congress-stands-yemen</w:t>
        </w:r>
      </w:hyperlink>
      <w:r>
        <w:t>, Accessed 07-07-2019)</w:t>
      </w:r>
    </w:p>
    <w:p w:rsidR="00726FDC" w:rsidRDefault="00726FDC" w:rsidP="00726FDC">
      <w:r w:rsidRPr="002964B1">
        <w:rPr>
          <w:rStyle w:val="StyleUnderline"/>
        </w:rPr>
        <w:t>What happened next</w:t>
      </w:r>
      <w:r>
        <w:t xml:space="preserve">, however, </w:t>
      </w:r>
      <w:r w:rsidRPr="002964B1">
        <w:rPr>
          <w:rStyle w:val="StyleUnderline"/>
        </w:rPr>
        <w:t>underscores both the limits and the potential of these</w:t>
      </w:r>
      <w:r>
        <w:t xml:space="preserve"> sorts of </w:t>
      </w:r>
      <w:r w:rsidRPr="002964B1">
        <w:rPr>
          <w:rStyle w:val="StyleUnderline"/>
        </w:rPr>
        <w:t>provisions. Secretary of State</w:t>
      </w:r>
      <w:r>
        <w:t xml:space="preserve"> Mike </w:t>
      </w:r>
      <w:r w:rsidRPr="002964B1">
        <w:rPr>
          <w:rStyle w:val="StyleUnderline"/>
          <w:highlight w:val="yellow"/>
        </w:rPr>
        <w:t>Pompeo</w:t>
      </w:r>
      <w:r w:rsidRPr="002964B1">
        <w:rPr>
          <w:rStyle w:val="StyleUnderline"/>
        </w:rPr>
        <w:t xml:space="preserve"> initially </w:t>
      </w:r>
      <w:r w:rsidRPr="002964B1">
        <w:rPr>
          <w:rStyle w:val="StyleUnderline"/>
          <w:highlight w:val="yellow"/>
        </w:rPr>
        <w:t>issued the</w:t>
      </w:r>
      <w:r w:rsidRPr="002964B1">
        <w:rPr>
          <w:rStyle w:val="StyleUnderline"/>
        </w:rPr>
        <w:t xml:space="preserve"> required </w:t>
      </w:r>
      <w:r w:rsidRPr="002964B1">
        <w:rPr>
          <w:rStyle w:val="StyleUnderline"/>
          <w:highlight w:val="yellow"/>
        </w:rPr>
        <w:t>certification</w:t>
      </w:r>
      <w:r w:rsidRPr="002964B1">
        <w:rPr>
          <w:rStyle w:val="StyleUnderline"/>
        </w:rPr>
        <w:t xml:space="preserve"> in September 2018</w:t>
      </w:r>
      <w:r>
        <w:t xml:space="preserve">, </w:t>
      </w:r>
      <w:r w:rsidRPr="002964B1">
        <w:rPr>
          <w:rStyle w:val="StyleUnderline"/>
          <w:highlight w:val="yellow"/>
        </w:rPr>
        <w:t>despite bipartisan skepticism</w:t>
      </w:r>
      <w:r w:rsidRPr="002964B1">
        <w:rPr>
          <w:rStyle w:val="StyleUnderline"/>
        </w:rPr>
        <w:t xml:space="preserve"> that Saudi Arabia had actually satisfied the relevant requirements</w:t>
      </w:r>
      <w:r>
        <w:t xml:space="preserve">. The Wall Street Journal later reported that </w:t>
      </w:r>
      <w:r w:rsidRPr="002964B1">
        <w:rPr>
          <w:rStyle w:val="StyleUnderline"/>
          <w:highlight w:val="yellow"/>
        </w:rPr>
        <w:t>Pompeo</w:t>
      </w:r>
      <w:r>
        <w:t xml:space="preserve"> had </w:t>
      </w:r>
      <w:r w:rsidRPr="002964B1">
        <w:rPr>
          <w:rStyle w:val="StyleUnderline"/>
          <w:highlight w:val="yellow"/>
        </w:rPr>
        <w:t>acted against the</w:t>
      </w:r>
      <w:r w:rsidRPr="002964B1">
        <w:rPr>
          <w:rStyle w:val="StyleUnderline"/>
        </w:rPr>
        <w:t xml:space="preserve"> almost </w:t>
      </w:r>
      <w:r w:rsidRPr="002964B1">
        <w:rPr>
          <w:rStyle w:val="StyleUnderline"/>
          <w:highlight w:val="yellow"/>
        </w:rPr>
        <w:t>unanimous recommendation of his</w:t>
      </w:r>
      <w:r w:rsidRPr="002964B1">
        <w:rPr>
          <w:rStyle w:val="StyleUnderline"/>
        </w:rPr>
        <w:t xml:space="preserve"> State Department </w:t>
      </w:r>
      <w:r w:rsidRPr="002964B1">
        <w:rPr>
          <w:rStyle w:val="StyleUnderline"/>
          <w:highlight w:val="yellow"/>
        </w:rPr>
        <w:t>staff</w:t>
      </w:r>
      <w:r w:rsidRPr="002964B1">
        <w:rPr>
          <w:rStyle w:val="StyleUnderline"/>
        </w:rPr>
        <w:t>, who had urged him to issue a waiver instead. This contributed to growing congressional frustration with the Trump administration’s policy</w:t>
      </w:r>
      <w:r>
        <w:t xml:space="preserve"> toward Saudi Arabia and the Yemen conflict, </w:t>
      </w:r>
      <w:r w:rsidRPr="002964B1">
        <w:rPr>
          <w:rStyle w:val="StyleUnderline"/>
        </w:rPr>
        <w:t>ultimately leading the Trump administration to voluntarily cease providing the</w:t>
      </w:r>
      <w:r>
        <w:t xml:space="preserve"> Saudi-led </w:t>
      </w:r>
      <w:r w:rsidRPr="002964B1">
        <w:rPr>
          <w:rStyle w:val="StyleUnderline"/>
        </w:rPr>
        <w:t xml:space="preserve">coalition with in-air refueling. As a result, the </w:t>
      </w:r>
      <w:r w:rsidRPr="002964B1">
        <w:rPr>
          <w:rStyle w:val="StyleUnderline"/>
          <w:highlight w:val="yellow"/>
        </w:rPr>
        <w:t>Trump</w:t>
      </w:r>
      <w:r w:rsidRPr="002964B1">
        <w:rPr>
          <w:rStyle w:val="StyleUnderline"/>
        </w:rPr>
        <w:t xml:space="preserve"> administration </w:t>
      </w:r>
      <w:r w:rsidRPr="002964B1">
        <w:rPr>
          <w:rStyle w:val="StyleUnderline"/>
          <w:highlight w:val="yellow"/>
        </w:rPr>
        <w:t>has refused to issue another certification or waiver</w:t>
      </w:r>
      <w:r w:rsidRPr="002964B1">
        <w:rPr>
          <w:rStyle w:val="StyleUnderline"/>
        </w:rPr>
        <w:t xml:space="preserve"> under Section 1290 despite bipartisan requests, on the apparent logic that Section 1290 no longer imposes any meaningful penalties for doing so</w:t>
      </w:r>
      <w:r>
        <w:t>.</w:t>
      </w:r>
    </w:p>
    <w:p w:rsidR="00726FDC" w:rsidRDefault="00726FDC" w:rsidP="00726FDC">
      <w:r w:rsidRPr="002964B1">
        <w:rPr>
          <w:rStyle w:val="StyleUnderline"/>
        </w:rPr>
        <w:t>If Congress wishes to put concrete legal restrictions on the executive branch’s actions in Yemen,</w:t>
      </w:r>
      <w:r>
        <w:t xml:space="preserve"> the next NDAA—which will be drafted over the coming year and brought to a vote sometime in the fall—is the most likely vehicle. Presidential allies in the House and the Senate may seek to limit or avoid these provisions, but Democratic control of the House, combined with Republican reservations about Yemen policy in the Senate, make this a realistic possibility. </w:t>
      </w:r>
      <w:r w:rsidRPr="002964B1">
        <w:rPr>
          <w:rStyle w:val="StyleUnderline"/>
        </w:rPr>
        <w:t>The restrictions proposed in S. 398 are a likely model</w:t>
      </w:r>
      <w:r>
        <w:t xml:space="preserve"> for such restrictions, though other formulations are also possible. And </w:t>
      </w:r>
      <w:r w:rsidRPr="002964B1">
        <w:rPr>
          <w:rStyle w:val="StyleUnderline"/>
          <w:highlight w:val="yellow"/>
        </w:rPr>
        <w:t>while</w:t>
      </w:r>
      <w:r w:rsidRPr="002964B1">
        <w:rPr>
          <w:rStyle w:val="StyleUnderline"/>
        </w:rPr>
        <w:t xml:space="preserve"> the experience with Section </w:t>
      </w:r>
      <w:r w:rsidRPr="002964B1">
        <w:rPr>
          <w:rStyle w:val="StyleUnderline"/>
          <w:highlight w:val="yellow"/>
        </w:rPr>
        <w:t>1290 underscores</w:t>
      </w:r>
      <w:r w:rsidRPr="002964B1">
        <w:rPr>
          <w:rStyle w:val="StyleUnderline"/>
        </w:rPr>
        <w:t xml:space="preserve"> just </w:t>
      </w:r>
      <w:r w:rsidRPr="002964B1">
        <w:rPr>
          <w:rStyle w:val="StyleUnderline"/>
          <w:highlight w:val="yellow"/>
        </w:rPr>
        <w:t>how willing the</w:t>
      </w:r>
      <w:r w:rsidRPr="002964B1">
        <w:rPr>
          <w:rStyle w:val="StyleUnderline"/>
        </w:rPr>
        <w:t xml:space="preserve"> Trump </w:t>
      </w:r>
      <w:r w:rsidRPr="002964B1">
        <w:rPr>
          <w:rStyle w:val="StyleUnderline"/>
          <w:highlight w:val="yellow"/>
        </w:rPr>
        <w:t>administration is to put its credibility on the line</w:t>
      </w:r>
      <w:r w:rsidRPr="002964B1">
        <w:rPr>
          <w:rStyle w:val="StyleUnderline"/>
        </w:rPr>
        <w:t xml:space="preserve"> to preserve its close relationship with Saudi Arabia, </w:t>
      </w:r>
      <w:r w:rsidRPr="002964B1">
        <w:rPr>
          <w:rStyle w:val="StyleUnderline"/>
          <w:highlight w:val="yellow"/>
        </w:rPr>
        <w:t>Congress can make the</w:t>
      </w:r>
      <w:r w:rsidRPr="002964B1">
        <w:rPr>
          <w:rStyle w:val="StyleUnderline"/>
        </w:rPr>
        <w:t xml:space="preserve"> requisite </w:t>
      </w:r>
      <w:r w:rsidRPr="002964B1">
        <w:rPr>
          <w:rStyle w:val="StyleUnderline"/>
          <w:highlight w:val="yellow"/>
        </w:rPr>
        <w:t xml:space="preserve">certifications and waivers </w:t>
      </w:r>
      <w:r w:rsidRPr="002964B1">
        <w:rPr>
          <w:rStyle w:val="Emphasis"/>
          <w:highlight w:val="yellow"/>
        </w:rPr>
        <w:t>narrower and more difficult to circumvent</w:t>
      </w:r>
      <w:r w:rsidRPr="002964B1">
        <w:rPr>
          <w:rStyle w:val="StyleUnderline"/>
          <w:highlight w:val="yellow"/>
        </w:rPr>
        <w:t>—or</w:t>
      </w:r>
      <w:r w:rsidRPr="002964B1">
        <w:rPr>
          <w:rStyle w:val="StyleUnderline"/>
        </w:rPr>
        <w:t xml:space="preserve"> just </w:t>
      </w:r>
      <w:r w:rsidRPr="002964B1">
        <w:rPr>
          <w:rStyle w:val="Emphasis"/>
          <w:highlight w:val="yellow"/>
        </w:rPr>
        <w:t>remove them altogether</w:t>
      </w:r>
      <w:r w:rsidRPr="002964B1">
        <w:rPr>
          <w:rStyle w:val="StyleUnderline"/>
          <w:highlight w:val="yellow"/>
        </w:rPr>
        <w:t xml:space="preserve"> in favor of </w:t>
      </w:r>
      <w:r w:rsidRPr="002964B1">
        <w:rPr>
          <w:rStyle w:val="Emphasis"/>
          <w:highlight w:val="yellow"/>
        </w:rPr>
        <w:t>hard legal restrictions</w:t>
      </w:r>
      <w:r w:rsidRPr="002964B1">
        <w:rPr>
          <w:rStyle w:val="StyleUnderline"/>
          <w:highlight w:val="yellow"/>
        </w:rPr>
        <w:t xml:space="preserve">, such as </w:t>
      </w:r>
      <w:r w:rsidRPr="002964B1">
        <w:rPr>
          <w:rStyle w:val="Emphasis"/>
          <w:highlight w:val="yellow"/>
        </w:rPr>
        <w:t>prohibitions</w:t>
      </w:r>
      <w:r w:rsidRPr="002964B1">
        <w:rPr>
          <w:rStyle w:val="StyleUnderline"/>
        </w:rPr>
        <w:t xml:space="preserve"> on the types of support the U</w:t>
      </w:r>
      <w:r>
        <w:t xml:space="preserve">nited </w:t>
      </w:r>
      <w:r w:rsidRPr="002964B1">
        <w:rPr>
          <w:rStyle w:val="StyleUnderline"/>
        </w:rPr>
        <w:t>S</w:t>
      </w:r>
      <w:r>
        <w:t xml:space="preserve">tates </w:t>
      </w:r>
      <w:r w:rsidRPr="002964B1">
        <w:rPr>
          <w:rStyle w:val="StyleUnderline"/>
        </w:rPr>
        <w:t>is currently providing</w:t>
      </w:r>
      <w:r>
        <w:t>.</w:t>
      </w:r>
    </w:p>
    <w:p w:rsidR="00726FDC" w:rsidRDefault="00726FDC" w:rsidP="00726FDC"/>
    <w:p w:rsidR="00726FDC" w:rsidRPr="00B57241" w:rsidRDefault="00726FDC" w:rsidP="00726FDC">
      <w:pPr>
        <w:pStyle w:val="Heading4"/>
      </w:pPr>
      <w:r>
        <w:t xml:space="preserve">2. </w:t>
      </w:r>
      <w:r w:rsidRPr="001376C0">
        <w:rPr>
          <w:u w:val="single"/>
        </w:rPr>
        <w:t>Genocide Complicity</w:t>
      </w:r>
      <w:r w:rsidRPr="00B57241">
        <w:rPr>
          <w:u w:val="single"/>
        </w:rPr>
        <w:t xml:space="preserve"> DA</w:t>
      </w:r>
      <w:r>
        <w:t xml:space="preserve"> — </w:t>
      </w:r>
      <w:r>
        <w:rPr>
          <w:u w:val="single"/>
        </w:rPr>
        <w:t>if</w:t>
      </w:r>
      <w:r>
        <w:t xml:space="preserve"> the counterplan maintains arms sales, it maintains U.S. complicity in an ongoing genocide. Case outweighs the net-benefit.</w:t>
      </w:r>
    </w:p>
    <w:p w:rsidR="00726FDC" w:rsidRPr="00B57241" w:rsidRDefault="00726FDC" w:rsidP="00726FDC"/>
    <w:p w:rsidR="00726FDC" w:rsidRPr="00C073EA" w:rsidRDefault="00726FDC" w:rsidP="00726FDC">
      <w:pPr>
        <w:pStyle w:val="Heading4"/>
      </w:pPr>
      <w:r w:rsidRPr="001376C0">
        <w:t xml:space="preserve">3. </w:t>
      </w:r>
      <w:r w:rsidRPr="00FC2408">
        <w:rPr>
          <w:u w:val="single"/>
        </w:rPr>
        <w:t>Conditions Won’t Be Met</w:t>
      </w:r>
      <w:r>
        <w:t xml:space="preserve"> — Saudi Arabia </w:t>
      </w:r>
      <w:r w:rsidRPr="00FC2408">
        <w:rPr>
          <w:u w:val="single"/>
        </w:rPr>
        <w:t>doesn’t care enough</w:t>
      </w:r>
      <w:r>
        <w:t xml:space="preserve"> about arms sales to agree to the deal.</w:t>
      </w:r>
    </w:p>
    <w:p w:rsidR="00726FDC" w:rsidRDefault="00726FDC" w:rsidP="00726FDC">
      <w:r>
        <w:rPr>
          <w:rStyle w:val="Style13ptBold"/>
        </w:rPr>
        <w:t xml:space="preserve">1NC </w:t>
      </w:r>
      <w:r w:rsidRPr="00BD73D1">
        <w:rPr>
          <w:rStyle w:val="Style13ptBold"/>
        </w:rPr>
        <w:t>Chollet and Goldenberg 1</w:t>
      </w:r>
      <w:r>
        <w:rPr>
          <w:rStyle w:val="Style13ptBold"/>
        </w:rPr>
        <w:t>8</w:t>
      </w:r>
      <w:r>
        <w:t xml:space="preserve"> — </w:t>
      </w:r>
      <w:r w:rsidRPr="00BD73D1">
        <w:rPr>
          <w:u w:val="single"/>
        </w:rPr>
        <w:t>Derek Chollet</w:t>
      </w:r>
      <w:r>
        <w:t xml:space="preserve">, </w:t>
      </w:r>
      <w:r w:rsidRPr="002C5A59">
        <w:t>Executive Vice President and Senior Advisor for Security and Defense Policy at The German Marshall Fund of the United States, Contributing Editor to Foreign Policy, Adjunct Senior Research Scholar at the Saltzman Institute of War and Peace Studies at Columbia University, Visiting Fellow at the Perry World House at the University of Pennsylvania, former Assistant Secretary of Defense for International Security Affairs at the U.S. Department of Defense, former Special Assistant to the President and Senior Director for Strategic Planning on the National Security Council, former Principal Deputy Director of the Policy Planning Staff for the U.S. Secretary of State, former Fellow at the Center for a New American Security, the Brookings Institution, the Center for Strategic and International Studies, and the American Academy in Berlin,</w:t>
      </w:r>
      <w:r>
        <w:t xml:space="preserve"> and </w:t>
      </w:r>
      <w:r w:rsidRPr="00BD73D1">
        <w:rPr>
          <w:u w:val="single"/>
        </w:rPr>
        <w:t>Ilan Goldenberg</w:t>
      </w:r>
      <w:r>
        <w:t xml:space="preserve">, </w:t>
      </w:r>
      <w:r w:rsidRPr="00B14152">
        <w:t xml:space="preserve">Senior Fellow and Director of the Middle East Security Program at the Center for a New American Security, Adjunct Professor in the Security Studies Program at Georgetown University, former Chief of Staff to the Special Envoy for Israeli-Palestinian Negotiations at the U.S. Department of State, former Senior Professional Staff Member on the Senate Foreign Relations Committee, former Special Advisor </w:t>
      </w:r>
      <w:r w:rsidRPr="00B14152">
        <w:lastRenderedPageBreak/>
        <w:t>on the Middle East and Iran Team Chief in the Office of the Under-Secretary of Defense for Policy at the U.S. Department of Defense, holds an M.A. in International Affairs from the School of International and Public Affairs at Columbia University,</w:t>
      </w:r>
      <w:r>
        <w:t xml:space="preserve"> 2018 (“The United States Should Give Saudi Arabia a Choice,” </w:t>
      </w:r>
      <w:r>
        <w:rPr>
          <w:i/>
        </w:rPr>
        <w:t>Foreign Policy</w:t>
      </w:r>
      <w:r>
        <w:t>, November 30</w:t>
      </w:r>
      <w:r w:rsidRPr="00BD73D1">
        <w:rPr>
          <w:vertAlign w:val="superscript"/>
        </w:rPr>
        <w:t>th</w:t>
      </w:r>
      <w:r>
        <w:t xml:space="preserve">, Available Online at </w:t>
      </w:r>
      <w:hyperlink r:id="rId147" w:history="1">
        <w:r w:rsidRPr="00032802">
          <w:rPr>
            <w:rStyle w:val="Hyperlink"/>
          </w:rPr>
          <w:t>https://foreignpolicy.com/2018/11/30/saudi-arabia-should-be-given-a-choice-stop-the-surprises-or-suffer-the-consequences-mbs-khashoggi/</w:t>
        </w:r>
      </w:hyperlink>
      <w:r>
        <w:t>, Accessed 06-24-2019)</w:t>
      </w:r>
    </w:p>
    <w:p w:rsidR="00726FDC" w:rsidRDefault="00726FDC" w:rsidP="00726FDC">
      <w:r w:rsidRPr="00B0795D">
        <w:rPr>
          <w:rStyle w:val="StyleUnderline"/>
        </w:rPr>
        <w:t xml:space="preserve">Here’s where leverage comes in. </w:t>
      </w:r>
      <w:r w:rsidRPr="00C073EA">
        <w:rPr>
          <w:rStyle w:val="StyleUnderline"/>
          <w:highlight w:val="yellow"/>
        </w:rPr>
        <w:t>The U</w:t>
      </w:r>
      <w:r>
        <w:t xml:space="preserve">nited </w:t>
      </w:r>
      <w:r w:rsidRPr="00C073EA">
        <w:rPr>
          <w:rStyle w:val="StyleUnderline"/>
          <w:highlight w:val="yellow"/>
        </w:rPr>
        <w:t>S</w:t>
      </w:r>
      <w:r>
        <w:t xml:space="preserve">tates </w:t>
      </w:r>
      <w:r w:rsidRPr="00C073EA">
        <w:rPr>
          <w:rStyle w:val="StyleUnderline"/>
          <w:highlight w:val="yellow"/>
        </w:rPr>
        <w:t>must</w:t>
      </w:r>
      <w:r>
        <w:t xml:space="preserve"> also </w:t>
      </w:r>
      <w:r w:rsidRPr="00C073EA">
        <w:rPr>
          <w:rStyle w:val="StyleUnderline"/>
          <w:highlight w:val="yellow"/>
        </w:rPr>
        <w:t>make clear what happens if Saudi Arabia does not accept</w:t>
      </w:r>
      <w:r w:rsidRPr="00B0795D">
        <w:rPr>
          <w:rStyle w:val="StyleUnderline"/>
        </w:rPr>
        <w:t xml:space="preserve"> this offer. </w:t>
      </w:r>
      <w:r w:rsidRPr="00C073EA">
        <w:rPr>
          <w:rStyle w:val="StyleUnderline"/>
          <w:highlight w:val="yellow"/>
        </w:rPr>
        <w:t xml:space="preserve">This is not simply about arms sales, which the Saudis care about </w:t>
      </w:r>
      <w:r w:rsidRPr="00C073EA">
        <w:rPr>
          <w:rStyle w:val="Emphasis"/>
          <w:highlight w:val="yellow"/>
        </w:rPr>
        <w:t>but not enough to change their behavior</w:t>
      </w:r>
      <w:r w:rsidRPr="00C073EA">
        <w:rPr>
          <w:rStyle w:val="StyleUnderline"/>
          <w:highlight w:val="yellow"/>
        </w:rPr>
        <w:t xml:space="preserve">, </w:t>
      </w:r>
      <w:r w:rsidRPr="00C073EA">
        <w:rPr>
          <w:rStyle w:val="Emphasis"/>
          <w:highlight w:val="yellow"/>
        </w:rPr>
        <w:t>and the U.S. defense industry can live without</w:t>
      </w:r>
      <w:r w:rsidRPr="00B0795D">
        <w:rPr>
          <w:rStyle w:val="StyleUnderline"/>
        </w:rPr>
        <w:t xml:space="preserve"> (although it would understandably prefer not to make this choice). </w:t>
      </w:r>
      <w:r w:rsidRPr="00C073EA">
        <w:rPr>
          <w:rStyle w:val="StyleUnderline"/>
          <w:highlight w:val="yellow"/>
        </w:rPr>
        <w:t>If Saudi Arabia is going to be</w:t>
      </w:r>
      <w:r w:rsidRPr="00B0795D">
        <w:rPr>
          <w:rStyle w:val="StyleUnderline"/>
        </w:rPr>
        <w:t xml:space="preserve"> an </w:t>
      </w:r>
      <w:r w:rsidRPr="00C073EA">
        <w:rPr>
          <w:rStyle w:val="StyleUnderline"/>
          <w:highlight w:val="yellow"/>
        </w:rPr>
        <w:t>erratic</w:t>
      </w:r>
      <w:r w:rsidRPr="00B0795D">
        <w:rPr>
          <w:rStyle w:val="StyleUnderline"/>
        </w:rPr>
        <w:t xml:space="preserve">, unpredictable partner, </w:t>
      </w:r>
      <w:r w:rsidRPr="00C073EA">
        <w:rPr>
          <w:rStyle w:val="StyleUnderline"/>
          <w:highlight w:val="yellow"/>
        </w:rPr>
        <w:t>the U</w:t>
      </w:r>
      <w:r>
        <w:t xml:space="preserve">nited </w:t>
      </w:r>
      <w:r w:rsidRPr="00C073EA">
        <w:rPr>
          <w:rStyle w:val="StyleUnderline"/>
          <w:highlight w:val="yellow"/>
        </w:rPr>
        <w:t>S</w:t>
      </w:r>
      <w:r>
        <w:t xml:space="preserve">tates </w:t>
      </w:r>
      <w:r w:rsidRPr="00C073EA">
        <w:rPr>
          <w:rStyle w:val="StyleUnderline"/>
          <w:highlight w:val="yellow"/>
        </w:rPr>
        <w:t>doesn’t want to be</w:t>
      </w:r>
      <w:r w:rsidRPr="00B0795D">
        <w:rPr>
          <w:rStyle w:val="StyleUnderline"/>
        </w:rPr>
        <w:t xml:space="preserve"> as </w:t>
      </w:r>
      <w:r w:rsidRPr="00C073EA">
        <w:rPr>
          <w:rStyle w:val="StyleUnderline"/>
          <w:highlight w:val="yellow"/>
        </w:rPr>
        <w:t>closely tied</w:t>
      </w:r>
      <w:r w:rsidRPr="00B0795D">
        <w:rPr>
          <w:rStyle w:val="StyleUnderline"/>
        </w:rPr>
        <w:t xml:space="preserve"> to them</w:t>
      </w:r>
      <w:r>
        <w:t>.</w:t>
      </w:r>
    </w:p>
    <w:p w:rsidR="00726FDC" w:rsidRDefault="00726FDC" w:rsidP="00726FDC">
      <w:r w:rsidRPr="00C073EA">
        <w:rPr>
          <w:rStyle w:val="StyleUnderline"/>
          <w:highlight w:val="yellow"/>
        </w:rPr>
        <w:t>This would mean scaling back</w:t>
      </w:r>
      <w:r w:rsidRPr="00B0795D">
        <w:rPr>
          <w:rStyle w:val="StyleUnderline"/>
        </w:rPr>
        <w:t xml:space="preserve"> goals </w:t>
      </w:r>
      <w:r w:rsidRPr="00C073EA">
        <w:rPr>
          <w:rStyle w:val="StyleUnderline"/>
        </w:rPr>
        <w:t xml:space="preserve">regarding Saudi Arabia. It would mean less </w:t>
      </w:r>
      <w:r w:rsidRPr="00C073EA">
        <w:rPr>
          <w:rStyle w:val="Emphasis"/>
          <w:highlight w:val="yellow"/>
        </w:rPr>
        <w:t>military cooperation</w:t>
      </w:r>
      <w:r w:rsidRPr="00C073EA">
        <w:rPr>
          <w:rStyle w:val="StyleUnderline"/>
          <w:highlight w:val="yellow"/>
        </w:rPr>
        <w:t xml:space="preserve"> and</w:t>
      </w:r>
      <w:r w:rsidRPr="00B0795D">
        <w:rPr>
          <w:rStyle w:val="StyleUnderline"/>
        </w:rPr>
        <w:t xml:space="preserve"> more modest </w:t>
      </w:r>
      <w:r w:rsidRPr="00C073EA">
        <w:rPr>
          <w:rStyle w:val="Emphasis"/>
          <w:highlight w:val="yellow"/>
        </w:rPr>
        <w:t>economic relations</w:t>
      </w:r>
      <w:r w:rsidRPr="00B0795D">
        <w:rPr>
          <w:rStyle w:val="StyleUnderline"/>
        </w:rPr>
        <w:t>. It would mean fewer higher-level visits to kowtow to them. It would also mean less strategic ambition</w:t>
      </w:r>
      <w:r>
        <w:t>.</w:t>
      </w:r>
    </w:p>
    <w:p w:rsidR="00726FDC" w:rsidRDefault="00726FDC" w:rsidP="00726FDC"/>
    <w:p w:rsidR="00726FDC" w:rsidRDefault="00726FDC" w:rsidP="00726FDC">
      <w:pPr>
        <w:pStyle w:val="Heading4"/>
      </w:pPr>
      <w:r>
        <w:t xml:space="preserve">4. </w:t>
      </w:r>
      <w:r w:rsidRPr="001376C0">
        <w:rPr>
          <w:u w:val="single"/>
        </w:rPr>
        <w:t>No Net-Benefit</w:t>
      </w:r>
      <w:r>
        <w:t xml:space="preserve"> — </w:t>
      </w:r>
      <w:r>
        <w:rPr>
          <w:u w:val="single"/>
        </w:rPr>
        <w:t>if</w:t>
      </w:r>
      <w:r>
        <w:t xml:space="preserve"> the counterplan ends arms sales, it’s </w:t>
      </w:r>
      <w:r>
        <w:rPr>
          <w:u w:val="single"/>
        </w:rPr>
        <w:t>identical</w:t>
      </w:r>
      <w:r>
        <w:t xml:space="preserve"> to the plan. </w:t>
      </w:r>
      <w:r w:rsidRPr="00503BDC">
        <w:rPr>
          <w:u w:val="single"/>
        </w:rPr>
        <w:t>Presumption flips aff</w:t>
      </w:r>
      <w:r>
        <w:t xml:space="preserve"> when the neg reads a counterplan. </w:t>
      </w:r>
    </w:p>
    <w:p w:rsidR="00726FDC" w:rsidRDefault="00726FDC" w:rsidP="00726FDC"/>
    <w:p w:rsidR="00726FDC" w:rsidRDefault="00726FDC" w:rsidP="00726FDC">
      <w:pPr>
        <w:pStyle w:val="Heading4"/>
      </w:pPr>
      <w:r w:rsidRPr="001376C0">
        <w:t xml:space="preserve">5. </w:t>
      </w:r>
      <w:r w:rsidRPr="009F6C92">
        <w:rPr>
          <w:u w:val="single"/>
        </w:rPr>
        <w:t>No Civilian Casualties Net-Benefit</w:t>
      </w:r>
      <w:r>
        <w:t xml:space="preserve"> — the coalition </w:t>
      </w:r>
      <w:r>
        <w:rPr>
          <w:u w:val="single"/>
        </w:rPr>
        <w:t>intentionally targets</w:t>
      </w:r>
      <w:r>
        <w:t xml:space="preserve"> civilians </w:t>
      </w:r>
      <w:r>
        <w:rPr>
          <w:i/>
        </w:rPr>
        <w:t>with</w:t>
      </w:r>
      <w:r>
        <w:t xml:space="preserve"> U.S. support. It </w:t>
      </w:r>
      <w:r>
        <w:rPr>
          <w:u w:val="single"/>
        </w:rPr>
        <w:t>can’t</w:t>
      </w:r>
      <w:r>
        <w:t xml:space="preserve"> get worse — that’s on the case. </w:t>
      </w:r>
    </w:p>
    <w:p w:rsidR="00726FDC" w:rsidRDefault="00726FDC" w:rsidP="00726FDC"/>
    <w:p w:rsidR="00726FDC" w:rsidRPr="00BD6438" w:rsidRDefault="00726FDC" w:rsidP="00726FDC">
      <w:pPr>
        <w:pStyle w:val="Heading4"/>
      </w:pPr>
      <w:r w:rsidRPr="001376C0">
        <w:t xml:space="preserve">6. </w:t>
      </w:r>
      <w:r w:rsidRPr="00FC2408">
        <w:rPr>
          <w:u w:val="single"/>
        </w:rPr>
        <w:t>Permute: Do Both</w:t>
      </w:r>
      <w:r>
        <w:t xml:space="preserve">. Simultaneous enactment would require Saudi Arabia to meet the conditions </w:t>
      </w:r>
      <w:r w:rsidRPr="009F6C92">
        <w:rPr>
          <w:u w:val="single"/>
        </w:rPr>
        <w:t>in order for the arms embargo to be lifted</w:t>
      </w:r>
      <w:r>
        <w:t xml:space="preserve">. This doesn’t sever because arms embargoes are </w:t>
      </w:r>
      <w:r w:rsidRPr="008B4A91">
        <w:rPr>
          <w:u w:val="single"/>
        </w:rPr>
        <w:t>inherently temporary</w:t>
      </w:r>
      <w:r>
        <w:t xml:space="preserve"> and the counterplan is </w:t>
      </w:r>
      <w:r>
        <w:rPr>
          <w:u w:val="single"/>
        </w:rPr>
        <w:t>identical to the plan</w:t>
      </w:r>
      <w:r>
        <w:t xml:space="preserve"> if Saudi Arabia doesn’t take the deal. </w:t>
      </w:r>
    </w:p>
    <w:p w:rsidR="00726FDC" w:rsidRDefault="00726FDC" w:rsidP="00726FDC">
      <w:r w:rsidRPr="00CB19E3">
        <w:rPr>
          <w:rStyle w:val="Style13ptBold"/>
        </w:rPr>
        <w:t>UN 18</w:t>
      </w:r>
      <w:r>
        <w:t xml:space="preserve"> — United Nations </w:t>
      </w:r>
      <w:r w:rsidRPr="00CB19E3">
        <w:t>Office for Disarmament Affairs</w:t>
      </w:r>
      <w:r>
        <w:t>, 2018 (“</w:t>
      </w:r>
      <w:r w:rsidRPr="00CB19E3">
        <w:t>Securing</w:t>
      </w:r>
      <w:r>
        <w:t xml:space="preserve"> </w:t>
      </w:r>
      <w:r w:rsidRPr="00CB19E3">
        <w:t>Our</w:t>
      </w:r>
      <w:r>
        <w:t xml:space="preserve"> </w:t>
      </w:r>
      <w:r w:rsidRPr="00CB19E3">
        <w:t>Common Future</w:t>
      </w:r>
      <w:r>
        <w:t>: A</w:t>
      </w:r>
      <w:r w:rsidRPr="00CB19E3">
        <w:t>n Agenda for Disarmament</w:t>
      </w:r>
      <w:r>
        <w:t xml:space="preserve">,” United Nations Report, Available Online at </w:t>
      </w:r>
      <w:hyperlink r:id="rId148" w:anchor="view=Fit" w:history="1">
        <w:r w:rsidRPr="00C20957">
          <w:rPr>
            <w:rStyle w:val="Hyperlink"/>
          </w:rPr>
          <w:t>https://s3.amazonaws.com/unoda-web/wp-content/uploads/2018/06/sg-disarmament-agenda-pubs-page.pdf#view=Fit</w:t>
        </w:r>
      </w:hyperlink>
      <w:r>
        <w:t>, Accessed 07-07-2019, p. 7-9)</w:t>
      </w:r>
    </w:p>
    <w:p w:rsidR="00726FDC" w:rsidRDefault="00726FDC" w:rsidP="00726FDC">
      <w:r>
        <w:t>Preventing And Ending Armed Conflict And Violence</w:t>
      </w:r>
    </w:p>
    <w:p w:rsidR="00726FDC" w:rsidRDefault="00726FDC" w:rsidP="00726FDC">
      <w:r w:rsidRPr="00357CF0">
        <w:rPr>
          <w:rStyle w:val="StyleUnderline"/>
        </w:rPr>
        <w:t>Measures for arms control and disarmament</w:t>
      </w:r>
      <w:r>
        <w:t xml:space="preserve"> also </w:t>
      </w:r>
      <w:r w:rsidRPr="00357CF0">
        <w:rPr>
          <w:rStyle w:val="StyleUnderline"/>
        </w:rPr>
        <w:t>play a critical role at the global and regional levels for the prevention of armed conflict</w:t>
      </w:r>
      <w:r>
        <w:t>, ensuring stability and ending gender-based violence. At the national and local levels, arms control contributes to preventing armed violence more broadly. [end page 7; page 8 is entirely graphics and has been omitted]</w:t>
      </w:r>
    </w:p>
    <w:p w:rsidR="00726FDC" w:rsidRDefault="00726FDC" w:rsidP="00726FDC">
      <w:r w:rsidRPr="00357CF0">
        <w:rPr>
          <w:rStyle w:val="StyleUnderline"/>
        </w:rPr>
        <w:t xml:space="preserve">The international community has developed </w:t>
      </w:r>
      <w:r w:rsidRPr="00357CF0">
        <w:rPr>
          <w:rStyle w:val="StyleUnderline"/>
          <w:highlight w:val="yellow"/>
        </w:rPr>
        <w:t>a wide range of tools</w:t>
      </w:r>
      <w:r w:rsidRPr="00357CF0">
        <w:rPr>
          <w:rStyle w:val="StyleUnderline"/>
        </w:rPr>
        <w:t xml:space="preserve"> that </w:t>
      </w:r>
      <w:r w:rsidRPr="00357CF0">
        <w:rPr>
          <w:rStyle w:val="StyleUnderline"/>
          <w:highlight w:val="yellow"/>
        </w:rPr>
        <w:t>connect arms control with prevention. These range across the</w:t>
      </w:r>
      <w:r w:rsidRPr="00357CF0">
        <w:rPr>
          <w:rStyle w:val="StyleUnderline"/>
        </w:rPr>
        <w:t xml:space="preserve"> entire </w:t>
      </w:r>
      <w:r w:rsidRPr="00357CF0">
        <w:rPr>
          <w:rStyle w:val="StyleUnderline"/>
          <w:highlight w:val="yellow"/>
        </w:rPr>
        <w:t xml:space="preserve">lifespan of conflict, from preventive diplomacy and mediation, to </w:t>
      </w:r>
      <w:r w:rsidRPr="00357CF0">
        <w:rPr>
          <w:rStyle w:val="Emphasis"/>
          <w:highlight w:val="yellow"/>
        </w:rPr>
        <w:t>temporary restrictive measures like arms embargoes</w:t>
      </w:r>
      <w:r w:rsidRPr="00357CF0">
        <w:rPr>
          <w:rStyle w:val="StyleUnderline"/>
          <w:highlight w:val="yellow"/>
        </w:rPr>
        <w:t xml:space="preserve"> and cooperation in post-conflict settings</w:t>
      </w:r>
      <w:r>
        <w:t>. United Nations entities play a leading role in many of these efforts. There is considerable scope for strengthening the linkages between the broader prevention agenda and measures of arms control and disarmament. As the protracted nature of contemporary armed conflict increases the salience of prevention, this linkage is of particular importance.</w:t>
      </w:r>
    </w:p>
    <w:p w:rsidR="00726FDC" w:rsidRPr="009F6C92" w:rsidRDefault="00726FDC" w:rsidP="00726FDC"/>
    <w:p w:rsidR="00726FDC" w:rsidRDefault="00726FDC" w:rsidP="00726FDC">
      <w:pPr>
        <w:pStyle w:val="Heading4"/>
      </w:pPr>
      <w:r w:rsidRPr="00503BDC">
        <w:t xml:space="preserve">7. </w:t>
      </w:r>
      <w:r w:rsidRPr="00F75E70">
        <w:rPr>
          <w:u w:val="single"/>
        </w:rPr>
        <w:t>No Qatar Net-Benefit</w:t>
      </w:r>
      <w:r>
        <w:t xml:space="preserve"> — U.S. leverage </w:t>
      </w:r>
      <w:r w:rsidRPr="008A00C7">
        <w:rPr>
          <w:u w:val="single"/>
        </w:rPr>
        <w:t>fails</w:t>
      </w:r>
      <w:r>
        <w:t xml:space="preserve">. </w:t>
      </w:r>
    </w:p>
    <w:p w:rsidR="00726FDC" w:rsidRDefault="00726FDC" w:rsidP="00726FDC">
      <w:r w:rsidRPr="005C3911">
        <w:rPr>
          <w:rStyle w:val="Style13ptBold"/>
        </w:rPr>
        <w:t>Dunne 18</w:t>
      </w:r>
      <w:r>
        <w:t xml:space="preserve"> — Charles W. Dunne, </w:t>
      </w:r>
      <w:r w:rsidRPr="00F92A0D">
        <w:t>Non-Resident Fellow at Arab Center Washington DC, Non-Resident Scholar at the Middle East Institute, Visiting Distinguished Research Fellow of the Institute for National Strategic Studies at the National Defense University, former Foreign Policy Adviser to the Director of Strategic Plans and Policy at the Joint Staff in the U.S. Department of Defense, former Director of Middle East and North Africa Programs at Freedom House, former Director for Iraq at the U.S. National Security Council, holds an M.A. in Arab Studies from the Center for Contemporary Arab Studies at Georgetown University</w:t>
      </w:r>
      <w:r>
        <w:t>, 2018 (“</w:t>
      </w:r>
      <w:r w:rsidRPr="005C3911">
        <w:t>No American Traction on Resolving the GCC Crisis</w:t>
      </w:r>
      <w:r>
        <w:t>,” Arab Center Washington DC, December 27</w:t>
      </w:r>
      <w:r w:rsidRPr="005C3911">
        <w:rPr>
          <w:vertAlign w:val="superscript"/>
        </w:rPr>
        <w:t>th</w:t>
      </w:r>
      <w:r>
        <w:t xml:space="preserve">, Available Online at </w:t>
      </w:r>
      <w:hyperlink r:id="rId149" w:history="1">
        <w:r w:rsidRPr="00C20957">
          <w:rPr>
            <w:rStyle w:val="Hyperlink"/>
          </w:rPr>
          <w:t>http://arabcenterdc.org/policy_analyses/no-american-traction-on-resolving-the-gcc-crisis/</w:t>
        </w:r>
      </w:hyperlink>
      <w:r>
        <w:t>, Accessed 07-07-2019)</w:t>
      </w:r>
    </w:p>
    <w:p w:rsidR="00726FDC" w:rsidRDefault="00726FDC" w:rsidP="00726FDC">
      <w:r>
        <w:t>Ongoing Stalemate</w:t>
      </w:r>
    </w:p>
    <w:p w:rsidR="00726FDC" w:rsidRDefault="00726FDC" w:rsidP="00726FDC">
      <w:r w:rsidRPr="008A00C7">
        <w:rPr>
          <w:rStyle w:val="Emphasis"/>
          <w:highlight w:val="yellow"/>
        </w:rPr>
        <w:lastRenderedPageBreak/>
        <w:t>Despite US efforts</w:t>
      </w:r>
      <w:r>
        <w:t xml:space="preserve">, as 2018 draws to a close </w:t>
      </w:r>
      <w:r w:rsidRPr="008A00C7">
        <w:rPr>
          <w:rStyle w:val="StyleUnderline"/>
          <w:highlight w:val="yellow"/>
        </w:rPr>
        <w:t>the</w:t>
      </w:r>
      <w:r w:rsidRPr="005C3911">
        <w:rPr>
          <w:rStyle w:val="StyleUnderline"/>
        </w:rPr>
        <w:t xml:space="preserve"> intra-GCC </w:t>
      </w:r>
      <w:r w:rsidRPr="008A00C7">
        <w:rPr>
          <w:rStyle w:val="StyleUnderline"/>
          <w:highlight w:val="yellow"/>
        </w:rPr>
        <w:t>conflict remains stalemated</w:t>
      </w:r>
      <w:r w:rsidRPr="005C3911">
        <w:rPr>
          <w:rStyle w:val="StyleUnderline"/>
        </w:rPr>
        <w:t xml:space="preserve"> with little indication that an acceptable political solution is emerging, a war of words continuing apace, and quietly ineffective American diplomacy failing to make much of a headway</w:t>
      </w:r>
      <w:r>
        <w:t xml:space="preserve">. It appears that </w:t>
      </w:r>
      <w:r w:rsidRPr="008A00C7">
        <w:rPr>
          <w:rStyle w:val="StyleUnderline"/>
          <w:highlight w:val="yellow"/>
        </w:rPr>
        <w:t>the U</w:t>
      </w:r>
      <w:r>
        <w:t xml:space="preserve">nited </w:t>
      </w:r>
      <w:r w:rsidRPr="008A00C7">
        <w:rPr>
          <w:rStyle w:val="StyleUnderline"/>
          <w:highlight w:val="yellow"/>
        </w:rPr>
        <w:t>S</w:t>
      </w:r>
      <w:r>
        <w:t xml:space="preserve">tates </w:t>
      </w:r>
      <w:r w:rsidRPr="005C3911">
        <w:rPr>
          <w:rStyle w:val="StyleUnderline"/>
        </w:rPr>
        <w:t xml:space="preserve">may have </w:t>
      </w:r>
      <w:r w:rsidRPr="008A00C7">
        <w:rPr>
          <w:rStyle w:val="Emphasis"/>
          <w:highlight w:val="yellow"/>
        </w:rPr>
        <w:t>overestimated its leverage</w:t>
      </w:r>
      <w:r w:rsidRPr="005C3911">
        <w:rPr>
          <w:rStyle w:val="StyleUnderline"/>
        </w:rPr>
        <w:t xml:space="preserve"> on MbS</w:t>
      </w:r>
      <w:r>
        <w:t xml:space="preserve"> in the wake of the Khashoggi affair: in fact, </w:t>
      </w:r>
      <w:r w:rsidRPr="005C3911">
        <w:rPr>
          <w:rStyle w:val="StyleUnderline"/>
        </w:rPr>
        <w:t xml:space="preserve">it seems to actually have much less influence. </w:t>
      </w:r>
      <w:r w:rsidRPr="008A00C7">
        <w:rPr>
          <w:rStyle w:val="StyleUnderline"/>
          <w:highlight w:val="yellow"/>
        </w:rPr>
        <w:t>The crown prince is</w:t>
      </w:r>
      <w:r w:rsidRPr="005C3911">
        <w:rPr>
          <w:rStyle w:val="StyleUnderline"/>
        </w:rPr>
        <w:t xml:space="preserve"> likely </w:t>
      </w:r>
      <w:r w:rsidRPr="008A00C7">
        <w:rPr>
          <w:rStyle w:val="StyleUnderline"/>
          <w:highlight w:val="yellow"/>
        </w:rPr>
        <w:t>determined to avoid</w:t>
      </w:r>
      <w:r w:rsidRPr="005C3911">
        <w:rPr>
          <w:rStyle w:val="StyleUnderline"/>
        </w:rPr>
        <w:t xml:space="preserve"> being seen as </w:t>
      </w:r>
      <w:r w:rsidRPr="008A00C7">
        <w:rPr>
          <w:rStyle w:val="StyleUnderline"/>
          <w:highlight w:val="yellow"/>
        </w:rPr>
        <w:t>backing down in the face of</w:t>
      </w:r>
      <w:r w:rsidRPr="005C3911">
        <w:rPr>
          <w:rStyle w:val="StyleUnderline"/>
        </w:rPr>
        <w:t xml:space="preserve"> external </w:t>
      </w:r>
      <w:r w:rsidRPr="008A00C7">
        <w:rPr>
          <w:rStyle w:val="StyleUnderline"/>
          <w:highlight w:val="yellow"/>
        </w:rPr>
        <w:t>pressure</w:t>
      </w:r>
      <w:r w:rsidRPr="005C3911">
        <w:rPr>
          <w:rStyle w:val="StyleUnderline"/>
        </w:rPr>
        <w:t xml:space="preserve">, </w:t>
      </w:r>
      <w:r w:rsidRPr="008A00C7">
        <w:rPr>
          <w:rStyle w:val="StyleUnderline"/>
          <w:highlight w:val="yellow"/>
        </w:rPr>
        <w:t>lest he be viewed as weak and invite challenges</w:t>
      </w:r>
      <w:r w:rsidRPr="005C3911">
        <w:rPr>
          <w:rStyle w:val="StyleUnderline"/>
        </w:rPr>
        <w:t xml:space="preserve"> to his authority</w:t>
      </w:r>
      <w:r>
        <w:t xml:space="preserve">. Moreover, </w:t>
      </w:r>
      <w:r w:rsidRPr="005C3911">
        <w:rPr>
          <w:rStyle w:val="StyleUnderline"/>
        </w:rPr>
        <w:t xml:space="preserve">the </w:t>
      </w:r>
      <w:r w:rsidRPr="008A00C7">
        <w:rPr>
          <w:rStyle w:val="StyleUnderline"/>
          <w:highlight w:val="yellow"/>
        </w:rPr>
        <w:t>Trump</w:t>
      </w:r>
      <w:r w:rsidRPr="005C3911">
        <w:rPr>
          <w:rStyle w:val="StyleUnderline"/>
        </w:rPr>
        <w:t xml:space="preserve"> Administration’s </w:t>
      </w:r>
      <w:r w:rsidRPr="008A00C7">
        <w:rPr>
          <w:rStyle w:val="StyleUnderline"/>
          <w:highlight w:val="yellow"/>
        </w:rPr>
        <w:t>efforts to shield</w:t>
      </w:r>
      <w:r w:rsidRPr="005C3911">
        <w:rPr>
          <w:rStyle w:val="StyleUnderline"/>
        </w:rPr>
        <w:t xml:space="preserve"> MbS and the US-Saudi relationship </w:t>
      </w:r>
      <w:r w:rsidRPr="008A00C7">
        <w:rPr>
          <w:rStyle w:val="StyleUnderline"/>
          <w:highlight w:val="yellow"/>
        </w:rPr>
        <w:t>from</w:t>
      </w:r>
      <w:r w:rsidRPr="005C3911">
        <w:rPr>
          <w:rStyle w:val="StyleUnderline"/>
        </w:rPr>
        <w:t xml:space="preserve"> any fallout due to</w:t>
      </w:r>
      <w:r>
        <w:t xml:space="preserve"> the </w:t>
      </w:r>
      <w:r w:rsidRPr="008A00C7">
        <w:rPr>
          <w:rStyle w:val="StyleUnderline"/>
          <w:highlight w:val="yellow"/>
        </w:rPr>
        <w:t>Khashoggi</w:t>
      </w:r>
      <w:r>
        <w:t xml:space="preserve"> murder </w:t>
      </w:r>
      <w:r w:rsidRPr="005C3911">
        <w:rPr>
          <w:rStyle w:val="StyleUnderline"/>
        </w:rPr>
        <w:t xml:space="preserve">likely </w:t>
      </w:r>
      <w:r w:rsidRPr="008A00C7">
        <w:rPr>
          <w:rStyle w:val="StyleUnderline"/>
          <w:highlight w:val="yellow"/>
        </w:rPr>
        <w:t>convinced the kingdom there was little price</w:t>
      </w:r>
      <w:r w:rsidRPr="005C3911">
        <w:rPr>
          <w:rStyle w:val="StyleUnderline"/>
        </w:rPr>
        <w:t xml:space="preserve"> to pay in its relationship with the administration </w:t>
      </w:r>
      <w:r w:rsidRPr="008A00C7">
        <w:rPr>
          <w:rStyle w:val="StyleUnderline"/>
          <w:highlight w:val="yellow"/>
        </w:rPr>
        <w:t>for pursuing its vendetta</w:t>
      </w:r>
      <w:r w:rsidRPr="005C3911">
        <w:rPr>
          <w:rStyle w:val="StyleUnderline"/>
        </w:rPr>
        <w:t xml:space="preserve"> against Doha. Trump’s own mounting political and legal challenges may also influence Riyadh’s calculation on the costs of crossing the president</w:t>
      </w:r>
      <w:r>
        <w:t>.</w:t>
      </w:r>
    </w:p>
    <w:p w:rsidR="00726FDC" w:rsidRDefault="00726FDC" w:rsidP="00726FDC"/>
    <w:p w:rsidR="00726FDC" w:rsidRPr="009476B6" w:rsidRDefault="00726FDC" w:rsidP="00726FDC">
      <w:pPr>
        <w:pStyle w:val="Heading4"/>
      </w:pPr>
      <w:r w:rsidRPr="00503BDC">
        <w:t xml:space="preserve">8. </w:t>
      </w:r>
      <w:r w:rsidRPr="007A0705">
        <w:rPr>
          <w:u w:val="single"/>
        </w:rPr>
        <w:t>Permute: Do The Counterplan</w:t>
      </w:r>
      <w:r>
        <w:t xml:space="preserve">. This doesn’t </w:t>
      </w:r>
      <w:r w:rsidRPr="007E3E14">
        <w:rPr>
          <w:u w:val="single"/>
        </w:rPr>
        <w:t>sever</w:t>
      </w:r>
      <w:r>
        <w:t xml:space="preserve">: the counterplan is not </w:t>
      </w:r>
      <w:r w:rsidRPr="00526BD2">
        <w:rPr>
          <w:u w:val="single"/>
        </w:rPr>
        <w:t>textually competitive</w:t>
      </w:r>
      <w:r>
        <w:t xml:space="preserve"> because the conditions it adds are </w:t>
      </w:r>
      <w:r>
        <w:rPr>
          <w:u w:val="single"/>
        </w:rPr>
        <w:t>plan-plus</w:t>
      </w:r>
      <w:r>
        <w:t xml:space="preserve">. The plan </w:t>
      </w:r>
      <w:r w:rsidRPr="009476B6">
        <w:rPr>
          <w:i/>
          <w:u w:val="single"/>
        </w:rPr>
        <w:t>should</w:t>
      </w:r>
      <w:r>
        <w:t xml:space="preserve"> be done</w:t>
      </w:r>
      <w:r w:rsidRPr="009476B6">
        <w:t xml:space="preserve"> </w:t>
      </w:r>
      <w:r>
        <w:t xml:space="preserve">— it’s not an aff burden to defend </w:t>
      </w:r>
      <w:r w:rsidRPr="009476B6">
        <w:rPr>
          <w:u w:val="single"/>
        </w:rPr>
        <w:t>immediacy</w:t>
      </w:r>
      <w:r>
        <w:t xml:space="preserve"> or </w:t>
      </w:r>
      <w:r w:rsidRPr="009476B6">
        <w:rPr>
          <w:u w:val="single"/>
        </w:rPr>
        <w:t>certainty</w:t>
      </w:r>
      <w:r>
        <w:t>.</w:t>
      </w:r>
    </w:p>
    <w:p w:rsidR="00726FDC" w:rsidRDefault="00726FDC" w:rsidP="00726FDC"/>
    <w:p w:rsidR="00726FDC" w:rsidRDefault="00726FDC" w:rsidP="00726FDC">
      <w:pPr>
        <w:pStyle w:val="Heading4"/>
      </w:pPr>
      <w:r w:rsidRPr="00D10964">
        <w:t xml:space="preserve">9. </w:t>
      </w:r>
      <w:r w:rsidRPr="00F75E70">
        <w:rPr>
          <w:u w:val="single"/>
        </w:rPr>
        <w:t>Qatar Impact</w:t>
      </w:r>
      <w:r>
        <w:rPr>
          <w:u w:val="single"/>
        </w:rPr>
        <w:t xml:space="preserve"> Not Unique</w:t>
      </w:r>
      <w:r>
        <w:t xml:space="preserve"> — the damage has </w:t>
      </w:r>
      <w:r w:rsidRPr="00F75E70">
        <w:rPr>
          <w:u w:val="single"/>
        </w:rPr>
        <w:t>already been done</w:t>
      </w:r>
      <w:r>
        <w:t xml:space="preserve">. </w:t>
      </w:r>
    </w:p>
    <w:p w:rsidR="00726FDC" w:rsidRDefault="00726FDC" w:rsidP="00726FDC">
      <w:r w:rsidRPr="00673792">
        <w:rPr>
          <w:rStyle w:val="Style13ptBold"/>
        </w:rPr>
        <w:t>Kinninmont 19</w:t>
      </w:r>
      <w:r>
        <w:t xml:space="preserve"> — </w:t>
      </w:r>
      <w:r w:rsidRPr="00673792">
        <w:t>Jane Kinninmont</w:t>
      </w:r>
      <w:r>
        <w:t xml:space="preserve">, </w:t>
      </w:r>
      <w:r w:rsidRPr="00472E1C">
        <w:t>Head of Programmes at The Elders—an independent group of global leaders founded by Nelson Mandela to work for peace and human rights, former Senior Research Fellow and Deputy Head of the Middle East and North Africa Programme at Chatham House: The Royal Institute of International Affairs (UK), holds an M.Sc. from the School of Oriental and African Studies at the University of London (UK)</w:t>
      </w:r>
      <w:r>
        <w:t>, 2019 (“</w:t>
      </w:r>
      <w:r w:rsidRPr="00673792">
        <w:t>The Gulf Divided</w:t>
      </w:r>
      <w:r>
        <w:t xml:space="preserve">: </w:t>
      </w:r>
      <w:r w:rsidRPr="00673792">
        <w:t>The Impact of the Qatar Crisis</w:t>
      </w:r>
      <w:r>
        <w:t xml:space="preserve">,” Chatham House Research Paper, May, Available Online at </w:t>
      </w:r>
      <w:hyperlink r:id="rId150" w:history="1">
        <w:r w:rsidRPr="00C20957">
          <w:rPr>
            <w:rStyle w:val="Hyperlink"/>
          </w:rPr>
          <w:t>https://www.chathamhouse.org/sites/default/files/publications/research/2019-05-30-Gulf%20Crisis_0.pdf</w:t>
        </w:r>
      </w:hyperlink>
      <w:r>
        <w:t>, Accessed 07-07-2019, p. 36)</w:t>
      </w:r>
    </w:p>
    <w:p w:rsidR="00726FDC" w:rsidRDefault="00726FDC" w:rsidP="00726FDC">
      <w:r w:rsidRPr="008F390C">
        <w:t>Prospects for resolution</w:t>
      </w:r>
    </w:p>
    <w:p w:rsidR="00726FDC" w:rsidRDefault="00726FDC" w:rsidP="00726FDC">
      <w:r w:rsidRPr="008F390C">
        <w:t>Several factors could drive the parties to begin unwinding the tensions:</w:t>
      </w:r>
    </w:p>
    <w:p w:rsidR="00726FDC" w:rsidRDefault="00726FDC" w:rsidP="00726FDC">
      <w:r w:rsidRPr="008F390C">
        <w:t>A US-driven ‘cold peace’</w:t>
      </w:r>
    </w:p>
    <w:p w:rsidR="00726FDC" w:rsidRDefault="00726FDC" w:rsidP="00726FDC">
      <w:r w:rsidRPr="008F390C">
        <w:t xml:space="preserve">As the pre-eminent security ally for all the countries concerned, </w:t>
      </w:r>
      <w:r w:rsidRPr="00187AB1">
        <w:rPr>
          <w:rStyle w:val="StyleUnderline"/>
          <w:highlight w:val="yellow"/>
        </w:rPr>
        <w:t>the US could</w:t>
      </w:r>
      <w:r w:rsidRPr="008F390C">
        <w:rPr>
          <w:rStyle w:val="StyleUnderline"/>
        </w:rPr>
        <w:t xml:space="preserve"> make a difference</w:t>
      </w:r>
      <w:r w:rsidRPr="008F390C">
        <w:t xml:space="preserve">. US ambitions </w:t>
      </w:r>
      <w:r w:rsidRPr="008F390C">
        <w:rPr>
          <w:rStyle w:val="StyleUnderline"/>
        </w:rPr>
        <w:t>to</w:t>
      </w:r>
      <w:r w:rsidRPr="008F390C">
        <w:t xml:space="preserve"> build a Middle East Strategic Alliance of Arab states – largely as a signal to Iran – could </w:t>
      </w:r>
      <w:r w:rsidRPr="008F390C">
        <w:rPr>
          <w:rStyle w:val="StyleUnderline"/>
        </w:rPr>
        <w:t xml:space="preserve">at least </w:t>
      </w:r>
      <w:r w:rsidRPr="00187AB1">
        <w:rPr>
          <w:rStyle w:val="StyleUnderline"/>
          <w:highlight w:val="yellow"/>
        </w:rPr>
        <w:t>bring Qatar and the</w:t>
      </w:r>
      <w:r w:rsidRPr="008F390C">
        <w:t xml:space="preserve"> countries of the Arab </w:t>
      </w:r>
      <w:r w:rsidRPr="00187AB1">
        <w:rPr>
          <w:rStyle w:val="StyleUnderline"/>
          <w:highlight w:val="yellow"/>
        </w:rPr>
        <w:t>Quartet around the</w:t>
      </w:r>
      <w:r w:rsidRPr="008F390C">
        <w:rPr>
          <w:rStyle w:val="StyleUnderline"/>
        </w:rPr>
        <w:t xml:space="preserve"> same </w:t>
      </w:r>
      <w:r w:rsidRPr="00187AB1">
        <w:rPr>
          <w:rStyle w:val="StyleUnderline"/>
          <w:highlight w:val="yellow"/>
        </w:rPr>
        <w:t>table</w:t>
      </w:r>
      <w:r w:rsidRPr="008F390C">
        <w:t xml:space="preserve"> in pursuit of a larger cause – even if it is uncertain how active or significant the alliance may be in reality. As part of this effort to convene an anti-Iranian bloc, the US may push for the embargo to be wound down and for Qatar, in return, to curb its recently strengthened ties with Iran.</w:t>
      </w:r>
    </w:p>
    <w:p w:rsidR="00726FDC" w:rsidRPr="001B3585" w:rsidRDefault="00726FDC" w:rsidP="00726FDC">
      <w:r w:rsidRPr="00187AB1">
        <w:rPr>
          <w:rStyle w:val="StyleUnderline"/>
          <w:highlight w:val="yellow"/>
        </w:rPr>
        <w:t xml:space="preserve">But </w:t>
      </w:r>
      <w:r w:rsidRPr="00F75E70">
        <w:rPr>
          <w:rStyle w:val="Emphasis"/>
          <w:highlight w:val="yellow"/>
        </w:rPr>
        <w:t>even if the embargo does</w:t>
      </w:r>
      <w:r w:rsidRPr="00F75E70">
        <w:rPr>
          <w:rStyle w:val="Emphasis"/>
        </w:rPr>
        <w:t xml:space="preserve"> come to an </w:t>
      </w:r>
      <w:r w:rsidRPr="00F75E70">
        <w:rPr>
          <w:rStyle w:val="Emphasis"/>
          <w:highlight w:val="yellow"/>
        </w:rPr>
        <w:t>end</w:t>
      </w:r>
      <w:r w:rsidRPr="00187AB1">
        <w:rPr>
          <w:rStyle w:val="StyleUnderline"/>
          <w:highlight w:val="yellow"/>
        </w:rPr>
        <w:t>,</w:t>
      </w:r>
      <w:r w:rsidRPr="008F390C">
        <w:t xml:space="preserve"> the </w:t>
      </w:r>
      <w:r w:rsidRPr="00187AB1">
        <w:rPr>
          <w:rStyle w:val="StyleUnderline"/>
          <w:highlight w:val="yellow"/>
        </w:rPr>
        <w:t>recent events will mean</w:t>
      </w:r>
      <w:r w:rsidRPr="008F390C">
        <w:rPr>
          <w:rStyle w:val="StyleUnderline"/>
        </w:rPr>
        <w:t xml:space="preserve"> </w:t>
      </w:r>
      <w:r w:rsidRPr="00F75E70">
        <w:rPr>
          <w:rStyle w:val="Emphasis"/>
        </w:rPr>
        <w:t xml:space="preserve">an </w:t>
      </w:r>
      <w:r w:rsidRPr="00F75E70">
        <w:rPr>
          <w:rStyle w:val="Emphasis"/>
          <w:highlight w:val="yellow"/>
        </w:rPr>
        <w:t>enduring</w:t>
      </w:r>
      <w:r w:rsidRPr="00F75E70">
        <w:rPr>
          <w:rStyle w:val="Emphasis"/>
        </w:rPr>
        <w:t xml:space="preserve"> legacy of </w:t>
      </w:r>
      <w:r w:rsidRPr="00F75E70">
        <w:rPr>
          <w:rStyle w:val="Emphasis"/>
          <w:highlight w:val="yellow"/>
        </w:rPr>
        <w:t>mistrust among leaders</w:t>
      </w:r>
      <w:r w:rsidRPr="008F390C">
        <w:rPr>
          <w:rStyle w:val="StyleUnderline"/>
        </w:rPr>
        <w:t xml:space="preserve"> in Qatar, the UAE and Saudi Arabia </w:t>
      </w:r>
      <w:r w:rsidRPr="00187AB1">
        <w:rPr>
          <w:rStyle w:val="StyleUnderline"/>
          <w:highlight w:val="yellow"/>
        </w:rPr>
        <w:t>who may be in charge</w:t>
      </w:r>
      <w:r w:rsidRPr="008F390C">
        <w:rPr>
          <w:rStyle w:val="StyleUnderline"/>
        </w:rPr>
        <w:t xml:space="preserve"> of their countries </w:t>
      </w:r>
      <w:r w:rsidRPr="00F75E70">
        <w:rPr>
          <w:rStyle w:val="Emphasis"/>
          <w:highlight w:val="yellow"/>
        </w:rPr>
        <w:t>for decades</w:t>
      </w:r>
      <w:r w:rsidRPr="008F390C">
        <w:t xml:space="preserve"> to come. </w:t>
      </w:r>
      <w:r w:rsidRPr="008F390C">
        <w:rPr>
          <w:rStyle w:val="StyleUnderline"/>
        </w:rPr>
        <w:t xml:space="preserve">The longer the </w:t>
      </w:r>
      <w:r w:rsidRPr="00F75E70">
        <w:rPr>
          <w:rStyle w:val="StyleUnderline"/>
          <w:highlight w:val="yellow"/>
        </w:rPr>
        <w:t>divisions</w:t>
      </w:r>
      <w:r w:rsidRPr="008F390C">
        <w:rPr>
          <w:rStyle w:val="StyleUnderline"/>
        </w:rPr>
        <w:t xml:space="preserve"> last, the greater the risk that they </w:t>
      </w:r>
      <w:r w:rsidRPr="00F75E70">
        <w:rPr>
          <w:rStyle w:val="StyleUnderline"/>
          <w:highlight w:val="yellow"/>
        </w:rPr>
        <w:t>will</w:t>
      </w:r>
      <w:r w:rsidRPr="008F390C">
        <w:rPr>
          <w:rStyle w:val="StyleUnderline"/>
        </w:rPr>
        <w:t xml:space="preserve"> also </w:t>
      </w:r>
      <w:r w:rsidRPr="00F75E70">
        <w:rPr>
          <w:rStyle w:val="StyleUnderline"/>
          <w:highlight w:val="yellow"/>
        </w:rPr>
        <w:t xml:space="preserve">be </w:t>
      </w:r>
      <w:r w:rsidRPr="00F75E70">
        <w:rPr>
          <w:rStyle w:val="Emphasis"/>
          <w:highlight w:val="yellow"/>
        </w:rPr>
        <w:t>entrenched</w:t>
      </w:r>
      <w:r w:rsidRPr="008F390C">
        <w:rPr>
          <w:rStyle w:val="StyleUnderline"/>
        </w:rPr>
        <w:t xml:space="preserve"> within societies, </w:t>
      </w:r>
      <w:r w:rsidRPr="00F75E70">
        <w:rPr>
          <w:rStyle w:val="StyleUnderline"/>
          <w:highlight w:val="yellow"/>
        </w:rPr>
        <w:t>circumscribing</w:t>
      </w:r>
      <w:r w:rsidRPr="008F390C">
        <w:rPr>
          <w:rStyle w:val="StyleUnderline"/>
        </w:rPr>
        <w:t xml:space="preserve"> leaders’ </w:t>
      </w:r>
      <w:r w:rsidRPr="00F75E70">
        <w:rPr>
          <w:rStyle w:val="StyleUnderline"/>
          <w:highlight w:val="yellow"/>
        </w:rPr>
        <w:t>future options</w:t>
      </w:r>
      <w:r w:rsidRPr="008F390C">
        <w:t>.</w:t>
      </w:r>
    </w:p>
    <w:p w:rsidR="00726FDC" w:rsidRDefault="00726FDC" w:rsidP="00726FDC"/>
    <w:p w:rsidR="00726FDC" w:rsidRPr="009476B6" w:rsidRDefault="00726FDC" w:rsidP="00726FDC">
      <w:pPr>
        <w:pStyle w:val="Heading4"/>
      </w:pPr>
      <w:r w:rsidRPr="00D10964">
        <w:t xml:space="preserve">10. </w:t>
      </w:r>
      <w:r>
        <w:rPr>
          <w:u w:val="single"/>
        </w:rPr>
        <w:t>Reject Plan-Contingent Counterplans</w:t>
      </w:r>
      <w:r>
        <w:t xml:space="preserve"> — process-focused counterplans </w:t>
      </w:r>
      <w:r w:rsidRPr="009476B6">
        <w:rPr>
          <w:u w:val="single"/>
        </w:rPr>
        <w:t>distort</w:t>
      </w:r>
      <w:r>
        <w:t xml:space="preserve"> the topic, hurting </w:t>
      </w:r>
      <w:r>
        <w:rPr>
          <w:u w:val="single"/>
        </w:rPr>
        <w:t>depth</w:t>
      </w:r>
      <w:r>
        <w:t xml:space="preserve"> and </w:t>
      </w:r>
      <w:r>
        <w:rPr>
          <w:u w:val="single"/>
        </w:rPr>
        <w:t>clash</w:t>
      </w:r>
      <w:r>
        <w:t xml:space="preserve"> over </w:t>
      </w:r>
      <w:r>
        <w:rPr>
          <w:u w:val="single"/>
        </w:rPr>
        <w:t>core controversies</w:t>
      </w:r>
      <w:r>
        <w:t xml:space="preserve">. </w:t>
      </w:r>
      <w:r w:rsidRPr="00CD3D39">
        <w:t>Debatability</w:t>
      </w:r>
      <w:r>
        <w:t xml:space="preserve"> trumps “literature” because there’s no </w:t>
      </w:r>
      <w:r w:rsidRPr="00B921BD">
        <w:rPr>
          <w:u w:val="single"/>
        </w:rPr>
        <w:t>enforceable standard</w:t>
      </w:r>
      <w:r>
        <w:t xml:space="preserve"> for solvency evidence. </w:t>
      </w:r>
      <w:r w:rsidRPr="009476B6">
        <w:rPr>
          <w:u w:val="single"/>
        </w:rPr>
        <w:t>Disads</w:t>
      </w:r>
      <w:r>
        <w:t xml:space="preserve"> are sufficient to “test” unconditional cutoffs. </w:t>
      </w:r>
    </w:p>
    <w:p w:rsidR="00726FDC" w:rsidRDefault="00726FDC" w:rsidP="00726FDC"/>
    <w:p w:rsidR="00726FDC" w:rsidRPr="009263D2" w:rsidRDefault="00726FDC" w:rsidP="00726FDC">
      <w:pPr>
        <w:pStyle w:val="Heading4"/>
      </w:pPr>
      <w:r>
        <w:t xml:space="preserve">11. </w:t>
      </w:r>
      <w:r w:rsidRPr="00DA574D">
        <w:rPr>
          <w:u w:val="single"/>
        </w:rPr>
        <w:t>No Supplier Shift Net-Benefit</w:t>
      </w:r>
      <w:r>
        <w:t xml:space="preserve"> — if the plan links, so does the counterplan.  </w:t>
      </w:r>
    </w:p>
    <w:p w:rsidR="00726FDC" w:rsidRDefault="00726FDC" w:rsidP="00726FDC">
      <w:r w:rsidRPr="00A913AB">
        <w:rPr>
          <w:rStyle w:val="Style13ptBold"/>
        </w:rPr>
        <w:t>Spindel 19</w:t>
      </w:r>
      <w:r>
        <w:t xml:space="preserve"> — Jennifer Spindel, </w:t>
      </w:r>
      <w:r w:rsidRPr="00E9067E">
        <w:t xml:space="preserve">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w:t>
      </w:r>
      <w:r>
        <w:t xml:space="preserve">2019 (“The Case </w:t>
      </w:r>
      <w:r>
        <w:lastRenderedPageBreak/>
        <w:t xml:space="preserve">For Suspending American Arms Sales To Saudi Arabia,” </w:t>
      </w:r>
      <w:r>
        <w:rPr>
          <w:i/>
        </w:rPr>
        <w:t>War on the Rocks</w:t>
      </w:r>
      <w:r>
        <w:t>, May 14</w:t>
      </w:r>
      <w:r w:rsidRPr="00A913AB">
        <w:rPr>
          <w:vertAlign w:val="superscript"/>
        </w:rPr>
        <w:t>th</w:t>
      </w:r>
      <w:r>
        <w:t xml:space="preserve">, Available Online at </w:t>
      </w:r>
      <w:hyperlink r:id="rId151" w:history="1">
        <w:r w:rsidRPr="00AB3C81">
          <w:rPr>
            <w:rStyle w:val="Hyperlink"/>
          </w:rPr>
          <w:t>https://warontherocks.com/2019/05/the-case-for-suspending-american-arms-sales-to-saudi-arabia/</w:t>
        </w:r>
      </w:hyperlink>
      <w:r>
        <w:t>, Accessed 06-07-2019)</w:t>
      </w:r>
    </w:p>
    <w:p w:rsidR="00726FDC" w:rsidRDefault="00726FDC" w:rsidP="00726FDC">
      <w:r w:rsidRPr="00986004">
        <w:rPr>
          <w:rStyle w:val="StyleUnderline"/>
          <w:highlight w:val="yellow"/>
        </w:rPr>
        <w:t>The U</w:t>
      </w:r>
      <w:r>
        <w:t xml:space="preserve">nited </w:t>
      </w:r>
      <w:r w:rsidRPr="00986004">
        <w:rPr>
          <w:rStyle w:val="StyleUnderline"/>
          <w:highlight w:val="yellow"/>
        </w:rPr>
        <w:t>S</w:t>
      </w:r>
      <w:r>
        <w:t xml:space="preserve">tates </w:t>
      </w:r>
      <w:r w:rsidRPr="00986004">
        <w:rPr>
          <w:rStyle w:val="StyleUnderline"/>
          <w:highlight w:val="yellow"/>
        </w:rPr>
        <w:t xml:space="preserve">could, </w:t>
      </w:r>
      <w:r w:rsidRPr="00986004">
        <w:rPr>
          <w:rStyle w:val="Emphasis"/>
          <w:highlight w:val="yellow"/>
        </w:rPr>
        <w:t>in theory</w:t>
      </w:r>
      <w:r w:rsidRPr="00986004">
        <w:rPr>
          <w:rStyle w:val="StyleUnderline"/>
          <w:highlight w:val="yellow"/>
        </w:rPr>
        <w:t>, impose stricter end-user controls</w:t>
      </w:r>
      <w:r w:rsidRPr="00B2324C">
        <w:rPr>
          <w:rStyle w:val="StyleUnderline"/>
        </w:rPr>
        <w:t xml:space="preserve"> on Saudi Arabia</w:t>
      </w:r>
      <w:r>
        <w:t xml:space="preserve">.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w:t>
      </w:r>
      <w:r w:rsidRPr="00986004">
        <w:rPr>
          <w:rStyle w:val="StyleUnderline"/>
          <w:highlight w:val="yellow"/>
        </w:rPr>
        <w:t>It is difficult to enforce</w:t>
      </w:r>
      <w:r w:rsidRPr="00B2324C">
        <w:rPr>
          <w:rStyle w:val="StyleUnderline"/>
        </w:rPr>
        <w:t xml:space="preserve"> end-user </w:t>
      </w:r>
      <w:r w:rsidRPr="00986004">
        <w:rPr>
          <w:rStyle w:val="StyleUnderline"/>
          <w:highlight w:val="yellow"/>
        </w:rPr>
        <w:t>controls</w:t>
      </w:r>
      <w:r>
        <w:t xml:space="preserve">, </w:t>
      </w:r>
      <w:r w:rsidRPr="00986004">
        <w:rPr>
          <w:rStyle w:val="StyleUnderline"/>
          <w:highlight w:val="yellow"/>
        </w:rPr>
        <w:t>since</w:t>
      </w:r>
      <w:r>
        <w:t xml:space="preserve">, </w:t>
      </w:r>
      <w:r w:rsidRPr="00986004">
        <w:rPr>
          <w:rStyle w:val="StyleUnderline"/>
          <w:highlight w:val="yellow"/>
        </w:rPr>
        <w:t>once a weapon is transferred</w:t>
      </w:r>
      <w:r>
        <w:t xml:space="preserve">, </w:t>
      </w:r>
      <w:r w:rsidRPr="00986004">
        <w:rPr>
          <w:rStyle w:val="StyleUnderline"/>
          <w:highlight w:val="yellow"/>
        </w:rPr>
        <w:t>the recipient can use it however it wishes. It might also be</w:t>
      </w:r>
      <w:r w:rsidRPr="00B2324C">
        <w:rPr>
          <w:rStyle w:val="StyleUnderline"/>
        </w:rPr>
        <w:t xml:space="preserve"> the case </w:t>
      </w:r>
      <w:r w:rsidRPr="00986004">
        <w:rPr>
          <w:rStyle w:val="StyleUnderline"/>
          <w:highlight w:val="yellow"/>
        </w:rPr>
        <w:t>that Saudi Arabia would object</w:t>
      </w:r>
      <w:r w:rsidRPr="00B2324C">
        <w:rPr>
          <w:rStyle w:val="StyleUnderline"/>
        </w:rPr>
        <w:t xml:space="preserve"> to stricter end-user controls, </w:t>
      </w:r>
      <w:r w:rsidRPr="00986004">
        <w:rPr>
          <w:rStyle w:val="StyleUnderline"/>
          <w:highlight w:val="yellow"/>
        </w:rPr>
        <w:t>and</w:t>
      </w:r>
      <w:r w:rsidRPr="00B2324C">
        <w:rPr>
          <w:rStyle w:val="StyleUnderline"/>
        </w:rPr>
        <w:t xml:space="preserve"> would </w:t>
      </w:r>
      <w:r w:rsidRPr="00986004">
        <w:rPr>
          <w:rStyle w:val="StyleUnderline"/>
          <w:highlight w:val="yellow"/>
        </w:rPr>
        <w:t>seek new suppliers</w:t>
      </w:r>
      <w:r w:rsidRPr="00B2324C">
        <w:rPr>
          <w:rStyle w:val="StyleUnderline"/>
        </w:rPr>
        <w:t xml:space="preserve"> as a result</w:t>
      </w:r>
      <w:r>
        <w:t>.</w:t>
      </w:r>
    </w:p>
    <w:p w:rsidR="00726FDC" w:rsidRDefault="00726FDC" w:rsidP="00726FDC"/>
    <w:p w:rsidR="00726FDC" w:rsidRDefault="00726FDC" w:rsidP="00726FDC"/>
    <w:p w:rsidR="00726FDC" w:rsidRDefault="00726FDC" w:rsidP="00726FDC">
      <w:pPr>
        <w:pStyle w:val="Heading3"/>
      </w:pPr>
      <w:r>
        <w:lastRenderedPageBreak/>
        <w:t>Extend: “CP Gets Circumvented”</w:t>
      </w:r>
    </w:p>
    <w:p w:rsidR="00726FDC" w:rsidRPr="00C17F15" w:rsidRDefault="00726FDC" w:rsidP="00726FDC">
      <w:pPr>
        <w:pStyle w:val="Heading4"/>
      </w:pPr>
      <w:r>
        <w:t xml:space="preserve">The counterplan requires </w:t>
      </w:r>
      <w:r>
        <w:rPr>
          <w:u w:val="single"/>
        </w:rPr>
        <w:t>someone</w:t>
      </w:r>
      <w:r>
        <w:t xml:space="preserve"> in the U.S. government to officially determine whether Saudi Arabia has met the conditions of the deal. Normal means is Secretary of State Pompeo. </w:t>
      </w:r>
      <w:r w:rsidRPr="00DA574D">
        <w:rPr>
          <w:u w:val="single"/>
        </w:rPr>
        <w:t>Empirically</w:t>
      </w:r>
      <w:r>
        <w:t xml:space="preserve">, he’ll certify </w:t>
      </w:r>
      <w:r>
        <w:rPr>
          <w:u w:val="single"/>
        </w:rPr>
        <w:t>blatant lies</w:t>
      </w:r>
      <w:r>
        <w:t xml:space="preserve"> in order to keep the weapons flowing to Saudi Arabia. </w:t>
      </w:r>
    </w:p>
    <w:p w:rsidR="00726FDC" w:rsidRDefault="00726FDC" w:rsidP="00726FDC">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EA6CEE">
        <w:t>Pompeo’s Pathetic Pro-Saudi Spin</w:t>
      </w:r>
      <w:r>
        <w:t xml:space="preserve">,” </w:t>
      </w:r>
      <w:r>
        <w:rPr>
          <w:i/>
        </w:rPr>
        <w:t>The American Conservative</w:t>
      </w:r>
      <w:r>
        <w:t>, March 27</w:t>
      </w:r>
      <w:r w:rsidRPr="00EA6CEE">
        <w:rPr>
          <w:vertAlign w:val="superscript"/>
        </w:rPr>
        <w:t>th</w:t>
      </w:r>
      <w:r>
        <w:t xml:space="preserve">, Available Online at </w:t>
      </w:r>
      <w:r w:rsidRPr="00EA6CEE">
        <w:t>https://www.theamericanconservative.com/larison/pompeos-pathetic-pro-saudi-spin/</w:t>
      </w:r>
      <w:r>
        <w:t>, Accessed 07-07-2019)</w:t>
      </w:r>
    </w:p>
    <w:p w:rsidR="00726FDC" w:rsidRDefault="00726FDC" w:rsidP="00726FDC">
      <w:r w:rsidRPr="00B237C4">
        <w:rPr>
          <w:rStyle w:val="StyleUnderline"/>
        </w:rPr>
        <w:t>During his testimony before the House Foreign Affairs Committee,</w:t>
      </w:r>
      <w:r>
        <w:t xml:space="preserve"> Mike Pompeo </w:t>
      </w:r>
      <w:r w:rsidRPr="00B237C4">
        <w:rPr>
          <w:rStyle w:val="StyleUnderline"/>
        </w:rPr>
        <w:t>said the following about Yemen and Saudi Arabia</w:t>
      </w:r>
      <w:r>
        <w:t xml:space="preserve"> (around 4:10:15 here):</w:t>
      </w:r>
    </w:p>
    <w:p w:rsidR="00726FDC" w:rsidRDefault="00726FDC" w:rsidP="00726FDC">
      <w:pPr>
        <w:ind w:left="720"/>
      </w:pPr>
      <w:r w:rsidRPr="00B237C4">
        <w:rPr>
          <w:rStyle w:val="StyleUnderline"/>
        </w:rPr>
        <w:t>The challenges that you’ve cited, the death that you just cited in Yemen, is not because of</w:t>
      </w:r>
      <w:r>
        <w:t xml:space="preserve"> the Kingdom of </w:t>
      </w:r>
      <w:r w:rsidRPr="00B237C4">
        <w:rPr>
          <w:rStyle w:val="StyleUnderline"/>
        </w:rPr>
        <w:t>Saudi Arabia. You have the wrong end of the stick on that</w:t>
      </w:r>
      <w:r>
        <w:t xml:space="preserve">. </w:t>
      </w:r>
    </w:p>
    <w:p w:rsidR="00726FDC" w:rsidRDefault="00726FDC" w:rsidP="00726FDC">
      <w:r>
        <w:t>That answer caught the attention of several observers, some of whom referred to the coalition attack on the Save the Children hospital in Saada that took place yesterday and killed eight people, including five children:</w:t>
      </w:r>
    </w:p>
    <w:p w:rsidR="00726FDC" w:rsidRDefault="00726FDC" w:rsidP="00726FDC">
      <w:pPr>
        <w:ind w:left="720"/>
      </w:pPr>
      <w:r>
        <w:t>Pompeo absolves MBS from what's happening in Yemen. He says the "death in Yemen … is not because of the kingdom of Saudi Arabia"</w:t>
      </w:r>
    </w:p>
    <w:p w:rsidR="00726FDC" w:rsidRDefault="00726FDC" w:rsidP="00726FDC">
      <w:pPr>
        <w:ind w:left="720"/>
      </w:pPr>
      <w:r>
        <w:t>— John Hudson (@John_Hudson) March 27, 2019</w:t>
      </w:r>
    </w:p>
    <w:p w:rsidR="00726FDC" w:rsidRDefault="00726FDC" w:rsidP="00726FDC">
      <w:pPr>
        <w:ind w:left="720"/>
      </w:pPr>
      <w:r>
        <w:t>Pompeo just told @RepDavidTrone that the deaths in #Yemen are not due to #SaudiArabia. Shame on you @SecPompeo.</w:t>
      </w:r>
    </w:p>
    <w:p w:rsidR="00726FDC" w:rsidRDefault="00726FDC" w:rsidP="00726FDC">
      <w:pPr>
        <w:ind w:left="720"/>
      </w:pPr>
      <w:r>
        <w:t>Thank you Congressman for speaking truth to power.</w:t>
      </w:r>
    </w:p>
    <w:p w:rsidR="00726FDC" w:rsidRDefault="00726FDC" w:rsidP="00726FDC">
      <w:pPr>
        <w:ind w:left="720"/>
      </w:pPr>
      <w:r>
        <w:t>— Kate Kizer (@KateKizer) March 27, 2019</w:t>
      </w:r>
    </w:p>
    <w:p w:rsidR="00726FDC" w:rsidRDefault="00726FDC" w:rsidP="00726FDC">
      <w:pPr>
        <w:ind w:left="720"/>
      </w:pPr>
      <w:r>
        <w:t>But Pompeo until today absolves MBS from what's happening in Yemen. He says the "death in Yemen … is not because of the kingdom of Saudi Arabia"</w:t>
      </w:r>
    </w:p>
    <w:p w:rsidR="00726FDC" w:rsidRDefault="00726FDC" w:rsidP="00726FDC">
      <w:pPr>
        <w:ind w:left="720"/>
      </w:pPr>
      <w:r>
        <w:t>— Mohammed al-Kibsi (@MohammedalKibsi) March 27, 2019</w:t>
      </w:r>
    </w:p>
    <w:p w:rsidR="00726FDC" w:rsidRDefault="00726FDC" w:rsidP="00726FDC">
      <w:pPr>
        <w:ind w:left="720"/>
      </w:pPr>
      <w:r>
        <w:t>Sec. Pompeo testifying today repeatedly absolves Saudi gov't &amp; MBS from staggering civilian casualties in Yemen, says the "death in Yemen…is not because of the kingdom of Saudi Arabia" https://t.co/1t7CueY30k</w:t>
      </w:r>
    </w:p>
    <w:p w:rsidR="00726FDC" w:rsidRDefault="00726FDC" w:rsidP="00726FDC">
      <w:pPr>
        <w:ind w:left="720"/>
      </w:pPr>
      <w:r>
        <w:t>— Peter Billerbeck (@PeterJBX) March 27, 2019</w:t>
      </w:r>
    </w:p>
    <w:p w:rsidR="00726FDC" w:rsidRDefault="00726FDC" w:rsidP="00726FDC">
      <w:r w:rsidRPr="00B237C4">
        <w:rPr>
          <w:rStyle w:val="StyleUnderline"/>
        </w:rPr>
        <w:t xml:space="preserve">This is not the first time that </w:t>
      </w:r>
      <w:r w:rsidRPr="00C17F15">
        <w:rPr>
          <w:rStyle w:val="StyleUnderline"/>
          <w:highlight w:val="yellow"/>
        </w:rPr>
        <w:t>Pompeo</w:t>
      </w:r>
      <w:r w:rsidRPr="00B237C4">
        <w:rPr>
          <w:rStyle w:val="StyleUnderline"/>
        </w:rPr>
        <w:t xml:space="preserve"> has </w:t>
      </w:r>
      <w:r w:rsidRPr="00C17F15">
        <w:rPr>
          <w:rStyle w:val="StyleUnderline"/>
          <w:highlight w:val="yellow"/>
        </w:rPr>
        <w:t>knowingly made false statements</w:t>
      </w:r>
      <w:r w:rsidRPr="00B237C4">
        <w:rPr>
          <w:rStyle w:val="StyleUnderline"/>
        </w:rPr>
        <w:t xml:space="preserve"> to Congress. </w:t>
      </w:r>
      <w:r w:rsidRPr="00C17F15">
        <w:rPr>
          <w:rStyle w:val="StyleUnderline"/>
          <w:highlight w:val="yellow"/>
        </w:rPr>
        <w:t>His outrageous certification</w:t>
      </w:r>
      <w:r>
        <w:t xml:space="preserve"> last fall </w:t>
      </w:r>
      <w:r w:rsidRPr="00B237C4">
        <w:rPr>
          <w:rStyle w:val="StyleUnderline"/>
        </w:rPr>
        <w:t xml:space="preserve">that the Saudi coalition was working to reduce harm to civilians </w:t>
      </w:r>
      <w:r w:rsidRPr="00C17F15">
        <w:rPr>
          <w:rStyle w:val="StyleUnderline"/>
          <w:highlight w:val="yellow"/>
        </w:rPr>
        <w:t>was</w:t>
      </w:r>
      <w:r w:rsidRPr="00B237C4">
        <w:rPr>
          <w:rStyle w:val="StyleUnderline"/>
        </w:rPr>
        <w:t xml:space="preserve"> the most </w:t>
      </w:r>
      <w:r w:rsidRPr="00C17F15">
        <w:rPr>
          <w:rStyle w:val="StyleUnderline"/>
          <w:highlight w:val="yellow"/>
        </w:rPr>
        <w:t>obvious</w:t>
      </w:r>
      <w:r w:rsidRPr="00B237C4">
        <w:rPr>
          <w:rStyle w:val="StyleUnderline"/>
        </w:rPr>
        <w:t xml:space="preserve"> example, </w:t>
      </w:r>
      <w:r w:rsidRPr="00C17F15">
        <w:rPr>
          <w:rStyle w:val="StyleUnderline"/>
          <w:highlight w:val="yellow"/>
        </w:rPr>
        <w:t>but he</w:t>
      </w:r>
      <w:r w:rsidRPr="00B237C4">
        <w:rPr>
          <w:rStyle w:val="StyleUnderline"/>
        </w:rPr>
        <w:t xml:space="preserve"> has </w:t>
      </w:r>
      <w:r w:rsidRPr="00C17F15">
        <w:rPr>
          <w:rStyle w:val="StyleUnderline"/>
          <w:highlight w:val="yellow"/>
        </w:rPr>
        <w:t>followed</w:t>
      </w:r>
      <w:r w:rsidRPr="00B237C4">
        <w:rPr>
          <w:rStyle w:val="StyleUnderline"/>
        </w:rPr>
        <w:t xml:space="preserve"> it </w:t>
      </w:r>
      <w:r w:rsidRPr="00C17F15">
        <w:rPr>
          <w:rStyle w:val="StyleUnderline"/>
          <w:highlight w:val="yellow"/>
        </w:rPr>
        <w:t>up with numerous lies</w:t>
      </w:r>
      <w:r w:rsidRPr="00B237C4">
        <w:rPr>
          <w:rStyle w:val="StyleUnderline"/>
        </w:rPr>
        <w:t xml:space="preserve"> about Yemen and who is to blame for most of the loss of life and the humanitarian crisis</w:t>
      </w:r>
      <w:r>
        <w:t xml:space="preserve"> there. We saw that on display earlier this month. </w:t>
      </w:r>
      <w:r w:rsidRPr="00C17F15">
        <w:rPr>
          <w:rStyle w:val="StyleUnderline"/>
          <w:highlight w:val="yellow"/>
        </w:rPr>
        <w:t xml:space="preserve">It is not surprising that </w:t>
      </w:r>
      <w:r w:rsidRPr="00C17F15">
        <w:rPr>
          <w:rStyle w:val="Emphasis"/>
          <w:highlight w:val="yellow"/>
        </w:rPr>
        <w:t>an enabler and accomplice to war criminals</w:t>
      </w:r>
      <w:r w:rsidRPr="00C17F15">
        <w:rPr>
          <w:rStyle w:val="StyleUnderline"/>
          <w:highlight w:val="yellow"/>
        </w:rPr>
        <w:t xml:space="preserve"> would cover</w:t>
      </w:r>
      <w:r w:rsidRPr="00B237C4">
        <w:rPr>
          <w:rStyle w:val="StyleUnderline"/>
        </w:rPr>
        <w:t xml:space="preserve"> for the criminals, but Pompeo’s brazen denialism is nonetheless remarkable. </w:t>
      </w:r>
      <w:r w:rsidRPr="00C17F15">
        <w:rPr>
          <w:rStyle w:val="StyleUnderline"/>
          <w:highlight w:val="yellow"/>
        </w:rPr>
        <w:t>Pompeo’s statement is</w:t>
      </w:r>
      <w:r w:rsidRPr="00B237C4">
        <w:rPr>
          <w:rStyle w:val="StyleUnderline"/>
        </w:rPr>
        <w:t xml:space="preserve"> consistent with his usual </w:t>
      </w:r>
      <w:r w:rsidRPr="00C17F15">
        <w:rPr>
          <w:rStyle w:val="Emphasis"/>
          <w:highlight w:val="yellow"/>
        </w:rPr>
        <w:t>shameless whitewashing</w:t>
      </w:r>
      <w:r w:rsidRPr="00C17F15">
        <w:rPr>
          <w:rStyle w:val="StyleUnderline"/>
          <w:highlight w:val="yellow"/>
        </w:rPr>
        <w:t xml:space="preserve"> of Saudi responsibility for war crimes</w:t>
      </w:r>
      <w:r w:rsidRPr="00B237C4">
        <w:rPr>
          <w:rStyle w:val="StyleUnderline"/>
        </w:rPr>
        <w:t xml:space="preserve"> and especially the crime of mass starvation. The reality is that the Saudi coalition’s airstrikes are responsible for most of the civilian deaths that have occurred in Yemen, and they bear the largest share of responsibility for creating the humanitarian crisis that threatens the lives of 15 million people. As the principal supporter of the Saudi coalition’s war effort, the U.S. shares in this responsibility, and that is probably why Pompeo is so determined to cover it up. The crown prince is the architect of the war, and attacking Yemen is his signature policy. </w:t>
      </w:r>
      <w:r w:rsidRPr="00C17F15">
        <w:rPr>
          <w:rStyle w:val="StyleUnderline"/>
          <w:highlight w:val="yellow"/>
        </w:rPr>
        <w:t>No one can honestly deny M</w:t>
      </w:r>
      <w:r>
        <w:t xml:space="preserve">ohammed </w:t>
      </w:r>
      <w:r w:rsidRPr="00C17F15">
        <w:rPr>
          <w:rStyle w:val="StyleUnderline"/>
          <w:highlight w:val="yellow"/>
        </w:rPr>
        <w:t>b</w:t>
      </w:r>
      <w:r>
        <w:t xml:space="preserve">in </w:t>
      </w:r>
      <w:r w:rsidRPr="00C17F15">
        <w:rPr>
          <w:rStyle w:val="StyleUnderline"/>
          <w:highlight w:val="yellow"/>
        </w:rPr>
        <w:t>S</w:t>
      </w:r>
      <w:r>
        <w:t>alman</w:t>
      </w:r>
      <w:r w:rsidRPr="00C17F15">
        <w:rPr>
          <w:rStyle w:val="StyleUnderline"/>
          <w:highlight w:val="yellow"/>
        </w:rPr>
        <w:t>’s responsibility</w:t>
      </w:r>
      <w:r w:rsidRPr="00B237C4">
        <w:rPr>
          <w:rStyle w:val="StyleUnderline"/>
        </w:rPr>
        <w:t xml:space="preserve"> and that of the Saudi government for their crimes in Yemen, </w:t>
      </w:r>
      <w:r w:rsidRPr="00C17F15">
        <w:rPr>
          <w:rStyle w:val="StyleUnderline"/>
          <w:highlight w:val="yellow"/>
        </w:rPr>
        <w:t>but Pompeo is making a career out of</w:t>
      </w:r>
      <w:r w:rsidRPr="00B237C4">
        <w:rPr>
          <w:rStyle w:val="StyleUnderline"/>
        </w:rPr>
        <w:t xml:space="preserve"> doing just </w:t>
      </w:r>
      <w:r w:rsidRPr="00C17F15">
        <w:rPr>
          <w:rStyle w:val="StyleUnderline"/>
          <w:highlight w:val="yellow"/>
        </w:rPr>
        <w:t>that</w:t>
      </w:r>
      <w:r>
        <w:t>.</w:t>
      </w:r>
    </w:p>
    <w:p w:rsidR="00CA698B" w:rsidRDefault="00CA698B" w:rsidP="00726FDC"/>
    <w:p w:rsidR="00CA698B" w:rsidRPr="00556D90" w:rsidRDefault="00556D90" w:rsidP="00CA698B">
      <w:pPr>
        <w:pStyle w:val="Heading4"/>
      </w:pPr>
      <w:r>
        <w:t xml:space="preserve">Even if Congress </w:t>
      </w:r>
      <w:r>
        <w:rPr>
          <w:u w:val="single"/>
        </w:rPr>
        <w:t>enacts</w:t>
      </w:r>
      <w:r>
        <w:t xml:space="preserve"> the counterplan, the </w:t>
      </w:r>
      <w:r w:rsidRPr="00556D90">
        <w:rPr>
          <w:u w:val="single"/>
        </w:rPr>
        <w:t>executive</w:t>
      </w:r>
      <w:r>
        <w:t xml:space="preserve"> must </w:t>
      </w:r>
      <w:r w:rsidRPr="00556D90">
        <w:rPr>
          <w:u w:val="single"/>
        </w:rPr>
        <w:t>certify</w:t>
      </w:r>
      <w:r w:rsidRPr="00556D90">
        <w:t xml:space="preserve"> that conditions were met. </w:t>
      </w:r>
    </w:p>
    <w:p w:rsidR="00CA698B" w:rsidRDefault="00CA698B" w:rsidP="00CA698B">
      <w:r w:rsidRPr="00AD375D">
        <w:rPr>
          <w:rStyle w:val="Style13ptBold"/>
        </w:rPr>
        <w:t>Green Book 19</w:t>
      </w:r>
      <w:r>
        <w:t xml:space="preserve"> — </w:t>
      </w:r>
      <w:r w:rsidRPr="004D4872">
        <w:t>Defense Institute of Security Cooperation Studies</w:t>
      </w:r>
      <w:r>
        <w:t xml:space="preserve">, an institution within the </w:t>
      </w:r>
      <w:r w:rsidRPr="00AD375D">
        <w:t xml:space="preserve">Defense Security Cooperation Agency </w:t>
      </w:r>
      <w:r>
        <w:t>that provides</w:t>
      </w:r>
      <w:r w:rsidRPr="00AD375D">
        <w:t xml:space="preserve"> consolidated professional training and education for the security cooperation workforce</w:t>
      </w:r>
      <w:r>
        <w:t xml:space="preserve">, 2019 (“Security Cooperation </w:t>
      </w:r>
      <w:r>
        <w:lastRenderedPageBreak/>
        <w:t xml:space="preserve">Legislation and Policy,” </w:t>
      </w:r>
      <w:r w:rsidRPr="00AD375D">
        <w:rPr>
          <w:i/>
        </w:rPr>
        <w:t>The Management Of Security Cooperation</w:t>
      </w:r>
      <w:r>
        <w:t xml:space="preserve"> (aka The Green Book), Edition 39.0, January, Available Online at </w:t>
      </w:r>
      <w:hyperlink r:id="rId152" w:history="1">
        <w:r w:rsidRPr="0058724F">
          <w:rPr>
            <w:rStyle w:val="Hyperlink"/>
          </w:rPr>
          <w:t>https://www.discs.dsca.mil/documents/greenbook/24_Greenbook_39_0_Complete.pdf?id=1</w:t>
        </w:r>
      </w:hyperlink>
      <w:r>
        <w:t xml:space="preserve">, Accessed 06-24-2019, p. 2-30) </w:t>
      </w:r>
    </w:p>
    <w:p w:rsidR="00CA698B" w:rsidRPr="00153FEC" w:rsidRDefault="00CA698B" w:rsidP="00CA698B">
      <w:pPr>
        <w:rPr>
          <w:rStyle w:val="Emphasis"/>
        </w:rPr>
      </w:pPr>
      <w:r w:rsidRPr="00153FEC">
        <w:rPr>
          <w:rStyle w:val="Emphasis"/>
        </w:rPr>
        <w:t>Country-Specific Legislation</w:t>
      </w:r>
    </w:p>
    <w:p w:rsidR="00CA698B" w:rsidRDefault="00CA698B" w:rsidP="00CA698B">
      <w:r w:rsidRPr="009325BA">
        <w:rPr>
          <w:rStyle w:val="StyleUnderline"/>
          <w:highlight w:val="yellow"/>
        </w:rPr>
        <w:t>Numerous</w:t>
      </w:r>
      <w:r w:rsidRPr="00153FEC">
        <w:rPr>
          <w:rStyle w:val="StyleUnderline"/>
        </w:rPr>
        <w:t xml:space="preserve"> legislative </w:t>
      </w:r>
      <w:r w:rsidRPr="009325BA">
        <w:rPr>
          <w:rStyle w:val="StyleUnderline"/>
          <w:highlight w:val="yellow"/>
        </w:rPr>
        <w:t xml:space="preserve">provisions are enacted annually which apply </w:t>
      </w:r>
      <w:r w:rsidRPr="009325BA">
        <w:rPr>
          <w:rStyle w:val="Emphasis"/>
          <w:highlight w:val="yellow"/>
        </w:rPr>
        <w:t>only to one specific country</w:t>
      </w:r>
      <w:r w:rsidRPr="00153FEC">
        <w:rPr>
          <w:rStyle w:val="StyleUnderline"/>
        </w:rPr>
        <w:t xml:space="preserve">, or which may apply, on occasion, to a specified group of countries. </w:t>
      </w:r>
      <w:r w:rsidRPr="009325BA">
        <w:rPr>
          <w:rStyle w:val="StyleUnderline"/>
          <w:highlight w:val="yellow"/>
        </w:rPr>
        <w:t>Such statutes</w:t>
      </w:r>
      <w:r w:rsidRPr="00153FEC">
        <w:rPr>
          <w:rStyle w:val="StyleUnderline"/>
        </w:rPr>
        <w:t xml:space="preserve"> may </w:t>
      </w:r>
      <w:r w:rsidRPr="009325BA">
        <w:rPr>
          <w:rStyle w:val="StyleUnderline"/>
          <w:highlight w:val="yellow"/>
        </w:rPr>
        <w:t xml:space="preserve">range from </w:t>
      </w:r>
      <w:r w:rsidRPr="009325BA">
        <w:rPr>
          <w:rStyle w:val="Emphasis"/>
          <w:highlight w:val="yellow"/>
        </w:rPr>
        <w:t>a total prohibition</w:t>
      </w:r>
      <w:r w:rsidRPr="009325BA">
        <w:rPr>
          <w:rStyle w:val="StyleUnderline"/>
        </w:rPr>
        <w:t xml:space="preserve"> on</w:t>
      </w:r>
      <w:r w:rsidRPr="00153FEC">
        <w:rPr>
          <w:rStyle w:val="StyleUnderline"/>
        </w:rPr>
        <w:t xml:space="preserve"> the provision of any form of U.S. assistance to a particular country, </w:t>
      </w:r>
      <w:r w:rsidRPr="009325BA">
        <w:rPr>
          <w:rStyle w:val="StyleUnderline"/>
          <w:highlight w:val="yellow"/>
        </w:rPr>
        <w:t xml:space="preserve">to </w:t>
      </w:r>
      <w:r w:rsidRPr="009325BA">
        <w:rPr>
          <w:rStyle w:val="Emphasis"/>
          <w:highlight w:val="yellow"/>
        </w:rPr>
        <w:t>a limited ban</w:t>
      </w:r>
      <w:r w:rsidRPr="00153FEC">
        <w:rPr>
          <w:rStyle w:val="StyleUnderline"/>
        </w:rPr>
        <w:t xml:space="preserve"> on furnishing certain types of assistance</w:t>
      </w:r>
      <w:r>
        <w:t xml:space="preserve"> (e.g., a provision which prohibits military assistance but permits economic assistance). Thus, the S/FOAA for FY 2018 [Section 7007, P.L. 115-141] prohibits any direct assistance to Cuba, Iran, North Korea, or Syria. Of the FMFP funds earmarked for Egypt, approximately $300 million is withheld until Egypt demonstrates it is taking sustained and effective steps to improve various democratic and human rights issues [Section 7041(a), P.L. 115-141]. Of the funds provided by S/FOAA, at least $1.52 billion shall be made available for Jordan [Section 7041(d), P.L. 115-141]. No ESF funds are available for the Palestinian Authority [Section 7041(m) (2), P.L. 115-141]. No S/FOAA funds may be used by Ethiopia for any activity that supports forced evictions [Section 7042(d), P.L. 115-141]. No S/FOAA funds may be made available for assistance of the Government of Sudan [Section 7042((i), P.L. 115-141]. Outside of continued DoS human rights and disaster response consultations with its armed forces no IMET or FMFP funds may be available for Burma [Section 7043(a), P.L. 115-141]. FMFP shall only be made available for humanitarian and disaster relief and reconstructions in Nepal, and in support of related international peacekeeping operations [Section 7044 (b), P.L. 115-141]. For Sri Lanka, FMFP funds may only be available to support humanitarian, disaster response preparedness and maritime security and PKO funds may only be available for training and equipment of international peacekeeping operations only if Sri Lanka is taking steps to bring Sri Lankan peacekeeping troops who have engaged in sexual abuse to justice [Section 7044(d), 115-141]. The government of Haiti shall be eligible to purchase defense articles and services under the AECA (22 U.S.C. 2751 et seq.) for the Coast Guard [Section 7045(c), P.L. 115- 141]. Several other countries are limited during FY 2018 in receiving funding assistance until certain legislated conditions are achieved and notified to Congress.</w:t>
      </w:r>
    </w:p>
    <w:p w:rsidR="00CA698B" w:rsidRDefault="00CA698B" w:rsidP="00CA698B">
      <w:r w:rsidRPr="00153FEC">
        <w:rPr>
          <w:rStyle w:val="StyleUnderline"/>
        </w:rPr>
        <w:t xml:space="preserve">The </w:t>
      </w:r>
      <w:r w:rsidRPr="009325BA">
        <w:rPr>
          <w:rStyle w:val="StyleUnderline"/>
          <w:highlight w:val="yellow"/>
        </w:rPr>
        <w:t>statutory provisions</w:t>
      </w:r>
      <w:r w:rsidRPr="00153FEC">
        <w:rPr>
          <w:rStyle w:val="StyleUnderline"/>
        </w:rPr>
        <w:t xml:space="preserve"> which set forth such a prohibition </w:t>
      </w:r>
      <w:r w:rsidRPr="009325BA">
        <w:rPr>
          <w:rStyle w:val="StyleUnderline"/>
          <w:highlight w:val="yellow"/>
        </w:rPr>
        <w:t xml:space="preserve">regularly include the </w:t>
      </w:r>
      <w:r w:rsidRPr="009325BA">
        <w:rPr>
          <w:rStyle w:val="Emphasis"/>
          <w:highlight w:val="yellow"/>
        </w:rPr>
        <w:t>required conditions under which a specific ban may be removed</w:t>
      </w:r>
      <w:r w:rsidRPr="00153FEC">
        <w:rPr>
          <w:rStyle w:val="StyleUnderline"/>
        </w:rPr>
        <w:t xml:space="preserve">. The statutory </w:t>
      </w:r>
      <w:r w:rsidRPr="009325BA">
        <w:rPr>
          <w:rStyle w:val="StyleUnderline"/>
          <w:highlight w:val="yellow"/>
        </w:rPr>
        <w:t xml:space="preserve">language usually calls for </w:t>
      </w:r>
      <w:r w:rsidRPr="009325BA">
        <w:rPr>
          <w:rStyle w:val="Emphasis"/>
          <w:highlight w:val="yellow"/>
        </w:rPr>
        <w:t>a determination by the President</w:t>
      </w:r>
      <w:r w:rsidRPr="00153FEC">
        <w:rPr>
          <w:rStyle w:val="StyleUnderline"/>
        </w:rPr>
        <w:t xml:space="preserve">, </w:t>
      </w:r>
      <w:r w:rsidRPr="009325BA">
        <w:rPr>
          <w:rStyle w:val="StyleUnderline"/>
          <w:highlight w:val="yellow"/>
        </w:rPr>
        <w:t>and a Presidential report to Congress</w:t>
      </w:r>
      <w:r w:rsidRPr="00153FEC">
        <w:rPr>
          <w:rStyle w:val="StyleUnderline"/>
        </w:rPr>
        <w:t xml:space="preserve">, </w:t>
      </w:r>
      <w:r w:rsidRPr="009325BA">
        <w:rPr>
          <w:rStyle w:val="StyleUnderline"/>
          <w:highlight w:val="yellow"/>
        </w:rPr>
        <w:t>that the</w:t>
      </w:r>
      <w:r w:rsidRPr="00153FEC">
        <w:rPr>
          <w:rStyle w:val="StyleUnderline"/>
        </w:rPr>
        <w:t xml:space="preserve"> subject </w:t>
      </w:r>
      <w:r w:rsidRPr="009325BA">
        <w:rPr>
          <w:rStyle w:val="StyleUnderline"/>
          <w:highlight w:val="yellow"/>
        </w:rPr>
        <w:t>country has taken appropriate action (</w:t>
      </w:r>
      <w:r w:rsidRPr="009325BA">
        <w:rPr>
          <w:rStyle w:val="Emphasis"/>
          <w:highlight w:val="yellow"/>
        </w:rPr>
        <w:t>as required by Congress</w:t>
      </w:r>
      <w:r w:rsidRPr="009325BA">
        <w:rPr>
          <w:rStyle w:val="StyleUnderline"/>
          <w:highlight w:val="yellow"/>
        </w:rPr>
        <w:t>) to resolve the issue which led to the</w:t>
      </w:r>
      <w:r w:rsidRPr="00153FEC">
        <w:rPr>
          <w:rStyle w:val="StyleUnderline"/>
        </w:rPr>
        <w:t xml:space="preserve"> original </w:t>
      </w:r>
      <w:r w:rsidRPr="009325BA">
        <w:rPr>
          <w:rStyle w:val="StyleUnderline"/>
          <w:highlight w:val="yellow"/>
        </w:rPr>
        <w:t>prohibition</w:t>
      </w:r>
      <w:r w:rsidRPr="00153FEC">
        <w:rPr>
          <w:rStyle w:val="StyleUnderline"/>
        </w:rPr>
        <w:t xml:space="preserve"> (e.g., improved its human rights practices, eliminated corruption involving the management of U.S. grant funds, crack down on illicit drug trafficking, etc.)</w:t>
      </w:r>
      <w:r>
        <w:t>.</w:t>
      </w:r>
    </w:p>
    <w:p w:rsidR="00726FDC" w:rsidRDefault="00726FDC" w:rsidP="00726FDC"/>
    <w:p w:rsidR="00726FDC" w:rsidRPr="00BD2A23" w:rsidRDefault="00726FDC" w:rsidP="00726FDC">
      <w:pPr>
        <w:pStyle w:val="Heading4"/>
      </w:pPr>
      <w:r>
        <w:t xml:space="preserve">Even </w:t>
      </w:r>
      <w:r>
        <w:rPr>
          <w:u w:val="single"/>
        </w:rPr>
        <w:t>the Obama administration</w:t>
      </w:r>
      <w:r>
        <w:t xml:space="preserve"> certified sales despite </w:t>
      </w:r>
      <w:r w:rsidRPr="00BD2A23">
        <w:rPr>
          <w:u w:val="single"/>
        </w:rPr>
        <w:t>clear evidence</w:t>
      </w:r>
      <w:r>
        <w:t xml:space="preserve"> of war crimes. Only </w:t>
      </w:r>
      <w:r>
        <w:rPr>
          <w:u w:val="single"/>
        </w:rPr>
        <w:t>the plan</w:t>
      </w:r>
      <w:r>
        <w:t xml:space="preserve"> stops the conflict and U.S. complicity. </w:t>
      </w:r>
    </w:p>
    <w:p w:rsidR="00726FDC" w:rsidRPr="0033754A" w:rsidRDefault="00726FDC" w:rsidP="00726FDC">
      <w:r w:rsidRPr="00416FCF">
        <w:rPr>
          <w:rStyle w:val="Style13ptBold"/>
        </w:rPr>
        <w:t>Whitson 18</w:t>
      </w:r>
      <w:r>
        <w:t xml:space="preserve"> — Sarah Leah Witson, </w:t>
      </w:r>
      <w:r w:rsidRPr="00416FCF">
        <w:t>Executive Director of the Middle East and North Africa Division of Human Rights Watch, Member of the Council on Foreign Relations, holds a J.D. from Harvard Law School,</w:t>
      </w:r>
      <w:r>
        <w:t xml:space="preserve"> 2018 (“Obama Officials’ Incomplete Reckoning with Failure on Yemen,” </w:t>
      </w:r>
      <w:r>
        <w:rPr>
          <w:i/>
        </w:rPr>
        <w:t>Just Security</w:t>
      </w:r>
      <w:r>
        <w:t>, November 19</w:t>
      </w:r>
      <w:r w:rsidRPr="00416FCF">
        <w:rPr>
          <w:vertAlign w:val="superscript"/>
        </w:rPr>
        <w:t>th</w:t>
      </w:r>
      <w:r>
        <w:t xml:space="preserve">, Available Online at </w:t>
      </w:r>
      <w:hyperlink r:id="rId153" w:history="1">
        <w:r w:rsidRPr="00C20957">
          <w:rPr>
            <w:rStyle w:val="Hyperlink"/>
          </w:rPr>
          <w:t>https://www.justsecurity.org/61522/obama-officials-incomplete-reckoning-failure-yemen/</w:t>
        </w:r>
      </w:hyperlink>
      <w:r>
        <w:t>, Accessed 07-07-2019)</w:t>
      </w:r>
    </w:p>
    <w:p w:rsidR="00726FDC" w:rsidRDefault="00726FDC" w:rsidP="00726FDC">
      <w:r>
        <w:t xml:space="preserve">On November 11, </w:t>
      </w:r>
      <w:r w:rsidRPr="00416FCF">
        <w:rPr>
          <w:rStyle w:val="StyleUnderline"/>
        </w:rPr>
        <w:t>30 senior Obama administration officials issued a statement calling on the Trump administration to end all support for Saudi Arabia in the war in Yemen. This was</w:t>
      </w:r>
      <w:r>
        <w:t xml:space="preserve"> a positive and thoughtful effort, given America’s participation in a war that has had catastrophic outcomes for the people of Yemen. But it was, ultimately, </w:t>
      </w:r>
      <w:r w:rsidRPr="00416FCF">
        <w:rPr>
          <w:rStyle w:val="StyleUnderline"/>
        </w:rPr>
        <w:t>a failed reckoning for the Obama administration’s role in risking American complicity</w:t>
      </w:r>
      <w:r>
        <w:t xml:space="preserve"> in Saudi-led coalition abuses </w:t>
      </w:r>
      <w:r w:rsidRPr="00416FCF">
        <w:rPr>
          <w:rStyle w:val="StyleUnderline"/>
        </w:rPr>
        <w:t>in the first place</w:t>
      </w:r>
      <w:r>
        <w:t>.</w:t>
      </w:r>
    </w:p>
    <w:p w:rsidR="00726FDC" w:rsidRDefault="00726FDC" w:rsidP="00726FDC">
      <w:r>
        <w:t>The statement by the former senior officials attempts to acknowledge that America’s participation in the war — providing intelligence, refueling, and logistical assistance to the Saudi-led coalition — was now clearly a mistake, given the coalition’s failure to limit its myriad violations and end the war. But they justify the Obama administration’s initial decision to support the war as based on “a legitimate threat posed by missiles on the Saudi border and the Houthi overthrow of the Yemeni government, with support from Iran.”</w:t>
      </w:r>
    </w:p>
    <w:p w:rsidR="00726FDC" w:rsidRDefault="00726FDC" w:rsidP="00726FDC">
      <w:r w:rsidRPr="00416FCF">
        <w:rPr>
          <w:rStyle w:val="StyleUnderline"/>
        </w:rPr>
        <w:t>A more honest reckoning</w:t>
      </w:r>
      <w:r>
        <w:t xml:space="preserve"> for how the US got to where it is in this war in Yemen </w:t>
      </w:r>
      <w:r w:rsidRPr="00416FCF">
        <w:rPr>
          <w:rStyle w:val="StyleUnderline"/>
        </w:rPr>
        <w:t>would start with a greater admission of the truth of the Obama administration’s motivations and mistakes</w:t>
      </w:r>
      <w:r>
        <w:t xml:space="preserve"> in participating in this war. In their letter, the Obama officials try to distinguish their administration’s support for the war as “conditional,” vs. Trump’s “unconditional” support. Of course, this matters little to the Yemeni people because the outcome has been the same: death and destruction, very often by US bombs.</w:t>
      </w:r>
    </w:p>
    <w:p w:rsidR="00726FDC" w:rsidRDefault="00726FDC" w:rsidP="00726FDC">
      <w:r>
        <w:t>The Obama administration’s stated justifications for joining the war effort obscure the truth of what led them to the war. Other Obama administration officials had already stated that their support for the war, coupled with a $1 billion arms deal, was first and foremost payback for Saudi’s grudging tolerance of the Iran nuclear deal, and to reassure them that the US remained a reliable ally, despite the deal. The amount of Iranian support to the Houthis has been debated, of course, but with little evidence, all pretty murky; better known is the fact that the Houthis are a fiercely independent group with a long history of waging war in Yemen.</w:t>
      </w:r>
    </w:p>
    <w:p w:rsidR="00726FDC" w:rsidRDefault="00726FDC" w:rsidP="00726FDC">
      <w:r>
        <w:lastRenderedPageBreak/>
        <w:t>As the war has evolved, Iran’s involvement with the Houthis has certainly grown, filling in the vacuum for the Houthis’ desperate search for allies, effectively creating a self-fulfilling prophecy. What is clear is that the former Yemeni president, Ali Abdullah Saleh – long supported by the US – and various Yemeni defense forces controlled by his son and nephew supported the Houthis to such a degree that international observers formally dubbed them the “Houthi-Saleh forces.”  The Houthis had been at war with Saleh’s government for decades over long-simmering grievances as a minority group in the country. They had supported the uprising against Saleh and were active participants in the country’s “National Dialogue” to reshape the country’s governance. When Houthi armed groups marched on the capital, it was to rebel against the newly drafted constitution and a proposed federal structure they believed would weaken them. They negotiated an agreement with President Hadi to resolve their differences, but soon found themselves in control of the capital when Saleh-backed defense forces stepped down from defending key government buildings, including the parliament and the presidential palace.</w:t>
      </w:r>
    </w:p>
    <w:p w:rsidR="00726FDC" w:rsidRDefault="00726FDC" w:rsidP="00726FDC">
      <w:r>
        <w:t>The Obama administration, not learning enough from past foreign military experiences in Yemen, accepted baseless assurances from the Saudis — including the then-deputy Crown Prince Mohamed Bin Salman and the inexperienced Saudi military — that they would overthrow the Houthis in months. The US decidedly looked the other way from Saleh’s strong support for the Houthis, including vast stores of weaponry from the Defense Ministry, an institution that remained loyal to Saleh. The war dragged on, with limited military gains by the Saudi-led coalition, but a rising toll of unnecessary and unlawful death and destruction.</w:t>
      </w:r>
    </w:p>
    <w:p w:rsidR="00726FDC" w:rsidRDefault="00726FDC" w:rsidP="00726FDC">
      <w:r w:rsidRPr="00416FCF">
        <w:rPr>
          <w:rStyle w:val="StyleUnderline"/>
        </w:rPr>
        <w:t>Well before</w:t>
      </w:r>
      <w:r>
        <w:t xml:space="preserve"> President </w:t>
      </w:r>
      <w:r w:rsidRPr="00416FCF">
        <w:rPr>
          <w:rStyle w:val="StyleUnderline"/>
        </w:rPr>
        <w:t>Trump</w:t>
      </w:r>
      <w:r>
        <w:t xml:space="preserve">’s appearance, we at </w:t>
      </w:r>
      <w:r w:rsidRPr="00416FCF">
        <w:rPr>
          <w:rStyle w:val="StyleUnderline"/>
        </w:rPr>
        <w:t>Human Rights Watch and others had documented well over 100 apparently indiscriminate or disproportionate aerial attacks by the</w:t>
      </w:r>
      <w:r>
        <w:t xml:space="preserve"> Saudi-led </w:t>
      </w:r>
      <w:r w:rsidRPr="00416FCF">
        <w:rPr>
          <w:rStyle w:val="StyleUnderline"/>
        </w:rPr>
        <w:t>coalition on civilians and civilian infrastructure</w:t>
      </w:r>
      <w:r>
        <w:t xml:space="preserve"> in Yemen, </w:t>
      </w:r>
      <w:r w:rsidRPr="00416FCF">
        <w:rPr>
          <w:rStyle w:val="StyleUnderline"/>
        </w:rPr>
        <w:t>causing devastation</w:t>
      </w:r>
      <w:r>
        <w:t xml:space="preserve"> to Yemenis </w:t>
      </w:r>
      <w:r w:rsidRPr="00416FCF">
        <w:rPr>
          <w:rStyle w:val="StyleUnderline"/>
        </w:rPr>
        <w:t>in</w:t>
      </w:r>
      <w:r>
        <w:t xml:space="preserve"> their </w:t>
      </w:r>
      <w:r w:rsidRPr="00416FCF">
        <w:rPr>
          <w:rStyle w:val="StyleUnderline"/>
        </w:rPr>
        <w:t>homes, markets, schools, hospitals, and even during</w:t>
      </w:r>
      <w:r>
        <w:t xml:space="preserve"> their </w:t>
      </w:r>
      <w:r w:rsidRPr="00416FCF">
        <w:rPr>
          <w:rStyle w:val="StyleUnderline"/>
        </w:rPr>
        <w:t>weddings and</w:t>
      </w:r>
      <w:r>
        <w:t xml:space="preserve"> their </w:t>
      </w:r>
      <w:r w:rsidRPr="00416FCF">
        <w:rPr>
          <w:rStyle w:val="StyleUnderline"/>
        </w:rPr>
        <w:t xml:space="preserve">funerals. In case after case, we showed that US weapons were being used in many of these attacks, including widely banned cluster munitions in populated areas. False denials and cover-ups by Saudi military authorities were clear signs that they were not trustworthy partners. </w:t>
      </w:r>
      <w:r w:rsidRPr="00BD2A23">
        <w:rPr>
          <w:rStyle w:val="StyleUnderline"/>
          <w:highlight w:val="yellow"/>
        </w:rPr>
        <w:t xml:space="preserve">We repeatedly </w:t>
      </w:r>
      <w:r w:rsidRPr="00BD2A23">
        <w:rPr>
          <w:rStyle w:val="Emphasis"/>
          <w:highlight w:val="yellow"/>
        </w:rPr>
        <w:t>provided</w:t>
      </w:r>
      <w:r w:rsidRPr="00416FCF">
        <w:rPr>
          <w:rStyle w:val="Emphasis"/>
        </w:rPr>
        <w:t xml:space="preserve"> this </w:t>
      </w:r>
      <w:r w:rsidRPr="00BD2A23">
        <w:rPr>
          <w:rStyle w:val="Emphasis"/>
          <w:highlight w:val="yellow"/>
        </w:rPr>
        <w:t>evidence to Obama</w:t>
      </w:r>
      <w:r w:rsidRPr="00416FCF">
        <w:rPr>
          <w:rStyle w:val="Emphasis"/>
        </w:rPr>
        <w:t xml:space="preserve"> administration </w:t>
      </w:r>
      <w:r w:rsidRPr="00BD2A23">
        <w:rPr>
          <w:rStyle w:val="Emphasis"/>
          <w:highlight w:val="yellow"/>
        </w:rPr>
        <w:t>officials</w:t>
      </w:r>
      <w:r w:rsidRPr="00BD2A23">
        <w:rPr>
          <w:rStyle w:val="StyleUnderline"/>
          <w:highlight w:val="yellow"/>
        </w:rPr>
        <w:t xml:space="preserve">, but they would insist, </w:t>
      </w:r>
      <w:r w:rsidRPr="00BD2A23">
        <w:rPr>
          <w:rStyle w:val="Emphasis"/>
          <w:highlight w:val="yellow"/>
        </w:rPr>
        <w:t>despite the obvious evidence</w:t>
      </w:r>
      <w:r w:rsidRPr="00416FCF">
        <w:rPr>
          <w:rStyle w:val="Emphasis"/>
        </w:rPr>
        <w:t xml:space="preserve"> to the contrary</w:t>
      </w:r>
      <w:r w:rsidRPr="00416FCF">
        <w:rPr>
          <w:rStyle w:val="StyleUnderline"/>
        </w:rPr>
        <w:t xml:space="preserve">, </w:t>
      </w:r>
      <w:r w:rsidRPr="00BD2A23">
        <w:rPr>
          <w:rStyle w:val="StyleUnderline"/>
          <w:highlight w:val="yellow"/>
        </w:rPr>
        <w:t>that</w:t>
      </w:r>
      <w:r w:rsidRPr="00416FCF">
        <w:rPr>
          <w:rStyle w:val="StyleUnderline"/>
        </w:rPr>
        <w:t xml:space="preserve"> the </w:t>
      </w:r>
      <w:r w:rsidRPr="00BD2A23">
        <w:rPr>
          <w:rStyle w:val="StyleUnderline"/>
          <w:highlight w:val="yellow"/>
        </w:rPr>
        <w:t>support</w:t>
      </w:r>
      <w:r w:rsidRPr="00416FCF">
        <w:rPr>
          <w:rStyle w:val="StyleUnderline"/>
        </w:rPr>
        <w:t xml:space="preserve"> they were providing </w:t>
      </w:r>
      <w:r w:rsidRPr="00BD2A23">
        <w:rPr>
          <w:rStyle w:val="StyleUnderline"/>
          <w:highlight w:val="yellow"/>
        </w:rPr>
        <w:t>was reining in the Saudis</w:t>
      </w:r>
      <w:r w:rsidRPr="00416FCF">
        <w:rPr>
          <w:rStyle w:val="StyleUnderline"/>
        </w:rPr>
        <w:t xml:space="preserve"> and helping improve their ability to comply with the laws of war. This is not a case of hindsight knows best. The Obama administration should have known back then</w:t>
      </w:r>
      <w:r>
        <w:t>.</w:t>
      </w:r>
    </w:p>
    <w:p w:rsidR="00726FDC" w:rsidRDefault="00726FDC" w:rsidP="00726FDC">
      <w:r>
        <w:t>Also well before Trump adviser — and son-in-law — Jared Kushner’s conspicuous friendship with Muhammad bin Salman, the Saudi-led coalition’s arbitrary and excessive delays on imports to Yemen were exacerbating health and nutrition crises, as diseases like cholera spread like wildfire. The Saudi-led coalition’s closure of a critical airport meant that many Yemenis couldn’t travel to get the healthcare they needed. UN humanitarian agencies and global relief organizations pleaded in vain about the harm caused by the coalition restrictions, to little avail.</w:t>
      </w:r>
    </w:p>
    <w:p w:rsidR="00726FDC" w:rsidRDefault="00726FDC" w:rsidP="00726FDC">
      <w:r>
        <w:t xml:space="preserve">Meanwhile, </w:t>
      </w:r>
      <w:r w:rsidRPr="00416FCF">
        <w:rPr>
          <w:rStyle w:val="StyleUnderline"/>
        </w:rPr>
        <w:t>the Obama administration was providing Saudi Arabia not only with ongoing military support</w:t>
      </w:r>
      <w:r>
        <w:t xml:space="preserve"> (which the formal officials mention) </w:t>
      </w:r>
      <w:r w:rsidRPr="00416FCF">
        <w:rPr>
          <w:rStyle w:val="StyleUnderline"/>
        </w:rPr>
        <w:t>but also diplomatic cover</w:t>
      </w:r>
      <w:r>
        <w:t xml:space="preserve"> (which the former officials omit), especially at the UN. When the UN finally named Saudi Arabia on its “Global List of Shame,” of the worst offenders against children, for its attacks on children in Yemen, the US stood silent as Saudi Arabia strong-armed the UN. Then-Secretary General Ban Ki Moon resisted for a while, but finally caved in and removed Saudi Arabian from the list, admitting that Riyadh had threatened to cut its funding to various UN agencies. Twice during the Obama administration, the US had the opportunity to push for a UN inquiry into abuses by all sides in the Yemen conflict, and twice it did not—the Saudi-led coalition didn’t want one. Despite repeated queries about whether the US supported the first proposed UN inquiry, Obama officials responded with silence or words of deflection, which spelled the political demise of such an initiative.</w:t>
      </w:r>
    </w:p>
    <w:p w:rsidR="00726FDC" w:rsidRDefault="00726FDC" w:rsidP="00726FDC">
      <w:r>
        <w:t>The cost of the Obama administration’s support for Saudi Arabia’s war went beyond Yemen. The juxtaposition of the Obama administration decrying Syrian/Russian attacks on civilians and Assad’s ongoing blockade of humanitarian goods, while the United States was defending Saudi-led coalition attacks on civilians and the impact of the blockade in Yemen, undermined the credibility of the Obama team’s efforts to restrain the Syrian government. The Russians openly mocked then-UN Ambassador Samantha Power for this hypocrisy. The US should have condemned and acted to curb both coalitions, equally and fairly.</w:t>
      </w:r>
    </w:p>
    <w:p w:rsidR="00726FDC" w:rsidRDefault="00726FDC" w:rsidP="00726FDC">
      <w:r w:rsidRPr="00E90558">
        <w:rPr>
          <w:rStyle w:val="StyleUnderline"/>
        </w:rPr>
        <w:t xml:space="preserve">Whatever </w:t>
      </w:r>
      <w:r w:rsidRPr="00BD2A23">
        <w:rPr>
          <w:rStyle w:val="StyleUnderline"/>
          <w:highlight w:val="yellow"/>
        </w:rPr>
        <w:t>conditionality</w:t>
      </w:r>
      <w:r w:rsidRPr="00E90558">
        <w:rPr>
          <w:rStyle w:val="StyleUnderline"/>
        </w:rPr>
        <w:t xml:space="preserve"> the Obama administration thought it had created — in holding up the transfer of precision munitions near the tail end of Obama’s term and suspending cluster munition transfers earlier — ultimately </w:t>
      </w:r>
      <w:r w:rsidRPr="00BD2A23">
        <w:rPr>
          <w:rStyle w:val="Emphasis"/>
          <w:highlight w:val="yellow"/>
        </w:rPr>
        <w:t>did not have meaningful impact</w:t>
      </w:r>
      <w:r w:rsidRPr="00E90558">
        <w:rPr>
          <w:rStyle w:val="StyleUnderline"/>
        </w:rPr>
        <w:t xml:space="preserve"> in reining in the continued</w:t>
      </w:r>
      <w:r>
        <w:t xml:space="preserve"> Saudi-led </w:t>
      </w:r>
      <w:r w:rsidRPr="00E90558">
        <w:rPr>
          <w:rStyle w:val="StyleUnderline"/>
        </w:rPr>
        <w:t>coalition attacks on civilians. Nor were the steps robust enough to protect the US and US officials from risking complicity in war crimes</w:t>
      </w:r>
      <w:r>
        <w:t>.</w:t>
      </w:r>
    </w:p>
    <w:p w:rsidR="00726FDC" w:rsidRDefault="00726FDC" w:rsidP="00726FDC">
      <w:r w:rsidRPr="00E90558">
        <w:rPr>
          <w:rStyle w:val="StyleUnderline"/>
        </w:rPr>
        <w:t>Despite the claimed “unconditional” support from the Trump Administration, its officials</w:t>
      </w:r>
      <w:r>
        <w:t xml:space="preserve">, too, </w:t>
      </w:r>
      <w:r w:rsidRPr="00E90558">
        <w:rPr>
          <w:rStyle w:val="StyleUnderline"/>
        </w:rPr>
        <w:t>have reacted strongly to some excesses</w:t>
      </w:r>
      <w:r>
        <w:t xml:space="preserve">: condemning the total blockade, pushing Saudi Arabia to permit cranes to get into Yemen, ending refueling of coalition planes. </w:t>
      </w:r>
      <w:r w:rsidRPr="00E90558">
        <w:rPr>
          <w:rStyle w:val="StyleUnderline"/>
        </w:rPr>
        <w:t>But</w:t>
      </w:r>
      <w:r>
        <w:t xml:space="preserve">, like the steps of the previous administration, </w:t>
      </w:r>
      <w:r w:rsidRPr="00E90558">
        <w:rPr>
          <w:rStyle w:val="StyleUnderline"/>
        </w:rPr>
        <w:t>it is not anywhere close to enough</w:t>
      </w:r>
      <w:r>
        <w:t xml:space="preserve">. As </w:t>
      </w:r>
      <w:r w:rsidRPr="00BD2A23">
        <w:rPr>
          <w:rStyle w:val="StyleUnderline"/>
          <w:highlight w:val="yellow"/>
        </w:rPr>
        <w:t>Yemenis</w:t>
      </w:r>
      <w:r>
        <w:t xml:space="preserve"> remember the pain and suffering the US has helped inflict on their country, as they surely must, they </w:t>
      </w:r>
      <w:r w:rsidRPr="00BD2A23">
        <w:rPr>
          <w:rStyle w:val="Emphasis"/>
          <w:highlight w:val="yellow"/>
        </w:rPr>
        <w:t>will not look more kindly</w:t>
      </w:r>
      <w:r w:rsidRPr="00BD2A23">
        <w:rPr>
          <w:rStyle w:val="StyleUnderline"/>
          <w:highlight w:val="yellow"/>
        </w:rPr>
        <w:t xml:space="preserve"> on</w:t>
      </w:r>
      <w:r w:rsidRPr="00E90558">
        <w:rPr>
          <w:rStyle w:val="StyleUnderline"/>
        </w:rPr>
        <w:t xml:space="preserve"> the </w:t>
      </w:r>
      <w:r w:rsidRPr="00BD2A23">
        <w:rPr>
          <w:rStyle w:val="StyleUnderline"/>
          <w:highlight w:val="yellow"/>
        </w:rPr>
        <w:t>Obama</w:t>
      </w:r>
      <w:r w:rsidRPr="00E90558">
        <w:rPr>
          <w:rStyle w:val="StyleUnderline"/>
        </w:rPr>
        <w:t xml:space="preserve"> administration’s </w:t>
      </w:r>
      <w:r w:rsidRPr="00BD2A23">
        <w:rPr>
          <w:rStyle w:val="Emphasis"/>
          <w:highlight w:val="yellow"/>
        </w:rPr>
        <w:t xml:space="preserve">merely </w:t>
      </w:r>
      <w:r w:rsidRPr="00BD2A23">
        <w:rPr>
          <w:rStyle w:val="Emphasis"/>
          <w:highlight w:val="yellow"/>
        </w:rPr>
        <w:lastRenderedPageBreak/>
        <w:t>“conditional” support</w:t>
      </w:r>
      <w:r>
        <w:t>. And that is not to mention several dozens of Yemeni civilians killed in drone strikes in the pursuit of Al Qaeda fighters.</w:t>
      </w:r>
    </w:p>
    <w:p w:rsidR="00726FDC" w:rsidRDefault="00726FDC" w:rsidP="00726FDC">
      <w:r>
        <w:t>The responsibility for these failed policies does not fall equally on all senior Obama officials, and some individuals made every effort to steer the ship in a far better direction. But that’s not the point here. The point is an honest, full appreciation of the reasons for these policies and their consequences. The statement by former senior officials fails in that task.</w:t>
      </w:r>
    </w:p>
    <w:p w:rsidR="00726FDC" w:rsidRDefault="00726FDC" w:rsidP="00726FDC">
      <w:r w:rsidRPr="00E90558">
        <w:rPr>
          <w:rStyle w:val="StyleUnderline"/>
        </w:rPr>
        <w:t xml:space="preserve">The tragic fact is that </w:t>
      </w:r>
      <w:r w:rsidRPr="00BD2A23">
        <w:rPr>
          <w:rStyle w:val="StyleUnderline"/>
          <w:highlight w:val="yellow"/>
        </w:rPr>
        <w:t xml:space="preserve">the US </w:t>
      </w:r>
      <w:r w:rsidRPr="00BD2A23">
        <w:rPr>
          <w:rStyle w:val="Emphasis"/>
          <w:highlight w:val="yellow"/>
        </w:rPr>
        <w:t>can</w:t>
      </w:r>
      <w:r w:rsidRPr="00BD2A23">
        <w:rPr>
          <w:rStyle w:val="StyleUnderline"/>
          <w:highlight w:val="yellow"/>
        </w:rPr>
        <w:t xml:space="preserve"> play a less destructive role</w:t>
      </w:r>
      <w:r w:rsidRPr="00E90558">
        <w:rPr>
          <w:rStyle w:val="StyleUnderline"/>
        </w:rPr>
        <w:t xml:space="preserve"> in Yemen</w:t>
      </w:r>
      <w:r>
        <w:t xml:space="preserve">—building on what we’ve seen these last few weeks. </w:t>
      </w:r>
      <w:r w:rsidRPr="00BD2A23">
        <w:rPr>
          <w:rStyle w:val="StyleUnderline"/>
          <w:highlight w:val="yellow"/>
        </w:rPr>
        <w:t xml:space="preserve">The US could </w:t>
      </w:r>
      <w:r w:rsidRPr="00BD2A23">
        <w:rPr>
          <w:rStyle w:val="Emphasis"/>
          <w:highlight w:val="yellow"/>
        </w:rPr>
        <w:t>end arms sales</w:t>
      </w:r>
      <w:r w:rsidRPr="00E90558">
        <w:rPr>
          <w:rStyle w:val="Emphasis"/>
        </w:rPr>
        <w:t xml:space="preserve"> to Saudi Arabia</w:t>
      </w:r>
      <w:r>
        <w:t>, push for the UN to call out Riyadh for its role in Yemen’s nightmare, and investigate the US role in war crime after war crime so that the US, too, can ensure it does not keep making the same deadly mistakes.</w:t>
      </w:r>
    </w:p>
    <w:p w:rsidR="00726FDC" w:rsidRDefault="00726FDC" w:rsidP="00726FDC">
      <w:r>
        <w:t>The bipartisan Senate bill introduced on November 15 calling for sanctions and restrictions on Saudi Arabia for the harm it has caused in this war is the strongest effort to date for taking serious action.</w:t>
      </w:r>
    </w:p>
    <w:p w:rsidR="00726FDC" w:rsidRDefault="00726FDC" w:rsidP="00726FDC">
      <w:r>
        <w:t>The question is: Will they? Will US officials be able to look back in a few years and write a letter saying they did all they could to stop famine, to prevent more atrocities, to ensure countless Yemenis don’t go without justice or redress? Or will those officials, too, only be able to see there was so much more that could have been done when it is far too late and many more have died?</w:t>
      </w:r>
    </w:p>
    <w:p w:rsidR="00726FDC" w:rsidRDefault="00726FDC" w:rsidP="00726FDC"/>
    <w:p w:rsidR="00726FDC" w:rsidRPr="00DA574D" w:rsidRDefault="00726FDC" w:rsidP="00726FDC">
      <w:pPr>
        <w:pStyle w:val="Heading4"/>
      </w:pPr>
      <w:r>
        <w:t xml:space="preserve">Pompeo will </w:t>
      </w:r>
      <w:r>
        <w:rPr>
          <w:u w:val="single"/>
        </w:rPr>
        <w:t>lawyer</w:t>
      </w:r>
      <w:r>
        <w:t xml:space="preserve"> the certification. We’ve highlighted a few </w:t>
      </w:r>
      <w:r>
        <w:rPr>
          <w:u w:val="single"/>
        </w:rPr>
        <w:t>representative examples</w:t>
      </w:r>
      <w:r>
        <w:t xml:space="preserve">, but there are many more. </w:t>
      </w:r>
    </w:p>
    <w:p w:rsidR="00726FDC" w:rsidRDefault="00726FDC" w:rsidP="00726FDC">
      <w:r w:rsidRPr="00A17926">
        <w:rPr>
          <w:rStyle w:val="Style13ptBold"/>
        </w:rPr>
        <w:t>Goodman 18</w:t>
      </w:r>
      <w:r>
        <w:t xml:space="preserve"> — Ryan Goodman, </w:t>
      </w:r>
      <w:r w:rsidRPr="00C6251C">
        <w:t xml:space="preserve">Anne and Joel Ehrenkranz Professor of Law at New York University School of Law, Professor of Politics and Professor of Sociology at New York University, Founding Co-Editor-in-Chief of </w:t>
      </w:r>
      <w:r w:rsidRPr="00C6251C">
        <w:rPr>
          <w:i/>
        </w:rPr>
        <w:t>Just Security</w:t>
      </w:r>
      <w:r w:rsidRPr="00C6251C">
        <w:t xml:space="preserve">, Member of the Council on Foreign Relations, Member of the Advisory Committee on International Law at the U.S. Department of State, former Special Counsel to the General Counsel of the U.S. Department of Defense, former Rita E. Hauser Professor of Human Rights and Humanitarian Law at Harvard Law School, holds a Ph.D. in Sociology from Yale University and a J.D. from Yale Law School, </w:t>
      </w:r>
      <w:r>
        <w:t>(“</w:t>
      </w:r>
      <w:r w:rsidRPr="00A17926">
        <w:t>Annotation of Sec. Pompeo’s Certification of Yemen War: Civilian Casualties and Saudi-Led Coalition</w:t>
      </w:r>
      <w:r>
        <w:t xml:space="preserve">,” </w:t>
      </w:r>
      <w:r>
        <w:rPr>
          <w:i/>
        </w:rPr>
        <w:t>Just Security</w:t>
      </w:r>
      <w:r>
        <w:t>, October 15</w:t>
      </w:r>
      <w:r w:rsidRPr="00A17926">
        <w:rPr>
          <w:vertAlign w:val="superscript"/>
        </w:rPr>
        <w:t>th</w:t>
      </w:r>
      <w:r>
        <w:t xml:space="preserve">, Available Online at </w:t>
      </w:r>
      <w:hyperlink r:id="rId154" w:history="1">
        <w:r w:rsidRPr="00C20957">
          <w:rPr>
            <w:rStyle w:val="Hyperlink"/>
          </w:rPr>
          <w:t>https://www.justsecurity.org/61053/annotation-sec-pompeos-certification-yemen-war-civilian-casualties-resulting-saudi-led-coalitions-operations/</w:t>
        </w:r>
      </w:hyperlink>
      <w:r>
        <w:t>, Accessed 07-07-2019)</w:t>
      </w:r>
    </w:p>
    <w:p w:rsidR="00726FDC" w:rsidRPr="00A242D8" w:rsidRDefault="00726FDC" w:rsidP="00726FDC">
      <w:pPr>
        <w:rPr>
          <w:b/>
        </w:rPr>
      </w:pPr>
      <w:r w:rsidRPr="00A242D8">
        <w:rPr>
          <w:b/>
        </w:rPr>
        <w:t xml:space="preserve">[***Note: Goodman responds </w:t>
      </w:r>
      <w:r>
        <w:rPr>
          <w:b/>
        </w:rPr>
        <w:t xml:space="preserve">(below) </w:t>
      </w:r>
      <w:r w:rsidRPr="00A242D8">
        <w:rPr>
          <w:b/>
        </w:rPr>
        <w:t>to specific paragraphs of Pompeo’s certification letter. When he does, the excerpt from the certification letter is indented and Goodman’s responses — prefaced by a [#] — are not. This is the opposite of how the indentations were made in the article, but it is more readable as a debate card.</w:t>
      </w:r>
      <w:r>
        <w:rPr>
          <w:b/>
        </w:rPr>
        <w:t xml:space="preserve"> “[Pompeo:]” has also been added to the beginning of each excerpt in case this note is not clear or is removed downstream.</w:t>
      </w:r>
      <w:r w:rsidRPr="00A242D8">
        <w:rPr>
          <w:b/>
        </w:rPr>
        <w:t>]</w:t>
      </w:r>
    </w:p>
    <w:p w:rsidR="00726FDC" w:rsidRDefault="00726FDC" w:rsidP="00726FDC">
      <w:r>
        <w:t xml:space="preserve">Last month, Secretary of State Mike </w:t>
      </w:r>
      <w:r w:rsidRPr="00B97E69">
        <w:rPr>
          <w:rStyle w:val="StyleUnderline"/>
        </w:rPr>
        <w:t>Pompeo certified that the</w:t>
      </w:r>
      <w:r>
        <w:t xml:space="preserve"> Saudi-led </w:t>
      </w:r>
      <w:r w:rsidRPr="00B97E69">
        <w:rPr>
          <w:rStyle w:val="StyleUnderline"/>
        </w:rPr>
        <w:t>Coalition</w:t>
      </w:r>
      <w:r>
        <w:t xml:space="preserve"> fighting a war in Yemen </w:t>
      </w:r>
      <w:r w:rsidRPr="00B97E69">
        <w:rPr>
          <w:rStyle w:val="StyleUnderline"/>
        </w:rPr>
        <w:t>is taking sufficient steps to reduce civilian casualties</w:t>
      </w:r>
      <w:r>
        <w:t xml:space="preserve"> in its military operations. </w:t>
      </w:r>
      <w:r w:rsidRPr="00B97E69">
        <w:rPr>
          <w:rStyle w:val="StyleUnderline"/>
        </w:rPr>
        <w:t>The Secretary’s decision whether to issue a certification is required by</w:t>
      </w:r>
      <w:r>
        <w:t xml:space="preserve"> a recent statute: </w:t>
      </w:r>
      <w:r w:rsidRPr="00B97E69">
        <w:rPr>
          <w:rStyle w:val="StyleUnderline"/>
        </w:rPr>
        <w:t>section 1290 of the McCain National Defense Authorization Act. Under that provision, a failure to certify</w:t>
      </w:r>
      <w:r>
        <w:t xml:space="preserve"> (</w:t>
      </w:r>
      <w:r w:rsidRPr="00B97E69">
        <w:rPr>
          <w:rStyle w:val="StyleUnderline"/>
        </w:rPr>
        <w:t>or issue a waiver</w:t>
      </w:r>
      <w:r>
        <w:t xml:space="preserve"> in its stead) </w:t>
      </w:r>
      <w:r w:rsidRPr="00B97E69">
        <w:rPr>
          <w:rStyle w:val="StyleUnderline"/>
        </w:rPr>
        <w:t>would have automatically triggered suspension of congressional appropriations for</w:t>
      </w:r>
      <w:r>
        <w:t xml:space="preserve"> the </w:t>
      </w:r>
      <w:r w:rsidRPr="00B97E69">
        <w:rPr>
          <w:rStyle w:val="StyleUnderline"/>
        </w:rPr>
        <w:t>refueling</w:t>
      </w:r>
      <w:r>
        <w:t xml:space="preserve"> of Coalition aircraft conducting missions in Yemen.</w:t>
      </w:r>
    </w:p>
    <w:p w:rsidR="00726FDC" w:rsidRDefault="00726FDC" w:rsidP="00726FDC">
      <w:r>
        <w:t xml:space="preserve">On Wednesday, </w:t>
      </w:r>
      <w:r w:rsidRPr="00057041">
        <w:rPr>
          <w:rStyle w:val="StyleUnderline"/>
        </w:rPr>
        <w:t>a bipartisan group of Senators sent a</w:t>
      </w:r>
      <w:r>
        <w:t xml:space="preserve"> brief </w:t>
      </w:r>
      <w:r w:rsidRPr="00057041">
        <w:rPr>
          <w:rStyle w:val="StyleUnderline"/>
        </w:rPr>
        <w:t>letter</w:t>
      </w:r>
      <w:r>
        <w:t xml:space="preserve"> to Secretary Pompeo </w:t>
      </w:r>
      <w:r w:rsidRPr="00057041">
        <w:rPr>
          <w:rStyle w:val="StyleUnderline"/>
        </w:rPr>
        <w:t>challenging his certification and calling on him to return</w:t>
      </w:r>
      <w:r>
        <w:t xml:space="preserve"> to Congress </w:t>
      </w:r>
      <w:r w:rsidRPr="00057041">
        <w:rPr>
          <w:rStyle w:val="StyleUnderline"/>
        </w:rPr>
        <w:t>with more specific information</w:t>
      </w:r>
      <w:r>
        <w:t xml:space="preserve"> by the end of this month. “We find it difficult to reconcile known facts with at least two of your certifications,” the Senators wrote, referring to the Secretary’s claim that the Coalition has taken demonstrable actions to reduce civilian casualties.</w:t>
      </w:r>
    </w:p>
    <w:p w:rsidR="00726FDC" w:rsidRDefault="00726FDC" w:rsidP="00726FDC">
      <w:r>
        <w:t xml:space="preserve">I share the general concerns raised in the Senators’ letter. Below </w:t>
      </w:r>
      <w:r w:rsidRPr="00B97E69">
        <w:rPr>
          <w:rStyle w:val="StyleUnderline"/>
        </w:rPr>
        <w:t>I provide my annotation of the Secretary of State’s unclassified Memorandum of Justification</w:t>
      </w:r>
      <w:r>
        <w:t>.  I assess the memorandum in detail and spell out specific concerns as well as some areas of praise.</w:t>
      </w:r>
    </w:p>
    <w:p w:rsidR="00726FDC" w:rsidRDefault="00726FDC" w:rsidP="00726FDC">
      <w:r>
        <w:t>The relevant part of the congressional statute contains the following language:</w:t>
      </w:r>
    </w:p>
    <w:p w:rsidR="00726FDC" w:rsidRDefault="00726FDC" w:rsidP="00726FDC">
      <w:pPr>
        <w:ind w:left="720"/>
      </w:pPr>
      <w:r>
        <w:t>the Secretary of State shall submit to the appropriate committees of Congress a certification indicating whether the Government of Saudi Arabia and the Government of the United Arab Emirates are undertaking:</w:t>
      </w:r>
    </w:p>
    <w:p w:rsidR="00726FDC" w:rsidRDefault="00726FDC" w:rsidP="00726FDC">
      <w:pPr>
        <w:ind w:left="720"/>
      </w:pPr>
      <w:r>
        <w:t>demonstrable actions to reduce the risk of harm to civilians and civilian infrastructure resulting from military operations of the Government of Saudi Arabia and the Government of the United Arab Emirates in Yemen, including by—</w:t>
      </w:r>
    </w:p>
    <w:p w:rsidR="00726FDC" w:rsidRDefault="00726FDC" w:rsidP="00726FDC">
      <w:pPr>
        <w:ind w:left="720"/>
      </w:pPr>
      <w:r>
        <w:t>(i) complying with applicable agreements and laws regulating defense articles purchased or transferred from the United States [under the Arms Export Control Act]; and</w:t>
      </w:r>
    </w:p>
    <w:p w:rsidR="00726FDC" w:rsidRDefault="00726FDC" w:rsidP="00726FDC">
      <w:pPr>
        <w:ind w:left="720"/>
      </w:pPr>
      <w:r>
        <w:t>(ii) taking appropriate steps to avoid disproportionate harm to civilians and civilian infrastructure</w:t>
      </w:r>
    </w:p>
    <w:p w:rsidR="00726FDC" w:rsidRDefault="00726FDC" w:rsidP="00726FDC">
      <w:r>
        <w:t>Let’s now turn to the section of the Secretary’s memorandum that addresses these issues of civilian casualties.</w:t>
      </w:r>
    </w:p>
    <w:p w:rsidR="00726FDC" w:rsidRDefault="00726FDC" w:rsidP="00726FDC">
      <w:r>
        <w:t>MEMORANDUM OF JUSTIFICATION REGARDING CERTIFICATION PURSUANT TO SECTION 1290 OF THE JOHN S. MCCAIN NATIONAL DEFENSE AUTHORIZATION ACT FOR FISCAL YEAR 2019 (P.L. 115-232)</w:t>
      </w:r>
    </w:p>
    <w:p w:rsidR="00726FDC" w:rsidRDefault="00726FDC" w:rsidP="00726FDC">
      <w:r>
        <w:t>…</w:t>
      </w:r>
    </w:p>
    <w:p w:rsidR="00726FDC" w:rsidRDefault="00726FDC" w:rsidP="00726FDC">
      <w:r>
        <w:t>Reducing the Risk of Harm to Civilians and Civilian Infrastructure</w:t>
      </w:r>
    </w:p>
    <w:p w:rsidR="00726FDC" w:rsidRDefault="00726FDC" w:rsidP="00726FDC">
      <w:pPr>
        <w:ind w:left="720"/>
      </w:pPr>
      <w:r>
        <w:t>[Pompeo:] The Administration assess[sic] that the KSA [Kingdom of Saudi Arabia] and UAE [United Arab Emirates] are undertaking[1] demonstrable actions to reduce[2] the risk of harm to civilians and civilian infrastructure resulting from military operations of the Government of Saudi Arabia and the Government of the UAE, including by complying with the applicable agreements and laws regulating defense articles purchased or transferred from the United States, and that they are taking appropriate steps[3] to avoid disproportionate harm to  civilians and civilian infrastructure.</w:t>
      </w:r>
    </w:p>
    <w:p w:rsidR="00726FDC" w:rsidRDefault="00726FDC" w:rsidP="00726FDC">
      <w:r>
        <w:lastRenderedPageBreak/>
        <w:t>[1] “Are undertaking” might be positive in the sense that the KSA and UAE are still pursuing these efforts and have not abandoned them. It might also be somewhat positive if this statement refers to actions of recent vintage that may yet yield a reduction in civilian harm. On the other hand, “are undertaking” might also mean that some actions are still in the stages of being pursued and have not been implemented despite three and a half years of war and U.S. and U.K. efforts to have the Coalition fully adopt particular reforms.</w:t>
      </w:r>
    </w:p>
    <w:p w:rsidR="00726FDC" w:rsidRDefault="00726FDC" w:rsidP="00726FDC">
      <w:r>
        <w:t xml:space="preserve">[2] </w:t>
      </w:r>
      <w:r w:rsidRPr="00C916B2">
        <w:rPr>
          <w:rStyle w:val="StyleUnderline"/>
        </w:rPr>
        <w:t>How the phrase “demonstrable actions to reduce” functions</w:t>
      </w:r>
      <w:r>
        <w:t xml:space="preserve"> in the memorandum </w:t>
      </w:r>
      <w:r w:rsidRPr="00C916B2">
        <w:rPr>
          <w:rStyle w:val="StyleUnderline"/>
        </w:rPr>
        <w:t xml:space="preserve">is key to understanding the State Department’s posture and position. </w:t>
      </w:r>
      <w:r w:rsidRPr="00DA574D">
        <w:rPr>
          <w:rStyle w:val="StyleUnderline"/>
          <w:highlight w:val="yellow"/>
        </w:rPr>
        <w:t>The memo</w:t>
      </w:r>
      <w:r>
        <w:t xml:space="preserve">randum </w:t>
      </w:r>
      <w:r w:rsidRPr="00DA574D">
        <w:rPr>
          <w:rStyle w:val="StyleUnderline"/>
          <w:highlight w:val="yellow"/>
        </w:rPr>
        <w:t>relies</w:t>
      </w:r>
      <w:r w:rsidRPr="00C916B2">
        <w:rPr>
          <w:rStyle w:val="StyleUnderline"/>
        </w:rPr>
        <w:t xml:space="preserve"> throughout </w:t>
      </w:r>
      <w:r w:rsidRPr="00DA574D">
        <w:rPr>
          <w:rStyle w:val="StyleUnderline"/>
          <w:highlight w:val="yellow"/>
        </w:rPr>
        <w:t>on</w:t>
      </w:r>
      <w:r w:rsidRPr="00C916B2">
        <w:rPr>
          <w:rStyle w:val="StyleUnderline"/>
        </w:rPr>
        <w:t xml:space="preserve"> purported </w:t>
      </w:r>
      <w:r w:rsidRPr="00DA574D">
        <w:rPr>
          <w:rStyle w:val="StyleUnderline"/>
          <w:highlight w:val="yellow"/>
        </w:rPr>
        <w:t>positive activity</w:t>
      </w:r>
      <w:r w:rsidRPr="00C916B2">
        <w:rPr>
          <w:rStyle w:val="StyleUnderline"/>
        </w:rPr>
        <w:t xml:space="preserve"> that relate </w:t>
      </w:r>
      <w:r w:rsidRPr="00DA574D">
        <w:rPr>
          <w:rStyle w:val="StyleUnderline"/>
          <w:highlight w:val="yellow"/>
        </w:rPr>
        <w:t>almost entirely</w:t>
      </w:r>
      <w:r w:rsidRPr="00C916B2">
        <w:rPr>
          <w:rStyle w:val="StyleUnderline"/>
        </w:rPr>
        <w:t xml:space="preserve"> to actions </w:t>
      </w:r>
      <w:r w:rsidRPr="00DA574D">
        <w:rPr>
          <w:rStyle w:val="StyleUnderline"/>
          <w:highlight w:val="yellow"/>
        </w:rPr>
        <w:t>on paper</w:t>
      </w:r>
      <w:r w:rsidRPr="00C916B2">
        <w:rPr>
          <w:rStyle w:val="StyleUnderline"/>
        </w:rPr>
        <w:t xml:space="preserve"> or in process, but </w:t>
      </w:r>
      <w:r w:rsidRPr="00DA574D">
        <w:rPr>
          <w:rStyle w:val="StyleUnderline"/>
          <w:highlight w:val="yellow"/>
        </w:rPr>
        <w:t>not</w:t>
      </w:r>
      <w:r w:rsidRPr="00C916B2">
        <w:rPr>
          <w:rStyle w:val="StyleUnderline"/>
        </w:rPr>
        <w:t xml:space="preserve"> the </w:t>
      </w:r>
      <w:r w:rsidRPr="00DA574D">
        <w:rPr>
          <w:rStyle w:val="StyleUnderline"/>
          <w:highlight w:val="yellow"/>
        </w:rPr>
        <w:t>actual execution</w:t>
      </w:r>
      <w:r w:rsidRPr="00C916B2">
        <w:rPr>
          <w:rStyle w:val="StyleUnderline"/>
        </w:rPr>
        <w:t xml:space="preserve"> of military strikes</w:t>
      </w:r>
      <w:r>
        <w:t xml:space="preserve">. The memorandum, in fact, admits that Coalition airstrikes continue to produce civilian casualties at far too high a rate. A fundamental problem with this line of justification is that, if anything, it means that the “demonstrable actions” have actually proven ineffective to date. </w:t>
      </w:r>
      <w:r w:rsidRPr="00DA574D">
        <w:rPr>
          <w:rStyle w:val="StyleUnderline"/>
          <w:highlight w:val="yellow"/>
        </w:rPr>
        <w:t>This</w:t>
      </w:r>
      <w:r w:rsidRPr="00C916B2">
        <w:rPr>
          <w:rStyle w:val="StyleUnderline"/>
        </w:rPr>
        <w:t xml:space="preserve"> unusual product</w:t>
      </w:r>
      <w:r>
        <w:t xml:space="preserve"> from the State Department </w:t>
      </w:r>
      <w:r w:rsidRPr="00DA574D">
        <w:rPr>
          <w:rStyle w:val="StyleUnderline"/>
          <w:highlight w:val="yellow"/>
        </w:rPr>
        <w:t>may be due to</w:t>
      </w:r>
      <w:r>
        <w:t xml:space="preserve"> Secretary </w:t>
      </w:r>
      <w:r w:rsidRPr="00DA574D">
        <w:rPr>
          <w:rStyle w:val="StyleUnderline"/>
          <w:highlight w:val="yellow"/>
        </w:rPr>
        <w:t>Pompeo’s issuing</w:t>
      </w:r>
      <w:r w:rsidRPr="00C916B2">
        <w:rPr>
          <w:rStyle w:val="StyleUnderline"/>
        </w:rPr>
        <w:t xml:space="preserve"> the certification </w:t>
      </w:r>
      <w:r w:rsidRPr="00DA574D">
        <w:rPr>
          <w:rStyle w:val="StyleUnderline"/>
          <w:highlight w:val="yellow"/>
        </w:rPr>
        <w:t>over</w:t>
      </w:r>
      <w:r w:rsidRPr="00C916B2">
        <w:rPr>
          <w:rStyle w:val="StyleUnderline"/>
        </w:rPr>
        <w:t xml:space="preserve"> the </w:t>
      </w:r>
      <w:r w:rsidRPr="00DA574D">
        <w:rPr>
          <w:rStyle w:val="StyleUnderline"/>
          <w:highlight w:val="yellow"/>
        </w:rPr>
        <w:t>objections of</w:t>
      </w:r>
      <w:r w:rsidRPr="00C916B2">
        <w:rPr>
          <w:rStyle w:val="StyleUnderline"/>
        </w:rPr>
        <w:t xml:space="preserve"> his </w:t>
      </w:r>
      <w:r w:rsidRPr="00DA574D">
        <w:rPr>
          <w:rStyle w:val="StyleUnderline"/>
          <w:highlight w:val="yellow"/>
        </w:rPr>
        <w:t>legal advisers and</w:t>
      </w:r>
      <w:r w:rsidRPr="00C916B2">
        <w:rPr>
          <w:rStyle w:val="StyleUnderline"/>
        </w:rPr>
        <w:t xml:space="preserve"> most of the State Department’s military and area </w:t>
      </w:r>
      <w:r w:rsidRPr="00DA574D">
        <w:rPr>
          <w:rStyle w:val="StyleUnderline"/>
          <w:highlight w:val="yellow"/>
        </w:rPr>
        <w:t>specialists</w:t>
      </w:r>
      <w:r>
        <w:t xml:space="preserve"> (see the Wall Street Journal reporting for that background).</w:t>
      </w:r>
    </w:p>
    <w:p w:rsidR="00726FDC" w:rsidRDefault="00726FDC" w:rsidP="00726FDC">
      <w:r>
        <w:t xml:space="preserve">At best, </w:t>
      </w:r>
      <w:r w:rsidRPr="00C916B2">
        <w:rPr>
          <w:rStyle w:val="StyleUnderline"/>
        </w:rPr>
        <w:t>the Secretary</w:t>
      </w:r>
      <w:r>
        <w:t xml:space="preserve"> of State </w:t>
      </w:r>
      <w:r w:rsidRPr="00C916B2">
        <w:rPr>
          <w:rStyle w:val="StyleUnderline"/>
        </w:rPr>
        <w:t>is asking Congress to accept a certification that claims the KSA and UAE have adopted process-inputs</w:t>
      </w:r>
      <w:r>
        <w:t xml:space="preserve"> (formally accepting a no-strike list, changing rules of engagement, and committing to training programs in humanitarian law) </w:t>
      </w:r>
      <w:r w:rsidRPr="00C916B2">
        <w:rPr>
          <w:rStyle w:val="StyleUnderline"/>
        </w:rPr>
        <w:t>while the Coalition nevertheless reportedly frequently kills civilians and targets civilian infrastructure</w:t>
      </w:r>
      <w:r>
        <w:t xml:space="preserve"> such as a shrine, a funeral home, a school bus, a wedding party, a bridge vital to humanitarian relief, a refugee boat, and medical clinics and hospitals.</w:t>
      </w:r>
    </w:p>
    <w:p w:rsidR="00726FDC" w:rsidRDefault="00726FDC" w:rsidP="00726FDC">
      <w:r w:rsidRPr="00C916B2">
        <w:rPr>
          <w:rStyle w:val="StyleUnderline"/>
        </w:rPr>
        <w:t>As a matter of international law, targeting operations that</w:t>
      </w:r>
      <w:r>
        <w:t xml:space="preserve"> either </w:t>
      </w:r>
      <w:r w:rsidRPr="00C916B2">
        <w:rPr>
          <w:rStyle w:val="StyleUnderline"/>
        </w:rPr>
        <w:t>purposefully or recklessly kill civilians can amount to war crimes</w:t>
      </w:r>
      <w:r>
        <w:t xml:space="preserve">. Recklessness includes situations in which a party to a conflict employs a targeting system that is known over time cannot effectively distinguish between legitimate military objects from civilians and civilian objects. Targeting operations that harm civilians and civilian infrastructure as a result of negligence also violate the laws of war but do not incur criminal liability.  </w:t>
      </w:r>
    </w:p>
    <w:p w:rsidR="00726FDC" w:rsidRDefault="00726FDC" w:rsidP="00726FDC">
      <w:r>
        <w:t xml:space="preserve">[3] </w:t>
      </w:r>
      <w:r w:rsidRPr="00C916B2">
        <w:rPr>
          <w:rStyle w:val="StyleUnderline"/>
        </w:rPr>
        <w:t>“Taking appropriate steps” and “demonstrable actions to reduce” civilian casualties is an accurate description of the standard set by Congress, and the Secretary</w:t>
      </w:r>
      <w:r>
        <w:t xml:space="preserve"> of State </w:t>
      </w:r>
      <w:r w:rsidRPr="00C916B2">
        <w:rPr>
          <w:rStyle w:val="StyleUnderline"/>
        </w:rPr>
        <w:t>is charged with making the certification according to that standard</w:t>
      </w:r>
      <w:r>
        <w:t>. It is important, however, to contrast this with the extraordinary language that the Secretary of Defense Jim Mattis and National Security Adviser John Bolton each used in statements endorsing the certification: they both asserted an empirically unfounded claim that the Saudis and UAE are “making every effort” to reduce civilian casualties. That claim is even contradicted by the Secretary of State’s memorandum (see [7], [21] and [22]).</w:t>
      </w:r>
    </w:p>
    <w:p w:rsidR="00726FDC" w:rsidRDefault="00726FDC" w:rsidP="00726FDC">
      <w:pPr>
        <w:ind w:left="720"/>
      </w:pPr>
      <w:r>
        <w:t>[Pompeo:] The Administration recognizes that civilian casualties have occurred at rates[4] that are far too high[5] in the Saudi-led Coalition’s campaign in Yemen.</w:t>
      </w:r>
    </w:p>
    <w:p w:rsidR="00726FDC" w:rsidRDefault="00726FDC" w:rsidP="00726FDC">
      <w:r>
        <w:t>[4] It would be important to know what the Department means by “rates.” It could mean the administration has some data on the number of civilian casualties per strike, or it could simply mean the number of civilian casualties per a given time period.</w:t>
      </w:r>
    </w:p>
    <w:p w:rsidR="00726FDC" w:rsidRDefault="00726FDC" w:rsidP="00726FDC">
      <w:r>
        <w:t>[5] In one sense, this reference to rates of civilian casualties being “far too high” is a significant and welcome development. We have not seen such clear-eyed, U.S. government statements about the Coalition’s record recently. The critical nature of the statement is similar to some of the strong statements made by the Obama administration prior to the suspension of arm sales to Saudi Arabia in 2016.</w:t>
      </w:r>
    </w:p>
    <w:p w:rsidR="00726FDC" w:rsidRDefault="00726FDC" w:rsidP="00726FDC">
      <w:r>
        <w:t>That said, “far too high” lacks precision, and more importantly it may obscure the well reported fact that the rate of civilian casualties has increased over time. In March 2018, for example, the UN Deputy High Commissioner for Human Rights reported, “The number of civilian casualties dramatically increased during the past six months.” To compound the problem, since March 2018, Coalition strikes have resulted in some of the worst incidents involving the largest numbers of civilians, and “Coalition air strikes have caused most of the documented civilian casualties” in the war, a U.N. report by the Group of Eminent Experts concluded in August 2018. The rise in civilian casualties has occurred despite the purported efforts by the Coalition to avoid harm to civilians and civilian infrastructure.</w:t>
      </w:r>
    </w:p>
    <w:p w:rsidR="00726FDC" w:rsidRDefault="00726FDC" w:rsidP="00726FDC">
      <w:r>
        <w:t>Finally, the memorandum should not simply address the number or rates of civilian casualties. It should also address whether there was any justification for civilian casualties in many instances. In any war, strikes on legitimate military targets will often involve civilian casualties. The Coalition, however, appears to have directly struck objects such as a shrine, a funeral home, and others on no-strike lists. In 2015, the Coalition apparently declared entire cities military targets. The U.N. Panel of Experts studied ten strikes between January and December 2017 and concluded that “independent investigations could not find any evidence of the presence of high value targets that would justify the collateral damage at these target sites.” These findings are consistent with investigations by a leading local human rights organization Mwatana Organization for Human Rights.</w:t>
      </w:r>
    </w:p>
    <w:p w:rsidR="00726FDC" w:rsidRDefault="00726FDC" w:rsidP="00726FDC">
      <w:pPr>
        <w:ind w:left="720"/>
      </w:pPr>
      <w:r>
        <w:t>[Pompeo:] We believe civilian casualties must be mitigated and reduced as much as possible for both strategic and moral[6] reasons. As a result, we are engaging the Saudi-led Coalition to urge them to strengthen measures that reduce the risk of harm to civilians and civilian infrastructure.</w:t>
      </w:r>
    </w:p>
    <w:p w:rsidR="00726FDC" w:rsidRDefault="00726FDC" w:rsidP="00726FDC">
      <w:r>
        <w:t>[6] This sentence does not include “legal” reasons. It is likely that including the term “legal” would be understood to mean (or an admission) that the current level of civilian casualties is not lawfully permitted.</w:t>
      </w:r>
    </w:p>
    <w:p w:rsidR="00726FDC" w:rsidRDefault="00726FDC" w:rsidP="00726FDC">
      <w:pPr>
        <w:ind w:left="720"/>
      </w:pPr>
      <w:r>
        <w:t>[Pompeo:] The Department of State and the Department of Defense (DoD) will continue to press Saudi Arabia and the UAE on this issue at the highest levels. The Administration assesses that Saudi Arabia and the UAE are undertaking some[7] actions to reduce[8] the risk of harm to civilians and civilian infrastructure resulting from Saudi-led Coalition military operations.</w:t>
      </w:r>
    </w:p>
    <w:p w:rsidR="00726FDC" w:rsidRDefault="00726FDC" w:rsidP="00726FDC">
      <w:r>
        <w:t xml:space="preserve">[7] </w:t>
      </w:r>
      <w:r w:rsidRPr="00DA574D">
        <w:rPr>
          <w:rStyle w:val="StyleUnderline"/>
          <w:highlight w:val="yellow"/>
        </w:rPr>
        <w:t>“Some” is a major qualification</w:t>
      </w:r>
      <w:r>
        <w:t xml:space="preserve">. It is also a measured assessment that is conspicuously different than Defense Secretary Mattis’ and National Security Adviser Bolton’s hyperbolic claims. With respect to 2017, even this qualified assertion is contradicted by the U.N. Panel of Experts, a body mandated by the Security Council, which reported, “The air strikes carried out by the </w:t>
      </w:r>
      <w:r>
        <w:lastRenderedPageBreak/>
        <w:t>Saudi Arabia-led coalition and the indiscriminate use of explosive ordnance by Houthi-Saleh forces throughout much of 2017 continued to affect civilians and the civilian infrastructure disproportionally. The Panel has seen no evidence to suggest that appropriate measures were taken by any side to mitigate the devastating impact of these attacks on the civilian population.”</w:t>
      </w:r>
    </w:p>
    <w:p w:rsidR="00726FDC" w:rsidRDefault="00726FDC" w:rsidP="00726FDC">
      <w:r>
        <w:t xml:space="preserve">[8] </w:t>
      </w:r>
      <w:r w:rsidRPr="00DA574D">
        <w:rPr>
          <w:rStyle w:val="StyleUnderline"/>
          <w:highlight w:val="yellow"/>
        </w:rPr>
        <w:t>“Actions to reduce” is where</w:t>
      </w:r>
      <w:r w:rsidRPr="00F06CC0">
        <w:rPr>
          <w:rStyle w:val="StyleUnderline"/>
        </w:rPr>
        <w:t xml:space="preserve"> almost all </w:t>
      </w:r>
      <w:r w:rsidRPr="00DA574D">
        <w:rPr>
          <w:rStyle w:val="StyleUnderline"/>
          <w:highlight w:val="yellow"/>
        </w:rPr>
        <w:t>the analytic work is being performed</w:t>
      </w:r>
      <w:r w:rsidRPr="00F06CC0">
        <w:rPr>
          <w:rStyle w:val="StyleUnderline"/>
        </w:rPr>
        <w:t xml:space="preserve"> in the memo</w:t>
      </w:r>
      <w:r>
        <w:t>randum. See earlier discussion of the memorandum’s phrase “are undertaking demonstrable actions to reduce” in note [2].</w:t>
      </w:r>
    </w:p>
    <w:p w:rsidR="00726FDC" w:rsidRDefault="00726FDC" w:rsidP="00726FDC">
      <w:pPr>
        <w:ind w:left="720"/>
      </w:pPr>
      <w:r>
        <w:t>[Pompeo:] The Saudi-led Coalition incorporated a no-strike list (NSL) into its target development procedures[9] and changed its rules of engagement to incorporate some[10] U.S. recommendations.</w:t>
      </w:r>
    </w:p>
    <w:p w:rsidR="00726FDC" w:rsidRDefault="00726FDC" w:rsidP="00726FDC">
      <w:r>
        <w:t xml:space="preserve">[9] Take note that </w:t>
      </w:r>
      <w:r w:rsidRPr="00F06CC0">
        <w:rPr>
          <w:rStyle w:val="StyleUnderline"/>
        </w:rPr>
        <w:t>this very basic precaution (incorporating a no-strike list into targeting procedures) is included as a remarkable accomplishment for the Coalition</w:t>
      </w:r>
      <w:r>
        <w:t xml:space="preserve">. Most importantly here, </w:t>
      </w:r>
      <w:r w:rsidRPr="00F06CC0">
        <w:rPr>
          <w:rStyle w:val="StyleUnderline"/>
        </w:rPr>
        <w:t>the memo</w:t>
      </w:r>
      <w:r>
        <w:t xml:space="preserve">randum </w:t>
      </w:r>
      <w:r w:rsidRPr="00F06CC0">
        <w:rPr>
          <w:rStyle w:val="StyleUnderline"/>
        </w:rPr>
        <w:t>does not discuss whether the Coalition sufficiently abides by the no-strike list when carrying out military strikes. It is misleading, at best, to omit such info</w:t>
      </w:r>
      <w:r w:rsidRPr="00F06CC0">
        <w:t>rmation</w:t>
      </w:r>
      <w:r>
        <w:t>. “Two senior American officials said that in many Saudi strikes supporting troops under fire and targeting so-called pop-up targets, or militants on the move, Saudi military planners were not regularly consulting the no-strike list, which includes sites like mosques and marketplaces,” according to the New York Times. One case study is the Coalition’s repeated bombing of the main bridge into Yemen’s capital–a civilian structure that the United States reportedly placed on the no-strike list because it was a vital route for humanitarian supplies including “90% of World Food Program food coming from Hodeidah to the capital,” according to Oxfam. “Of course we condemn the attack,” a spokeswoman for the State Department said at the time.</w:t>
      </w:r>
    </w:p>
    <w:p w:rsidR="00726FDC" w:rsidRDefault="00726FDC" w:rsidP="00726FDC">
      <w:r>
        <w:t xml:space="preserve">[10] </w:t>
      </w:r>
      <w:r w:rsidRPr="0012165D">
        <w:rPr>
          <w:rStyle w:val="StyleUnderline"/>
        </w:rPr>
        <w:t>“Some” is a significant qualification</w:t>
      </w:r>
      <w:r>
        <w:t>. The United States would not lightly suggest changes to target procedures and rules of engagement. So a failure to incorporate U.S. recommendations raises a bright red flag.</w:t>
      </w:r>
    </w:p>
    <w:p w:rsidR="00726FDC" w:rsidRDefault="00726FDC" w:rsidP="00726FDC">
      <w:pPr>
        <w:ind w:left="720"/>
      </w:pPr>
      <w:r>
        <w:t>[Pompeo:] The Saudi Ministry of Defense committed[11] to fund U.S.-provided training for the Royal Saudi Air Force (RSAF) on minimizing civilian casualties as one component of a $750 million, multi-year[12] Foreign Military Sales training case.</w:t>
      </w:r>
    </w:p>
    <w:p w:rsidR="00726FDC" w:rsidRDefault="00726FDC" w:rsidP="00726FDC">
      <w:r>
        <w:t>[11] Many (myself included) have wondered what happened with this “commitment,” which was made well over a year ago. It is astonishing that the State Department does not (cannot?) provide information whether the program has undergone significant implementation or yielded effects. What’s more, the $750 million was attached to the purported $110 billion arms sale in 2017. Experts have written that the $110 billion deal is largely a chimera because it lacks actual contracts. The degree to which the $110 billion deal is unsubstantial and has not materialized raises additional questions about the materialization of the $750 million “commitment” attached to that deal.</w:t>
      </w:r>
    </w:p>
    <w:p w:rsidR="00726FDC" w:rsidRDefault="00726FDC" w:rsidP="00726FDC">
      <w:r>
        <w:t xml:space="preserve">[12] The total of $750 million is sizeable. It would be important to know over how many years that total is meant to be spread.   </w:t>
      </w:r>
    </w:p>
    <w:p w:rsidR="00726FDC" w:rsidRDefault="00726FDC" w:rsidP="00726FDC">
      <w:pPr>
        <w:ind w:left="720"/>
      </w:pPr>
      <w:r>
        <w:t>[Pompeo:] This training seeks to improve[13] RSAF targeting capabilities and reduce the risk of civilian casualties. As of[14] May 2017[15], the U.S. government delivered a course for the RSAF that included training on the law of armed conflict (LOAC) and air-to-ground targeting processes.</w:t>
      </w:r>
    </w:p>
    <w:p w:rsidR="00726FDC" w:rsidRDefault="00726FDC" w:rsidP="00726FDC">
      <w:r>
        <w:t>[13] The memorandum’s claim is only that the training “seeks to improve.” Conspicuously absent is any claim that training has resulted in meaningful improvements. Indeed, during the relevant time period, the harms to civilians and civilian infrastructure have gotten worse.</w:t>
      </w:r>
    </w:p>
    <w:p w:rsidR="00726FDC" w:rsidRDefault="00726FDC" w:rsidP="00726FDC">
      <w:r>
        <w:t>[14] “As of” may mean long before.</w:t>
      </w:r>
    </w:p>
    <w:p w:rsidR="00726FDC" w:rsidRDefault="00726FDC" w:rsidP="00726FDC">
      <w:r>
        <w:t>[15] May 2017 precedes the date that KSA committed to a $750 million training program. So it is no evidence of that program’s implementation, and it is conspicuous that the memorandum does not refer to training in more recent times.</w:t>
      </w:r>
    </w:p>
    <w:p w:rsidR="00726FDC" w:rsidRDefault="00726FDC" w:rsidP="00726FDC">
      <w:pPr>
        <w:ind w:left="720"/>
      </w:pPr>
      <w:r>
        <w:t>[Pompeo:] In 2016, the Coalition established the Joint Incident Assessment Team (JIAT) to investigate strikes that result in collateral damage.[16]</w:t>
      </w:r>
    </w:p>
    <w:p w:rsidR="00726FDC" w:rsidRDefault="00726FDC" w:rsidP="00726FDC">
      <w:r>
        <w:t xml:space="preserve">[16] The memorandum refers to the standing up of the JIAT as though it is an unvarnished accomplishment. Note, however, that the memorandum does not explicitly assess the effectiveness of the JIAT even though this official body now has a long record to evaluate. In truth, the JIAT is highly controversial and to many close observers it has been used more to cover up incidents of civilian casualties rather than genuinely investigate and address them. (See note [23] for critical analyses of the JIAT.) </w:t>
      </w:r>
    </w:p>
    <w:p w:rsidR="00726FDC" w:rsidRDefault="00726FDC" w:rsidP="00726FDC">
      <w:pPr>
        <w:ind w:left="720"/>
      </w:pPr>
      <w:r>
        <w:t>[Pompeo:] The United States has called on Saudi Arabia and the UAE to conduct thorough, transparent, and expedient investigations in cases where airstrikes have caused harm to civilians and civilian objects, and to make the results of those investigations public. These cases including coalition operations that reportedly resulted in civilian casualties on August 9, 2018, in Sa’ada, and on August 23, 2018, in al-Durayhimi, and the targeting[17] of civilian infrastructure such as water and sanitation facilities which could exacerbate cholera outbreaks in Yemen.[18]</w:t>
      </w:r>
    </w:p>
    <w:p w:rsidR="00726FDC" w:rsidRDefault="00726FDC" w:rsidP="00726FDC">
      <w:r>
        <w:t>[17] The use of the term “targeting” is potentially enormously significant. It may mean that the U.S. government assesses that the Coalition purposefully struck certain civilian infrastructure such as water and sanitation facilities, which could amount to war crimes even under the most stringent standards for a criminal state of mind.</w:t>
      </w:r>
    </w:p>
    <w:p w:rsidR="00726FDC" w:rsidRDefault="00726FDC" w:rsidP="00726FDC">
      <w:r>
        <w:t>[18] This is an important statement because any aspect of Coalition operations that exacerbate health issues in the county, most especially the spread of cholera, must be taken very seriously. The statement here should also be read in conjunction with another concern raised in a separate section of the memorandum, namely, that the Coalition’s closure of commercial flights into and out of the capital city’s airport has “cut off access for Yemeni civilians to outside medical treatment,” according to the State Department. (Other authorities are even more critical of the Coalition’s cutoff of access to medical treatment.)</w:t>
      </w:r>
    </w:p>
    <w:p w:rsidR="00726FDC" w:rsidRDefault="00726FDC" w:rsidP="00726FDC">
      <w:pPr>
        <w:ind w:left="720"/>
      </w:pPr>
      <w:r>
        <w:t>[Pompeo:] The Saudi-led Coalition announced on September 1, 2018, that it would undertake such an investigation and hold those responsible to account. It is important to note that cholera is endemic in some parts of Yemen, even in the absence of armed conflict, and that Houthi entrenchments in Hudaydah have damaged water lines there. That resultant damage is a more direct cause of the spread of cholera in that area. As part of its engagement with UN leadership to refine and implement its humanitarian plan for Hudaydah, the UAE has allowed the UN to embed a civil-military advisor in Abu Dhabi and has been receiving the NSL from Evacuation and Humanitarian Operations Cell (EHOC) officials in Riyadh, Saudi Arabia. We continue to press the need for additional actions[19] to reduce civilian casualty incidents.</w:t>
      </w:r>
    </w:p>
    <w:p w:rsidR="00726FDC" w:rsidRDefault="00726FDC" w:rsidP="00726FDC">
      <w:r>
        <w:t>[19] Continuing to press the need for additional actions is another way of acknowledging that current Coalition actions to reduce civilian casualties are inadequate. It also suggests that the KSA/UAE still do not understand the need for such actions.</w:t>
      </w:r>
    </w:p>
    <w:p w:rsidR="00726FDC" w:rsidRDefault="00726FDC" w:rsidP="00726FDC">
      <w:pPr>
        <w:ind w:left="720"/>
      </w:pPr>
      <w:r>
        <w:t>[Pompeo:] Recent[20] civilian casualty incidents indicate insufficient[21] implementation of reforms and targeting practices. Investigations have not yet yielded accountability measures.[22] Additional information can be found in the classified annex.</w:t>
      </w:r>
    </w:p>
    <w:p w:rsidR="00726FDC" w:rsidRDefault="00726FDC" w:rsidP="00726FDC">
      <w:r>
        <w:lastRenderedPageBreak/>
        <w:t>[20] “Recent” does not exclude that prior incidents failed in this regard as well. And it would be better if the memorandum had also explained the long pattern of such deficiencies. That said, the reference to recent incidents is quite damning. It means that the most up-to-date evidence is that the Coalition has still not sufficiently observed implementation of reforms or effectiveness in changing targeting practices or reducing civilian casualties. Yet the Secretary of State issued a certification nonetheless. This part of the memorandum may be a result of a Secretary of State’s having to accept some of the findings of the branches of the State Department and its experts who know these facts, yet still exercising the decision to certify over their objections.</w:t>
      </w:r>
    </w:p>
    <w:p w:rsidR="00726FDC" w:rsidRDefault="00726FDC" w:rsidP="00726FDC">
      <w:r>
        <w:t xml:space="preserve">[21] </w:t>
      </w:r>
      <w:r w:rsidRPr="00DA574D">
        <w:rPr>
          <w:rStyle w:val="StyleUnderline"/>
          <w:highlight w:val="yellow"/>
        </w:rPr>
        <w:t>“Insufficient” is</w:t>
      </w:r>
      <w:r w:rsidRPr="006A45F4">
        <w:rPr>
          <w:rStyle w:val="StyleUnderline"/>
        </w:rPr>
        <w:t xml:space="preserve"> an </w:t>
      </w:r>
      <w:r w:rsidRPr="00DA574D">
        <w:rPr>
          <w:rStyle w:val="StyleUnderline"/>
          <w:highlight w:val="yellow"/>
        </w:rPr>
        <w:t>ambiguous</w:t>
      </w:r>
      <w:r w:rsidRPr="006A45F4">
        <w:rPr>
          <w:rStyle w:val="StyleUnderline"/>
        </w:rPr>
        <w:t xml:space="preserve"> term. In this case, </w:t>
      </w:r>
      <w:r w:rsidRPr="00DA574D">
        <w:rPr>
          <w:rStyle w:val="StyleUnderline"/>
          <w:highlight w:val="yellow"/>
        </w:rPr>
        <w:t>it hides</w:t>
      </w:r>
      <w:r w:rsidRPr="006A45F4">
        <w:rPr>
          <w:rStyle w:val="StyleUnderline"/>
        </w:rPr>
        <w:t xml:space="preserve"> the fact of how </w:t>
      </w:r>
      <w:r w:rsidRPr="00DA574D">
        <w:rPr>
          <w:rStyle w:val="StyleUnderline"/>
          <w:highlight w:val="yellow"/>
        </w:rPr>
        <w:t>grossly inadequate implementation</w:t>
      </w:r>
      <w:r w:rsidRPr="006A45F4">
        <w:rPr>
          <w:rStyle w:val="StyleUnderline"/>
        </w:rPr>
        <w:t xml:space="preserve"> has been</w:t>
      </w:r>
      <w:r>
        <w:t xml:space="preserve">. Larry </w:t>
      </w:r>
      <w:r w:rsidRPr="006A45F4">
        <w:rPr>
          <w:rStyle w:val="StyleUnderline"/>
        </w:rPr>
        <w:t>Lewis, a former State Department official</w:t>
      </w:r>
      <w:r>
        <w:t>–</w:t>
      </w:r>
      <w:r w:rsidRPr="006A45F4">
        <w:rPr>
          <w:rStyle w:val="StyleUnderline"/>
        </w:rPr>
        <w:t>who</w:t>
      </w:r>
      <w:r>
        <w:t xml:space="preserve"> stepped down in May 2017 and </w:t>
      </w:r>
      <w:r w:rsidRPr="006A45F4">
        <w:rPr>
          <w:rStyle w:val="StyleUnderline"/>
        </w:rPr>
        <w:t>was the lead person in the department’s efforts to try to get the Coalition to comply with civilian casualty reductions</w:t>
      </w:r>
      <w:r>
        <w:t>–</w:t>
      </w:r>
      <w:r w:rsidRPr="006A45F4">
        <w:rPr>
          <w:rStyle w:val="StyleUnderline"/>
        </w:rPr>
        <w:t>wrote a critique of the memo</w:t>
      </w:r>
      <w:r>
        <w:t xml:space="preserve">randum that is most relevant to this issue of reform implementation and expected results. </w:t>
      </w:r>
      <w:r w:rsidRPr="006A45F4">
        <w:rPr>
          <w:rStyle w:val="StyleUnderline"/>
        </w:rPr>
        <w:t>Lewis writes</w:t>
      </w:r>
      <w:r>
        <w:t xml:space="preserve">, for example, </w:t>
      </w:r>
      <w:r w:rsidRPr="006A45F4">
        <w:rPr>
          <w:rStyle w:val="StyleUnderline"/>
        </w:rPr>
        <w:t>that</w:t>
      </w:r>
      <w:r>
        <w:t xml:space="preserve"> “</w:t>
      </w:r>
      <w:r w:rsidRPr="006A45F4">
        <w:rPr>
          <w:rStyle w:val="StyleUnderline"/>
        </w:rPr>
        <w:t>general training in [the law of armed conflict] and targeting is</w:t>
      </w:r>
      <w:r>
        <w:t xml:space="preserve"> also </w:t>
      </w:r>
      <w:r w:rsidRPr="006A45F4">
        <w:rPr>
          <w:rStyle w:val="StyleUnderline"/>
        </w:rPr>
        <w:t>unlikely to have significant benefits to the Coalition’s ability to reduce civilian harm. Such training has been provided since 2015</w:t>
      </w:r>
      <w:r>
        <w:t xml:space="preserve">, so this course is simply not new.” Also, a </w:t>
      </w:r>
      <w:r w:rsidRPr="006A45F4">
        <w:rPr>
          <w:rStyle w:val="StyleUnderline"/>
        </w:rPr>
        <w:t>former Deputy Assistant Secretary of Defense</w:t>
      </w:r>
      <w:r>
        <w:t xml:space="preserve"> Andrew </w:t>
      </w:r>
      <w:r w:rsidRPr="006A45F4">
        <w:rPr>
          <w:rStyle w:val="StyleUnderline"/>
        </w:rPr>
        <w:t xml:space="preserve">Exum revealed that </w:t>
      </w:r>
      <w:r w:rsidRPr="00DA574D">
        <w:rPr>
          <w:rStyle w:val="StyleUnderline"/>
        </w:rPr>
        <w:t>Pentagon officials</w:t>
      </w:r>
      <w:r w:rsidRPr="006A45F4">
        <w:rPr>
          <w:rStyle w:val="StyleUnderline"/>
        </w:rPr>
        <w:t xml:space="preserve"> had long told colleagues</w:t>
      </w:r>
      <w:r>
        <w:t xml:space="preserve"> outside the Defense Department </w:t>
      </w:r>
      <w:r w:rsidRPr="006A45F4">
        <w:rPr>
          <w:rStyle w:val="StyleUnderline"/>
        </w:rPr>
        <w:t>that it was essentially hopeless to expect the KSA to substantially improve its targeting practices with regard to civilian casualties amidst the ongoing war</w:t>
      </w:r>
      <w:r>
        <w:t>. In the eyes of the sponsors of this Congressional legislation, such an assessment would likely provide an additional reason to back away from support for the Coalition knowing that there are deep structural reasons that prevent the KSA from improving its egregious targeting practices on any reasonable timetable.</w:t>
      </w:r>
    </w:p>
    <w:p w:rsidR="00726FDC" w:rsidRDefault="00726FDC" w:rsidP="00726FDC">
      <w:r>
        <w:t>[22] This a stunning admission and statement by the State Department, and should be lauded for its candor and transparency. This sharp criticism should be understood as a indictment of the Joint Incident Assessment Team (JIAT), mentioned earlier in the memorandum. That official body, which was created upon advice from the State Department, is supposed to examine suspected civilian casualty incidents and identify improvement for future operations. The JIAT has been roundly criticized by close observers including most recently in a mission report by the UN special expert on Human Rights While Countering Terrorism (June 2018), a 90-page report by Human Rights Watch (August 24, 2018), and a report by the U.N. Group of Eminent Experts (August 17, 2018).</w:t>
      </w:r>
    </w:p>
    <w:p w:rsidR="00726FDC" w:rsidRDefault="00726FDC" w:rsidP="00726FDC">
      <w:r w:rsidRPr="006A45F4">
        <w:rPr>
          <w:rStyle w:val="StyleUnderline"/>
        </w:rPr>
        <w:t>What the memo</w:t>
      </w:r>
      <w:r>
        <w:t xml:space="preserve">randum </w:t>
      </w:r>
      <w:r w:rsidRPr="006A45F4">
        <w:rPr>
          <w:rStyle w:val="StyleUnderline"/>
        </w:rPr>
        <w:t>does not do</w:t>
      </w:r>
      <w:r>
        <w:t xml:space="preserve">, however, </w:t>
      </w:r>
      <w:r w:rsidRPr="006A45F4">
        <w:rPr>
          <w:rStyle w:val="StyleUnderline"/>
        </w:rPr>
        <w:t>is inform Congress of the times that the Coalition has not simply failed to adopt accountability measures, but</w:t>
      </w:r>
      <w:r>
        <w:t xml:space="preserve"> instead has </w:t>
      </w:r>
      <w:r w:rsidRPr="006A45F4">
        <w:rPr>
          <w:rStyle w:val="StyleUnderline"/>
        </w:rPr>
        <w:t>purposefully and repeatedly tried to cover up incidents of wrongdoing</w:t>
      </w:r>
      <w:r>
        <w:t>–including several involving the JIAT itself in obfuscating responsibility for civilian casualty incidents. Consider three examples out of many from which to choose:</w:t>
      </w:r>
    </w:p>
    <w:p w:rsidR="00726FDC" w:rsidRDefault="00726FDC" w:rsidP="00726FDC">
      <w:r>
        <w:t>1. In June 2018, the Coalition bombed a cholera treatment facility run by Doctors Without Borders/Médecins Sans Frontières (MSF). The Saudi embassy emailed members of the US Congress falsely claiming that the international medical group had failed to tell Riyadh about their own facility’s location. (MSF had notified the Coalition 12 times of the cholera hospital’s location.)</w:t>
      </w:r>
    </w:p>
    <w:p w:rsidR="00726FDC" w:rsidRDefault="00726FDC" w:rsidP="00726FDC">
      <w:r>
        <w:t>2. The Coalition engaged in a several months-long, consistent pattern of denying ever using cluster bombs during the war (e.g., “We do not use cluster bombs in Yemen, period.”). The Coalition later admitted it had used cluster bombs when finally confronted by the British government relying on documentation by Amnesty International.</w:t>
      </w:r>
    </w:p>
    <w:p w:rsidR="00726FDC" w:rsidRDefault="00726FDC" w:rsidP="00726FDC">
      <w:r>
        <w:t>3. In October 2016, the Coalition deliberately targeted a funeral home, killing more than 140 and wounding at least 525 including the mayor of the capital city and several other local leaders who, like him, had been playing a significant role in trying to bring the conflict to a peaceful resolution. The Coalition spokesperson Brigadier General Ahmed al-Asiri told reporters that the Coalition had not carried out any strikes near the funeral hall. The Coalition later admitted it had conducted the attack following undeniable public reporting.</w:t>
      </w:r>
    </w:p>
    <w:p w:rsidR="00726FDC" w:rsidRDefault="00726FDC" w:rsidP="00726FDC">
      <w:pPr>
        <w:ind w:left="720"/>
      </w:pPr>
      <w:r>
        <w:t>[Pompeo:] The Administration also assesses that Saudi Arabia and the UAE are complying with applicable U.S. laws governing the sale and transfer of arms, including[23] the Arms Export Control Act, with rare exception[24]. Defense article sales to both countries are subject to U.S. end-use monitoring requirements, allowing the Administration to verify that items have not been modified, tampered with, or transferred to a third party without prior authorization. The Department of State adjudicates all potential arms transfers through a review process on a case-by-case basis and through a consultative process with Congress, as required by law. US. support to the Coalition allows it to pursue its mission of assisting the legitimate government of Yemen.</w:t>
      </w:r>
    </w:p>
    <w:p w:rsidR="00726FDC" w:rsidRDefault="00726FDC" w:rsidP="00726FDC">
      <w:r>
        <w:t>[23] The word “including” is potentially significant for close observers of this area of law. (For experts: one question is whether it should include Section 620M of the Foreign Assistance Act as applied to direct commercial sales under the Arms Export Control Act (see note 63 of this expert opinion paper).)</w:t>
      </w:r>
    </w:p>
    <w:p w:rsidR="00726FDC" w:rsidRDefault="00726FDC" w:rsidP="00726FDC">
      <w:r>
        <w:t xml:space="preserve">[24] </w:t>
      </w:r>
      <w:r w:rsidRPr="006A45F4">
        <w:rPr>
          <w:rStyle w:val="StyleUnderline"/>
        </w:rPr>
        <w:t xml:space="preserve">Obvious questions include: </w:t>
      </w:r>
      <w:r w:rsidRPr="00DA574D">
        <w:rPr>
          <w:rStyle w:val="StyleUnderline"/>
          <w:highlight w:val="yellow"/>
        </w:rPr>
        <w:t>what is meant by “rare”? Over what period</w:t>
      </w:r>
      <w:r w:rsidRPr="006A45F4">
        <w:rPr>
          <w:rStyle w:val="StyleUnderline"/>
        </w:rPr>
        <w:t xml:space="preserve"> of time? </w:t>
      </w:r>
      <w:r w:rsidRPr="00DA574D">
        <w:rPr>
          <w:rStyle w:val="StyleUnderline"/>
          <w:highlight w:val="yellow"/>
        </w:rPr>
        <w:t>How significant</w:t>
      </w:r>
      <w:r w:rsidRPr="006A45F4">
        <w:rPr>
          <w:rStyle w:val="StyleUnderline"/>
        </w:rPr>
        <w:t xml:space="preserve"> are each of these instances of noncompliance </w:t>
      </w:r>
      <w:r w:rsidRPr="00DA574D">
        <w:rPr>
          <w:rStyle w:val="StyleUnderline"/>
          <w:highlight w:val="yellow"/>
        </w:rPr>
        <w:t>even if rare?</w:t>
      </w:r>
      <w:r>
        <w:t xml:space="preserve"> Some of the worst airstrikes are presumably conducted by Coalition aircraft that have been refueled by the U.S. military. The most relevant question for the Arms Export Control Act, however, is whether U.S. munitions were used in such strikes. A Defense Department manual explains that U.S. officials must be vigilant in monitoring and reporting “any indication that U.S.-origin defense articles are being used against anything other than a legitimate military target.” An American Bar Association expert paper prepared for Congress in 2017 by Lt. Colonel (ret.) Professor Michael Newton explains, “As indiscriminate and disproportionate attacks on civilians in violation of international humanitarian law serve no lawful self-defense purpose, the use of U.S.-origin equipment in such attacks is a violation of Saudi Arabia’s end-use agreements. Saudi Arabia is therefore ineligible for a resumption in sales until the violations cease.”</w:t>
      </w:r>
    </w:p>
    <w:p w:rsidR="00726FDC" w:rsidRDefault="00726FDC" w:rsidP="00726FDC">
      <w:r w:rsidRPr="006A45F4">
        <w:rPr>
          <w:rStyle w:val="StyleUnderline"/>
        </w:rPr>
        <w:lastRenderedPageBreak/>
        <w:t>In</w:t>
      </w:r>
      <w:r>
        <w:t xml:space="preserve"> December </w:t>
      </w:r>
      <w:r w:rsidRPr="006A45F4">
        <w:rPr>
          <w:rStyle w:val="StyleUnderline"/>
        </w:rPr>
        <w:t>2016, Human Rights Watch</w:t>
      </w:r>
      <w:r>
        <w:t xml:space="preserve"> reported that it “</w:t>
      </w:r>
      <w:r w:rsidRPr="006A45F4">
        <w:rPr>
          <w:rStyle w:val="StyleUnderline"/>
        </w:rPr>
        <w:t>found remnants of US-supplied weapons at the site of 23 apparently unlawful coalition airstrikes</w:t>
      </w:r>
      <w:r>
        <w:t xml:space="preserve">, including more than a dozen attacks involving US-made cluster munitions.” </w:t>
      </w:r>
      <w:r w:rsidRPr="006A45F4">
        <w:rPr>
          <w:rStyle w:val="StyleUnderline"/>
        </w:rPr>
        <w:t>That number is likely an underestimate</w:t>
      </w:r>
      <w:r>
        <w:t>. It includes only incidents in which the organization itself investigated an attack, found a likely violation of the laws of war, and identified the available remnants as U.S. origin. Since December 2016, several of the most egregious Coalition strikes have reportedly involved U.S. munitions, including:</w:t>
      </w:r>
    </w:p>
    <w:p w:rsidR="00726FDC" w:rsidRDefault="00726FDC" w:rsidP="00726FDC">
      <w:r>
        <w:t>1. On September 2, 2017, a Coalition airstrike on a family residential compound in a remote location killed three and injured sixteen, including fourteen women and children. The U.N. Panel of Experts “found no explanation in the public domain as to why this residential area, which is prima facie a civilian object immune from direct attack, was considered by the Saudi Arabia-led coalition to be a legitimate military objective.” The UN investigators found a tail fin from a U.S.-made Paveway guided bomb at the site.</w:t>
      </w:r>
    </w:p>
    <w:p w:rsidR="00726FDC" w:rsidRDefault="00726FDC" w:rsidP="00726FDC">
      <w:r>
        <w:t>2. On April 22, 2018, the Coalition reportedly struck a wedding party in an isolated village, killing at least 22 people, including 8 children, and injuring over 50 others, including as many as 30 children. Debris from the bomb used in that strike indicated that it was a GBU-12 Paveway II precision-guided bomb manufactured by Raytheon.</w:t>
      </w:r>
    </w:p>
    <w:p w:rsidR="00726FDC" w:rsidRDefault="00726FDC" w:rsidP="00726FDC">
      <w:r>
        <w:t>3. On August 9, 2018, the Coalition reportedly struck a school bus, killing at least 40 children and wounding at least 56 children. The munition used was reportedly a 500-pound laser-guided MK 82 bomb made by Lockheed Martin.</w:t>
      </w:r>
    </w:p>
    <w:p w:rsidR="00726FDC" w:rsidRPr="00B57241" w:rsidRDefault="00726FDC" w:rsidP="00726FDC"/>
    <w:p w:rsidR="00726FDC" w:rsidRPr="00B57241" w:rsidRDefault="00726FDC" w:rsidP="00726FDC"/>
    <w:p w:rsidR="00726FDC" w:rsidRDefault="00726FDC" w:rsidP="00726FDC">
      <w:pPr>
        <w:pStyle w:val="Heading3"/>
      </w:pPr>
      <w:r>
        <w:lastRenderedPageBreak/>
        <w:t>Extend: “Genocide Complicity DA”</w:t>
      </w:r>
    </w:p>
    <w:p w:rsidR="00726FDC" w:rsidRPr="00DA574D" w:rsidRDefault="00726FDC" w:rsidP="00726FDC">
      <w:pPr>
        <w:pStyle w:val="Heading4"/>
      </w:pPr>
      <w:r>
        <w:t xml:space="preserve">The counterplan replicates Obama’s failed </w:t>
      </w:r>
      <w:r w:rsidRPr="00032496">
        <w:rPr>
          <w:u w:val="single"/>
        </w:rPr>
        <w:t>yellow light policy</w:t>
      </w:r>
      <w:r>
        <w:t xml:space="preserve"> that maintains U.S. complicity </w:t>
      </w:r>
      <w:r w:rsidRPr="00DA574D">
        <w:rPr>
          <w:u w:val="single"/>
        </w:rPr>
        <w:t>without</w:t>
      </w:r>
      <w:r>
        <w:t xml:space="preserve"> changing Saudi behavior. </w:t>
      </w:r>
    </w:p>
    <w:p w:rsidR="00726FDC" w:rsidRDefault="00726FDC" w:rsidP="00726FDC">
      <w:r w:rsidRPr="00AD41DF">
        <w:rPr>
          <w:rStyle w:val="Style13ptBold"/>
        </w:rPr>
        <w:t>Byman 18</w:t>
      </w:r>
      <w:r>
        <w:t xml:space="preserve"> — Daniel Byman, </w:t>
      </w:r>
      <w:r w:rsidRPr="005F1B62">
        <w:t>Professor and Senior Associate Dean at the School of Foreign Service at Georgetown University, Senior Fellow at the Center for Middle East Policy at the Brookings Institution, former Director of the Center for Security Studies and Security Studies Program at Georgetown University, former Research Director of the Center for Middle East Public Policy at the RAND Corporation, former Professional Staff Member on the 9/11 Commission and the Joint 9/11 Inquiry Staff of the House and Senate Intelligence Committees, holds a Ph.D. in Political Science from the Massachusetts Institute of Technology,</w:t>
      </w:r>
      <w:r>
        <w:t xml:space="preserve"> 2018 (“</w:t>
      </w:r>
      <w:r w:rsidRPr="00AD41DF">
        <w:t>The U.S. 'Yellow Light' in Yemen</w:t>
      </w:r>
      <w:r>
        <w:t xml:space="preserve">,” </w:t>
      </w:r>
      <w:r>
        <w:rPr>
          <w:i/>
        </w:rPr>
        <w:t>Lawfare</w:t>
      </w:r>
      <w:r>
        <w:t>, August 3</w:t>
      </w:r>
      <w:r w:rsidRPr="00AD41DF">
        <w:rPr>
          <w:vertAlign w:val="superscript"/>
        </w:rPr>
        <w:t>rd</w:t>
      </w:r>
      <w:r>
        <w:t xml:space="preserve">, Available Online at </w:t>
      </w:r>
      <w:hyperlink r:id="rId155" w:history="1">
        <w:r w:rsidRPr="0058724F">
          <w:rPr>
            <w:rStyle w:val="Hyperlink"/>
          </w:rPr>
          <w:t>https://www.lawfareblog.com/us-yellow-light-yemen</w:t>
        </w:r>
      </w:hyperlink>
      <w:r>
        <w:t>, Accessed 07-07-2019)</w:t>
      </w:r>
    </w:p>
    <w:p w:rsidR="00726FDC" w:rsidRDefault="00726FDC" w:rsidP="00726FDC">
      <w:r w:rsidRPr="00F75210">
        <w:rPr>
          <w:rStyle w:val="StyleUnderline"/>
        </w:rPr>
        <w:t>The U</w:t>
      </w:r>
      <w:r>
        <w:t xml:space="preserve">nited </w:t>
      </w:r>
      <w:r w:rsidRPr="00F75210">
        <w:rPr>
          <w:rStyle w:val="StyleUnderline"/>
        </w:rPr>
        <w:t>S</w:t>
      </w:r>
      <w:r>
        <w:t xml:space="preserve">tates </w:t>
      </w:r>
      <w:r w:rsidRPr="00F75210">
        <w:rPr>
          <w:rStyle w:val="StyleUnderline"/>
        </w:rPr>
        <w:t>continues to tacitly support Saudi Arabia and the U</w:t>
      </w:r>
      <w:r>
        <w:t xml:space="preserve">nited </w:t>
      </w:r>
      <w:r w:rsidRPr="00F75210">
        <w:rPr>
          <w:rStyle w:val="StyleUnderline"/>
        </w:rPr>
        <w:t>A</w:t>
      </w:r>
      <w:r>
        <w:t xml:space="preserve">rab </w:t>
      </w:r>
      <w:r w:rsidRPr="00F75210">
        <w:rPr>
          <w:rStyle w:val="StyleUnderline"/>
        </w:rPr>
        <w:t>E</w:t>
      </w:r>
      <w:r>
        <w:t>mirates</w:t>
      </w:r>
      <w:r w:rsidRPr="00F75210">
        <w:rPr>
          <w:rStyle w:val="StyleUnderline"/>
        </w:rPr>
        <w:t>’s military campaign</w:t>
      </w:r>
      <w:r>
        <w:t xml:space="preserve"> in Yemen even as the country implodes, Iran’s influence grows and U.S. allies sink into the quagmire. The U.S. government calculated that supporting its allies in favor of preventing Iranian encroachment offers more value than the fallout from the humanitarian crisis. Yet the newest operation over the port of Hodeidah offers the United States an opportunity to push for peace negotiations.</w:t>
      </w:r>
    </w:p>
    <w:p w:rsidR="00726FDC" w:rsidRDefault="00726FDC" w:rsidP="00726FDC">
      <w:r w:rsidRPr="00F75210">
        <w:rPr>
          <w:rStyle w:val="StyleUnderline"/>
        </w:rPr>
        <w:t>When the Saudi and Emirati intervention began</w:t>
      </w:r>
      <w:r>
        <w:t xml:space="preserve"> in 2015, </w:t>
      </w:r>
      <w:r w:rsidRPr="00F75210">
        <w:rPr>
          <w:rStyle w:val="StyleUnderline"/>
        </w:rPr>
        <w:t>the Obama administration neither wholeheartedly supported nor strongly opposed it, eventually settling into a lukewarm embrace</w:t>
      </w:r>
      <w:r>
        <w:t>. The United States was engaged then in its own mini-war in Yemen, where it had been hunting terrorists since 9/11. In 2002, the United States killed al-Qaeda terrorist Salim Sinan al-Harethi, a Yemeni national, in the first drone strike outside a designated war zone. U.S. efforts continued fitfully in the years that followed. However, the Obama administration stepped up operations when al-Qaeda’s branch in Yemen, known as al-Qaeda in the Arabian Peninsula, tried, and almost succeeded in, bombing an airplane over Detroit in 2009. In 2011, the United States launched the first (and only) drone strike that deliberately targeted a U.S. citizen, Anwar al-Awlaki, who operated out of Yemen. Today, U.S. special operations forces work with the UAE to target al-Qaeda and Islamic State fighters in Yemen. The U.S. also conducts drone attacks, and special operations forces are beginning to help Saudi Arabia locate Houthi missile bases and stockpiles.</w:t>
      </w:r>
    </w:p>
    <w:p w:rsidR="00726FDC" w:rsidRDefault="00726FDC" w:rsidP="00726FDC">
      <w:r w:rsidRPr="00F75210">
        <w:rPr>
          <w:rStyle w:val="StyleUnderline"/>
        </w:rPr>
        <w:t>Under</w:t>
      </w:r>
      <w:r>
        <w:t xml:space="preserve"> President Barack </w:t>
      </w:r>
      <w:r w:rsidRPr="00F75210">
        <w:rPr>
          <w:rStyle w:val="StyleUnderline"/>
        </w:rPr>
        <w:t>Obama, the U</w:t>
      </w:r>
      <w:r>
        <w:t xml:space="preserve">nited </w:t>
      </w:r>
      <w:r w:rsidRPr="00F75210">
        <w:rPr>
          <w:rStyle w:val="StyleUnderline"/>
        </w:rPr>
        <w:t>S</w:t>
      </w:r>
      <w:r>
        <w:t xml:space="preserve">tates </w:t>
      </w:r>
      <w:r w:rsidRPr="00F75210">
        <w:rPr>
          <w:rStyle w:val="StyleUnderline"/>
        </w:rPr>
        <w:t>followed an often-confusing policy</w:t>
      </w:r>
      <w:r>
        <w:t xml:space="preserve"> in Yemen, </w:t>
      </w:r>
      <w:r w:rsidRPr="00F75210">
        <w:rPr>
          <w:rStyle w:val="StyleUnderline"/>
        </w:rPr>
        <w:t>attempting to balance humanitarian concerns, a sense that the intervention would fail, and a desire to please Saudi Arabia and the UAE</w:t>
      </w:r>
      <w:r>
        <w:t xml:space="preserve">. Those allies see Yemen as a key regional issue and worry about Iranian influence; by tolerating their intervention, the United States does them a favor in a country with historically low U.S. interests. Indeed, U.S. support proved vital for the military intervention to continue. Quietly, the United States—along with France and the United Kingdom—provides intelligence, air refueling and other logistical support. </w:t>
      </w:r>
      <w:r w:rsidRPr="00F75210">
        <w:rPr>
          <w:rStyle w:val="StyleUnderline"/>
        </w:rPr>
        <w:t>The I</w:t>
      </w:r>
      <w:r>
        <w:t xml:space="preserve">nternational </w:t>
      </w:r>
      <w:r w:rsidRPr="00F75210">
        <w:rPr>
          <w:rStyle w:val="StyleUnderline"/>
        </w:rPr>
        <w:t>C</w:t>
      </w:r>
      <w:r>
        <w:t xml:space="preserve">risis </w:t>
      </w:r>
      <w:r w:rsidRPr="00F75210">
        <w:rPr>
          <w:rStyle w:val="StyleUnderline"/>
        </w:rPr>
        <w:t>G</w:t>
      </w:r>
      <w:r>
        <w:t xml:space="preserve">roup </w:t>
      </w:r>
      <w:r w:rsidRPr="00F75210">
        <w:rPr>
          <w:rStyle w:val="StyleUnderline"/>
        </w:rPr>
        <w:t>describes U.S. policy</w:t>
      </w:r>
      <w:r>
        <w:t xml:space="preserve"> in Yemen </w:t>
      </w:r>
      <w:r w:rsidRPr="00F75210">
        <w:rPr>
          <w:rStyle w:val="StyleUnderline"/>
        </w:rPr>
        <w:t>as a “yellow light,” an indication of U.S. ambivalence, that allies blithely ignored, recognizing that U.S. backing would still be forthcoming</w:t>
      </w:r>
      <w:r>
        <w:t>.</w:t>
      </w:r>
    </w:p>
    <w:p w:rsidR="00726FDC" w:rsidRDefault="00726FDC" w:rsidP="00726FDC">
      <w:r w:rsidRPr="00F75210">
        <w:rPr>
          <w:rStyle w:val="StyleUnderline"/>
        </w:rPr>
        <w:t xml:space="preserve">At the end of his administration, </w:t>
      </w:r>
      <w:r w:rsidRPr="00032496">
        <w:rPr>
          <w:rStyle w:val="StyleUnderline"/>
          <w:highlight w:val="yellow"/>
        </w:rPr>
        <w:t>Obama gave</w:t>
      </w:r>
      <w:r w:rsidRPr="00F75210">
        <w:rPr>
          <w:rStyle w:val="StyleUnderline"/>
        </w:rPr>
        <w:t xml:space="preserve"> the Saudis </w:t>
      </w:r>
      <w:r w:rsidRPr="00032496">
        <w:rPr>
          <w:rStyle w:val="Emphasis"/>
          <w:highlight w:val="yellow"/>
        </w:rPr>
        <w:t>a symbolic wrist slap</w:t>
      </w:r>
      <w:r w:rsidRPr="00F75210">
        <w:rPr>
          <w:rStyle w:val="StyleUnderline"/>
        </w:rPr>
        <w:t>, temporarily halting the sale of "smart" bombs</w:t>
      </w:r>
      <w:r>
        <w:t xml:space="preserve"> to the kingdom </w:t>
      </w:r>
      <w:r w:rsidRPr="00F75210">
        <w:rPr>
          <w:rStyle w:val="StyleUnderline"/>
        </w:rPr>
        <w:t>because of the war and the repeated Saudi military mistakes that led to the deaths of many</w:t>
      </w:r>
      <w:r>
        <w:t xml:space="preserve"> Yemeni </w:t>
      </w:r>
      <w:r w:rsidRPr="00F75210">
        <w:rPr>
          <w:rStyle w:val="StyleUnderline"/>
        </w:rPr>
        <w:t xml:space="preserve">civilians. In the end, </w:t>
      </w:r>
      <w:r w:rsidRPr="00032496">
        <w:rPr>
          <w:rStyle w:val="StyleUnderline"/>
          <w:highlight w:val="yellow"/>
        </w:rPr>
        <w:t>supporting and simultaneously opposing</w:t>
      </w:r>
      <w:r w:rsidRPr="00F75210">
        <w:rPr>
          <w:rStyle w:val="StyleUnderline"/>
        </w:rPr>
        <w:t xml:space="preserve"> the war </w:t>
      </w:r>
      <w:r w:rsidRPr="00032496">
        <w:rPr>
          <w:rStyle w:val="StyleUnderline"/>
          <w:highlight w:val="yellow"/>
        </w:rPr>
        <w:t xml:space="preserve">proved </w:t>
      </w:r>
      <w:r w:rsidRPr="00032496">
        <w:rPr>
          <w:rStyle w:val="Emphasis"/>
          <w:highlight w:val="yellow"/>
        </w:rPr>
        <w:t>the worst of both worlds</w:t>
      </w:r>
      <w:r w:rsidRPr="00F75210">
        <w:rPr>
          <w:rStyle w:val="StyleUnderline"/>
        </w:rPr>
        <w:t>, frustrating allies yet doing nothing to stop the intervention or improve the humanitarian situation</w:t>
      </w:r>
      <w:r>
        <w:t xml:space="preserve"> in Yemen.</w:t>
      </w:r>
    </w:p>
    <w:p w:rsidR="00726FDC" w:rsidRDefault="00726FDC" w:rsidP="00726FDC">
      <w:r>
        <w:t>For the current administration, the Saudi relationship is particularly important, and President Trump quickly lifted the Obama ban on sales of "smart" bombs. Although he cares little about Yemen, Trump responded positively to Saudi and UAE efforts to court him and embraced their view of Yemen. He noted, correctly, that the Saudi-U.S. relationship was “very strained” under Obama, and Saudi leaders seem to be among the few foreigners that Trump likes. However, the Trump administration’s first foray into Yemen was a botched raid by special operations forces seeking terrorists in a Yemeni village that led to the death of a U.S. Navy SEAL and, according to villagers, the deaths of about 25 civilians, including nine children—hardly an auspicious beginning. In the end, the Trump administration has not veered too far from the Obama posture, most recently rebuffing a request to join the UAE-led offensive on the strategic port of Hodeidah.</w:t>
      </w:r>
    </w:p>
    <w:p w:rsidR="00726FDC" w:rsidRDefault="00726FDC" w:rsidP="00726FDC">
      <w:r w:rsidRPr="00420C5A">
        <w:t>The Hodeidah operation is likely to push Yemen’s humanitarian situation from nightmarish to something worse, both because of the fighting and the slow (or nonexistent) pace of post-conflict reconstruction. Millions of Yemenis teeter on the edge of survival, and even temporary disruptions in food supplies would push them over. The Houthis, who are known for torturing political opponents and are often indifferent to the widespread misery of ordinary citizens, have an incentive to play up the suffering to pressure their enemies. The UAE promised to address the humanitarian crisis that its military operation exacerbates, and that would be progress. International actors should press the UAE and Saudi Arabia to make good on that offer.</w:t>
      </w:r>
    </w:p>
    <w:p w:rsidR="00726FDC" w:rsidRDefault="00726FDC" w:rsidP="00726FDC">
      <w:r w:rsidRPr="00032496">
        <w:rPr>
          <w:rStyle w:val="StyleUnderline"/>
          <w:highlight w:val="yellow"/>
        </w:rPr>
        <w:t>The U</w:t>
      </w:r>
      <w:r>
        <w:t xml:space="preserve">nited </w:t>
      </w:r>
      <w:r w:rsidRPr="00032496">
        <w:rPr>
          <w:rStyle w:val="StyleUnderline"/>
          <w:highlight w:val="yellow"/>
        </w:rPr>
        <w:t>S</w:t>
      </w:r>
      <w:r>
        <w:t xml:space="preserve">tates </w:t>
      </w:r>
      <w:r w:rsidRPr="00032496">
        <w:rPr>
          <w:rStyle w:val="StyleUnderline"/>
          <w:highlight w:val="yellow"/>
        </w:rPr>
        <w:t>should abandon</w:t>
      </w:r>
      <w:r w:rsidRPr="005D3F8D">
        <w:rPr>
          <w:rStyle w:val="StyleUnderline"/>
        </w:rPr>
        <w:t xml:space="preserve"> the </w:t>
      </w:r>
      <w:r w:rsidRPr="00032496">
        <w:rPr>
          <w:rStyle w:val="StyleUnderline"/>
          <w:highlight w:val="yellow"/>
        </w:rPr>
        <w:t>“yellow light”</w:t>
      </w:r>
      <w:r w:rsidRPr="005D3F8D">
        <w:rPr>
          <w:rStyle w:val="StyleUnderline"/>
        </w:rPr>
        <w:t xml:space="preserve"> policy</w:t>
      </w:r>
      <w:r>
        <w:t xml:space="preserve"> in Yemen </w:t>
      </w:r>
      <w:r w:rsidRPr="00032496">
        <w:rPr>
          <w:rStyle w:val="StyleUnderline"/>
          <w:highlight w:val="yellow"/>
        </w:rPr>
        <w:t>in favor of</w:t>
      </w:r>
      <w:r w:rsidRPr="005D3F8D">
        <w:rPr>
          <w:rStyle w:val="StyleUnderline"/>
        </w:rPr>
        <w:t xml:space="preserve"> a </w:t>
      </w:r>
      <w:r w:rsidRPr="00032496">
        <w:rPr>
          <w:rStyle w:val="StyleUnderline"/>
          <w:highlight w:val="yellow"/>
        </w:rPr>
        <w:t>“red light” policy</w:t>
      </w:r>
      <w:r w:rsidRPr="005D3F8D">
        <w:rPr>
          <w:rStyle w:val="StyleUnderline"/>
        </w:rPr>
        <w:t>. The tally between costs and benefits of supporting the Saudi and Emirati intervention falls decidedly in the costs category. The allies’ approach is self-defeating</w:t>
      </w:r>
      <w:r>
        <w:t xml:space="preserve">. Iran is stronger in Yemen than it was before the intervention began in 2015. Al-Qaeda in the Arabian Peninsula has at times capitalized on </w:t>
      </w:r>
      <w:r>
        <w:lastRenderedPageBreak/>
        <w:t>the chaos to expand, and the group remains robust despite Emirati and U.S. efforts. The UAE and Saudi Arabia have spent tens of billions of dollars on the war; yet now many Yemenis hate them for the war’s destruction. Even with a victory in Hodeidah, the war will drag on.</w:t>
      </w:r>
    </w:p>
    <w:p w:rsidR="00726FDC" w:rsidRDefault="00726FDC" w:rsidP="00726FDC">
      <w:r w:rsidRPr="005D3F8D">
        <w:rPr>
          <w:rStyle w:val="StyleUnderline"/>
        </w:rPr>
        <w:t xml:space="preserve">The </w:t>
      </w:r>
      <w:r w:rsidRPr="00032496">
        <w:rPr>
          <w:rStyle w:val="StyleUnderline"/>
          <w:highlight w:val="yellow"/>
        </w:rPr>
        <w:t>“yellow light”</w:t>
      </w:r>
      <w:r w:rsidRPr="005D3F8D">
        <w:rPr>
          <w:rStyle w:val="StyleUnderline"/>
        </w:rPr>
        <w:t xml:space="preserve"> policy </w:t>
      </w:r>
      <w:r w:rsidRPr="00032496">
        <w:rPr>
          <w:rStyle w:val="StyleUnderline"/>
          <w:highlight w:val="yellow"/>
        </w:rPr>
        <w:t>does not avoid</w:t>
      </w:r>
      <w:r w:rsidRPr="00032496">
        <w:rPr>
          <w:rStyle w:val="StyleUnderline"/>
        </w:rPr>
        <w:t xml:space="preserve"> U.S. </w:t>
      </w:r>
      <w:r w:rsidRPr="00032496">
        <w:rPr>
          <w:rStyle w:val="Emphasis"/>
          <w:highlight w:val="yellow"/>
        </w:rPr>
        <w:t>complicity</w:t>
      </w:r>
      <w:r>
        <w:t xml:space="preserve"> in the humanitarian disaster in Yemen. Although the Trump administration does not care about humanitarian crises, especially those in the Middle East, </w:t>
      </w:r>
      <w:r w:rsidRPr="005D3F8D">
        <w:rPr>
          <w:rStyle w:val="StyleUnderline"/>
        </w:rPr>
        <w:t>U.S. logistical and intelligence support for the Saudi and Emirati intervention ties the U.S. reputation to their actions. Even though U.S. leaders claim that this country is not at war in Yemen,</w:t>
      </w:r>
      <w:r>
        <w:t xml:space="preserve"> and though few Americans know of the U.S. involvement, </w:t>
      </w:r>
      <w:r w:rsidRPr="005D3F8D">
        <w:rPr>
          <w:rStyle w:val="StyleUnderline"/>
        </w:rPr>
        <w:t>U.S. support enabled the intervention</w:t>
      </w:r>
      <w:r>
        <w:t>. As Republican Sen. Mike Lee of Utah noted, “It stretches the imagination, and it stretches the English language beyond its breaking point, to suggest the U.S. military is not engaged in hostility in Yemen.”</w:t>
      </w:r>
    </w:p>
    <w:p w:rsidR="00726FDC" w:rsidRDefault="00726FDC" w:rsidP="00726FDC">
      <w:r>
        <w:t xml:space="preserve">Further, </w:t>
      </w:r>
      <w:r w:rsidRPr="005D3F8D">
        <w:rPr>
          <w:rStyle w:val="StyleUnderline"/>
        </w:rPr>
        <w:t xml:space="preserve">the </w:t>
      </w:r>
      <w:r w:rsidRPr="00032496">
        <w:rPr>
          <w:rStyle w:val="StyleUnderline"/>
          <w:highlight w:val="yellow"/>
        </w:rPr>
        <w:t>“yellow light”</w:t>
      </w:r>
      <w:r w:rsidRPr="005D3F8D">
        <w:rPr>
          <w:rStyle w:val="StyleUnderline"/>
        </w:rPr>
        <w:t xml:space="preserve"> policy</w:t>
      </w:r>
      <w:r>
        <w:t>—</w:t>
      </w:r>
      <w:r w:rsidRPr="00032496">
        <w:rPr>
          <w:rStyle w:val="StyleUnderline"/>
          <w:highlight w:val="yellow"/>
        </w:rPr>
        <w:t>coupled with</w:t>
      </w:r>
      <w:r w:rsidRPr="005D3F8D">
        <w:rPr>
          <w:rStyle w:val="StyleUnderline"/>
        </w:rPr>
        <w:t xml:space="preserve"> the </w:t>
      </w:r>
      <w:r w:rsidRPr="00032496">
        <w:rPr>
          <w:rStyle w:val="StyleUnderline"/>
          <w:highlight w:val="yellow"/>
        </w:rPr>
        <w:t>Trump</w:t>
      </w:r>
      <w:r w:rsidRPr="005D3F8D">
        <w:rPr>
          <w:rStyle w:val="StyleUnderline"/>
        </w:rPr>
        <w:t xml:space="preserve"> administration</w:t>
      </w:r>
      <w:r w:rsidRPr="00032496">
        <w:rPr>
          <w:rStyle w:val="StyleUnderline"/>
          <w:highlight w:val="yellow"/>
        </w:rPr>
        <w:t>’s strong embrace</w:t>
      </w:r>
      <w:r>
        <w:t>—</w:t>
      </w:r>
      <w:r w:rsidRPr="00032496">
        <w:rPr>
          <w:rStyle w:val="StyleUnderline"/>
          <w:highlight w:val="yellow"/>
        </w:rPr>
        <w:t>empowers</w:t>
      </w:r>
      <w:r w:rsidRPr="005D3F8D">
        <w:rPr>
          <w:rStyle w:val="StyleUnderline"/>
        </w:rPr>
        <w:t xml:space="preserve"> Saudi Arabia and the UAE to take </w:t>
      </w:r>
      <w:r w:rsidRPr="00032496">
        <w:rPr>
          <w:rStyle w:val="StyleUnderline"/>
          <w:highlight w:val="yellow"/>
        </w:rPr>
        <w:t>self-defeating steps</w:t>
      </w:r>
      <w:r>
        <w:t xml:space="preserve">. This ranges from Trump's strong rhetorical support in general, to extensive back channels with these leaders, to taking their side in their dispute with Qatar, to Trump's withdrawal of the U.S. from the Iran nuclear deal. Together, </w:t>
      </w:r>
      <w:r w:rsidRPr="00032496">
        <w:rPr>
          <w:rStyle w:val="StyleUnderline"/>
          <w:highlight w:val="yellow"/>
        </w:rPr>
        <w:t>the Saudis and Emiratis perceive</w:t>
      </w:r>
      <w:r w:rsidRPr="005D3F8D">
        <w:rPr>
          <w:rStyle w:val="StyleUnderline"/>
        </w:rPr>
        <w:t xml:space="preserve"> these gestures as indications that </w:t>
      </w:r>
      <w:r w:rsidRPr="00032496">
        <w:rPr>
          <w:rStyle w:val="Emphasis"/>
          <w:highlight w:val="yellow"/>
        </w:rPr>
        <w:t>Trump does not care</w:t>
      </w:r>
      <w:r w:rsidRPr="005D3F8D">
        <w:rPr>
          <w:rStyle w:val="Emphasis"/>
        </w:rPr>
        <w:t xml:space="preserve"> about Yemen</w:t>
      </w:r>
      <w:r w:rsidRPr="005D3F8D">
        <w:rPr>
          <w:rStyle w:val="StyleUnderline"/>
        </w:rPr>
        <w:t xml:space="preserve"> </w:t>
      </w:r>
      <w:r w:rsidRPr="00032496">
        <w:rPr>
          <w:rStyle w:val="StyleUnderline"/>
          <w:highlight w:val="yellow"/>
        </w:rPr>
        <w:t xml:space="preserve">and will </w:t>
      </w:r>
      <w:r w:rsidRPr="00032496">
        <w:rPr>
          <w:rStyle w:val="Emphasis"/>
          <w:highlight w:val="yellow"/>
        </w:rPr>
        <w:t>follow their lead</w:t>
      </w:r>
      <w:r w:rsidRPr="005D3F8D">
        <w:rPr>
          <w:rStyle w:val="StyleUnderline"/>
        </w:rPr>
        <w:t xml:space="preserve"> in the region</w:t>
      </w:r>
      <w:r>
        <w:t>.</w:t>
      </w:r>
    </w:p>
    <w:p w:rsidR="00726FDC" w:rsidRDefault="00726FDC" w:rsidP="00726FDC"/>
    <w:p w:rsidR="00657A76" w:rsidRPr="006E1C3F" w:rsidRDefault="00657A76" w:rsidP="00657A76">
      <w:pPr>
        <w:pStyle w:val="Heading4"/>
      </w:pPr>
      <w:r>
        <w:t xml:space="preserve">Complicity </w:t>
      </w:r>
      <w:r w:rsidRPr="00657A76">
        <w:rPr>
          <w:u w:val="single"/>
        </w:rPr>
        <w:t>outweighs the net-benefit</w:t>
      </w:r>
      <w:r w:rsidR="00152AD8">
        <w:t xml:space="preserve">. </w:t>
      </w:r>
    </w:p>
    <w:p w:rsidR="00657A76" w:rsidRDefault="00657A76" w:rsidP="00657A76">
      <w:r w:rsidRPr="00032E02">
        <w:rPr>
          <w:rStyle w:val="Style13ptBold"/>
        </w:rPr>
        <w:t>Miller and Binder 19</w:t>
      </w:r>
      <w:r>
        <w:t xml:space="preserve"> — </w:t>
      </w:r>
      <w:r w:rsidRPr="00032E02">
        <w:rPr>
          <w:u w:val="single"/>
        </w:rPr>
        <w:t>Andrew Miller</w:t>
      </w:r>
      <w:r w:rsidRPr="00032E02">
        <w:t>, Deputy Director for Policy at the Project on Middle East Democracy, former Director for Egypt and Israel Military Issues on the U.S. National Security Council, former U.S. State Department Official in the Bureau of Intelligence and Research, on the Secretary of State's Policy Planning Staff, and at the U.S. Embassies in Doha and Cairo, holds an M.A. in International Relations and Affairs from the University of Virginia</w:t>
      </w:r>
      <w:r>
        <w:t xml:space="preserve">, and </w:t>
      </w:r>
      <w:r w:rsidRPr="006C0D82">
        <w:rPr>
          <w:u w:val="single"/>
        </w:rPr>
        <w:t>Seth Binder</w:t>
      </w:r>
      <w:r>
        <w:t xml:space="preserve">, </w:t>
      </w:r>
      <w:r w:rsidRPr="000C251C">
        <w:t>Advocacy Officer at the Project on Middle East Democracy, former Program Manager of the Security Assistance Monitor Program at the Center for International Policy, holds an M.A. in International Relations from the Maxwell School of Citizenship and Public Affairs at Syracuse University,</w:t>
      </w:r>
      <w:r>
        <w:t xml:space="preserve"> 2019 (“</w:t>
      </w:r>
      <w:r w:rsidRPr="00032E02">
        <w:t>The Case for Arms Embargoes Against Uncooperative Partners</w:t>
      </w:r>
      <w:r>
        <w:t xml:space="preserve">,” </w:t>
      </w:r>
      <w:r>
        <w:rPr>
          <w:i/>
        </w:rPr>
        <w:t>War on the Rocks</w:t>
      </w:r>
      <w:r>
        <w:t>, May 10</w:t>
      </w:r>
      <w:r w:rsidRPr="00032E02">
        <w:rPr>
          <w:vertAlign w:val="superscript"/>
        </w:rPr>
        <w:t>th</w:t>
      </w:r>
      <w:r>
        <w:t xml:space="preserve">, Available Online at </w:t>
      </w:r>
      <w:hyperlink r:id="rId156" w:history="1">
        <w:r w:rsidRPr="00A272A5">
          <w:rPr>
            <w:rStyle w:val="Hyperlink"/>
          </w:rPr>
          <w:t>https://warontherocks.com/2019/05/the-case-for-arms-embargoes-against-uncooperative-partners/</w:t>
        </w:r>
      </w:hyperlink>
      <w:r>
        <w:t>, Accessed 06-12-2019)</w:t>
      </w:r>
    </w:p>
    <w:p w:rsidR="00657A76" w:rsidRDefault="00657A76" w:rsidP="00657A76">
      <w:r>
        <w:t xml:space="preserve">Second, </w:t>
      </w:r>
      <w:r w:rsidRPr="00F82581">
        <w:rPr>
          <w:rStyle w:val="StyleUnderline"/>
        </w:rPr>
        <w:t>Rounds</w:t>
      </w:r>
      <w:r>
        <w:t xml:space="preserve"> also </w:t>
      </w:r>
      <w:r w:rsidRPr="00F82581">
        <w:rPr>
          <w:rStyle w:val="StyleUnderline"/>
        </w:rPr>
        <w:t>overstates the costs of suspending arms transfers. He is</w:t>
      </w:r>
      <w:r>
        <w:t xml:space="preserve"> particularly </w:t>
      </w:r>
      <w:r w:rsidRPr="00F82581">
        <w:rPr>
          <w:rStyle w:val="StyleUnderline"/>
        </w:rPr>
        <w:t>focused on the potential for losing “access,” a term that encompasses relationships with the recipient country’s military leadership; insight into their views, organization, and doctrine; and permission for the U.S. military to use that country’s bases and airspace</w:t>
      </w:r>
      <w:r>
        <w:t xml:space="preserve">. These are legitimate concerns, but </w:t>
      </w:r>
      <w:r w:rsidRPr="00F82581">
        <w:rPr>
          <w:rStyle w:val="Emphasis"/>
          <w:highlight w:val="yellow"/>
        </w:rPr>
        <w:t>suspensions do not automatically compromise access</w:t>
      </w:r>
      <w:r w:rsidRPr="00F82581">
        <w:rPr>
          <w:rStyle w:val="StyleUnderline"/>
          <w:highlight w:val="yellow"/>
        </w:rPr>
        <w:t>. Egypt</w:t>
      </w:r>
      <w:r>
        <w:t xml:space="preserve">, for instance, </w:t>
      </w:r>
      <w:r w:rsidRPr="00F82581">
        <w:rPr>
          <w:rStyle w:val="StyleUnderline"/>
          <w:highlight w:val="yellow"/>
        </w:rPr>
        <w:t>never curtailed the</w:t>
      </w:r>
      <w:r w:rsidRPr="00F82581">
        <w:rPr>
          <w:rStyle w:val="StyleUnderline"/>
        </w:rPr>
        <w:t xml:space="preserve"> U.S. military ability to use the </w:t>
      </w:r>
      <w:r w:rsidRPr="00F82581">
        <w:rPr>
          <w:rStyle w:val="StyleUnderline"/>
          <w:highlight w:val="yellow"/>
        </w:rPr>
        <w:t>Suez Canal or Egyptian airspace while arms transfers were on hold</w:t>
      </w:r>
      <w:r>
        <w:t xml:space="preserve">. And, </w:t>
      </w:r>
      <w:r w:rsidRPr="00F82581">
        <w:rPr>
          <w:rStyle w:val="StyleUnderline"/>
          <w:highlight w:val="yellow"/>
        </w:rPr>
        <w:t>while intel</w:t>
      </w:r>
      <w:r w:rsidRPr="00F82581">
        <w:rPr>
          <w:rStyle w:val="StyleUnderline"/>
        </w:rPr>
        <w:t xml:space="preserve">ligence about a foreign military </w:t>
      </w:r>
      <w:r w:rsidRPr="00F82581">
        <w:rPr>
          <w:rStyle w:val="StyleUnderline"/>
          <w:highlight w:val="yellow"/>
        </w:rPr>
        <w:t>is valuable, we</w:t>
      </w:r>
      <w:r w:rsidRPr="00F82581">
        <w:rPr>
          <w:rStyle w:val="StyleUnderline"/>
        </w:rPr>
        <w:t xml:space="preserve"> often </w:t>
      </w:r>
      <w:r w:rsidRPr="00F82581">
        <w:rPr>
          <w:rStyle w:val="StyleUnderline"/>
          <w:highlight w:val="yellow"/>
        </w:rPr>
        <w:t>have other, clandestine ways to acquire</w:t>
      </w:r>
      <w:r w:rsidRPr="00F82581">
        <w:rPr>
          <w:rStyle w:val="StyleUnderline"/>
        </w:rPr>
        <w:t xml:space="preserve"> such </w:t>
      </w:r>
      <w:r w:rsidRPr="00F82581">
        <w:rPr>
          <w:rStyle w:val="StyleUnderline"/>
          <w:highlight w:val="yellow"/>
        </w:rPr>
        <w:t>info</w:t>
      </w:r>
      <w:r w:rsidRPr="00F82581">
        <w:rPr>
          <w:rStyle w:val="StyleUnderline"/>
        </w:rPr>
        <w:t>rmation</w:t>
      </w:r>
      <w:r>
        <w:t xml:space="preserve">. Moreover, </w:t>
      </w:r>
      <w:r w:rsidRPr="00F82581">
        <w:rPr>
          <w:rStyle w:val="StyleUnderline"/>
          <w:highlight w:val="yellow"/>
        </w:rPr>
        <w:t>we should not conflate access with influence</w:t>
      </w:r>
      <w:r w:rsidRPr="00F82581">
        <w:rPr>
          <w:rStyle w:val="StyleUnderline"/>
        </w:rPr>
        <w:t>. U.S. military officials had access to their Egyptian counterparts during</w:t>
      </w:r>
      <w:r>
        <w:t xml:space="preserve"> the events of </w:t>
      </w:r>
      <w:r w:rsidRPr="00F82581">
        <w:rPr>
          <w:rStyle w:val="StyleUnderline"/>
        </w:rPr>
        <w:t xml:space="preserve">2013, but those </w:t>
      </w:r>
      <w:r w:rsidRPr="00F82581">
        <w:rPr>
          <w:rStyle w:val="StyleUnderline"/>
          <w:highlight w:val="yellow"/>
        </w:rPr>
        <w:t>channels were of no use</w:t>
      </w:r>
      <w:r w:rsidRPr="00F82581">
        <w:rPr>
          <w:rStyle w:val="StyleUnderline"/>
        </w:rPr>
        <w:t xml:space="preserve"> in </w:t>
      </w:r>
      <w:r w:rsidRPr="00F82581">
        <w:rPr>
          <w:rStyle w:val="StyleUnderline"/>
          <w:highlight w:val="yellow"/>
        </w:rPr>
        <w:t>deterring Egypt’s military from removing the</w:t>
      </w:r>
      <w:r w:rsidRPr="00F82581">
        <w:rPr>
          <w:rStyle w:val="StyleUnderline"/>
        </w:rPr>
        <w:t xml:space="preserve"> country’s democratically elected </w:t>
      </w:r>
      <w:r w:rsidRPr="00F82581">
        <w:rPr>
          <w:rStyle w:val="StyleUnderline"/>
          <w:highlight w:val="yellow"/>
        </w:rPr>
        <w:t>president. Nor has</w:t>
      </w:r>
      <w:r w:rsidRPr="00F82581">
        <w:rPr>
          <w:rStyle w:val="StyleUnderline"/>
        </w:rPr>
        <w:t xml:space="preserve"> U.S </w:t>
      </w:r>
      <w:r w:rsidRPr="00F82581">
        <w:rPr>
          <w:rStyle w:val="StyleUnderline"/>
          <w:highlight w:val="yellow"/>
        </w:rPr>
        <w:t>access reduced civilian casualties</w:t>
      </w:r>
      <w:r w:rsidRPr="00F82581">
        <w:rPr>
          <w:rStyle w:val="StyleUnderline"/>
        </w:rPr>
        <w:t xml:space="preserve"> from Saudi-coalition bombing </w:t>
      </w:r>
      <w:r w:rsidRPr="00F82581">
        <w:rPr>
          <w:rStyle w:val="StyleUnderline"/>
          <w:highlight w:val="yellow"/>
        </w:rPr>
        <w:t>in Yemen</w:t>
      </w:r>
      <w:r w:rsidRPr="00F82581">
        <w:rPr>
          <w:rStyle w:val="StyleUnderline"/>
        </w:rPr>
        <w:t xml:space="preserve">. In these cases, </w:t>
      </w:r>
      <w:r w:rsidRPr="00F82581">
        <w:rPr>
          <w:rStyle w:val="Emphasis"/>
          <w:highlight w:val="yellow"/>
        </w:rPr>
        <w:t>access without influence does not absolve the U</w:t>
      </w:r>
      <w:r>
        <w:t xml:space="preserve">nited </w:t>
      </w:r>
      <w:r w:rsidRPr="00F82581">
        <w:rPr>
          <w:rStyle w:val="Emphasis"/>
          <w:highlight w:val="yellow"/>
        </w:rPr>
        <w:t>S</w:t>
      </w:r>
      <w:r>
        <w:t xml:space="preserve">tates </w:t>
      </w:r>
      <w:r w:rsidRPr="00F82581">
        <w:rPr>
          <w:rStyle w:val="Emphasis"/>
          <w:highlight w:val="yellow"/>
        </w:rPr>
        <w:t>of complicity</w:t>
      </w:r>
      <w:r>
        <w:t>.</w:t>
      </w:r>
    </w:p>
    <w:p w:rsidR="00657A76" w:rsidRPr="00DA574D" w:rsidRDefault="00657A76" w:rsidP="00726FDC"/>
    <w:p w:rsidR="00726FDC" w:rsidRDefault="00726FDC" w:rsidP="00726FDC">
      <w:pPr>
        <w:pStyle w:val="Heading3"/>
      </w:pPr>
      <w:r>
        <w:lastRenderedPageBreak/>
        <w:t>Extend: “Conditions Won’t Be Met”</w:t>
      </w:r>
    </w:p>
    <w:p w:rsidR="00726FDC" w:rsidRDefault="00726FDC" w:rsidP="00726FDC">
      <w:pPr>
        <w:pStyle w:val="Heading4"/>
      </w:pPr>
      <w:r>
        <w:t xml:space="preserve">Saudi Arabia will refuse to accept </w:t>
      </w:r>
      <w:r w:rsidRPr="00DA574D">
        <w:rPr>
          <w:u w:val="single"/>
        </w:rPr>
        <w:t>external conditions</w:t>
      </w:r>
      <w:r>
        <w:t xml:space="preserve"> on arms sales. </w:t>
      </w:r>
    </w:p>
    <w:p w:rsidR="00726FDC" w:rsidRDefault="00726FDC" w:rsidP="00726FDC">
      <w:r w:rsidRPr="009366C5">
        <w:rPr>
          <w:rStyle w:val="Style13ptBold"/>
        </w:rPr>
        <w:t>Singh 19</w:t>
      </w:r>
      <w:r>
        <w:t xml:space="preserve"> — Michael Singh, Lane-Swig Senior Fellow and Managing Director of the Washington Institute for Near East Policy, </w:t>
      </w:r>
      <w:r w:rsidRPr="009366C5">
        <w:t xml:space="preserve">former </w:t>
      </w:r>
      <w:r>
        <w:t>S</w:t>
      </w:r>
      <w:r w:rsidRPr="009366C5">
        <w:t xml:space="preserve">enior </w:t>
      </w:r>
      <w:r>
        <w:t>D</w:t>
      </w:r>
      <w:r w:rsidRPr="009366C5">
        <w:t xml:space="preserve">irector for Middle East </w:t>
      </w:r>
      <w:r>
        <w:t>A</w:t>
      </w:r>
      <w:r w:rsidRPr="009366C5">
        <w:t xml:space="preserve">ffairs at the </w:t>
      </w:r>
      <w:r>
        <w:t xml:space="preserve">U.S. </w:t>
      </w:r>
      <w:r w:rsidRPr="009366C5">
        <w:t>National Security Council</w:t>
      </w:r>
      <w:r>
        <w:t>, former S</w:t>
      </w:r>
      <w:r w:rsidRPr="009366C5">
        <w:t xml:space="preserve">pecial </w:t>
      </w:r>
      <w:r>
        <w:t>A</w:t>
      </w:r>
      <w:r w:rsidRPr="009366C5">
        <w:t xml:space="preserve">ssistant to </w:t>
      </w:r>
      <w:r>
        <w:t>U.S. S</w:t>
      </w:r>
      <w:r w:rsidRPr="009366C5">
        <w:t xml:space="preserve">ecretaries of </w:t>
      </w:r>
      <w:r>
        <w:t>S</w:t>
      </w:r>
      <w:r w:rsidRPr="009366C5">
        <w:t>tate</w:t>
      </w:r>
      <w:r>
        <w:t xml:space="preserve"> </w:t>
      </w:r>
      <w:r w:rsidRPr="009366C5">
        <w:t>Condoleezza Rice and Colin Powell</w:t>
      </w:r>
      <w:r>
        <w:t xml:space="preserve">, holds an </w:t>
      </w:r>
      <w:r w:rsidRPr="009366C5">
        <w:t>M.B.A.</w:t>
      </w:r>
      <w:r>
        <w:t xml:space="preserve"> from </w:t>
      </w:r>
      <w:r w:rsidRPr="009366C5">
        <w:t>Harvard University</w:t>
      </w:r>
      <w:r>
        <w:t>, 2019 (“</w:t>
      </w:r>
      <w:r w:rsidRPr="00C44A22">
        <w:t>U.S. Policy in</w:t>
      </w:r>
      <w:r>
        <w:t xml:space="preserve"> </w:t>
      </w:r>
      <w:r w:rsidRPr="00C44A22">
        <w:t>the Arabian Peninsula: An Evaluation</w:t>
      </w:r>
      <w:r>
        <w:t>,” Prepared Testimony S</w:t>
      </w:r>
      <w:r w:rsidRPr="00C44A22">
        <w:t xml:space="preserve">ubmitted to the </w:t>
      </w:r>
      <w:r>
        <w:t xml:space="preserve">U.S. </w:t>
      </w:r>
      <w:r w:rsidRPr="00C44A22">
        <w:t>House Foreign Affairs Committee</w:t>
      </w:r>
      <w:r>
        <w:t>, February 6</w:t>
      </w:r>
      <w:r w:rsidRPr="00C44A22">
        <w:rPr>
          <w:vertAlign w:val="superscript"/>
        </w:rPr>
        <w:t>th</w:t>
      </w:r>
      <w:r>
        <w:t xml:space="preserve">, Available Online at </w:t>
      </w:r>
      <w:r w:rsidRPr="00C44A22">
        <w:t xml:space="preserve">https://docs.house.gov/meetings/FA/FA00/20190206/108861/HHRG-116-FA00-Wstate-SinghM-20190206.pdf </w:t>
      </w:r>
      <w:r>
        <w:t>, Accessed 07-06-2019, p. 6)</w:t>
      </w:r>
    </w:p>
    <w:p w:rsidR="00726FDC" w:rsidRDefault="00726FDC" w:rsidP="00726FDC">
      <w:r w:rsidRPr="00872EEF">
        <w:rPr>
          <w:rStyle w:val="StyleUnderline"/>
        </w:rPr>
        <w:t>It is important</w:t>
      </w:r>
      <w:r w:rsidRPr="00EE29DD">
        <w:t xml:space="preserve">, in my view, </w:t>
      </w:r>
      <w:r w:rsidRPr="00872EEF">
        <w:rPr>
          <w:rStyle w:val="StyleUnderline"/>
        </w:rPr>
        <w:t>that the U.S. exercise care when imposing conditions on military aid or military sales, such as are now being debated with</w:t>
      </w:r>
      <w:r w:rsidRPr="00EE29DD">
        <w:t xml:space="preserve"> respect to </w:t>
      </w:r>
      <w:r w:rsidRPr="00872EEF">
        <w:rPr>
          <w:rStyle w:val="StyleUnderline"/>
        </w:rPr>
        <w:t xml:space="preserve">Saudi Arabia. </w:t>
      </w:r>
      <w:r w:rsidRPr="00283CCD">
        <w:rPr>
          <w:rStyle w:val="StyleUnderline"/>
          <w:highlight w:val="yellow"/>
        </w:rPr>
        <w:t>We should avoid</w:t>
      </w:r>
      <w:r w:rsidRPr="00EE29DD">
        <w:t xml:space="preserve">, in my view, </w:t>
      </w:r>
      <w:r w:rsidRPr="00283CCD">
        <w:rPr>
          <w:rStyle w:val="StyleUnderline"/>
          <w:highlight w:val="yellow"/>
        </w:rPr>
        <w:t>tying</w:t>
      </w:r>
      <w:r w:rsidRPr="00872EEF">
        <w:rPr>
          <w:rStyle w:val="StyleUnderline"/>
        </w:rPr>
        <w:t xml:space="preserve"> military </w:t>
      </w:r>
      <w:r w:rsidRPr="00283CCD">
        <w:rPr>
          <w:rStyle w:val="StyleUnderline"/>
          <w:highlight w:val="yellow"/>
        </w:rPr>
        <w:t>assistance to unrelated issues</w:t>
      </w:r>
      <w:r w:rsidRPr="00872EEF">
        <w:rPr>
          <w:rStyle w:val="StyleUnderline"/>
        </w:rPr>
        <w:t xml:space="preserve">, however compelling. </w:t>
      </w:r>
      <w:r w:rsidRPr="00283CCD">
        <w:rPr>
          <w:rStyle w:val="StyleUnderline"/>
          <w:highlight w:val="yellow"/>
        </w:rPr>
        <w:t>The track record</w:t>
      </w:r>
      <w:r w:rsidRPr="00872EEF">
        <w:rPr>
          <w:rStyle w:val="StyleUnderline"/>
        </w:rPr>
        <w:t xml:space="preserve"> of this sort of conditionality </w:t>
      </w:r>
      <w:r w:rsidRPr="00283CCD">
        <w:rPr>
          <w:rStyle w:val="StyleUnderline"/>
          <w:highlight w:val="yellow"/>
        </w:rPr>
        <w:t>is poor</w:t>
      </w:r>
      <w:r w:rsidRPr="00EE29DD">
        <w:t xml:space="preserve">, likely </w:t>
      </w:r>
      <w:r w:rsidRPr="00283CCD">
        <w:rPr>
          <w:rStyle w:val="StyleUnderline"/>
          <w:highlight w:val="yellow"/>
        </w:rPr>
        <w:t>because</w:t>
      </w:r>
      <w:r w:rsidRPr="00872EEF">
        <w:rPr>
          <w:rStyle w:val="StyleUnderline"/>
        </w:rPr>
        <w:t xml:space="preserve"> military </w:t>
      </w:r>
      <w:r w:rsidRPr="00283CCD">
        <w:rPr>
          <w:rStyle w:val="StyleUnderline"/>
          <w:highlight w:val="yellow"/>
        </w:rPr>
        <w:t xml:space="preserve">assistance offers </w:t>
      </w:r>
      <w:r w:rsidRPr="00283CCD">
        <w:rPr>
          <w:rStyle w:val="Emphasis"/>
          <w:highlight w:val="yellow"/>
        </w:rPr>
        <w:t>insufficient leverage to address deeper</w:t>
      </w:r>
      <w:r w:rsidRPr="00DE2DE1">
        <w:rPr>
          <w:rStyle w:val="Emphasis"/>
        </w:rPr>
        <w:t xml:space="preserve"> political and social </w:t>
      </w:r>
      <w:r w:rsidRPr="00283CCD">
        <w:rPr>
          <w:rStyle w:val="Emphasis"/>
          <w:highlight w:val="yellow"/>
        </w:rPr>
        <w:t>problems</w:t>
      </w:r>
      <w:r w:rsidRPr="00872EEF">
        <w:rPr>
          <w:rStyle w:val="StyleUnderline"/>
        </w:rPr>
        <w:t xml:space="preserve"> in a partner state</w:t>
      </w:r>
      <w:r w:rsidRPr="00EE29DD">
        <w:t xml:space="preserve">, </w:t>
      </w:r>
      <w:r w:rsidRPr="00283CCD">
        <w:rPr>
          <w:rStyle w:val="StyleUnderline"/>
          <w:highlight w:val="yellow"/>
        </w:rPr>
        <w:t>and because</w:t>
      </w:r>
      <w:r w:rsidRPr="00872EEF">
        <w:rPr>
          <w:rStyle w:val="StyleUnderline"/>
        </w:rPr>
        <w:t xml:space="preserve"> our </w:t>
      </w:r>
      <w:r w:rsidRPr="00283CCD">
        <w:rPr>
          <w:rStyle w:val="StyleUnderline"/>
          <w:highlight w:val="yellow"/>
        </w:rPr>
        <w:t>partners bristle</w:t>
      </w:r>
      <w:r w:rsidRPr="00872EEF">
        <w:rPr>
          <w:rStyle w:val="StyleUnderline"/>
        </w:rPr>
        <w:t xml:space="preserve"> at any perception that the U.S. is using assistance to impose our views on other matters. </w:t>
      </w:r>
      <w:r w:rsidRPr="00283CCD">
        <w:rPr>
          <w:rStyle w:val="Emphasis"/>
          <w:highlight w:val="yellow"/>
        </w:rPr>
        <w:t>Tying multiple issues together means</w:t>
      </w:r>
      <w:r w:rsidRPr="00DE2DE1">
        <w:rPr>
          <w:rStyle w:val="Emphasis"/>
        </w:rPr>
        <w:t xml:space="preserve"> that </w:t>
      </w:r>
      <w:r w:rsidRPr="00283CCD">
        <w:rPr>
          <w:rStyle w:val="Emphasis"/>
          <w:highlight w:val="yellow"/>
        </w:rPr>
        <w:t>progress on all will move at the pace of the most difficult</w:t>
      </w:r>
      <w:r w:rsidRPr="00DE2DE1">
        <w:rPr>
          <w:rStyle w:val="Emphasis"/>
        </w:rPr>
        <w:t xml:space="preserve"> among them</w:t>
      </w:r>
      <w:r w:rsidRPr="00872EEF">
        <w:rPr>
          <w:rStyle w:val="StyleUnderline"/>
        </w:rPr>
        <w:t xml:space="preserve">; </w:t>
      </w:r>
      <w:r w:rsidRPr="00283CCD">
        <w:rPr>
          <w:rStyle w:val="StyleUnderline"/>
          <w:highlight w:val="yellow"/>
        </w:rPr>
        <w:t>it is better to address</w:t>
      </w:r>
      <w:r w:rsidRPr="00872EEF">
        <w:rPr>
          <w:rStyle w:val="StyleUnderline"/>
        </w:rPr>
        <w:t xml:space="preserve"> our </w:t>
      </w:r>
      <w:r w:rsidRPr="00283CCD">
        <w:rPr>
          <w:rStyle w:val="StyleUnderline"/>
          <w:highlight w:val="yellow"/>
        </w:rPr>
        <w:t xml:space="preserve">concerns </w:t>
      </w:r>
      <w:r w:rsidRPr="00283CCD">
        <w:rPr>
          <w:rStyle w:val="Emphasis"/>
          <w:highlight w:val="yellow"/>
        </w:rPr>
        <w:t>separately</w:t>
      </w:r>
      <w:r w:rsidRPr="00872EEF">
        <w:rPr>
          <w:rStyle w:val="StyleUnderline"/>
        </w:rPr>
        <w:t xml:space="preserve"> and accept that progress will be fast in some areas and slow in others</w:t>
      </w:r>
      <w:r w:rsidRPr="00EE29DD">
        <w:t>.</w:t>
      </w:r>
      <w:r>
        <w:t xml:space="preserve"> </w:t>
      </w:r>
    </w:p>
    <w:p w:rsidR="00726FDC" w:rsidRDefault="00726FDC" w:rsidP="00726FDC">
      <w:r w:rsidRPr="00872EEF">
        <w:rPr>
          <w:rStyle w:val="StyleUnderline"/>
        </w:rPr>
        <w:t>It is entirely appropriate</w:t>
      </w:r>
      <w:r w:rsidRPr="00EE29DD">
        <w:t>, however,</w:t>
      </w:r>
      <w:r>
        <w:t xml:space="preserve"> </w:t>
      </w:r>
      <w:r w:rsidRPr="00872EEF">
        <w:rPr>
          <w:rStyle w:val="StyleUnderline"/>
        </w:rPr>
        <w:t>to tie assistance and sales to the conduct of partner militaries and the manner in which they wage war, as well as on stringent end-use verification</w:t>
      </w:r>
      <w:r w:rsidRPr="00EE29DD">
        <w:t>.</w:t>
      </w:r>
      <w:r>
        <w:t xml:space="preserve"> </w:t>
      </w:r>
      <w:r w:rsidRPr="00EE29DD">
        <w:t>In addition, both Congress and the administration should bear in mind the systemic risks of steadily increasing</w:t>
      </w:r>
      <w:r>
        <w:t xml:space="preserve"> </w:t>
      </w:r>
      <w:r w:rsidRPr="00EE29DD">
        <w:t>arms sales to the region.15</w:t>
      </w:r>
      <w:r>
        <w:t xml:space="preserve"> </w:t>
      </w:r>
      <w:r w:rsidRPr="00872EEF">
        <w:rPr>
          <w:rStyle w:val="StyleUnderline"/>
        </w:rPr>
        <w:t xml:space="preserve">Arms sales and other military assistance can </w:t>
      </w:r>
      <w:r w:rsidRPr="0019222D">
        <w:rPr>
          <w:rStyle w:val="Emphasis"/>
        </w:rPr>
        <w:t>fuel interventionism</w:t>
      </w:r>
      <w:r w:rsidRPr="00872EEF">
        <w:rPr>
          <w:rStyle w:val="StyleUnderline"/>
        </w:rPr>
        <w:t xml:space="preserve">, </w:t>
      </w:r>
      <w:r w:rsidRPr="0019222D">
        <w:rPr>
          <w:rStyle w:val="Emphasis"/>
        </w:rPr>
        <w:t>distort civil-military relations</w:t>
      </w:r>
      <w:r w:rsidRPr="00872EEF">
        <w:rPr>
          <w:rStyle w:val="StyleUnderline"/>
        </w:rPr>
        <w:t xml:space="preserve"> in recipient states, and result in </w:t>
      </w:r>
      <w:r w:rsidRPr="0019222D">
        <w:rPr>
          <w:rStyle w:val="Emphasis"/>
        </w:rPr>
        <w:t>proliferation</w:t>
      </w:r>
      <w:r w:rsidRPr="00872EEF">
        <w:rPr>
          <w:rStyle w:val="StyleUnderline"/>
        </w:rPr>
        <w:t xml:space="preserve"> in cases of instability or poor custody</w:t>
      </w:r>
      <w:r w:rsidRPr="00EE29DD">
        <w:t>.</w:t>
      </w:r>
      <w:r>
        <w:t xml:space="preserve"> </w:t>
      </w:r>
      <w:r w:rsidRPr="00EE29DD">
        <w:t>Policymakers also need to continue to bear in mind the need to preserve Israel’s qualitative military edge</w:t>
      </w:r>
      <w:r>
        <w:t>—</w:t>
      </w:r>
      <w:r w:rsidRPr="00EE29DD">
        <w:t>despite warming relations between Israel and our Arab allies</w:t>
      </w:r>
      <w:r>
        <w:t>—</w:t>
      </w:r>
      <w:r w:rsidRPr="00EE29DD">
        <w:t>as well as the possibility of conflict between</w:t>
      </w:r>
      <w:r>
        <w:t xml:space="preserve"> </w:t>
      </w:r>
      <w:r w:rsidRPr="00EE29DD">
        <w:t>U.S. allies more generally.</w:t>
      </w:r>
    </w:p>
    <w:p w:rsidR="00726FDC" w:rsidRPr="00DE2DE1" w:rsidRDefault="00726FDC" w:rsidP="00726FDC">
      <w:pPr>
        <w:jc w:val="center"/>
        <w:rPr>
          <w:b/>
        </w:rPr>
      </w:pPr>
      <w:r w:rsidRPr="00DE2DE1">
        <w:rPr>
          <w:b/>
        </w:rPr>
        <w:t>—— Footnotes ——</w:t>
      </w:r>
    </w:p>
    <w:p w:rsidR="00726FDC" w:rsidRDefault="00726FDC" w:rsidP="00726FDC">
      <w:r w:rsidRPr="00EE29DD">
        <w:t>15</w:t>
      </w:r>
      <w:r>
        <w:t xml:space="preserve">. </w:t>
      </w:r>
      <w:r w:rsidRPr="00EE29DD">
        <w:t>See for example Trevor Thrall and Caroline Dorminey, “Risky Business: The Role of Arms Sales in</w:t>
      </w:r>
      <w:r>
        <w:t xml:space="preserve"> </w:t>
      </w:r>
      <w:r w:rsidRPr="00EE29DD">
        <w:t>U.S. Foreign Policy,” Cato Institute Policy Analysis No. 836, https://www.cato.org/publications/pol-icy-analysis/risky-business-role-arms-sales-us-foreign-policy</w:t>
      </w:r>
    </w:p>
    <w:p w:rsidR="00726FDC" w:rsidRDefault="00726FDC" w:rsidP="00726FDC"/>
    <w:p w:rsidR="00726FDC" w:rsidRPr="006834C9" w:rsidRDefault="00726FDC" w:rsidP="00726FDC">
      <w:pPr>
        <w:pStyle w:val="Heading4"/>
        <w:rPr>
          <w:u w:val="single"/>
        </w:rPr>
      </w:pPr>
      <w:r>
        <w:t xml:space="preserve">Saudi Arabia </w:t>
      </w:r>
      <w:r w:rsidRPr="00DA574D">
        <w:rPr>
          <w:u w:val="single"/>
        </w:rPr>
        <w:t>won’t</w:t>
      </w:r>
      <w:r>
        <w:t xml:space="preserve"> agree to the deal — </w:t>
      </w:r>
      <w:r w:rsidRPr="00DA574D">
        <w:rPr>
          <w:u w:val="single"/>
        </w:rPr>
        <w:t>empirically proven</w:t>
      </w:r>
      <w:r>
        <w:t xml:space="preserve">. </w:t>
      </w:r>
    </w:p>
    <w:p w:rsidR="00726FDC" w:rsidRPr="00577A24" w:rsidRDefault="00726FDC" w:rsidP="00726FDC">
      <w:r w:rsidRPr="00577A24">
        <w:rPr>
          <w:rStyle w:val="Style13ptBold"/>
        </w:rPr>
        <w:t>Rand 18</w:t>
      </w:r>
      <w:r>
        <w:t xml:space="preserve"> — Dafna H. Rand, </w:t>
      </w:r>
      <w:r w:rsidRPr="00577A24">
        <w:t xml:space="preserve">Vice President for Policy and Research at Mercy Corps—a global humanitarian aid NGO, former Deputy Assistant Secretary in the Bureau of Democracy, Human Rights, and Labor at the U.S. State Department, former Member of the Policy Planning Staff at the U.S. State Department, former Member of the U.S. National Security Council, holds a Ph.D. in Political Science from Columbia University, </w:t>
      </w:r>
      <w:r>
        <w:t>2018 (“</w:t>
      </w:r>
      <w:r w:rsidRPr="00577A24">
        <w:t>Extricating the United States from Yemen: Lessons on the Strategic Perils of Partnered Operations</w:t>
      </w:r>
      <w:r>
        <w:t xml:space="preserve">,” </w:t>
      </w:r>
      <w:r>
        <w:rPr>
          <w:i/>
        </w:rPr>
        <w:t>Lawfare</w:t>
      </w:r>
      <w:r>
        <w:t>, November 25</w:t>
      </w:r>
      <w:r w:rsidRPr="00577A24">
        <w:rPr>
          <w:vertAlign w:val="superscript"/>
        </w:rPr>
        <w:t>th</w:t>
      </w:r>
      <w:r>
        <w:t xml:space="preserve">, Available Online at </w:t>
      </w:r>
      <w:hyperlink r:id="rId157" w:history="1">
        <w:r w:rsidRPr="00BE5632">
          <w:rPr>
            <w:rStyle w:val="Hyperlink"/>
          </w:rPr>
          <w:t>https://www.lawfareblog.com/extricating-united-states-yemen-lessons-strategic-perils-partnered-operations</w:t>
        </w:r>
      </w:hyperlink>
      <w:r>
        <w:t>, Accessed 07-06-2019)</w:t>
      </w:r>
    </w:p>
    <w:p w:rsidR="00726FDC" w:rsidRDefault="00726FDC" w:rsidP="00726FDC">
      <w:r w:rsidRPr="00577A24">
        <w:rPr>
          <w:rStyle w:val="StyleUnderline"/>
        </w:rPr>
        <w:t>The longstanding U.S. security assistance partnership with the Gulf states rests on</w:t>
      </w:r>
      <w:r>
        <w:t xml:space="preserve"> the U.S. foreign military sales program (</w:t>
      </w:r>
      <w:r w:rsidRPr="00577A24">
        <w:rPr>
          <w:rStyle w:val="StyleUnderline"/>
        </w:rPr>
        <w:t>FMS</w:t>
      </w:r>
      <w:r>
        <w:t xml:space="preserve">). </w:t>
      </w:r>
      <w:r w:rsidRPr="00577A24">
        <w:rPr>
          <w:rStyle w:val="StyleUnderline"/>
        </w:rPr>
        <w:t>Over the past</w:t>
      </w:r>
      <w:r>
        <w:t xml:space="preserve"> several </w:t>
      </w:r>
      <w:r w:rsidRPr="00577A24">
        <w:rPr>
          <w:rStyle w:val="StyleUnderline"/>
        </w:rPr>
        <w:t>decades, the State Department has processed billions of dollars in FMS requests for the Saudi military and the UAE</w:t>
      </w:r>
      <w:r>
        <w:t xml:space="preserve"> and then sent them along for congressional approval. </w:t>
      </w:r>
      <w:r w:rsidRPr="00577A24">
        <w:rPr>
          <w:rStyle w:val="StyleUnderline"/>
        </w:rPr>
        <w:t>The sum total of these cumulative sales represent the capabilities sustaining the coalition’s current war effort in Yemen</w:t>
      </w:r>
      <w:r>
        <w:t xml:space="preserve">. Remarkably, the Menendez/Young bill recognizes this fact. In one of the first legislative acknowledgments of the lock-in effects of previous security-sector assistance, this bill includes a provision that would suspend previously processed sales that are now enabling the Yemen campaign. These senators seem to realize the quandary: </w:t>
      </w:r>
      <w:r w:rsidRPr="00577A24">
        <w:rPr>
          <w:rStyle w:val="StyleUnderline"/>
        </w:rPr>
        <w:t>Earlier support and training offered by the U</w:t>
      </w:r>
      <w:r>
        <w:t xml:space="preserve">nited </w:t>
      </w:r>
      <w:r w:rsidRPr="00577A24">
        <w:rPr>
          <w:rStyle w:val="StyleUnderline"/>
        </w:rPr>
        <w:t>S</w:t>
      </w:r>
      <w:r>
        <w:t xml:space="preserve">tates </w:t>
      </w:r>
      <w:r w:rsidRPr="00577A24">
        <w:rPr>
          <w:rStyle w:val="StyleUnderline"/>
        </w:rPr>
        <w:t xml:space="preserve">can now be deployed, </w:t>
      </w:r>
      <w:r w:rsidRPr="006834C9">
        <w:rPr>
          <w:rStyle w:val="Emphasis"/>
        </w:rPr>
        <w:t>without oversight</w:t>
      </w:r>
      <w:r w:rsidRPr="00577A24">
        <w:rPr>
          <w:rStyle w:val="StyleUnderline"/>
        </w:rPr>
        <w:t xml:space="preserve">, for </w:t>
      </w:r>
      <w:r w:rsidRPr="006834C9">
        <w:rPr>
          <w:rStyle w:val="Emphasis"/>
        </w:rPr>
        <w:t>any purpose</w:t>
      </w:r>
      <w:r w:rsidRPr="00577A24">
        <w:rPr>
          <w:rStyle w:val="StyleUnderline"/>
        </w:rPr>
        <w:t>, including confronting a threat that does not align with U.S. strategic interests</w:t>
      </w:r>
      <w:r>
        <w:t>.</w:t>
      </w:r>
    </w:p>
    <w:p w:rsidR="00726FDC" w:rsidRDefault="00726FDC" w:rsidP="00726FDC">
      <w:r>
        <w:lastRenderedPageBreak/>
        <w:t xml:space="preserve">Finally, the </w:t>
      </w:r>
      <w:r w:rsidRPr="00D11134">
        <w:rPr>
          <w:rStyle w:val="StyleUnderline"/>
        </w:rPr>
        <w:t>Yemen</w:t>
      </w:r>
      <w:r>
        <w:t xml:space="preserve"> experience </w:t>
      </w:r>
      <w:r w:rsidRPr="00D11134">
        <w:rPr>
          <w:rStyle w:val="StyleUnderline"/>
        </w:rPr>
        <w:t xml:space="preserve">exposes how </w:t>
      </w:r>
      <w:r w:rsidRPr="006834C9">
        <w:rPr>
          <w:rStyle w:val="StyleUnderline"/>
          <w:highlight w:val="yellow"/>
        </w:rPr>
        <w:t>offering security assistance</w:t>
      </w:r>
      <w:r w:rsidRPr="00D11134">
        <w:rPr>
          <w:rStyle w:val="StyleUnderline"/>
        </w:rPr>
        <w:t xml:space="preserve"> in the name of building partner capacity </w:t>
      </w:r>
      <w:r w:rsidRPr="006834C9">
        <w:rPr>
          <w:rStyle w:val="StyleUnderline"/>
          <w:highlight w:val="yellow"/>
        </w:rPr>
        <w:t>can</w:t>
      </w:r>
      <w:r>
        <w:t xml:space="preserve">, </w:t>
      </w:r>
      <w:r w:rsidRPr="006834C9">
        <w:rPr>
          <w:rStyle w:val="Emphasis"/>
          <w:highlight w:val="yellow"/>
        </w:rPr>
        <w:t>paradoxically</w:t>
      </w:r>
      <w:r>
        <w:t xml:space="preserve">, </w:t>
      </w:r>
      <w:r w:rsidRPr="006834C9">
        <w:rPr>
          <w:rStyle w:val="Emphasis"/>
          <w:highlight w:val="yellow"/>
        </w:rPr>
        <w:t>erode</w:t>
      </w:r>
      <w:r w:rsidRPr="006834C9">
        <w:rPr>
          <w:rStyle w:val="Emphasis"/>
        </w:rPr>
        <w:t xml:space="preserve"> U.S. </w:t>
      </w:r>
      <w:r w:rsidRPr="006834C9">
        <w:rPr>
          <w:rStyle w:val="Emphasis"/>
          <w:highlight w:val="yellow"/>
        </w:rPr>
        <w:t>influence</w:t>
      </w:r>
      <w:r w:rsidRPr="006834C9">
        <w:rPr>
          <w:rStyle w:val="Emphasis"/>
        </w:rPr>
        <w:t xml:space="preserve"> with partners over time</w:t>
      </w:r>
      <w:r>
        <w:t>.</w:t>
      </w:r>
    </w:p>
    <w:p w:rsidR="00726FDC" w:rsidRDefault="00726FDC" w:rsidP="00726FDC">
      <w:r w:rsidRPr="00D11134">
        <w:rPr>
          <w:rStyle w:val="StyleUnderline"/>
        </w:rPr>
        <w:t>The arrangement of limited support for the coalition reached in 2015 was awkward from the beginning. For the first time since the first Gulf War, the U</w:t>
      </w:r>
      <w:r>
        <w:t xml:space="preserve">nited </w:t>
      </w:r>
      <w:r w:rsidRPr="00D11134">
        <w:rPr>
          <w:rStyle w:val="StyleUnderline"/>
        </w:rPr>
        <w:t>S</w:t>
      </w:r>
      <w:r>
        <w:t xml:space="preserve">tates </w:t>
      </w:r>
      <w:r w:rsidRPr="00D11134">
        <w:rPr>
          <w:rStyle w:val="StyleUnderline"/>
        </w:rPr>
        <w:t>agreed to support a coalition waging a war in the Middle East, rather than formally joining or leading it. This</w:t>
      </w:r>
      <w:r>
        <w:t xml:space="preserve"> arrangement </w:t>
      </w:r>
      <w:r w:rsidRPr="00D11134">
        <w:rPr>
          <w:rStyle w:val="StyleUnderline"/>
        </w:rPr>
        <w:t>meant a priori that the U</w:t>
      </w:r>
      <w:r>
        <w:t xml:space="preserve">nited </w:t>
      </w:r>
      <w:r w:rsidRPr="00D11134">
        <w:rPr>
          <w:rStyle w:val="StyleUnderline"/>
        </w:rPr>
        <w:t>S</w:t>
      </w:r>
      <w:r>
        <w:t xml:space="preserve">tates </w:t>
      </w:r>
      <w:r w:rsidRPr="00D11134">
        <w:rPr>
          <w:rStyle w:val="StyleUnderline"/>
        </w:rPr>
        <w:t>would not be driving the big picture decisions</w:t>
      </w:r>
      <w:r>
        <w:t xml:space="preserve">. Moreover, </w:t>
      </w:r>
      <w:r w:rsidRPr="00D11134">
        <w:rPr>
          <w:rStyle w:val="StyleUnderline"/>
        </w:rPr>
        <w:t xml:space="preserve">U.S. </w:t>
      </w:r>
      <w:r w:rsidRPr="006834C9">
        <w:rPr>
          <w:rStyle w:val="StyleUnderline"/>
          <w:highlight w:val="yellow"/>
        </w:rPr>
        <w:t>support</w:t>
      </w:r>
      <w:r w:rsidRPr="00D11134">
        <w:rPr>
          <w:rStyle w:val="StyleUnderline"/>
        </w:rPr>
        <w:t xml:space="preserve"> for the coalition </w:t>
      </w:r>
      <w:r w:rsidRPr="006834C9">
        <w:rPr>
          <w:rStyle w:val="Emphasis"/>
          <w:highlight w:val="yellow"/>
        </w:rPr>
        <w:t>did not earn</w:t>
      </w:r>
      <w:r w:rsidRPr="006834C9">
        <w:rPr>
          <w:rStyle w:val="Emphasis"/>
        </w:rPr>
        <w:t xml:space="preserve"> it </w:t>
      </w:r>
      <w:r w:rsidRPr="006834C9">
        <w:rPr>
          <w:rStyle w:val="Emphasis"/>
          <w:highlight w:val="yellow"/>
        </w:rPr>
        <w:t>enough leverage</w:t>
      </w:r>
      <w:r w:rsidRPr="006834C9">
        <w:rPr>
          <w:rStyle w:val="StyleUnderline"/>
          <w:highlight w:val="yellow"/>
        </w:rPr>
        <w:t xml:space="preserve"> to sway</w:t>
      </w:r>
      <w:r w:rsidRPr="00D11134">
        <w:rPr>
          <w:rStyle w:val="StyleUnderline"/>
        </w:rPr>
        <w:t xml:space="preserve"> the coalition’s choice </w:t>
      </w:r>
      <w:r w:rsidRPr="006834C9">
        <w:rPr>
          <w:rStyle w:val="StyleUnderline"/>
        </w:rPr>
        <w:t>of targets or other</w:t>
      </w:r>
      <w:r w:rsidRPr="00D11134">
        <w:rPr>
          <w:rStyle w:val="StyleUnderline"/>
        </w:rPr>
        <w:t xml:space="preserve"> </w:t>
      </w:r>
      <w:r w:rsidRPr="006834C9">
        <w:rPr>
          <w:rStyle w:val="StyleUnderline"/>
          <w:highlight w:val="yellow"/>
        </w:rPr>
        <w:t>operational decisions</w:t>
      </w:r>
      <w:r w:rsidRPr="00D11134">
        <w:rPr>
          <w:rStyle w:val="StyleUnderline"/>
        </w:rPr>
        <w:t xml:space="preserve"> that would have protected the people of Yemen. Since 2016, the U</w:t>
      </w:r>
      <w:r>
        <w:t xml:space="preserve">nited </w:t>
      </w:r>
      <w:r w:rsidRPr="00D11134">
        <w:rPr>
          <w:rStyle w:val="StyleUnderline"/>
        </w:rPr>
        <w:t>S</w:t>
      </w:r>
      <w:r>
        <w:t xml:space="preserve">tates </w:t>
      </w:r>
      <w:r w:rsidRPr="00D11134">
        <w:rPr>
          <w:rStyle w:val="StyleUnderline"/>
        </w:rPr>
        <w:t>has not been able to dissuade its Emirati partners from steadily advancing its troops up the Red Sea coastal region</w:t>
      </w:r>
      <w:r>
        <w:t xml:space="preserve">, toward Hodeidah governorate, </w:t>
      </w:r>
      <w:r w:rsidRPr="00D11134">
        <w:rPr>
          <w:rStyle w:val="StyleUnderline"/>
        </w:rPr>
        <w:t>with significant humanitarian consequences</w:t>
      </w:r>
      <w:r>
        <w:t>. This past summer and fall, the United Nations and international community warned the UAE and others in the coalition against launching an offensive in Hodeidah in particular, given its population density and the presence of a port through which 70 percent of all humanitarian aid transits into Yemen.</w:t>
      </w:r>
    </w:p>
    <w:p w:rsidR="00726FDC" w:rsidRDefault="00726FDC" w:rsidP="00726FDC">
      <w:r w:rsidRPr="006834C9">
        <w:rPr>
          <w:rStyle w:val="StyleUnderline"/>
          <w:highlight w:val="yellow"/>
        </w:rPr>
        <w:t>Even as</w:t>
      </w:r>
      <w:r w:rsidRPr="00D11134">
        <w:rPr>
          <w:rStyle w:val="StyleUnderline"/>
        </w:rPr>
        <w:t xml:space="preserve"> the ethical and reputational </w:t>
      </w:r>
      <w:r w:rsidRPr="006834C9">
        <w:rPr>
          <w:rStyle w:val="StyleUnderline"/>
          <w:highlight w:val="yellow"/>
        </w:rPr>
        <w:t>costs</w:t>
      </w:r>
      <w:r w:rsidRPr="00D11134">
        <w:rPr>
          <w:rStyle w:val="StyleUnderline"/>
        </w:rPr>
        <w:t xml:space="preserve"> of every errant coalition airstrike </w:t>
      </w:r>
      <w:r w:rsidRPr="006834C9">
        <w:rPr>
          <w:rStyle w:val="StyleUnderline"/>
          <w:highlight w:val="yellow"/>
        </w:rPr>
        <w:t>have grown</w:t>
      </w:r>
      <w:r>
        <w:t xml:space="preserve"> since 2015, </w:t>
      </w:r>
      <w:r w:rsidRPr="006834C9">
        <w:rPr>
          <w:rStyle w:val="StyleUnderline"/>
          <w:highlight w:val="yellow"/>
        </w:rPr>
        <w:t>the U</w:t>
      </w:r>
      <w:r>
        <w:t xml:space="preserve">nited </w:t>
      </w:r>
      <w:r w:rsidRPr="006834C9">
        <w:rPr>
          <w:rStyle w:val="StyleUnderline"/>
          <w:highlight w:val="yellow"/>
        </w:rPr>
        <w:t>S</w:t>
      </w:r>
      <w:r>
        <w:t xml:space="preserve">tates </w:t>
      </w:r>
      <w:r w:rsidRPr="006834C9">
        <w:rPr>
          <w:rStyle w:val="StyleUnderline"/>
          <w:highlight w:val="yellow"/>
        </w:rPr>
        <w:t>has failed to persuade</w:t>
      </w:r>
      <w:r w:rsidRPr="00D11134">
        <w:rPr>
          <w:rStyle w:val="StyleUnderline"/>
        </w:rPr>
        <w:t xml:space="preserve"> the Saudis to improve their abilities to hit dynamic targets—with high profile, deadly results</w:t>
      </w:r>
      <w:r>
        <w:t xml:space="preserve"> for the people of Yemen, </w:t>
      </w:r>
      <w:r w:rsidRPr="00D11134">
        <w:rPr>
          <w:rStyle w:val="StyleUnderline"/>
        </w:rPr>
        <w:t>including attacks on weddings, funerals, and school buses full of children. In 2017</w:t>
      </w:r>
      <w:r>
        <w:t xml:space="preserve">, just as the Pentagon began formally investing in tactical training efforts to improve non-dynamic targeting, </w:t>
      </w:r>
      <w:r w:rsidRPr="006834C9">
        <w:rPr>
          <w:rStyle w:val="Emphasis"/>
        </w:rPr>
        <w:t xml:space="preserve">U.S. </w:t>
      </w:r>
      <w:r w:rsidRPr="006834C9">
        <w:rPr>
          <w:rStyle w:val="Emphasis"/>
          <w:highlight w:val="yellow"/>
        </w:rPr>
        <w:t>strategic leverage seemed to decline</w:t>
      </w:r>
      <w:r>
        <w:t xml:space="preserve">, particularly </w:t>
      </w:r>
      <w:r w:rsidRPr="006834C9">
        <w:rPr>
          <w:rStyle w:val="StyleUnderline"/>
          <w:highlight w:val="yellow"/>
        </w:rPr>
        <w:t>when</w:t>
      </w:r>
      <w:r w:rsidRPr="00D11134">
        <w:rPr>
          <w:rStyle w:val="StyleUnderline"/>
        </w:rPr>
        <w:t xml:space="preserve"> the </w:t>
      </w:r>
      <w:r w:rsidRPr="006834C9">
        <w:rPr>
          <w:rStyle w:val="StyleUnderline"/>
          <w:highlight w:val="yellow"/>
        </w:rPr>
        <w:t>Trump</w:t>
      </w:r>
      <w:r w:rsidRPr="00D11134">
        <w:rPr>
          <w:rStyle w:val="StyleUnderline"/>
        </w:rPr>
        <w:t xml:space="preserve"> administration </w:t>
      </w:r>
      <w:r w:rsidRPr="006834C9">
        <w:rPr>
          <w:rStyle w:val="StyleUnderline"/>
          <w:highlight w:val="yellow"/>
        </w:rPr>
        <w:t>changed</w:t>
      </w:r>
      <w:r w:rsidRPr="00D11134">
        <w:rPr>
          <w:rStyle w:val="StyleUnderline"/>
        </w:rPr>
        <w:t xml:space="preserve"> the </w:t>
      </w:r>
      <w:r w:rsidRPr="006834C9">
        <w:rPr>
          <w:rStyle w:val="StyleUnderline"/>
          <w:highlight w:val="yellow"/>
        </w:rPr>
        <w:t>signaling</w:t>
      </w:r>
      <w:r>
        <w:t xml:space="preserve"> coming from Washington. </w:t>
      </w:r>
      <w:r w:rsidRPr="00D11134">
        <w:rPr>
          <w:rStyle w:val="StyleUnderline"/>
        </w:rPr>
        <w:t xml:space="preserve">What had been </w:t>
      </w:r>
      <w:r w:rsidRPr="006834C9">
        <w:rPr>
          <w:rStyle w:val="StyleUnderline"/>
          <w:highlight w:val="yellow"/>
        </w:rPr>
        <w:t>the tentative yellow light</w:t>
      </w:r>
      <w:r>
        <w:t xml:space="preserve"> offered by the Obama administration </w:t>
      </w:r>
      <w:r w:rsidRPr="006834C9">
        <w:rPr>
          <w:rStyle w:val="StyleUnderline"/>
          <w:highlight w:val="yellow"/>
        </w:rPr>
        <w:t>turned into a green light</w:t>
      </w:r>
      <w:r w:rsidRPr="00D11134">
        <w:rPr>
          <w:rStyle w:val="StyleUnderline"/>
        </w:rPr>
        <w:t xml:space="preserve"> to the coalition war efforts. By the end of 2017, the U</w:t>
      </w:r>
      <w:r>
        <w:t xml:space="preserve">nited </w:t>
      </w:r>
      <w:r w:rsidRPr="00D11134">
        <w:rPr>
          <w:rStyle w:val="StyleUnderline"/>
        </w:rPr>
        <w:t>S</w:t>
      </w:r>
      <w:r>
        <w:t xml:space="preserve">tates </w:t>
      </w:r>
      <w:r w:rsidRPr="00D11134">
        <w:rPr>
          <w:rStyle w:val="StyleUnderline"/>
        </w:rPr>
        <w:t>and U</w:t>
      </w:r>
      <w:r>
        <w:t xml:space="preserve">nited </w:t>
      </w:r>
      <w:r w:rsidRPr="00D11134">
        <w:rPr>
          <w:rStyle w:val="StyleUnderline"/>
        </w:rPr>
        <w:t>K</w:t>
      </w:r>
      <w:r>
        <w:t xml:space="preserve">ingdom </w:t>
      </w:r>
      <w:r w:rsidRPr="00D11134">
        <w:rPr>
          <w:rStyle w:val="StyleUnderline"/>
        </w:rPr>
        <w:t>could not prevent the Saudis from blockading Yemen’s Red Sea ports, choking off key humanitarian access points and deepening the humanitarian crisis</w:t>
      </w:r>
      <w:r>
        <w:t>.</w:t>
      </w:r>
    </w:p>
    <w:p w:rsidR="00726FDC" w:rsidRDefault="00726FDC" w:rsidP="00726FDC">
      <w:r>
        <w:t xml:space="preserve">In sum, </w:t>
      </w:r>
      <w:r w:rsidRPr="006834C9">
        <w:rPr>
          <w:rStyle w:val="StyleUnderline"/>
          <w:highlight w:val="yellow"/>
        </w:rPr>
        <w:t>the limited approach</w:t>
      </w:r>
      <w:r w:rsidRPr="00D11134">
        <w:rPr>
          <w:rStyle w:val="StyleUnderline"/>
        </w:rPr>
        <w:t xml:space="preserve"> chosen by the U</w:t>
      </w:r>
      <w:r>
        <w:t xml:space="preserve">nited </w:t>
      </w:r>
      <w:r w:rsidRPr="00D11134">
        <w:rPr>
          <w:rStyle w:val="StyleUnderline"/>
        </w:rPr>
        <w:t>S</w:t>
      </w:r>
      <w:r>
        <w:t xml:space="preserve">tates </w:t>
      </w:r>
      <w:r w:rsidRPr="006834C9">
        <w:rPr>
          <w:rStyle w:val="StyleUnderline"/>
          <w:highlight w:val="yellow"/>
        </w:rPr>
        <w:t xml:space="preserve">afforded </w:t>
      </w:r>
      <w:r w:rsidRPr="006834C9">
        <w:rPr>
          <w:rStyle w:val="Emphasis"/>
          <w:highlight w:val="yellow"/>
        </w:rPr>
        <w:t>almost no leverage</w:t>
      </w:r>
      <w:r w:rsidRPr="006834C9">
        <w:rPr>
          <w:rStyle w:val="StyleUnderline"/>
          <w:highlight w:val="yellow"/>
        </w:rPr>
        <w:t xml:space="preserve"> to shape</w:t>
      </w:r>
      <w:r w:rsidRPr="00D11134">
        <w:rPr>
          <w:rStyle w:val="StyleUnderline"/>
        </w:rPr>
        <w:t xml:space="preserve"> its allies’ </w:t>
      </w:r>
      <w:r w:rsidRPr="006834C9">
        <w:rPr>
          <w:rStyle w:val="StyleUnderline"/>
          <w:highlight w:val="yellow"/>
        </w:rPr>
        <w:t>doctrine, strategy, or operations</w:t>
      </w:r>
      <w:r>
        <w:t>. Meanwhile, the Yemen war has exposed that decades of military hardware sales and training clearly left out key principles on how to fight wars, including how to abide by international humanitarian law. For instance, it is regrettable that despite the decades-long project to build the Gulf states’ capacity, the U.S. military’s own hard-won counterinsurgency lessons, learned in Iraq and Afghanistan during this same time period, were never transmitted to these close U.S. allies.</w:t>
      </w:r>
    </w:p>
    <w:p w:rsidR="00726FDC" w:rsidRDefault="00726FDC" w:rsidP="00726FDC"/>
    <w:p w:rsidR="00726FDC" w:rsidRDefault="00726FDC" w:rsidP="00726FDC">
      <w:pPr>
        <w:pStyle w:val="Heading3"/>
      </w:pPr>
      <w:r>
        <w:lastRenderedPageBreak/>
        <w:t>Extend: “No Civilian Casualties Net-Benefit”</w:t>
      </w:r>
    </w:p>
    <w:p w:rsidR="00726FDC" w:rsidRPr="000E1B05" w:rsidRDefault="00726FDC" w:rsidP="00726FDC">
      <w:pPr>
        <w:pStyle w:val="Heading4"/>
      </w:pPr>
      <w:r>
        <w:t xml:space="preserve">The plan is a </w:t>
      </w:r>
      <w:r>
        <w:rPr>
          <w:u w:val="single"/>
        </w:rPr>
        <w:t>better way</w:t>
      </w:r>
      <w:r>
        <w:t xml:space="preserve"> to reduce civilian casualties — the net-benefit </w:t>
      </w:r>
      <w:r>
        <w:rPr>
          <w:u w:val="single"/>
        </w:rPr>
        <w:t>doesn’t</w:t>
      </w:r>
      <w:r>
        <w:t xml:space="preserve"> turn case. </w:t>
      </w:r>
    </w:p>
    <w:p w:rsidR="00726FDC" w:rsidRDefault="00726FDC" w:rsidP="00726FDC">
      <w:r>
        <w:rPr>
          <w:rStyle w:val="Style13ptBold"/>
        </w:rPr>
        <w:t xml:space="preserve">1AC </w:t>
      </w:r>
      <w:r w:rsidRPr="00BF1E50">
        <w:rPr>
          <w:rStyle w:val="Style13ptBold"/>
        </w:rPr>
        <w:t>Goodman 18</w:t>
      </w:r>
      <w:r>
        <w:t xml:space="preserve"> — Ryan Goodman, </w:t>
      </w:r>
      <w:r w:rsidRPr="00C6251C">
        <w:t xml:space="preserve">Anne and Joel Ehrenkranz Professor of Law at New York University School of Law, Professor of Politics and Professor of Sociology at New York University, Founding Co-Editor-in-Chief of </w:t>
      </w:r>
      <w:r w:rsidRPr="00C6251C">
        <w:rPr>
          <w:i/>
        </w:rPr>
        <w:t>Just Security</w:t>
      </w:r>
      <w:r w:rsidRPr="00C6251C">
        <w:t xml:space="preserve">, Member of the Council on Foreign Relations, Member of the Advisory Committee on International Law at the U.S. Department of State, former Special Counsel to the General Counsel of the U.S. Department of Defense, former Rita E. Hauser Professor of Human Rights and Humanitarian Law at Harvard Law School, holds a Ph.D. in Sociology from Yale University and a J.D. from Yale Law School, </w:t>
      </w:r>
      <w:r>
        <w:t>2018 (“</w:t>
      </w:r>
      <w:r w:rsidRPr="00BF1E50">
        <w:t>Options for Congress to Respond to Saudi Transgressions: Here’s What Works according to Former Senior U.S. Officials</w:t>
      </w:r>
      <w:r>
        <w:t xml:space="preserve">,” </w:t>
      </w:r>
      <w:r>
        <w:rPr>
          <w:i/>
        </w:rPr>
        <w:t>Just Security</w:t>
      </w:r>
      <w:r>
        <w:t>, October 22</w:t>
      </w:r>
      <w:r w:rsidRPr="00BF1E50">
        <w:rPr>
          <w:vertAlign w:val="superscript"/>
        </w:rPr>
        <w:t>nd</w:t>
      </w:r>
      <w:r>
        <w:t xml:space="preserve">, Available Online at </w:t>
      </w:r>
      <w:hyperlink r:id="rId158" w:history="1">
        <w:r w:rsidRPr="00AB3C81">
          <w:rPr>
            <w:rStyle w:val="Hyperlink"/>
          </w:rPr>
          <w:t>https://www.justsecurity.org/61172/effective-ineffective-congressional-responses-saudi-arabia-arm-sales-sanctions-khashoggi/</w:t>
        </w:r>
      </w:hyperlink>
      <w:r>
        <w:t>, Accessed 06-08-2019)</w:t>
      </w:r>
    </w:p>
    <w:p w:rsidR="00726FDC" w:rsidRDefault="00726FDC" w:rsidP="00726FDC">
      <w:r>
        <w:t xml:space="preserve">Another former senior official supported a clean break from U.S. support for the Yemen war rather than a piecemeal approach. “On Yemen, the best move would be to support the Khanna-Murphy War Powers resolution. </w:t>
      </w:r>
      <w:r w:rsidRPr="00987556">
        <w:rPr>
          <w:rStyle w:val="StyleUnderline"/>
          <w:highlight w:val="yellow"/>
        </w:rPr>
        <w:t xml:space="preserve">A </w:t>
      </w:r>
      <w:r w:rsidRPr="00AF03DC">
        <w:rPr>
          <w:rStyle w:val="Emphasis"/>
          <w:highlight w:val="yellow"/>
        </w:rPr>
        <w:t>clean end</w:t>
      </w:r>
      <w:r w:rsidRPr="00987556">
        <w:rPr>
          <w:rStyle w:val="StyleUnderline"/>
          <w:highlight w:val="yellow"/>
        </w:rPr>
        <w:t xml:space="preserve"> to US</w:t>
      </w:r>
      <w:r w:rsidRPr="004A1858">
        <w:rPr>
          <w:rStyle w:val="StyleUnderline"/>
        </w:rPr>
        <w:t xml:space="preserve"> military </w:t>
      </w:r>
      <w:r w:rsidRPr="00987556">
        <w:rPr>
          <w:rStyle w:val="StyleUnderline"/>
          <w:highlight w:val="yellow"/>
        </w:rPr>
        <w:t>support</w:t>
      </w:r>
      <w:r w:rsidRPr="004A1858">
        <w:rPr>
          <w:rStyle w:val="StyleUnderline"/>
        </w:rPr>
        <w:t xml:space="preserve"> for the Saudi-UAE war in Yemen </w:t>
      </w:r>
      <w:r w:rsidRPr="00987556">
        <w:rPr>
          <w:rStyle w:val="StyleUnderline"/>
          <w:highlight w:val="yellow"/>
        </w:rPr>
        <w:t xml:space="preserve">is </w:t>
      </w:r>
      <w:r w:rsidRPr="00AF03DC">
        <w:rPr>
          <w:rStyle w:val="Emphasis"/>
          <w:highlight w:val="yellow"/>
        </w:rPr>
        <w:t>better than more targeted efforts to police that support</w:t>
      </w:r>
      <w:r w:rsidRPr="004A1858">
        <w:rPr>
          <w:rStyle w:val="StyleUnderline"/>
        </w:rPr>
        <w:t xml:space="preserve"> (like the bar on in-flight refueling</w:t>
      </w:r>
      <w:r w:rsidRPr="009A1C70">
        <w:rPr>
          <w:rStyle w:val="StyleUnderline"/>
        </w:rPr>
        <w:t>). Suspending existing DCS licenses and placing limits on future foreign military sales for things like air-to-ground strike capabilities would be a natural supplement to this</w:t>
      </w:r>
      <w:r w:rsidRPr="00F70750">
        <w:rPr>
          <w:rStyle w:val="StyleUnderline"/>
        </w:rPr>
        <w:t xml:space="preserve"> approach</w:t>
      </w:r>
      <w:r w:rsidRPr="00F70750">
        <w:t>,”</w:t>
      </w:r>
      <w:r>
        <w:t xml:space="preserve"> the former official said.</w:t>
      </w:r>
    </w:p>
    <w:p w:rsidR="00726FDC" w:rsidRDefault="00726FDC" w:rsidP="00726FDC">
      <w:r>
        <w:t xml:space="preserve">Jeffrey Prescott, who served as Special Assistant to the President and Senior Director for Iran, Iraq, Syria, and the Gulf States on the National Security Council and now a strategic consultant to the Penn Biden Center expressed a similar perspective, “My view is that the callous murder of Mr. Khashoggi — and the Trump administration’s clear impulse to sweep it under the rug — demonstrates how far the relationship with Saudi Arabia has gotten off track, and the need for serious consequences. As a start, we could use this moment to extricate ourselves from military involvement in the disastrous war in Yemen, a step that is long overdue. Ideally we would simultaneously help push for a diplomatic resolution of the conflict – necessary, not easy, and very unlikely given how little effort the Trump administration has put into serious diplomacy. But </w:t>
      </w:r>
      <w:r w:rsidRPr="00987556">
        <w:rPr>
          <w:rStyle w:val="StyleUnderline"/>
          <w:highlight w:val="yellow"/>
        </w:rPr>
        <w:t>washing</w:t>
      </w:r>
      <w:r w:rsidRPr="00F70750">
        <w:rPr>
          <w:rStyle w:val="StyleUnderline"/>
        </w:rPr>
        <w:t xml:space="preserve"> our </w:t>
      </w:r>
      <w:r w:rsidRPr="00987556">
        <w:rPr>
          <w:rStyle w:val="StyleUnderline"/>
          <w:highlight w:val="yellow"/>
        </w:rPr>
        <w:t>hands</w:t>
      </w:r>
      <w:r w:rsidRPr="00F70750">
        <w:rPr>
          <w:rStyle w:val="StyleUnderline"/>
        </w:rPr>
        <w:t xml:space="preserve"> of involvement</w:t>
      </w:r>
      <w:r w:rsidRPr="008167AF">
        <w:rPr>
          <w:rStyle w:val="StyleUnderline"/>
        </w:rPr>
        <w:t xml:space="preserve"> in the war, </w:t>
      </w:r>
      <w:r w:rsidRPr="00AF03DC">
        <w:rPr>
          <w:rStyle w:val="Emphasis"/>
          <w:highlight w:val="yellow"/>
        </w:rPr>
        <w:t>even in the absence of a</w:t>
      </w:r>
      <w:r w:rsidRPr="00AF03DC">
        <w:rPr>
          <w:rStyle w:val="Emphasis"/>
        </w:rPr>
        <w:t xml:space="preserve"> US </w:t>
      </w:r>
      <w:r w:rsidRPr="00AF03DC">
        <w:rPr>
          <w:rStyle w:val="Emphasis"/>
          <w:highlight w:val="yellow"/>
        </w:rPr>
        <w:t>diplomatic push</w:t>
      </w:r>
      <w:r w:rsidRPr="008167AF">
        <w:rPr>
          <w:rStyle w:val="StyleUnderline"/>
        </w:rPr>
        <w:t xml:space="preserve">, </w:t>
      </w:r>
      <w:r w:rsidRPr="00987556">
        <w:rPr>
          <w:rStyle w:val="StyleUnderline"/>
          <w:highlight w:val="yellow"/>
        </w:rPr>
        <w:t>will</w:t>
      </w:r>
      <w:r w:rsidRPr="008167AF">
        <w:rPr>
          <w:rStyle w:val="StyleUnderline"/>
        </w:rPr>
        <w:t xml:space="preserve"> still </w:t>
      </w:r>
      <w:r w:rsidRPr="00987556">
        <w:rPr>
          <w:rStyle w:val="StyleUnderline"/>
          <w:highlight w:val="yellow"/>
        </w:rPr>
        <w:t>put pressure</w:t>
      </w:r>
      <w:r w:rsidRPr="008167AF">
        <w:rPr>
          <w:rStyle w:val="StyleUnderline"/>
        </w:rPr>
        <w:t xml:space="preserve"> on UAE and Saudi </w:t>
      </w:r>
      <w:r w:rsidRPr="00987556">
        <w:rPr>
          <w:rStyle w:val="StyleUnderline"/>
          <w:highlight w:val="yellow"/>
        </w:rPr>
        <w:t>to end the conflict</w:t>
      </w:r>
      <w:r>
        <w:t>.”</w:t>
      </w:r>
    </w:p>
    <w:p w:rsidR="00726FDC" w:rsidRDefault="00726FDC" w:rsidP="00726FDC"/>
    <w:p w:rsidR="00726FDC" w:rsidRPr="007653A5" w:rsidRDefault="00726FDC" w:rsidP="00726FDC">
      <w:pPr>
        <w:pStyle w:val="Heading4"/>
      </w:pPr>
      <w:r>
        <w:t xml:space="preserve">The Saudis won’t take the counterplan seriously — they </w:t>
      </w:r>
      <w:r>
        <w:rPr>
          <w:u w:val="single"/>
        </w:rPr>
        <w:t>ignore</w:t>
      </w:r>
      <w:r>
        <w:t xml:space="preserve"> U.S. pressure to reduce civilian casualties. </w:t>
      </w:r>
    </w:p>
    <w:p w:rsidR="00726FDC" w:rsidRPr="00E028B8" w:rsidRDefault="00726FDC" w:rsidP="00726FDC">
      <w:r w:rsidRPr="00086AF2">
        <w:rPr>
          <w:rStyle w:val="Style13ptBold"/>
        </w:rPr>
        <w:t>Igoe 19</w:t>
      </w:r>
      <w:r>
        <w:t xml:space="preserve"> — </w:t>
      </w:r>
      <w:r w:rsidRPr="00E028B8">
        <w:t>Michael Igoe</w:t>
      </w:r>
      <w:r>
        <w:t>,</w:t>
      </w:r>
      <w:r w:rsidRPr="00E028B8">
        <w:t xml:space="preserve"> Senior Reporter </w:t>
      </w:r>
      <w:r>
        <w:t xml:space="preserve">at </w:t>
      </w:r>
      <w:r w:rsidRPr="00E028B8">
        <w:t xml:space="preserve">Devex, </w:t>
      </w:r>
      <w:r>
        <w:t xml:space="preserve">2019 (“USAID tried — and failed — to convince Saudi Arabia not to strike civilian targets in Yemen,” </w:t>
      </w:r>
      <w:r>
        <w:rPr>
          <w:i/>
        </w:rPr>
        <w:t>Devex</w:t>
      </w:r>
      <w:r>
        <w:t>, March 7</w:t>
      </w:r>
      <w:r w:rsidRPr="00086AF2">
        <w:rPr>
          <w:vertAlign w:val="superscript"/>
        </w:rPr>
        <w:t>th</w:t>
      </w:r>
      <w:r>
        <w:t xml:space="preserve">, Available Online at </w:t>
      </w:r>
      <w:hyperlink r:id="rId159" w:history="1">
        <w:r w:rsidRPr="00BF25C1">
          <w:rPr>
            <w:rStyle w:val="Hyperlink"/>
          </w:rPr>
          <w:t>https://www.devex.com/news/usaid-tried-and-failed-to-convince-saudi-arabia-not-to-strike-civilian-targets-in-yemen-94430</w:t>
        </w:r>
      </w:hyperlink>
      <w:r>
        <w:t>, Accessed 07-07-2019)</w:t>
      </w:r>
    </w:p>
    <w:p w:rsidR="00726FDC" w:rsidRDefault="00726FDC" w:rsidP="00726FDC">
      <w:r w:rsidRPr="00086AF2">
        <w:rPr>
          <w:rStyle w:val="StyleUnderline"/>
        </w:rPr>
        <w:t>At the start of the conflict in Yemen,</w:t>
      </w:r>
      <w:r>
        <w:t xml:space="preserve"> which has now devolved into the world’s worst humanitarian crisis, </w:t>
      </w:r>
      <w:r w:rsidRPr="00086AF2">
        <w:rPr>
          <w:rStyle w:val="StyleUnderline"/>
        </w:rPr>
        <w:t xml:space="preserve">U.S. </w:t>
      </w:r>
      <w:r w:rsidRPr="00DA574D">
        <w:rPr>
          <w:rStyle w:val="StyleUnderline"/>
          <w:highlight w:val="yellow"/>
        </w:rPr>
        <w:t>officials worked</w:t>
      </w:r>
      <w:r w:rsidRPr="00086AF2">
        <w:rPr>
          <w:rStyle w:val="StyleUnderline"/>
        </w:rPr>
        <w:t xml:space="preserve"> behind closed doors </w:t>
      </w:r>
      <w:r w:rsidRPr="00DA574D">
        <w:rPr>
          <w:rStyle w:val="StyleUnderline"/>
          <w:highlight w:val="yellow"/>
        </w:rPr>
        <w:t>to convince</w:t>
      </w:r>
      <w:r w:rsidRPr="00086AF2">
        <w:rPr>
          <w:rStyle w:val="StyleUnderline"/>
        </w:rPr>
        <w:t xml:space="preserve"> Saudi Arabia’s </w:t>
      </w:r>
      <w:r w:rsidRPr="00DA574D">
        <w:rPr>
          <w:rStyle w:val="StyleUnderline"/>
          <w:highlight w:val="yellow"/>
        </w:rPr>
        <w:t>leaders not to target</w:t>
      </w:r>
      <w:r w:rsidRPr="00086AF2">
        <w:rPr>
          <w:rStyle w:val="StyleUnderline"/>
        </w:rPr>
        <w:t xml:space="preserve"> humanitarian and civilian sites for airstrikes</w:t>
      </w:r>
      <w:r>
        <w:t>.</w:t>
      </w:r>
    </w:p>
    <w:p w:rsidR="00726FDC" w:rsidRDefault="00726FDC" w:rsidP="00726FDC">
      <w:r w:rsidRPr="00086AF2">
        <w:rPr>
          <w:rStyle w:val="StyleUnderline"/>
        </w:rPr>
        <w:t xml:space="preserve">Those </w:t>
      </w:r>
      <w:r w:rsidRPr="00DA574D">
        <w:rPr>
          <w:rStyle w:val="StyleUnderline"/>
          <w:highlight w:val="yellow"/>
        </w:rPr>
        <w:t>efforts</w:t>
      </w:r>
      <w:r w:rsidRPr="00086AF2">
        <w:rPr>
          <w:rStyle w:val="StyleUnderline"/>
        </w:rPr>
        <w:t xml:space="preserve"> largely </w:t>
      </w:r>
      <w:r w:rsidRPr="00DA574D">
        <w:rPr>
          <w:rStyle w:val="StyleUnderline"/>
          <w:highlight w:val="yellow"/>
        </w:rPr>
        <w:t>failed due to a lack of high-level political will</w:t>
      </w:r>
      <w:r w:rsidRPr="00086AF2">
        <w:rPr>
          <w:rStyle w:val="StyleUnderline"/>
        </w:rPr>
        <w:t xml:space="preserve"> within the Saudi government, according to two former U.S. officials</w:t>
      </w:r>
      <w:r>
        <w:t xml:space="preserve"> who testified on Capitol Hill Wednesday.</w:t>
      </w:r>
    </w:p>
    <w:p w:rsidR="00726FDC" w:rsidRDefault="00726FDC" w:rsidP="00726FDC">
      <w:r>
        <w:t xml:space="preserve">“In the beginning of the war, we, at </w:t>
      </w:r>
      <w:r w:rsidRPr="00086AF2">
        <w:rPr>
          <w:rStyle w:val="StyleUnderline"/>
        </w:rPr>
        <w:t>the State Department</w:t>
      </w:r>
      <w:r>
        <w:t xml:space="preserve">, </w:t>
      </w:r>
      <w:r w:rsidRPr="00086AF2">
        <w:rPr>
          <w:rStyle w:val="StyleUnderline"/>
        </w:rPr>
        <w:t>thought</w:t>
      </w:r>
      <w:r>
        <w:t xml:space="preserve"> that </w:t>
      </w:r>
      <w:r w:rsidRPr="00086AF2">
        <w:rPr>
          <w:rStyle w:val="StyleUnderline"/>
        </w:rPr>
        <w:t>the best approach was to work with</w:t>
      </w:r>
      <w:r>
        <w:t xml:space="preserve"> our partners, work with our </w:t>
      </w:r>
      <w:r w:rsidRPr="00086AF2">
        <w:rPr>
          <w:rStyle w:val="StyleUnderline"/>
        </w:rPr>
        <w:t>allies behind closed doors</w:t>
      </w:r>
      <w:r>
        <w:t xml:space="preserve">, to build on the strong partnership that the U.S. had with Saudi Arabia,” </w:t>
      </w:r>
      <w:r w:rsidRPr="00086AF2">
        <w:rPr>
          <w:rStyle w:val="StyleUnderline"/>
        </w:rPr>
        <w:t>said</w:t>
      </w:r>
      <w:r>
        <w:t xml:space="preserve"> Dafna </w:t>
      </w:r>
      <w:r w:rsidRPr="00086AF2">
        <w:rPr>
          <w:rStyle w:val="StyleUnderline"/>
        </w:rPr>
        <w:t>Rand,</w:t>
      </w:r>
      <w:r>
        <w:t xml:space="preserve"> vice president for policy and research at Mercy Corps and a </w:t>
      </w:r>
      <w:r w:rsidRPr="00086AF2">
        <w:rPr>
          <w:rStyle w:val="StyleUnderline"/>
        </w:rPr>
        <w:t>former deputy secretary at</w:t>
      </w:r>
      <w:r>
        <w:t xml:space="preserve"> the Department of </w:t>
      </w:r>
      <w:r w:rsidRPr="00086AF2">
        <w:rPr>
          <w:rStyle w:val="StyleUnderline"/>
        </w:rPr>
        <w:t>State</w:t>
      </w:r>
      <w:r>
        <w:t>.</w:t>
      </w:r>
    </w:p>
    <w:p w:rsidR="00726FDC" w:rsidRDefault="00726FDC" w:rsidP="00726FDC">
      <w:r w:rsidRPr="00086AF2">
        <w:rPr>
          <w:rStyle w:val="StyleUnderline"/>
        </w:rPr>
        <w:t>In 2015, after a number of mass casualties from Saudi airstrikes against civilian targets, U.S. officials — who assumed these were the result of mistakes induced by the “fog of war” — sent a trainer to Riyadh to advise the Saudi government on how to limit civilian casualties</w:t>
      </w:r>
      <w:r>
        <w:t xml:space="preserve">, Rand said. </w:t>
      </w:r>
      <w:r w:rsidRPr="00086AF2">
        <w:rPr>
          <w:rStyle w:val="StyleUnderline"/>
        </w:rPr>
        <w:t>This person had done the same kind of work</w:t>
      </w:r>
      <w:r>
        <w:t xml:space="preserve"> on behalf of U.S. Central Command </w:t>
      </w:r>
      <w:r w:rsidRPr="00086AF2">
        <w:rPr>
          <w:rStyle w:val="StyleUnderline"/>
        </w:rPr>
        <w:t>in Afghanistan</w:t>
      </w:r>
      <w:r>
        <w:t>.</w:t>
      </w:r>
    </w:p>
    <w:p w:rsidR="00726FDC" w:rsidRDefault="00726FDC" w:rsidP="00726FDC">
      <w:r>
        <w:t>“</w:t>
      </w:r>
      <w:r w:rsidRPr="00086AF2">
        <w:rPr>
          <w:rStyle w:val="StyleUnderline"/>
        </w:rPr>
        <w:t>We approached this very technically, behind closed doors, very quietly sent our trainer in, and he was well-received by the Saudi ministry of defense, and we kept on trying this</w:t>
      </w:r>
      <w:r>
        <w:t>, and we were hopeful in the beginning, and we kept on sending him,” Rand said.</w:t>
      </w:r>
    </w:p>
    <w:p w:rsidR="00726FDC" w:rsidRDefault="00726FDC" w:rsidP="00726FDC">
      <w:r w:rsidRPr="00086AF2">
        <w:rPr>
          <w:rStyle w:val="StyleUnderline"/>
        </w:rPr>
        <w:lastRenderedPageBreak/>
        <w:t>A ceasefire</w:t>
      </w:r>
      <w:r>
        <w:t xml:space="preserve"> between the Houthi rebels and the Saudi-led coalition </w:t>
      </w:r>
      <w:r w:rsidRPr="00086AF2">
        <w:rPr>
          <w:rStyle w:val="StyleUnderline"/>
        </w:rPr>
        <w:t>in 2016 offered U.S. officials some reason for optimism</w:t>
      </w:r>
      <w:r>
        <w:t xml:space="preserve"> that their approach was working. Then, </w:t>
      </w:r>
      <w:r w:rsidRPr="00086AF2">
        <w:rPr>
          <w:rStyle w:val="StyleUnderline"/>
        </w:rPr>
        <w:t>when the ceasefire broke down</w:t>
      </w:r>
      <w:r>
        <w:t xml:space="preserve"> in August </w:t>
      </w:r>
      <w:r w:rsidRPr="00086AF2">
        <w:rPr>
          <w:rStyle w:val="StyleUnderline"/>
        </w:rPr>
        <w:t>and a series of mass casualty events produced a new level of civilian bloodshed, it became clear that the message was not getting through</w:t>
      </w:r>
      <w:r>
        <w:t>.</w:t>
      </w:r>
    </w:p>
    <w:p w:rsidR="00726FDC" w:rsidRDefault="00726FDC" w:rsidP="00726FDC">
      <w:r w:rsidRPr="00086AF2">
        <w:rPr>
          <w:rStyle w:val="StyleUnderline"/>
        </w:rPr>
        <w:t>The U.S. officials concluded that while many members of Saudi Arabia’s military wanted to learn from America’s experience with limiting casualties, leaders at the highest levels of government had much less political will to limit civilian targets and prevent civilian deaths</w:t>
      </w:r>
      <w:r>
        <w:t>.</w:t>
      </w:r>
    </w:p>
    <w:p w:rsidR="00726FDC" w:rsidRDefault="00726FDC" w:rsidP="00726FDC">
      <w:r>
        <w:t xml:space="preserve">“It was very clear that </w:t>
      </w:r>
      <w:r w:rsidRPr="00DA574D">
        <w:rPr>
          <w:rStyle w:val="StyleUnderline"/>
          <w:highlight w:val="yellow"/>
        </w:rPr>
        <w:t>precision</w:t>
      </w:r>
      <w:r w:rsidRPr="00086AF2">
        <w:rPr>
          <w:rStyle w:val="StyleUnderline"/>
        </w:rPr>
        <w:t xml:space="preserve"> was not the issue, </w:t>
      </w:r>
      <w:r w:rsidRPr="00DA574D">
        <w:rPr>
          <w:rStyle w:val="StyleUnderline"/>
          <w:highlight w:val="yellow"/>
        </w:rPr>
        <w:t>and</w:t>
      </w:r>
      <w:r>
        <w:t xml:space="preserve"> that </w:t>
      </w:r>
      <w:r w:rsidRPr="00DA574D">
        <w:rPr>
          <w:rStyle w:val="StyleUnderline"/>
          <w:highlight w:val="yellow"/>
        </w:rPr>
        <w:t>guiding was not the issue</w:t>
      </w:r>
      <w:r w:rsidRPr="00086AF2">
        <w:rPr>
          <w:rStyle w:val="StyleUnderline"/>
        </w:rPr>
        <w:t>. It was the type of target selection that became the clear issue, and even when … the U.S. government told them which targets not to hit, we saw instances where the coalition was targeting the wrong thing</w:t>
      </w:r>
      <w:r>
        <w:t>,” Rand said.</w:t>
      </w:r>
    </w:p>
    <w:p w:rsidR="00726FDC" w:rsidRDefault="00726FDC" w:rsidP="00726FDC">
      <w:r>
        <w:t>The U.S. Agency for International Development was also involved in the process — particularly in terms of identifying areas and sites that the Saudis should not target with their airstrikes.</w:t>
      </w:r>
    </w:p>
    <w:p w:rsidR="00726FDC" w:rsidRDefault="00726FDC" w:rsidP="00726FDC">
      <w:r w:rsidRPr="00086AF2">
        <w:rPr>
          <w:rStyle w:val="StyleUnderline"/>
        </w:rPr>
        <w:t>USAID put together a list of humanitarian sites such as NGO offices and warehouses —</w:t>
      </w:r>
      <w:r>
        <w:t xml:space="preserve"> “</w:t>
      </w:r>
      <w:r w:rsidRPr="00086AF2">
        <w:rPr>
          <w:rStyle w:val="StyleUnderline"/>
        </w:rPr>
        <w:t>things that, if you looked at them from the air, you might not be aware it’s a humanitarian facility</w:t>
      </w:r>
      <w:r>
        <w:t xml:space="preserve">. Whereas we assume you would know what a school looks like, what a hospital looks like, and so on, and not hit those things,” </w:t>
      </w:r>
      <w:r w:rsidRPr="00086AF2">
        <w:rPr>
          <w:rStyle w:val="StyleUnderline"/>
        </w:rPr>
        <w:t>said</w:t>
      </w:r>
      <w:r>
        <w:t xml:space="preserve"> Jeremy </w:t>
      </w:r>
      <w:r w:rsidRPr="00086AF2">
        <w:rPr>
          <w:rStyle w:val="StyleUnderline"/>
        </w:rPr>
        <w:t>Konyndyk,</w:t>
      </w:r>
      <w:r>
        <w:t xml:space="preserve"> a senior policy fellow at the Center for Global Development </w:t>
      </w:r>
      <w:r w:rsidRPr="00086AF2">
        <w:rPr>
          <w:rStyle w:val="StyleUnderline"/>
        </w:rPr>
        <w:t>who directed USAID’s office of foreign disaster assistance</w:t>
      </w:r>
      <w:r>
        <w:t xml:space="preserve"> during the Obama administration.</w:t>
      </w:r>
    </w:p>
    <w:p w:rsidR="00726FDC" w:rsidRDefault="00726FDC" w:rsidP="00726FDC">
      <w:r>
        <w:t xml:space="preserve">“What we found was that </w:t>
      </w:r>
      <w:r w:rsidRPr="00086AF2">
        <w:rPr>
          <w:rStyle w:val="StyleUnderline"/>
        </w:rPr>
        <w:t>the Saudis tended to treat anything not on the no-strike list as fair game. So then we expanded the list, and we began naming specific categories of sites, including specific road routes that were critical to the humanitarian effort</w:t>
      </w:r>
      <w:r>
        <w:t>,” Konyndyk said.</w:t>
      </w:r>
    </w:p>
    <w:p w:rsidR="00726FDC" w:rsidRDefault="00726FDC" w:rsidP="00726FDC">
      <w:r w:rsidRPr="0025676B">
        <w:rPr>
          <w:rStyle w:val="StyleUnderline"/>
        </w:rPr>
        <w:t xml:space="preserve">In 2016, Saudi </w:t>
      </w:r>
      <w:r w:rsidRPr="00DA574D">
        <w:rPr>
          <w:rStyle w:val="StyleUnderline"/>
          <w:highlight w:val="yellow"/>
        </w:rPr>
        <w:t>airstrikes targeted and destroyed bridges</w:t>
      </w:r>
      <w:r w:rsidRPr="0025676B">
        <w:rPr>
          <w:rStyle w:val="StyleUnderline"/>
        </w:rPr>
        <w:t xml:space="preserve"> along the main road from the port of Hodeida to</w:t>
      </w:r>
      <w:r>
        <w:t xml:space="preserve"> Yemen’s capital city, </w:t>
      </w:r>
      <w:r w:rsidRPr="0025676B">
        <w:rPr>
          <w:rStyle w:val="StyleUnderline"/>
        </w:rPr>
        <w:t>Sanaa</w:t>
      </w:r>
      <w:r>
        <w:t>. That road served as the principal transport route for humanitarian and commercial food shipments into the country.</w:t>
      </w:r>
    </w:p>
    <w:p w:rsidR="00726FDC" w:rsidRDefault="00726FDC" w:rsidP="00726FDC">
      <w:r>
        <w:t xml:space="preserve">“They struck that </w:t>
      </w:r>
      <w:r w:rsidRPr="00DA574D">
        <w:rPr>
          <w:rStyle w:val="StyleUnderline"/>
          <w:highlight w:val="yellow"/>
        </w:rPr>
        <w:t>despite us having</w:t>
      </w:r>
      <w:r w:rsidRPr="0025676B">
        <w:rPr>
          <w:rStyle w:val="StyleUnderline"/>
        </w:rPr>
        <w:t xml:space="preserve"> specifically </w:t>
      </w:r>
      <w:r w:rsidRPr="00DA574D">
        <w:rPr>
          <w:rStyle w:val="StyleUnderline"/>
          <w:highlight w:val="yellow"/>
        </w:rPr>
        <w:t>told them</w:t>
      </w:r>
      <w:r w:rsidRPr="0025676B">
        <w:rPr>
          <w:rStyle w:val="StyleUnderline"/>
        </w:rPr>
        <w:t xml:space="preserve"> through that process </w:t>
      </w:r>
      <w:r w:rsidRPr="00DA574D">
        <w:rPr>
          <w:rStyle w:val="StyleUnderline"/>
          <w:highlight w:val="yellow"/>
        </w:rPr>
        <w:t>not to</w:t>
      </w:r>
      <w:r>
        <w:t>,” Konyndyk said.</w:t>
      </w:r>
    </w:p>
    <w:p w:rsidR="00726FDC" w:rsidRDefault="00726FDC" w:rsidP="00726FDC">
      <w:r>
        <w:t xml:space="preserve">Radhya Al-Mutawakel, a Yemeni human rights activist who leads the organization Mwatana for Human Rights, pointed out that </w:t>
      </w:r>
      <w:r w:rsidRPr="0025676B">
        <w:rPr>
          <w:rStyle w:val="StyleUnderline"/>
        </w:rPr>
        <w:t>when Saudi attacks produce mass civilian casualties, there is often not even a military target nearby that might explain the collateral damage</w:t>
      </w:r>
      <w:r>
        <w:t>.</w:t>
      </w:r>
    </w:p>
    <w:p w:rsidR="00726FDC" w:rsidRDefault="00726FDC" w:rsidP="00726FDC">
      <w:r>
        <w:t xml:space="preserve">“People themselves were asking why we were targeted,” Al-Mutawakel said. “That’s why </w:t>
      </w:r>
      <w:r w:rsidRPr="00DA574D">
        <w:rPr>
          <w:rStyle w:val="StyleUnderline"/>
          <w:highlight w:val="yellow"/>
        </w:rPr>
        <w:t>it’s not</w:t>
      </w:r>
      <w:r w:rsidRPr="0025676B">
        <w:rPr>
          <w:rStyle w:val="StyleUnderline"/>
        </w:rPr>
        <w:t xml:space="preserve"> a matter of </w:t>
      </w:r>
      <w:r w:rsidRPr="00DA574D">
        <w:rPr>
          <w:rStyle w:val="StyleUnderline"/>
          <w:highlight w:val="yellow"/>
        </w:rPr>
        <w:t>training, it’s</w:t>
      </w:r>
      <w:r w:rsidRPr="0025676B">
        <w:rPr>
          <w:rStyle w:val="StyleUnderline"/>
        </w:rPr>
        <w:t xml:space="preserve"> a matter of </w:t>
      </w:r>
      <w:r w:rsidRPr="00DA574D">
        <w:rPr>
          <w:rStyle w:val="StyleUnderline"/>
          <w:highlight w:val="yellow"/>
        </w:rPr>
        <w:t xml:space="preserve">accountability. </w:t>
      </w:r>
      <w:r w:rsidRPr="00DA574D">
        <w:rPr>
          <w:rStyle w:val="Emphasis"/>
          <w:highlight w:val="yellow"/>
        </w:rPr>
        <w:t>They don’t care</w:t>
      </w:r>
      <w:r>
        <w:t>. If they care, they can just make it much better,” she said.</w:t>
      </w:r>
    </w:p>
    <w:p w:rsidR="00726FDC" w:rsidRDefault="00726FDC" w:rsidP="00726FDC">
      <w:r>
        <w:t>The United States, as a key ally of Saudi Arabia and major arms supplier to the country, has both culpability and leverage in a conflict that has left 80 percent of Yemen’s population in need of humanitarian assistance, Konyndyk told lawmakers.</w:t>
      </w:r>
    </w:p>
    <w:p w:rsidR="00726FDC" w:rsidRDefault="00726FDC" w:rsidP="00726FDC">
      <w:r>
        <w:t>Applying that leverage will require more concerted effort at the highest levels of government.</w:t>
      </w:r>
    </w:p>
    <w:p w:rsidR="00726FDC" w:rsidRDefault="00726FDC" w:rsidP="00726FDC">
      <w:r>
        <w:t>“</w:t>
      </w:r>
      <w:r w:rsidRPr="0025676B">
        <w:rPr>
          <w:rStyle w:val="StyleUnderline"/>
        </w:rPr>
        <w:t xml:space="preserve">When the Saudis are doing something we don’t want them to do … </w:t>
      </w:r>
      <w:r w:rsidRPr="00DA574D">
        <w:rPr>
          <w:rStyle w:val="StyleUnderline"/>
          <w:highlight w:val="yellow"/>
        </w:rPr>
        <w:t>asking</w:t>
      </w:r>
      <w:r w:rsidRPr="0025676B">
        <w:rPr>
          <w:rStyle w:val="StyleUnderline"/>
        </w:rPr>
        <w:t xml:space="preserve"> them </w:t>
      </w:r>
      <w:r w:rsidRPr="00DA574D">
        <w:rPr>
          <w:rStyle w:val="StyleUnderline"/>
          <w:highlight w:val="yellow"/>
        </w:rPr>
        <w:t>nicely while continuing to sell</w:t>
      </w:r>
      <w:r w:rsidRPr="0025676B">
        <w:rPr>
          <w:rStyle w:val="StyleUnderline"/>
        </w:rPr>
        <w:t xml:space="preserve"> them arms </w:t>
      </w:r>
      <w:r w:rsidRPr="00DA574D">
        <w:rPr>
          <w:rStyle w:val="StyleUnderline"/>
          <w:highlight w:val="yellow"/>
        </w:rPr>
        <w:t>has not yielded</w:t>
      </w:r>
      <w:r w:rsidRPr="0025676B">
        <w:rPr>
          <w:rStyle w:val="StyleUnderline"/>
        </w:rPr>
        <w:t xml:space="preserve"> much </w:t>
      </w:r>
      <w:r w:rsidRPr="00DA574D">
        <w:rPr>
          <w:rStyle w:val="StyleUnderline"/>
          <w:highlight w:val="yellow"/>
        </w:rPr>
        <w:t>progress</w:t>
      </w:r>
      <w:r>
        <w:t>,” Konyndyk said. “</w:t>
      </w:r>
      <w:r w:rsidRPr="0025676B">
        <w:rPr>
          <w:rStyle w:val="StyleUnderline"/>
        </w:rPr>
        <w:t>The only times we have seen progress has been when, at a very high level up to and including</w:t>
      </w:r>
      <w:r>
        <w:t xml:space="preserve">, at times, </w:t>
      </w:r>
      <w:r w:rsidRPr="0025676B">
        <w:rPr>
          <w:rStyle w:val="StyleUnderline"/>
        </w:rPr>
        <w:t>the president himself, when they put that request forward and make clear that it will have consequences for the U.S. bilateral relationship if it is ignored, then we see movement</w:t>
      </w:r>
      <w:r>
        <w:t>.”</w:t>
      </w:r>
    </w:p>
    <w:p w:rsidR="00726FDC" w:rsidRDefault="00726FDC" w:rsidP="00726FDC"/>
    <w:p w:rsidR="00555A90" w:rsidRDefault="00555A90" w:rsidP="00555A90">
      <w:pPr>
        <w:pStyle w:val="Heading4"/>
      </w:pPr>
      <w:r>
        <w:t xml:space="preserve">Saudis will </w:t>
      </w:r>
      <w:r w:rsidRPr="00555A90">
        <w:rPr>
          <w:u w:val="single"/>
        </w:rPr>
        <w:t>ignore</w:t>
      </w:r>
      <w:r>
        <w:t xml:space="preserve"> the threat — they won’t think it’s </w:t>
      </w:r>
      <w:r>
        <w:rPr>
          <w:u w:val="single"/>
        </w:rPr>
        <w:t>serious</w:t>
      </w:r>
      <w:r>
        <w:t xml:space="preserve">.  </w:t>
      </w:r>
    </w:p>
    <w:p w:rsidR="00555A90" w:rsidRDefault="00555A90" w:rsidP="00555A90">
      <w:r w:rsidRPr="00E12C58">
        <w:rPr>
          <w:rStyle w:val="Style13ptBold"/>
        </w:rPr>
        <w:t xml:space="preserve">Bazzi </w:t>
      </w:r>
      <w:r>
        <w:rPr>
          <w:rStyle w:val="Style13ptBold"/>
        </w:rPr>
        <w:t>18</w:t>
      </w:r>
      <w:r>
        <w:t xml:space="preserve"> — Mohamad Bazzi, </w:t>
      </w:r>
      <w:r w:rsidRPr="00A25770">
        <w:t xml:space="preserve">Associate Professor of Journalism at New York University, former Adjunct Senior Fellow for Middle East Studies at the Council on Foreign Relations, former Middle East Bureau Chief at </w:t>
      </w:r>
      <w:r w:rsidRPr="00A25770">
        <w:rPr>
          <w:i/>
        </w:rPr>
        <w:t>Newsday</w:t>
      </w:r>
      <w:r w:rsidRPr="00A25770">
        <w:t xml:space="preserve">, </w:t>
      </w:r>
      <w:r>
        <w:t>2018 (“</w:t>
      </w:r>
      <w:r w:rsidRPr="0054302A">
        <w:t>The United States Could End the War in Yemen If It Wanted To</w:t>
      </w:r>
      <w:r>
        <w:t xml:space="preserve">,” </w:t>
      </w:r>
      <w:r>
        <w:rPr>
          <w:i/>
        </w:rPr>
        <w:t>The Atlantic</w:t>
      </w:r>
      <w:r>
        <w:t>, September 30</w:t>
      </w:r>
      <w:r w:rsidRPr="0054302A">
        <w:rPr>
          <w:vertAlign w:val="superscript"/>
        </w:rPr>
        <w:t>th</w:t>
      </w:r>
      <w:r>
        <w:t xml:space="preserve">, Available Online at </w:t>
      </w:r>
      <w:r w:rsidRPr="0054302A">
        <w:t>https://www.theatlantic.com/international/archive/2018/09/iran-yemen-saudi-arabia/571465/</w:t>
      </w:r>
      <w:r>
        <w:t>, Accessed 06-13-2019)</w:t>
      </w:r>
    </w:p>
    <w:p w:rsidR="00555A90" w:rsidRDefault="00555A90" w:rsidP="00555A90">
      <w:r w:rsidRPr="00583D5F">
        <w:rPr>
          <w:rStyle w:val="StyleUnderline"/>
          <w:highlight w:val="yellow"/>
        </w:rPr>
        <w:lastRenderedPageBreak/>
        <w:t>By accepting</w:t>
      </w:r>
      <w:r w:rsidRPr="006C6E82">
        <w:rPr>
          <w:rStyle w:val="StyleUnderline"/>
        </w:rPr>
        <w:t xml:space="preserve"> the coalition’s </w:t>
      </w:r>
      <w:r w:rsidRPr="00583D5F">
        <w:rPr>
          <w:rStyle w:val="Emphasis"/>
          <w:highlight w:val="yellow"/>
        </w:rPr>
        <w:t>cosmetic attempts</w:t>
      </w:r>
      <w:r w:rsidRPr="00583D5F">
        <w:rPr>
          <w:rStyle w:val="StyleUnderline"/>
          <w:highlight w:val="yellow"/>
        </w:rPr>
        <w:t xml:space="preserve"> to minimize</w:t>
      </w:r>
      <w:r w:rsidRPr="006C6E82">
        <w:rPr>
          <w:rStyle w:val="StyleUnderline"/>
        </w:rPr>
        <w:t xml:space="preserve"> civilian </w:t>
      </w:r>
      <w:r w:rsidRPr="00583D5F">
        <w:rPr>
          <w:rStyle w:val="StyleUnderline"/>
          <w:highlight w:val="yellow"/>
        </w:rPr>
        <w:t>casualties</w:t>
      </w:r>
      <w:r w:rsidRPr="006C6E82">
        <w:rPr>
          <w:rStyle w:val="StyleUnderline"/>
        </w:rPr>
        <w:t xml:space="preserve">, the </w:t>
      </w:r>
      <w:r w:rsidRPr="00583D5F">
        <w:rPr>
          <w:rStyle w:val="StyleUnderline"/>
          <w:highlight w:val="yellow"/>
        </w:rPr>
        <w:t>Trump</w:t>
      </w:r>
      <w:r w:rsidRPr="006C6E82">
        <w:rPr>
          <w:rStyle w:val="StyleUnderline"/>
        </w:rPr>
        <w:t xml:space="preserve"> administration </w:t>
      </w:r>
      <w:r w:rsidRPr="00583D5F">
        <w:rPr>
          <w:rStyle w:val="StyleUnderline"/>
          <w:highlight w:val="yellow"/>
        </w:rPr>
        <w:t>is signaling</w:t>
      </w:r>
      <w:r w:rsidRPr="00583D5F">
        <w:rPr>
          <w:rStyle w:val="StyleUnderline"/>
        </w:rPr>
        <w:t xml:space="preserve"> to</w:t>
      </w:r>
      <w:r w:rsidRPr="006C6E82">
        <w:rPr>
          <w:rStyle w:val="StyleUnderline"/>
        </w:rPr>
        <w:t xml:space="preserve"> Saudi and Emirati leaders </w:t>
      </w:r>
      <w:r w:rsidRPr="00583D5F">
        <w:rPr>
          <w:rStyle w:val="StyleUnderline"/>
          <w:highlight w:val="yellow"/>
        </w:rPr>
        <w:t>its</w:t>
      </w:r>
      <w:r w:rsidRPr="006C6E82">
        <w:rPr>
          <w:rStyle w:val="StyleUnderline"/>
        </w:rPr>
        <w:t xml:space="preserve"> apparent </w:t>
      </w:r>
      <w:r w:rsidRPr="00583D5F">
        <w:rPr>
          <w:rStyle w:val="StyleUnderline"/>
          <w:highlight w:val="yellow"/>
        </w:rPr>
        <w:t>belief that a</w:t>
      </w:r>
      <w:r w:rsidRPr="006C6E82">
        <w:rPr>
          <w:rStyle w:val="StyleUnderline"/>
        </w:rPr>
        <w:t xml:space="preserve"> clear military </w:t>
      </w:r>
      <w:r w:rsidRPr="00583D5F">
        <w:rPr>
          <w:rStyle w:val="StyleUnderline"/>
          <w:highlight w:val="yellow"/>
        </w:rPr>
        <w:t>victory</w:t>
      </w:r>
      <w:r w:rsidRPr="006C6E82">
        <w:rPr>
          <w:rStyle w:val="StyleUnderline"/>
        </w:rPr>
        <w:t xml:space="preserve"> in Yemen </w:t>
      </w:r>
      <w:r w:rsidRPr="00583D5F">
        <w:rPr>
          <w:rStyle w:val="StyleUnderline"/>
          <w:highlight w:val="yellow"/>
        </w:rPr>
        <w:t>remains possible</w:t>
      </w:r>
      <w:r>
        <w:t xml:space="preserve">. And </w:t>
      </w:r>
      <w:r w:rsidRPr="006C6E82">
        <w:rPr>
          <w:rStyle w:val="StyleUnderline"/>
        </w:rPr>
        <w:t>as long as the coalition believes it can crush the Houthis, there’s little incentive for it to negotiate. Trump</w:t>
      </w:r>
      <w:r>
        <w:t xml:space="preserve">, then, </w:t>
      </w:r>
      <w:r w:rsidRPr="006C6E82">
        <w:rPr>
          <w:rStyle w:val="StyleUnderline"/>
        </w:rPr>
        <w:t>has bought into Saudi Arabia’s zero-sum calculation: that a military win in Yemen for the kingdom and its allies would be a defeat for Iran, while a negotiated settlement with the Houthis would be a victory for Tehran</w:t>
      </w:r>
      <w:r>
        <w:t xml:space="preserve">. Blinded by its obsession with Iran, </w:t>
      </w:r>
      <w:r w:rsidRPr="006C6E82">
        <w:rPr>
          <w:rStyle w:val="StyleUnderline"/>
        </w:rPr>
        <w:t xml:space="preserve">the </w:t>
      </w:r>
      <w:r w:rsidRPr="00583D5F">
        <w:rPr>
          <w:rStyle w:val="StyleUnderline"/>
          <w:highlight w:val="yellow"/>
        </w:rPr>
        <w:t>Trump</w:t>
      </w:r>
      <w:r w:rsidRPr="006C6E82">
        <w:rPr>
          <w:rStyle w:val="StyleUnderline"/>
        </w:rPr>
        <w:t xml:space="preserve"> administration </w:t>
      </w:r>
      <w:r w:rsidRPr="00583D5F">
        <w:rPr>
          <w:rStyle w:val="StyleUnderline"/>
          <w:highlight w:val="yellow"/>
        </w:rPr>
        <w:t>is perpetuating an unwinnable war</w:t>
      </w:r>
      <w:r w:rsidRPr="006C6E82">
        <w:rPr>
          <w:rStyle w:val="StyleUnderline"/>
        </w:rPr>
        <w:t xml:space="preserve"> and undermining the likelihood of a political settlement</w:t>
      </w:r>
      <w:r>
        <w:t>.</w:t>
      </w:r>
    </w:p>
    <w:p w:rsidR="00555A90" w:rsidRDefault="00555A90" w:rsidP="00555A90">
      <w:r>
        <w:t>This current phase of the conflict in Yemen began in September 2014, when the Houthis, a group of Shia rebels allied with Yemen’s ousted dictator Ali Abdullah Saleh, forced most of President Abdu Rabbu Mansour Hadi’s government to flee to Saudi Arabia, and threatened to take over much of the country. In 2015, the Saudi-led coalition went to war in Yemen to restore Hadi to power and roll back the Houthis. Since then, despite thousands of air strikes and an air and naval blockade at a cost of some $5 to $6 billion a month for Riyadh, the Saudi-led alliance failed to dislodge the Houthis from the capital, Sanaa.</w:t>
      </w:r>
    </w:p>
    <w:p w:rsidR="00555A90" w:rsidRDefault="00555A90" w:rsidP="00555A90">
      <w:r>
        <w:t>While the Saudis are quick to blame Iran for the war, several researchers, including Thomas Juneau, a professor at the University of Ottawa and a former analyst at Canada’s Department of National Defense, have shown that the Houthis did not receive significant support from Tehran before the Saudi intervention in 2015.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w:t>
      </w:r>
    </w:p>
    <w:p w:rsidR="00555A90" w:rsidRDefault="00555A90" w:rsidP="00555A90">
      <w:r>
        <w:t>The Saudis and Emiratis have largely ignored international criticism of civilian deaths and appeals for a political settlement—and the Trump administration’s latest signal of support shows that strategy is working. Investigations by the UN and other bodies have found both the Houthis and the Saudi-led coalition responsible for potential war crimes. But air strikes by the Saudis and their allies “have caused most of the documented civilian casualties,” the UN concluded in a report last month. On August 9, the Saudi coalition bombed a school bus in the northern town of Dahyan, killing 54 people, 44 of them children, and wounding dozens, according to Yemeni health officials.</w:t>
      </w:r>
    </w:p>
    <w:p w:rsidR="00555A90" w:rsidRDefault="00555A90" w:rsidP="00555A90">
      <w:r>
        <w:t>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there has been “little evidence of any attempt by parties to the conflict to minimize civilian casualties,” said Kamel Jendoubi, the chair of the UN investigation team that documented war crimes.</w:t>
      </w:r>
    </w:p>
    <w:p w:rsidR="00555A90" w:rsidRDefault="00555A90" w:rsidP="00555A90">
      <w:r w:rsidRPr="006C6E82">
        <w:rPr>
          <w:rStyle w:val="StyleUnderline"/>
        </w:rPr>
        <w:t xml:space="preserve">The </w:t>
      </w:r>
      <w:r w:rsidRPr="00B14D8E">
        <w:rPr>
          <w:rStyle w:val="StyleUnderline"/>
          <w:highlight w:val="yellow"/>
        </w:rPr>
        <w:t>Trump</w:t>
      </w:r>
      <w:r w:rsidRPr="006C6E82">
        <w:rPr>
          <w:rStyle w:val="StyleUnderline"/>
        </w:rPr>
        <w:t xml:space="preserve"> administration </w:t>
      </w:r>
      <w:r w:rsidRPr="00B14D8E">
        <w:rPr>
          <w:rStyle w:val="StyleUnderline"/>
          <w:highlight w:val="yellow"/>
        </w:rPr>
        <w:t>has shown little interest in using</w:t>
      </w:r>
      <w:r w:rsidRPr="006C6E82">
        <w:rPr>
          <w:rStyle w:val="StyleUnderline"/>
        </w:rPr>
        <w:t xml:space="preserve"> arms </w:t>
      </w:r>
      <w:r w:rsidRPr="00B14D8E">
        <w:rPr>
          <w:rStyle w:val="StyleUnderline"/>
          <w:highlight w:val="yellow"/>
        </w:rPr>
        <w:t>deals as leverage</w:t>
      </w:r>
      <w:r w:rsidRPr="006C6E82">
        <w:rPr>
          <w:rStyle w:val="StyleUnderline"/>
        </w:rPr>
        <w:t xml:space="preserve"> for a political settlement, or </w:t>
      </w:r>
      <w:r w:rsidRPr="00B14D8E">
        <w:rPr>
          <w:rStyle w:val="StyleUnderline"/>
          <w:highlight w:val="yellow"/>
        </w:rPr>
        <w:t>to force the Saudis to take concerns</w:t>
      </w:r>
      <w:r w:rsidRPr="006C6E82">
        <w:rPr>
          <w:rStyle w:val="StyleUnderline"/>
        </w:rPr>
        <w:t xml:space="preserve"> about civilian deaths more </w:t>
      </w:r>
      <w:r w:rsidRPr="00B14D8E">
        <w:rPr>
          <w:rStyle w:val="StyleUnderline"/>
          <w:highlight w:val="yellow"/>
        </w:rPr>
        <w:t>seriously</w:t>
      </w:r>
      <w:r>
        <w:t xml:space="preserve">. In March 2017, </w:t>
      </w:r>
      <w:r w:rsidRPr="006C6E82">
        <w:rPr>
          <w:rStyle w:val="StyleUnderline"/>
        </w:rPr>
        <w:t>Trump reversed a decision by the Obama administration to suspend the sale of</w:t>
      </w:r>
      <w:r>
        <w:t xml:space="preserve"> more than $500 million in </w:t>
      </w:r>
      <w:r w:rsidRPr="006C6E82">
        <w:rPr>
          <w:rStyle w:val="StyleUnderline"/>
        </w:rPr>
        <w:t>laser-guided bombs and other munitions</w:t>
      </w:r>
      <w:r>
        <w:t xml:space="preserve">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w:t>
      </w:r>
    </w:p>
    <w:p w:rsidR="00555A90" w:rsidRDefault="00555A90" w:rsidP="00555A90">
      <w:r w:rsidRPr="0054302A">
        <w:rPr>
          <w:rStyle w:val="StyleUnderline"/>
        </w:rPr>
        <w:t xml:space="preserve">Saudi and Emirati </w:t>
      </w:r>
      <w:r w:rsidRPr="00B14D8E">
        <w:rPr>
          <w:rStyle w:val="StyleUnderline"/>
          <w:highlight w:val="yellow"/>
        </w:rPr>
        <w:t>leaders want a clear-cut victory</w:t>
      </w:r>
      <w:r w:rsidRPr="0054302A">
        <w:rPr>
          <w:rStyle w:val="StyleUnderline"/>
        </w:rPr>
        <w:t xml:space="preserve"> in their regional rivalry with Iran, </w:t>
      </w:r>
      <w:r w:rsidRPr="00B14D8E">
        <w:rPr>
          <w:rStyle w:val="StyleUnderline"/>
          <w:highlight w:val="yellow"/>
        </w:rPr>
        <w:t>and</w:t>
      </w:r>
      <w:r w:rsidRPr="0054302A">
        <w:rPr>
          <w:rStyle w:val="StyleUnderline"/>
        </w:rPr>
        <w:t xml:space="preserve"> they </w:t>
      </w:r>
      <w:r w:rsidRPr="00B14D8E">
        <w:rPr>
          <w:rStyle w:val="StyleUnderline"/>
          <w:highlight w:val="yellow"/>
        </w:rPr>
        <w:t>have been emboldened by</w:t>
      </w:r>
      <w:r w:rsidRPr="0054302A">
        <w:rPr>
          <w:rStyle w:val="StyleUnderline"/>
        </w:rPr>
        <w:t xml:space="preserve"> the Trump administration’s </w:t>
      </w:r>
      <w:r w:rsidRPr="00B14D8E">
        <w:rPr>
          <w:rStyle w:val="StyleUnderline"/>
          <w:highlight w:val="yellow"/>
        </w:rPr>
        <w:t>unconditional support</w:t>
      </w:r>
      <w:r w:rsidRPr="0054302A">
        <w:rPr>
          <w:rStyle w:val="StyleUnderline"/>
        </w:rPr>
        <w:t xml:space="preserve"> to stall negotiations. A recent UN effort to hold peace talks</w:t>
      </w:r>
      <w:r>
        <w:t xml:space="preserve"> between the Houthis, Hadi’s government, and the Saudi-led coalition </w:t>
      </w:r>
      <w:r w:rsidRPr="0054302A">
        <w:rPr>
          <w:rStyle w:val="StyleUnderline"/>
        </w:rPr>
        <w:t>collapsed</w:t>
      </w:r>
      <w:r>
        <w:t xml:space="preserve"> in early September, </w:t>
      </w:r>
      <w:r w:rsidRPr="0054302A">
        <w:rPr>
          <w:rStyle w:val="StyleUnderline"/>
        </w:rPr>
        <w:t>after the Houthi delegation did not show up in Geneva. Houthi leaders said the Saudis, who control Yemen’s airspace, would not guarantee their safe travel. Days later, Yemeni forces loyal to the Saudi-UAE alliance launched a new offensive aimed at forcing the Houthis out of Hodeidah port, which is the major conduit for humanitarian aid in Yemen</w:t>
      </w:r>
      <w:r>
        <w:t>. UN officials warn that a prolonged battle for the port and its surroundings could lead to the death of 250,000 people, mainly from mass starvation.</w:t>
      </w:r>
    </w:p>
    <w:p w:rsidR="00555A90" w:rsidRDefault="00555A90" w:rsidP="00555A90">
      <w:r w:rsidRPr="00B14D8E">
        <w:rPr>
          <w:rStyle w:val="StyleUnderline"/>
          <w:highlight w:val="yellow"/>
        </w:rPr>
        <w:t>After</w:t>
      </w:r>
      <w:r w:rsidRPr="0054302A">
        <w:rPr>
          <w:rStyle w:val="StyleUnderline"/>
        </w:rPr>
        <w:t xml:space="preserve"> the </w:t>
      </w:r>
      <w:r w:rsidRPr="00B14D8E">
        <w:rPr>
          <w:rStyle w:val="StyleUnderline"/>
          <w:highlight w:val="yellow"/>
        </w:rPr>
        <w:t>Trump</w:t>
      </w:r>
      <w:r w:rsidRPr="0054302A">
        <w:rPr>
          <w:rStyle w:val="StyleUnderline"/>
        </w:rPr>
        <w:t xml:space="preserve"> administration’s </w:t>
      </w:r>
      <w:r w:rsidRPr="00B14D8E">
        <w:rPr>
          <w:rStyle w:val="StyleUnderline"/>
          <w:highlight w:val="yellow"/>
        </w:rPr>
        <w:t>endorsement</w:t>
      </w:r>
      <w:r>
        <w:t xml:space="preserve"> this month, </w:t>
      </w:r>
      <w:r w:rsidRPr="00B14D8E">
        <w:rPr>
          <w:rStyle w:val="StyleUnderline"/>
          <w:highlight w:val="yellow"/>
        </w:rPr>
        <w:t>the</w:t>
      </w:r>
      <w:r w:rsidRPr="0054302A">
        <w:rPr>
          <w:rStyle w:val="StyleUnderline"/>
        </w:rPr>
        <w:t xml:space="preserve"> Saudi-UAE </w:t>
      </w:r>
      <w:r w:rsidRPr="00B14D8E">
        <w:rPr>
          <w:rStyle w:val="StyleUnderline"/>
          <w:highlight w:val="yellow"/>
        </w:rPr>
        <w:t xml:space="preserve">alliance has </w:t>
      </w:r>
      <w:r w:rsidRPr="00B14D8E">
        <w:rPr>
          <w:rStyle w:val="Emphasis"/>
          <w:highlight w:val="yellow"/>
        </w:rPr>
        <w:t>even less incentive</w:t>
      </w:r>
      <w:r w:rsidRPr="00B14D8E">
        <w:rPr>
          <w:rStyle w:val="StyleUnderline"/>
          <w:highlight w:val="yellow"/>
        </w:rPr>
        <w:t xml:space="preserve"> to prevent</w:t>
      </w:r>
      <w:r w:rsidRPr="0054302A">
        <w:rPr>
          <w:rStyle w:val="StyleUnderline"/>
        </w:rPr>
        <w:t xml:space="preserve"> civilian </w:t>
      </w:r>
      <w:r w:rsidRPr="00B14D8E">
        <w:rPr>
          <w:rStyle w:val="StyleUnderline"/>
          <w:highlight w:val="yellow"/>
        </w:rPr>
        <w:t>casualties</w:t>
      </w:r>
      <w:r w:rsidRPr="0054302A">
        <w:rPr>
          <w:rStyle w:val="StyleUnderline"/>
        </w:rPr>
        <w:t xml:space="preserve"> and new humanitarian disasters. Saudi Arabia and its </w:t>
      </w:r>
      <w:r w:rsidRPr="00B14D8E">
        <w:rPr>
          <w:rStyle w:val="StyleUnderline"/>
          <w:highlight w:val="yellow"/>
        </w:rPr>
        <w:t xml:space="preserve">allies are more likely to accept a peace process </w:t>
      </w:r>
      <w:r w:rsidRPr="00B14D8E">
        <w:rPr>
          <w:rStyle w:val="Emphasis"/>
          <w:highlight w:val="yellow"/>
        </w:rPr>
        <w:t>if it is clear</w:t>
      </w:r>
      <w:r w:rsidRPr="006C6E82">
        <w:rPr>
          <w:rStyle w:val="Emphasis"/>
        </w:rPr>
        <w:t xml:space="preserve"> that </w:t>
      </w:r>
      <w:r w:rsidRPr="00B14D8E">
        <w:rPr>
          <w:rStyle w:val="Emphasis"/>
          <w:highlight w:val="yellow"/>
        </w:rPr>
        <w:t>the U</w:t>
      </w:r>
      <w:r>
        <w:t xml:space="preserve">nited </w:t>
      </w:r>
      <w:r w:rsidRPr="00B14D8E">
        <w:rPr>
          <w:rStyle w:val="Emphasis"/>
          <w:highlight w:val="yellow"/>
        </w:rPr>
        <w:t>S</w:t>
      </w:r>
      <w:r>
        <w:t xml:space="preserve">tates </w:t>
      </w:r>
      <w:r w:rsidRPr="00B14D8E">
        <w:rPr>
          <w:rStyle w:val="Emphasis"/>
          <w:highlight w:val="yellow"/>
        </w:rPr>
        <w:t>won’t support an open-ended war</w:t>
      </w:r>
      <w:r w:rsidRPr="006C6E82">
        <w:rPr>
          <w:rStyle w:val="Emphasis"/>
        </w:rPr>
        <w:t xml:space="preserve"> in Yemen</w:t>
      </w:r>
      <w:r w:rsidRPr="0054302A">
        <w:rPr>
          <w:rStyle w:val="StyleUnderline"/>
        </w:rPr>
        <w:t xml:space="preserve"> </w:t>
      </w:r>
      <w:r w:rsidRPr="00B14D8E">
        <w:rPr>
          <w:rStyle w:val="StyleUnderline"/>
          <w:highlight w:val="yellow"/>
        </w:rPr>
        <w:t xml:space="preserve">and </w:t>
      </w:r>
      <w:r w:rsidRPr="00B14D8E">
        <w:rPr>
          <w:rStyle w:val="Emphasis"/>
          <w:highlight w:val="yellow"/>
        </w:rPr>
        <w:t>won’t provide the military assistance required</w:t>
      </w:r>
      <w:r w:rsidRPr="006C6E82">
        <w:rPr>
          <w:rStyle w:val="Emphasis"/>
        </w:rPr>
        <w:t xml:space="preserve"> to keep the war apparatus going</w:t>
      </w:r>
      <w:r w:rsidRPr="0054302A">
        <w:rPr>
          <w:rStyle w:val="StyleUnderline"/>
        </w:rPr>
        <w:t xml:space="preserve">. </w:t>
      </w:r>
      <w:r w:rsidRPr="00B14D8E">
        <w:rPr>
          <w:rStyle w:val="StyleUnderline"/>
          <w:highlight w:val="yellow"/>
        </w:rPr>
        <w:t xml:space="preserve">But Trump has </w:t>
      </w:r>
      <w:r w:rsidRPr="00B14D8E">
        <w:rPr>
          <w:rStyle w:val="Emphasis"/>
          <w:highlight w:val="yellow"/>
        </w:rPr>
        <w:t>shown little sign of pressuring</w:t>
      </w:r>
      <w:r w:rsidRPr="0054302A">
        <w:rPr>
          <w:rStyle w:val="StyleUnderline"/>
        </w:rPr>
        <w:t xml:space="preserve"> his Saudi and Emirati allies, least of all over Yemen. </w:t>
      </w:r>
      <w:r w:rsidRPr="00B14D8E">
        <w:rPr>
          <w:rStyle w:val="Emphasis"/>
          <w:highlight w:val="yellow"/>
        </w:rPr>
        <w:lastRenderedPageBreak/>
        <w:t>The only realistic check</w:t>
      </w:r>
      <w:r w:rsidRPr="006C6E82">
        <w:rPr>
          <w:rStyle w:val="Emphasis"/>
        </w:rPr>
        <w:t xml:space="preserve"> left </w:t>
      </w:r>
      <w:r w:rsidRPr="00B14D8E">
        <w:rPr>
          <w:rStyle w:val="Emphasis"/>
          <w:highlight w:val="yellow"/>
        </w:rPr>
        <w:t>is</w:t>
      </w:r>
      <w:r w:rsidRPr="006C6E82">
        <w:rPr>
          <w:rStyle w:val="Emphasis"/>
        </w:rPr>
        <w:t xml:space="preserve"> in </w:t>
      </w:r>
      <w:r w:rsidRPr="00B14D8E">
        <w:rPr>
          <w:rStyle w:val="Emphasis"/>
          <w:highlight w:val="yellow"/>
        </w:rPr>
        <w:t>Congress</w:t>
      </w:r>
      <w:r>
        <w:t>, where more voices are asking why the world’s most powerful country is helping to perpetuate the world’s worst humanitarian crisis.</w:t>
      </w:r>
    </w:p>
    <w:p w:rsidR="00555A90" w:rsidRPr="000E1B05" w:rsidRDefault="00555A90" w:rsidP="00726FDC"/>
    <w:p w:rsidR="00726FDC" w:rsidRDefault="00726FDC" w:rsidP="00726FDC">
      <w:pPr>
        <w:pStyle w:val="Heading3"/>
      </w:pPr>
      <w:r>
        <w:lastRenderedPageBreak/>
        <w:t>Extend: “Permute – Do Both”</w:t>
      </w:r>
    </w:p>
    <w:p w:rsidR="00726FDC" w:rsidRPr="00916376" w:rsidRDefault="00726FDC" w:rsidP="00726FDC">
      <w:pPr>
        <w:pStyle w:val="Heading4"/>
      </w:pPr>
      <w:r>
        <w:t xml:space="preserve">Arms embargoes like the plan are </w:t>
      </w:r>
      <w:r>
        <w:rPr>
          <w:u w:val="single"/>
        </w:rPr>
        <w:t>temporary</w:t>
      </w:r>
      <w:r>
        <w:t xml:space="preserve">, not permanent. If the recipient country’s behavior </w:t>
      </w:r>
      <w:r w:rsidRPr="00916376">
        <w:rPr>
          <w:u w:val="single"/>
        </w:rPr>
        <w:t>changes</w:t>
      </w:r>
      <w:r>
        <w:t xml:space="preserve">, they become eligible for termination or adjustment of the embargo. </w:t>
      </w:r>
    </w:p>
    <w:p w:rsidR="00726FDC" w:rsidRPr="00CC6FF4" w:rsidRDefault="00726FDC" w:rsidP="00726FDC">
      <w:r w:rsidRPr="00D56F92">
        <w:rPr>
          <w:rStyle w:val="Style13ptBold"/>
        </w:rPr>
        <w:t>UNSC 15</w:t>
      </w:r>
      <w:r>
        <w:t xml:space="preserve"> — United Nations Security Council Resolution 2220, 2015 (Full Text Reprinted in “</w:t>
      </w:r>
      <w:r w:rsidRPr="00CC6FF4">
        <w:t>Security Council Urges Heightened Cooperation on Illicit Transfer of Small Arms, Light Weapons, Adopting Resolution 2220 (2015) with Abstentions</w:t>
      </w:r>
      <w:r>
        <w:t>,” United Nations Meetings Coverage and Press Releases, May 22</w:t>
      </w:r>
      <w:r w:rsidRPr="00D56F92">
        <w:rPr>
          <w:vertAlign w:val="superscript"/>
        </w:rPr>
        <w:t>nd</w:t>
      </w:r>
      <w:r>
        <w:t xml:space="preserve">, Available Online at </w:t>
      </w:r>
      <w:hyperlink r:id="rId160" w:history="1">
        <w:r w:rsidRPr="00C20957">
          <w:rPr>
            <w:rStyle w:val="Hyperlink"/>
          </w:rPr>
          <w:t>https://www.un.org/press/en/2015/sc11901.doc.htm</w:t>
        </w:r>
      </w:hyperlink>
      <w:r>
        <w:t>, Accessed 07-07-2019)</w:t>
      </w:r>
    </w:p>
    <w:p w:rsidR="00726FDC" w:rsidRDefault="00726FDC" w:rsidP="00726FDC">
      <w:r w:rsidRPr="00DE5DF3">
        <w:t xml:space="preserve">“13.  </w:t>
      </w:r>
      <w:r w:rsidRPr="00DE5DF3">
        <w:rPr>
          <w:rStyle w:val="StyleUnderline"/>
        </w:rPr>
        <w:t xml:space="preserve">Reiterates that Council-mandated </w:t>
      </w:r>
      <w:r w:rsidRPr="008B4A91">
        <w:rPr>
          <w:rStyle w:val="StyleUnderline"/>
          <w:highlight w:val="yellow"/>
        </w:rPr>
        <w:t xml:space="preserve">arms embargoes should have </w:t>
      </w:r>
      <w:r w:rsidRPr="008B4A91">
        <w:rPr>
          <w:rStyle w:val="Emphasis"/>
          <w:highlight w:val="yellow"/>
        </w:rPr>
        <w:t>clearly established objectives and provisions for regular review</w:t>
      </w:r>
      <w:r w:rsidRPr="00DE5DF3">
        <w:rPr>
          <w:rStyle w:val="StyleUnderline"/>
        </w:rPr>
        <w:t xml:space="preserve"> of the measures </w:t>
      </w:r>
      <w:r w:rsidRPr="008B4A91">
        <w:rPr>
          <w:rStyle w:val="Emphasis"/>
          <w:highlight w:val="yellow"/>
        </w:rPr>
        <w:t>with a view to lifting them when the objectives are met</w:t>
      </w:r>
      <w:r w:rsidRPr="00DE5DF3">
        <w:t xml:space="preserve">, in accordance with the terms of the applicable Council resolutions, </w:t>
      </w:r>
      <w:r w:rsidRPr="00DE5DF3">
        <w:rPr>
          <w:rStyle w:val="StyleUnderline"/>
        </w:rPr>
        <w:t xml:space="preserve">acknowledges that </w:t>
      </w:r>
      <w:r w:rsidRPr="008B4A91">
        <w:rPr>
          <w:rStyle w:val="StyleUnderline"/>
          <w:highlight w:val="yellow"/>
        </w:rPr>
        <w:t>when considering a partial or complete termination, suspension or adjustment of an arms embargo the Council should</w:t>
      </w:r>
      <w:r w:rsidRPr="00DE5DF3">
        <w:t xml:space="preserve">, where applicable, </w:t>
      </w:r>
      <w:r w:rsidRPr="008B4A91">
        <w:rPr>
          <w:rStyle w:val="StyleUnderline"/>
          <w:highlight w:val="yellow"/>
        </w:rPr>
        <w:t>take into account</w:t>
      </w:r>
      <w:r w:rsidRPr="00DE5DF3">
        <w:rPr>
          <w:rStyle w:val="StyleUnderline"/>
        </w:rPr>
        <w:t xml:space="preserve"> the capacities by the Member State subject to an arms embargo to</w:t>
      </w:r>
      <w:r w:rsidRPr="00DE5DF3">
        <w:t xml:space="preserve">, inter alia, </w:t>
      </w:r>
      <w:r w:rsidRPr="00DE5DF3">
        <w:rPr>
          <w:rStyle w:val="StyleUnderline"/>
        </w:rPr>
        <w:t xml:space="preserve">apply physical security and stockpile management practices, implement marking, record keeping and tracing, develop national export and import control systems, enhance border security, and strengthen judicial institutions and law enforcement capacity and welcomes the conduct of </w:t>
      </w:r>
      <w:r w:rsidRPr="008B4A91">
        <w:rPr>
          <w:rStyle w:val="Emphasis"/>
          <w:highlight w:val="yellow"/>
        </w:rPr>
        <w:t>assessment missions to evaluate progress</w:t>
      </w:r>
      <w:r w:rsidRPr="00DE5DF3">
        <w:rPr>
          <w:rStyle w:val="Emphasis"/>
        </w:rPr>
        <w:t xml:space="preserve"> by Member States</w:t>
      </w:r>
      <w:r w:rsidRPr="00DE5DF3">
        <w:rPr>
          <w:rStyle w:val="StyleUnderline"/>
        </w:rPr>
        <w:t xml:space="preserve"> subject to a Council-mandated arms embargoes </w:t>
      </w:r>
      <w:r w:rsidRPr="008B4A91">
        <w:rPr>
          <w:rStyle w:val="Emphasis"/>
          <w:highlight w:val="yellow"/>
        </w:rPr>
        <w:t>towards meeting the conditions set</w:t>
      </w:r>
      <w:r w:rsidRPr="00DE5DF3">
        <w:rPr>
          <w:rStyle w:val="Emphasis"/>
        </w:rPr>
        <w:t xml:space="preserve"> by the Council </w:t>
      </w:r>
      <w:r w:rsidRPr="008B4A91">
        <w:rPr>
          <w:rStyle w:val="Emphasis"/>
          <w:highlight w:val="yellow"/>
        </w:rPr>
        <w:t>for</w:t>
      </w:r>
      <w:r w:rsidRPr="00DE5DF3">
        <w:rPr>
          <w:rStyle w:val="Emphasis"/>
        </w:rPr>
        <w:t xml:space="preserve"> their </w:t>
      </w:r>
      <w:r w:rsidRPr="008B4A91">
        <w:rPr>
          <w:rStyle w:val="Emphasis"/>
          <w:highlight w:val="yellow"/>
        </w:rPr>
        <w:t>termination or adjustment</w:t>
      </w:r>
      <w:r w:rsidRPr="00DE5DF3">
        <w:t xml:space="preserve"> and to provide options and recommendations regarding United Nations and other technical assistance to these Member States or their regions;</w:t>
      </w:r>
      <w:r>
        <w:t xml:space="preserve"> </w:t>
      </w:r>
    </w:p>
    <w:p w:rsidR="00726FDC" w:rsidRPr="000076DD" w:rsidRDefault="00726FDC" w:rsidP="00726FDC">
      <w:pPr>
        <w:rPr>
          <w:b/>
        </w:rPr>
      </w:pPr>
      <w:r w:rsidRPr="000076DD">
        <w:rPr>
          <w:b/>
        </w:rPr>
        <w:t>[***Note: this card intentionally ends at a semicolon because this is the end of this part of the resolution</w:t>
      </w:r>
      <w:r>
        <w:rPr>
          <w:b/>
        </w:rPr>
        <w:t>; nothing was removed from this paragraph. For</w:t>
      </w:r>
      <w:r w:rsidRPr="000076DD">
        <w:rPr>
          <w:b/>
        </w:rPr>
        <w:t xml:space="preserve"> the full resolution</w:t>
      </w:r>
      <w:r>
        <w:rPr>
          <w:b/>
        </w:rPr>
        <w:t xml:space="preserve"> (including surrounding paragraphs), see the URL.</w:t>
      </w:r>
      <w:r w:rsidRPr="000076DD">
        <w:rPr>
          <w:b/>
        </w:rPr>
        <w:t>]</w:t>
      </w:r>
    </w:p>
    <w:p w:rsidR="00726FDC" w:rsidRPr="00282EE0" w:rsidRDefault="00726FDC" w:rsidP="00726FDC"/>
    <w:p w:rsidR="00726FDC" w:rsidRPr="001C1238" w:rsidRDefault="00726FDC" w:rsidP="00726FDC">
      <w:pPr>
        <w:pStyle w:val="Heading4"/>
      </w:pPr>
      <w:r>
        <w:t xml:space="preserve">“Reducing arms sales” doesn’t require a </w:t>
      </w:r>
      <w:r>
        <w:rPr>
          <w:u w:val="single"/>
        </w:rPr>
        <w:t>permanent moratorium</w:t>
      </w:r>
      <w:r>
        <w:t xml:space="preserve"> — their interpretation of fiat is </w:t>
      </w:r>
      <w:r>
        <w:rPr>
          <w:u w:val="single"/>
        </w:rPr>
        <w:t>anti-educational</w:t>
      </w:r>
      <w:r>
        <w:t xml:space="preserve">. </w:t>
      </w:r>
    </w:p>
    <w:p w:rsidR="00726FDC" w:rsidRPr="008B3A7F" w:rsidRDefault="00726FDC" w:rsidP="00726FDC">
      <w:r w:rsidRPr="008B3A7F">
        <w:rPr>
          <w:rStyle w:val="Style13ptBold"/>
        </w:rPr>
        <w:t>Carter 77</w:t>
      </w:r>
      <w:r>
        <w:t xml:space="preserve"> — Jimmy Carter, President of the United States, 1977 (“</w:t>
      </w:r>
      <w:r w:rsidRPr="008B3A7F">
        <w:t>Excerpts From the White House Transcript of Carter's First Interview as President.</w:t>
      </w:r>
      <w:r>
        <w:t xml:space="preserve">,” </w:t>
      </w:r>
      <w:r>
        <w:rPr>
          <w:i/>
        </w:rPr>
        <w:t>The New York Times</w:t>
      </w:r>
      <w:r>
        <w:t>, January 25</w:t>
      </w:r>
      <w:r w:rsidRPr="008B3A7F">
        <w:rPr>
          <w:vertAlign w:val="superscript"/>
        </w:rPr>
        <w:t>th</w:t>
      </w:r>
      <w:r>
        <w:t xml:space="preserve">, Available Online at </w:t>
      </w:r>
      <w:hyperlink r:id="rId161" w:history="1">
        <w:r w:rsidRPr="00C20957">
          <w:rPr>
            <w:rStyle w:val="Hyperlink"/>
          </w:rPr>
          <w:t>https://www.nytimes.com/1977/01/25/archives/excerpts-from-the-white-house-transcript-of-carters-first-interview.html</w:t>
        </w:r>
      </w:hyperlink>
      <w:r>
        <w:t>, Accessed 07-07-2019)</w:t>
      </w:r>
    </w:p>
    <w:p w:rsidR="00726FDC" w:rsidRDefault="00726FDC" w:rsidP="00726FDC">
      <w:r>
        <w:t>Plans for Reduction of Arms Sales</w:t>
      </w:r>
    </w:p>
    <w:p w:rsidR="00726FDC" w:rsidRDefault="00726FDC" w:rsidP="00726FDC">
      <w:r>
        <w:t xml:space="preserve">Q. </w:t>
      </w:r>
      <w:r w:rsidRPr="008B3A7F">
        <w:rPr>
          <w:rStyle w:val="StyleUnderline"/>
          <w:highlight w:val="yellow"/>
        </w:rPr>
        <w:t xml:space="preserve">Do you plan to call a </w:t>
      </w:r>
      <w:r w:rsidRPr="008B3A7F">
        <w:rPr>
          <w:rStyle w:val="Emphasis"/>
          <w:highlight w:val="yellow"/>
        </w:rPr>
        <w:t>temporary</w:t>
      </w:r>
      <w:r w:rsidRPr="008B3A7F">
        <w:rPr>
          <w:rStyle w:val="StyleUnderline"/>
          <w:highlight w:val="yellow"/>
        </w:rPr>
        <w:t xml:space="preserve"> or </w:t>
      </w:r>
      <w:r w:rsidRPr="008B3A7F">
        <w:rPr>
          <w:rStyle w:val="Emphasis"/>
          <w:highlight w:val="yellow"/>
        </w:rPr>
        <w:t>permanent</w:t>
      </w:r>
      <w:r w:rsidRPr="008B3A7F">
        <w:rPr>
          <w:rStyle w:val="StyleUnderline"/>
          <w:highlight w:val="yellow"/>
        </w:rPr>
        <w:t xml:space="preserve"> moratorium on arms sales abroad</w:t>
      </w:r>
      <w:r>
        <w:t>, and also, what are the chances of a SALT agreement this year? Will you be separating out the Backfire bomber and the cruise missile?</w:t>
      </w:r>
    </w:p>
    <w:p w:rsidR="00726FDC" w:rsidRDefault="00726FDC" w:rsidP="00726FDC">
      <w:r>
        <w:t xml:space="preserve">A. </w:t>
      </w:r>
      <w:r w:rsidRPr="008B3A7F">
        <w:rPr>
          <w:rStyle w:val="StyleUnderline"/>
          <w:highlight w:val="yellow"/>
        </w:rPr>
        <w:t>I don't think a moratorium would be the right expression</w:t>
      </w:r>
      <w:r w:rsidRPr="000076DD">
        <w:rPr>
          <w:rStyle w:val="StyleUnderline"/>
        </w:rPr>
        <w:t xml:space="preserve">, </w:t>
      </w:r>
      <w:r w:rsidRPr="008B3A7F">
        <w:rPr>
          <w:rStyle w:val="StyleUnderline"/>
          <w:highlight w:val="yellow"/>
        </w:rPr>
        <w:t xml:space="preserve">because that is </w:t>
      </w:r>
      <w:r w:rsidRPr="008B3A7F">
        <w:rPr>
          <w:rStyle w:val="Emphasis"/>
          <w:highlight w:val="yellow"/>
        </w:rPr>
        <w:t>an abrupt and total termination of all ownership</w:t>
      </w:r>
      <w:r w:rsidRPr="008B3A7F">
        <w:rPr>
          <w:rStyle w:val="StyleUnderline"/>
          <w:highlight w:val="yellow"/>
        </w:rPr>
        <w:t>. I don't contemplate that</w:t>
      </w:r>
      <w:r w:rsidRPr="000076DD">
        <w:rPr>
          <w:rStyle w:val="StyleUnderline"/>
        </w:rPr>
        <w:t xml:space="preserve">. But in our first National Security Council meeting </w:t>
      </w:r>
      <w:r w:rsidRPr="008B3A7F">
        <w:rPr>
          <w:rStyle w:val="StyleUnderline"/>
          <w:highlight w:val="yellow"/>
        </w:rPr>
        <w:t>we discussed</w:t>
      </w:r>
      <w:r>
        <w:t xml:space="preserve">, in I think unanimity, </w:t>
      </w:r>
      <w:r w:rsidRPr="008B3A7F">
        <w:rPr>
          <w:rStyle w:val="StyleUnderline"/>
          <w:highlight w:val="yellow"/>
        </w:rPr>
        <w:t xml:space="preserve">the necessity for </w:t>
      </w:r>
      <w:r w:rsidRPr="008B3A7F">
        <w:rPr>
          <w:rStyle w:val="Emphasis"/>
          <w:highlight w:val="yellow"/>
        </w:rPr>
        <w:t>reducing arms sales</w:t>
      </w:r>
      <w:r w:rsidRPr="008B3A7F">
        <w:rPr>
          <w:rStyle w:val="StyleUnderline"/>
          <w:highlight w:val="yellow"/>
        </w:rPr>
        <w:t xml:space="preserve"> or having </w:t>
      </w:r>
      <w:r w:rsidRPr="008B3A7F">
        <w:rPr>
          <w:rStyle w:val="Emphasis"/>
          <w:highlight w:val="yellow"/>
        </w:rPr>
        <w:t>very tight restraints on future commitments</w:t>
      </w:r>
      <w:r w:rsidRPr="000076DD">
        <w:rPr>
          <w:rStyle w:val="StyleUnderline"/>
        </w:rPr>
        <w:t xml:space="preserve"> to minimize the efforts by arms manufacturers to initiate sales early in the process</w:t>
      </w:r>
      <w:r>
        <w:t>.</w:t>
      </w:r>
    </w:p>
    <w:p w:rsidR="00726FDC" w:rsidRDefault="00726FDC" w:rsidP="00726FDC">
      <w:r w:rsidRPr="000076DD">
        <w:rPr>
          <w:rStyle w:val="StyleUnderline"/>
        </w:rPr>
        <w:t xml:space="preserve">The Secretary of </w:t>
      </w:r>
      <w:r w:rsidRPr="008B3A7F">
        <w:rPr>
          <w:rStyle w:val="StyleUnderline"/>
          <w:highlight w:val="yellow"/>
        </w:rPr>
        <w:t>State will be much more hesitant in the future to recommend to</w:t>
      </w:r>
      <w:r w:rsidRPr="000076DD">
        <w:rPr>
          <w:rStyle w:val="StyleUnderline"/>
        </w:rPr>
        <w:t xml:space="preserve"> the </w:t>
      </w:r>
      <w:r w:rsidRPr="008B3A7F">
        <w:rPr>
          <w:rStyle w:val="StyleUnderline"/>
          <w:highlight w:val="yellow"/>
        </w:rPr>
        <w:t>Defense</w:t>
      </w:r>
      <w:r w:rsidRPr="000076DD">
        <w:rPr>
          <w:rStyle w:val="StyleUnderline"/>
        </w:rPr>
        <w:t xml:space="preserve"> Department the culmination of </w:t>
      </w:r>
      <w:r w:rsidRPr="008B3A7F">
        <w:rPr>
          <w:rStyle w:val="StyleUnderline"/>
          <w:highlight w:val="yellow"/>
        </w:rPr>
        <w:t>arms sales agreements</w:t>
      </w:r>
      <w:r>
        <w:t>. I have asked that all approvals of arms sales, for a change, be submitted to me directly before the recommendations go to Congress. We also have asked Vice President Mondale in his early trip among our own allies and friends, some of whom are heavy arms exporters, to join with us on a multilateral basis.</w:t>
      </w:r>
    </w:p>
    <w:p w:rsidR="00726FDC" w:rsidRDefault="00726FDC" w:rsidP="00726FDC">
      <w:r w:rsidRPr="000076DD">
        <w:rPr>
          <w:rStyle w:val="StyleUnderline"/>
        </w:rPr>
        <w:t>We will also be talking to some of the primary arms purchasers</w:t>
      </w:r>
      <w:r>
        <w:t xml:space="preserve">, particularly the Middle East, when Secretary Vance goes there very shortly, </w:t>
      </w:r>
      <w:r w:rsidRPr="000076DD">
        <w:rPr>
          <w:rStyle w:val="StyleUnderline"/>
        </w:rPr>
        <w:t>to hold down their own purchases of arms from us and other countries</w:t>
      </w:r>
      <w:r>
        <w:t>. This will be a continuing effort on my part.</w:t>
      </w:r>
    </w:p>
    <w:p w:rsidR="00726FDC" w:rsidRDefault="00726FDC" w:rsidP="00726FDC"/>
    <w:p w:rsidR="00726FDC" w:rsidRPr="001C1238" w:rsidRDefault="00726FDC" w:rsidP="00726FDC">
      <w:pPr>
        <w:pStyle w:val="Heading4"/>
      </w:pPr>
      <w:r>
        <w:lastRenderedPageBreak/>
        <w:t xml:space="preserve">Conditionality is </w:t>
      </w:r>
      <w:r>
        <w:rPr>
          <w:u w:val="single"/>
        </w:rPr>
        <w:t>always implicit</w:t>
      </w:r>
      <w:r>
        <w:t xml:space="preserve"> even when not explicitly stated.  </w:t>
      </w:r>
    </w:p>
    <w:p w:rsidR="00726FDC" w:rsidRDefault="00726FDC" w:rsidP="00726FDC">
      <w:r w:rsidRPr="009366C5">
        <w:rPr>
          <w:rStyle w:val="Style13ptBold"/>
        </w:rPr>
        <w:t>Singh 19</w:t>
      </w:r>
      <w:r>
        <w:t xml:space="preserve"> — Michael Singh, Lane-Swig Senior Fellow and Managing Director of the Washington Institute for Near East Policy, </w:t>
      </w:r>
      <w:r w:rsidRPr="009366C5">
        <w:t xml:space="preserve">former </w:t>
      </w:r>
      <w:r>
        <w:t>S</w:t>
      </w:r>
      <w:r w:rsidRPr="009366C5">
        <w:t xml:space="preserve">enior </w:t>
      </w:r>
      <w:r>
        <w:t>D</w:t>
      </w:r>
      <w:r w:rsidRPr="009366C5">
        <w:t xml:space="preserve">irector for Middle East </w:t>
      </w:r>
      <w:r>
        <w:t>A</w:t>
      </w:r>
      <w:r w:rsidRPr="009366C5">
        <w:t xml:space="preserve">ffairs at the </w:t>
      </w:r>
      <w:r>
        <w:t xml:space="preserve">U.S. </w:t>
      </w:r>
      <w:r w:rsidRPr="009366C5">
        <w:t>National Security Council</w:t>
      </w:r>
      <w:r>
        <w:t>, former S</w:t>
      </w:r>
      <w:r w:rsidRPr="009366C5">
        <w:t xml:space="preserve">pecial </w:t>
      </w:r>
      <w:r>
        <w:t>A</w:t>
      </w:r>
      <w:r w:rsidRPr="009366C5">
        <w:t xml:space="preserve">ssistant to </w:t>
      </w:r>
      <w:r>
        <w:t>U.S. S</w:t>
      </w:r>
      <w:r w:rsidRPr="009366C5">
        <w:t xml:space="preserve">ecretaries of </w:t>
      </w:r>
      <w:r>
        <w:t>S</w:t>
      </w:r>
      <w:r w:rsidRPr="009366C5">
        <w:t>tate</w:t>
      </w:r>
      <w:r>
        <w:t xml:space="preserve"> </w:t>
      </w:r>
      <w:r w:rsidRPr="009366C5">
        <w:t>Condoleezza Rice and Colin Powell</w:t>
      </w:r>
      <w:r>
        <w:t xml:space="preserve">, holds an </w:t>
      </w:r>
      <w:r w:rsidRPr="009366C5">
        <w:t>M.B.A.</w:t>
      </w:r>
      <w:r>
        <w:t xml:space="preserve"> from </w:t>
      </w:r>
      <w:r w:rsidRPr="009366C5">
        <w:t>Harvard University</w:t>
      </w:r>
      <w:r>
        <w:t>, 2019 (“</w:t>
      </w:r>
      <w:r w:rsidRPr="00C44A22">
        <w:t>U.S. Policy in</w:t>
      </w:r>
      <w:r>
        <w:t xml:space="preserve"> </w:t>
      </w:r>
      <w:r w:rsidRPr="00C44A22">
        <w:t>the Arabian Peninsula: An Evaluation</w:t>
      </w:r>
      <w:r>
        <w:t>,” Prepared Testimony S</w:t>
      </w:r>
      <w:r w:rsidRPr="00C44A22">
        <w:t xml:space="preserve">ubmitted to the </w:t>
      </w:r>
      <w:r>
        <w:t xml:space="preserve">U.S. </w:t>
      </w:r>
      <w:r w:rsidRPr="00C44A22">
        <w:t>House Foreign Affairs Committee</w:t>
      </w:r>
      <w:r>
        <w:t>, February 6</w:t>
      </w:r>
      <w:r w:rsidRPr="00C44A22">
        <w:rPr>
          <w:vertAlign w:val="superscript"/>
        </w:rPr>
        <w:t>th</w:t>
      </w:r>
      <w:r>
        <w:t xml:space="preserve">, Available Online at </w:t>
      </w:r>
      <w:r w:rsidRPr="00C44A22">
        <w:t xml:space="preserve">https://docs.house.gov/meetings/FA/FA00/20190206/108861/HHRG-116-FA00-Wstate-SinghM-20190206.pdf </w:t>
      </w:r>
      <w:r>
        <w:t>, Accessed 07-06-2019, p. 6)</w:t>
      </w:r>
    </w:p>
    <w:p w:rsidR="00726FDC" w:rsidRDefault="00726FDC" w:rsidP="00726FDC">
      <w:r w:rsidRPr="00283CCD">
        <w:rPr>
          <w:rStyle w:val="StyleUnderline"/>
          <w:highlight w:val="yellow"/>
        </w:rPr>
        <w:t xml:space="preserve">Conditionality need not be </w:t>
      </w:r>
      <w:r w:rsidRPr="00283CCD">
        <w:rPr>
          <w:rStyle w:val="Emphasis"/>
          <w:highlight w:val="yellow"/>
        </w:rPr>
        <w:t>explicit</w:t>
      </w:r>
      <w:r w:rsidRPr="00872EEF">
        <w:rPr>
          <w:rStyle w:val="StyleUnderline"/>
        </w:rPr>
        <w:t xml:space="preserve"> or Congressionally-mandated. </w:t>
      </w:r>
      <w:r w:rsidRPr="00283CCD">
        <w:rPr>
          <w:rStyle w:val="StyleUnderline"/>
          <w:highlight w:val="yellow"/>
        </w:rPr>
        <w:t>It should</w:t>
      </w:r>
      <w:r w:rsidRPr="00872EEF">
        <w:rPr>
          <w:rStyle w:val="StyleUnderline"/>
        </w:rPr>
        <w:t xml:space="preserve"> instead </w:t>
      </w:r>
      <w:r w:rsidRPr="00283CCD">
        <w:rPr>
          <w:rStyle w:val="StyleUnderline"/>
          <w:highlight w:val="yellow"/>
        </w:rPr>
        <w:t xml:space="preserve">be </w:t>
      </w:r>
      <w:r w:rsidRPr="00283CCD">
        <w:rPr>
          <w:rStyle w:val="Emphasis"/>
          <w:highlight w:val="yellow"/>
        </w:rPr>
        <w:t>implicit in our security coordination</w:t>
      </w:r>
      <w:r w:rsidRPr="00872EEF">
        <w:rPr>
          <w:rStyle w:val="StyleUnderline"/>
        </w:rPr>
        <w:t xml:space="preserve"> with partners; </w:t>
      </w:r>
      <w:r w:rsidRPr="00283CCD">
        <w:rPr>
          <w:rStyle w:val="StyleUnderline"/>
          <w:highlight w:val="yellow"/>
        </w:rPr>
        <w:t xml:space="preserve">we should </w:t>
      </w:r>
      <w:r w:rsidRPr="00283CCD">
        <w:rPr>
          <w:rStyle w:val="Emphasis"/>
          <w:highlight w:val="yellow"/>
        </w:rPr>
        <w:t>only</w:t>
      </w:r>
      <w:r w:rsidRPr="00283CCD">
        <w:rPr>
          <w:rStyle w:val="StyleUnderline"/>
          <w:highlight w:val="yellow"/>
        </w:rPr>
        <w:t xml:space="preserve"> support military actions that serve our</w:t>
      </w:r>
      <w:r w:rsidRPr="00872EEF">
        <w:rPr>
          <w:rStyle w:val="StyleUnderline"/>
        </w:rPr>
        <w:t xml:space="preserve"> mutual </w:t>
      </w:r>
      <w:r w:rsidRPr="00283CCD">
        <w:rPr>
          <w:rStyle w:val="StyleUnderline"/>
          <w:highlight w:val="yellow"/>
        </w:rPr>
        <w:t>interests, are conducted in accordance with</w:t>
      </w:r>
      <w:r w:rsidRPr="00872EEF">
        <w:rPr>
          <w:rStyle w:val="StyleUnderline"/>
        </w:rPr>
        <w:t xml:space="preserve"> international </w:t>
      </w:r>
      <w:r w:rsidRPr="00283CCD">
        <w:rPr>
          <w:rStyle w:val="StyleUnderline"/>
          <w:highlight w:val="yellow"/>
        </w:rPr>
        <w:t>norms, have clear</w:t>
      </w:r>
      <w:r w:rsidRPr="00872EEF">
        <w:rPr>
          <w:rStyle w:val="StyleUnderline"/>
        </w:rPr>
        <w:t xml:space="preserve"> and realistic objectives and </w:t>
      </w:r>
      <w:r w:rsidRPr="00283CCD">
        <w:rPr>
          <w:rStyle w:val="StyleUnderline"/>
          <w:highlight w:val="yellow"/>
        </w:rPr>
        <w:t>timetables, and have a viable political strategy</w:t>
      </w:r>
      <w:r w:rsidRPr="00872EEF">
        <w:rPr>
          <w:rStyle w:val="StyleUnderline"/>
        </w:rPr>
        <w:t xml:space="preserve"> alongside any military plan</w:t>
      </w:r>
      <w:r w:rsidRPr="00D85940">
        <w:rPr>
          <w:rStyle w:val="StyleUnderline"/>
        </w:rPr>
        <w:t>. This may produce difficult conversations in which we inform partners that we cannot support a particular operation, but this likely less damaging to our partner-ships</w:t>
      </w:r>
      <w:r w:rsidRPr="00872EEF">
        <w:rPr>
          <w:rStyle w:val="StyleUnderline"/>
        </w:rPr>
        <w:t xml:space="preserve"> than initially offering support to a dubious action only to walk away when it begins to falter</w:t>
      </w:r>
      <w:r w:rsidRPr="00EE29DD">
        <w:t>.</w:t>
      </w:r>
    </w:p>
    <w:p w:rsidR="00726FDC" w:rsidRDefault="00726FDC" w:rsidP="00726FDC"/>
    <w:p w:rsidR="00726FDC" w:rsidRPr="00445F61" w:rsidRDefault="00726FDC" w:rsidP="00726FDC">
      <w:pPr>
        <w:pStyle w:val="Heading4"/>
      </w:pPr>
      <w:r>
        <w:rPr>
          <w:u w:val="single"/>
        </w:rPr>
        <w:t>Contextual evidence</w:t>
      </w:r>
      <w:r>
        <w:t xml:space="preserve"> about the plan proves. </w:t>
      </w:r>
    </w:p>
    <w:p w:rsidR="00726FDC" w:rsidRPr="00E47B0C" w:rsidRDefault="00726FDC" w:rsidP="00726FDC">
      <w:r w:rsidRPr="00BF1E50">
        <w:rPr>
          <w:rStyle w:val="Style13ptBold"/>
        </w:rPr>
        <w:t>Goodman 18</w:t>
      </w:r>
      <w:r>
        <w:t xml:space="preserve"> — Ryan Goodman, </w:t>
      </w:r>
      <w:r w:rsidRPr="00C6251C">
        <w:t xml:space="preserve">Anne and Joel Ehrenkranz Professor of Law at New York University School of Law, Professor of Politics and Professor of Sociology at New York University, Founding Co-Editor-in-Chief of </w:t>
      </w:r>
      <w:r w:rsidRPr="00C6251C">
        <w:rPr>
          <w:i/>
        </w:rPr>
        <w:t>Just Security</w:t>
      </w:r>
      <w:r w:rsidRPr="00C6251C">
        <w:t xml:space="preserve">, Member of the Council on Foreign Relations, Member of the Advisory Committee on International Law at the U.S. Department of State, former Special Counsel to the General Counsel of the U.S. Department of Defense, former Rita E. Hauser Professor of Human Rights and Humanitarian Law at Harvard Law School, holds a Ph.D. in Sociology from Yale University and a J.D. from Yale Law School, </w:t>
      </w:r>
      <w:r>
        <w:t>2018 (“</w:t>
      </w:r>
      <w:r w:rsidRPr="00BF1E50">
        <w:t>Options for Congress to Respond to Saudi Transgressions: Here’s What Works according to Former Senior U.S. Officials</w:t>
      </w:r>
      <w:r>
        <w:t xml:space="preserve">,” </w:t>
      </w:r>
      <w:r>
        <w:rPr>
          <w:i/>
        </w:rPr>
        <w:t>Just Security</w:t>
      </w:r>
      <w:r>
        <w:t>, October 22</w:t>
      </w:r>
      <w:r w:rsidRPr="00BF1E50">
        <w:rPr>
          <w:vertAlign w:val="superscript"/>
        </w:rPr>
        <w:t>nd</w:t>
      </w:r>
      <w:r>
        <w:t xml:space="preserve">, Available Online at </w:t>
      </w:r>
      <w:hyperlink r:id="rId162" w:history="1">
        <w:r w:rsidRPr="00AB3C81">
          <w:rPr>
            <w:rStyle w:val="Hyperlink"/>
          </w:rPr>
          <w:t>https://www.justsecurity.org/61172/effective-ineffective-congressional-responses-saudi-arabia-arm-sales-sanctions-khashoggi/</w:t>
        </w:r>
      </w:hyperlink>
      <w:r>
        <w:t>, Accessed 06-08-2019)</w:t>
      </w:r>
    </w:p>
    <w:p w:rsidR="00726FDC" w:rsidRPr="004A1858" w:rsidRDefault="00726FDC" w:rsidP="00726FDC">
      <w:r w:rsidRPr="00171F7B">
        <w:rPr>
          <w:rStyle w:val="StyleUnderline"/>
        </w:rPr>
        <w:t>One former senior official suggested tying arm sales to different sets of purposes</w:t>
      </w:r>
      <w:r w:rsidRPr="004A1858">
        <w:t xml:space="preserve">, “I think </w:t>
      </w:r>
      <w:r w:rsidRPr="00171F7B">
        <w:rPr>
          <w:rStyle w:val="StyleUnderline"/>
          <w:highlight w:val="yellow"/>
        </w:rPr>
        <w:t xml:space="preserve">Congress should </w:t>
      </w:r>
      <w:r w:rsidRPr="00171F7B">
        <w:rPr>
          <w:rStyle w:val="Emphasis"/>
          <w:highlight w:val="yellow"/>
        </w:rPr>
        <w:t>pause all FMS</w:t>
      </w:r>
      <w:r w:rsidRPr="00171F7B">
        <w:rPr>
          <w:rStyle w:val="StyleUnderline"/>
        </w:rPr>
        <w:t xml:space="preserve"> and end other support to the Saudi campaign</w:t>
      </w:r>
      <w:r w:rsidRPr="004A1858">
        <w:t xml:space="preserve"> in Yemen. </w:t>
      </w:r>
      <w:r w:rsidRPr="00171F7B">
        <w:rPr>
          <w:rStyle w:val="Emphasis"/>
          <w:highlight w:val="yellow"/>
        </w:rPr>
        <w:t>Resumption of arms sales should be conditioned</w:t>
      </w:r>
      <w:r w:rsidRPr="00171F7B">
        <w:rPr>
          <w:rStyle w:val="StyleUnderline"/>
          <w:highlight w:val="yellow"/>
        </w:rPr>
        <w:t xml:space="preserve"> on Riyadh agreeing to</w:t>
      </w:r>
      <w:r w:rsidRPr="00171F7B">
        <w:rPr>
          <w:rStyle w:val="StyleUnderline"/>
        </w:rPr>
        <w:t xml:space="preserve"> a fully transparent international investigation into</w:t>
      </w:r>
      <w:r w:rsidRPr="004A1858">
        <w:t xml:space="preserve"> the </w:t>
      </w:r>
      <w:r w:rsidRPr="00171F7B">
        <w:rPr>
          <w:rStyle w:val="StyleUnderline"/>
        </w:rPr>
        <w:t>Khashoggi</w:t>
      </w:r>
      <w:r w:rsidRPr="004A1858">
        <w:t xml:space="preserve"> incident, </w:t>
      </w:r>
      <w:r w:rsidRPr="00171F7B">
        <w:rPr>
          <w:rStyle w:val="StyleUnderline"/>
        </w:rPr>
        <w:t xml:space="preserve">regular </w:t>
      </w:r>
      <w:r w:rsidRPr="00171F7B">
        <w:rPr>
          <w:rStyle w:val="StyleUnderline"/>
          <w:highlight w:val="yellow"/>
        </w:rPr>
        <w:t>intelligence community assessments of</w:t>
      </w:r>
      <w:r w:rsidRPr="00171F7B">
        <w:rPr>
          <w:rStyle w:val="StyleUnderline"/>
        </w:rPr>
        <w:t xml:space="preserve"> Saudi </w:t>
      </w:r>
      <w:r w:rsidRPr="00171F7B">
        <w:rPr>
          <w:rStyle w:val="StyleUnderline"/>
          <w:highlight w:val="yellow"/>
        </w:rPr>
        <w:t>efforts to reduce civilian casualties</w:t>
      </w:r>
      <w:r w:rsidRPr="004A1858">
        <w:t xml:space="preserve"> in Yemen, </w:t>
      </w:r>
      <w:r w:rsidRPr="00171F7B">
        <w:rPr>
          <w:rStyle w:val="StyleUnderline"/>
          <w:highlight w:val="yellow"/>
        </w:rPr>
        <w:t>and a report</w:t>
      </w:r>
      <w:r w:rsidRPr="00171F7B">
        <w:rPr>
          <w:rStyle w:val="StyleUnderline"/>
        </w:rPr>
        <w:t xml:space="preserve"> from the administration </w:t>
      </w:r>
      <w:r w:rsidRPr="00171F7B">
        <w:rPr>
          <w:rStyle w:val="StyleUnderline"/>
          <w:highlight w:val="yellow"/>
        </w:rPr>
        <w:t>outlining their strategy for addressing the humanitarian crisis</w:t>
      </w:r>
      <w:r w:rsidRPr="00171F7B">
        <w:rPr>
          <w:rStyle w:val="StyleUnderline"/>
        </w:rPr>
        <w:t xml:space="preserve"> in Yemen </w:t>
      </w:r>
      <w:r w:rsidRPr="00171F7B">
        <w:rPr>
          <w:rStyle w:val="StyleUnderline"/>
          <w:highlight w:val="yellow"/>
        </w:rPr>
        <w:t>and producing a peaceful settlement</w:t>
      </w:r>
      <w:r w:rsidRPr="004A1858">
        <w:t>.”</w:t>
      </w:r>
    </w:p>
    <w:p w:rsidR="00726FDC" w:rsidRDefault="00726FDC" w:rsidP="00726FDC"/>
    <w:p w:rsidR="00726FDC" w:rsidRDefault="00726FDC" w:rsidP="00726FDC"/>
    <w:p w:rsidR="00726FDC" w:rsidRDefault="00726FDC" w:rsidP="00726FDC">
      <w:pPr>
        <w:pStyle w:val="Heading3"/>
      </w:pPr>
      <w:r>
        <w:lastRenderedPageBreak/>
        <w:t>Extend: “Permute – Do The CP”</w:t>
      </w:r>
    </w:p>
    <w:p w:rsidR="00726FDC" w:rsidRDefault="00726FDC" w:rsidP="00726FDC">
      <w:pPr>
        <w:pStyle w:val="Heading4"/>
      </w:pPr>
      <w:r>
        <w:t xml:space="preserve">Permutations </w:t>
      </w:r>
      <w:r w:rsidRPr="00B00939">
        <w:rPr>
          <w:u w:val="single"/>
        </w:rPr>
        <w:t>don’t</w:t>
      </w:r>
      <w:r>
        <w:t xml:space="preserve"> have topicality burdens. They are “</w:t>
      </w:r>
      <w:r w:rsidRPr="00B00939">
        <w:rPr>
          <w:u w:val="single"/>
        </w:rPr>
        <w:t>no link</w:t>
      </w:r>
      <w:r>
        <w:t xml:space="preserve">” arguments, not plan amendments. “Severance” only makes sense when referring to </w:t>
      </w:r>
      <w:r>
        <w:rPr>
          <w:u w:val="single"/>
        </w:rPr>
        <w:t>the plan</w:t>
      </w:r>
      <w:r>
        <w:t xml:space="preserve">, not </w:t>
      </w:r>
      <w:r>
        <w:rPr>
          <w:u w:val="single"/>
        </w:rPr>
        <w:t>the resolution</w:t>
      </w:r>
      <w:r>
        <w:t>.</w:t>
      </w:r>
    </w:p>
    <w:p w:rsidR="00726FDC" w:rsidRPr="005573F4" w:rsidRDefault="00726FDC" w:rsidP="00726FDC"/>
    <w:p w:rsidR="00726FDC" w:rsidRPr="005573F4" w:rsidRDefault="00726FDC" w:rsidP="00726FDC">
      <w:pPr>
        <w:pStyle w:val="Heading4"/>
      </w:pPr>
      <w:r>
        <w:t xml:space="preserve">Plan-focused debate is better than rez-focused debate because it facilitates </w:t>
      </w:r>
      <w:r>
        <w:rPr>
          <w:u w:val="single"/>
        </w:rPr>
        <w:t>in-depth clash</w:t>
      </w:r>
      <w:r>
        <w:t xml:space="preserve"> over a series of distinct policy proposals, fostering </w:t>
      </w:r>
      <w:r>
        <w:rPr>
          <w:u w:val="single"/>
        </w:rPr>
        <w:t>comparative policy analysis</w:t>
      </w:r>
      <w:r>
        <w:t xml:space="preserve"> and </w:t>
      </w:r>
      <w:r>
        <w:rPr>
          <w:u w:val="single"/>
        </w:rPr>
        <w:t>nuanced strategic thinking</w:t>
      </w:r>
      <w:r>
        <w:t xml:space="preserve">. </w:t>
      </w:r>
    </w:p>
    <w:p w:rsidR="00726FDC" w:rsidRDefault="00726FDC" w:rsidP="00726FDC"/>
    <w:p w:rsidR="00726FDC" w:rsidRDefault="00726FDC" w:rsidP="00726FDC">
      <w:pPr>
        <w:pStyle w:val="Heading3"/>
      </w:pPr>
      <w:r>
        <w:lastRenderedPageBreak/>
        <w:t>They Say: “Resolved Is Immediate/Certain”</w:t>
      </w:r>
    </w:p>
    <w:p w:rsidR="00726FDC" w:rsidRPr="001C1238" w:rsidRDefault="00726FDC" w:rsidP="00726FDC">
      <w:pPr>
        <w:pStyle w:val="Heading4"/>
      </w:pPr>
      <w:r>
        <w:t xml:space="preserve">“Resolved” is not part of the resolution and is not in our plan. </w:t>
      </w:r>
    </w:p>
    <w:p w:rsidR="00726FDC" w:rsidRPr="00EA190E" w:rsidRDefault="00726FDC" w:rsidP="00726FDC">
      <w:r w:rsidRPr="009C6515">
        <w:rPr>
          <w:rStyle w:val="Style13ptBold"/>
        </w:rPr>
        <w:t>Louisiana no date</w:t>
      </w:r>
      <w:r>
        <w:t xml:space="preserve"> — </w:t>
      </w:r>
      <w:r w:rsidRPr="00EA190E">
        <w:t>Louisiana State Legislature, No Date Cited</w:t>
      </w:r>
      <w:r>
        <w:t xml:space="preserve"> (</w:t>
      </w:r>
      <w:r w:rsidRPr="00EA190E">
        <w:t>“Glossary of Legislative Terms,” Available Online at http://www.legis.state.la.us/glossary2.htm</w:t>
      </w:r>
      <w:r>
        <w:t>, Accessed 02-06-2006)</w:t>
      </w:r>
    </w:p>
    <w:p w:rsidR="00726FDC" w:rsidRDefault="00726FDC" w:rsidP="00726FDC">
      <w:r w:rsidRPr="00CD77C2">
        <w:rPr>
          <w:rStyle w:val="StyleUnderline"/>
          <w:highlight w:val="yellow"/>
        </w:rPr>
        <w:t>Resolution: A legislative instrument</w:t>
      </w:r>
      <w:r w:rsidRPr="00CD77C2">
        <w:rPr>
          <w:rStyle w:val="StyleUnderline"/>
        </w:rPr>
        <w:t xml:space="preserve"> that generally is used for making declarations, stating policies, and making decisions</w:t>
      </w:r>
      <w:r w:rsidRPr="00781D7C">
        <w:t xml:space="preserve"> where some other form is not required</w:t>
      </w:r>
      <w:r w:rsidRPr="00626113">
        <w:t xml:space="preserve">. </w:t>
      </w:r>
      <w:r w:rsidRPr="00CD77C2">
        <w:rPr>
          <w:rStyle w:val="StyleUnderline"/>
        </w:rPr>
        <w:t xml:space="preserve">A bill includes the constitutionally required enacting clause; </w:t>
      </w:r>
      <w:r w:rsidRPr="00CD77C2">
        <w:rPr>
          <w:rStyle w:val="Emphasis"/>
          <w:highlight w:val="yellow"/>
        </w:rPr>
        <w:t>a resolution uses the term "resolved"</w:t>
      </w:r>
      <w:r w:rsidRPr="00070BC9">
        <w:rPr>
          <w:highlight w:val="yellow"/>
        </w:rPr>
        <w:t xml:space="preserve">. </w:t>
      </w:r>
      <w:r w:rsidRPr="00626113">
        <w:t>Not subject to a time limit for introduction nor to governor's veto. (Const. Art. III, §17(B) and House Rules 8.11, 13.1, 6.8, and 7.4 and Senate Rules 10.9, 13.5 and 15.1)</w:t>
      </w:r>
    </w:p>
    <w:p w:rsidR="00726FDC" w:rsidRDefault="00726FDC" w:rsidP="00726FDC"/>
    <w:p w:rsidR="00726FDC" w:rsidRDefault="00726FDC" w:rsidP="00726FDC">
      <w:pPr>
        <w:pStyle w:val="Heading3"/>
      </w:pPr>
      <w:r>
        <w:lastRenderedPageBreak/>
        <w:t>They Say: “Should Is Immediate/Certain”</w:t>
      </w:r>
    </w:p>
    <w:p w:rsidR="00726FDC" w:rsidRDefault="00726FDC" w:rsidP="00726FDC">
      <w:pPr>
        <w:pStyle w:val="Heading4"/>
      </w:pPr>
      <w:r>
        <w:t xml:space="preserve">“Should” is </w:t>
      </w:r>
      <w:r w:rsidRPr="00B57241">
        <w:rPr>
          <w:u w:val="single"/>
        </w:rPr>
        <w:t>not</w:t>
      </w:r>
      <w:r>
        <w:t xml:space="preserve"> “certain” nor “immediate.”  </w:t>
      </w:r>
    </w:p>
    <w:p w:rsidR="00726FDC" w:rsidRDefault="00726FDC" w:rsidP="00726FDC">
      <w:r w:rsidRPr="00324379">
        <w:rPr>
          <w:rStyle w:val="Style13ptBold"/>
        </w:rPr>
        <w:t>Kansas Court of Appeals 16</w:t>
      </w:r>
      <w:r>
        <w:t xml:space="preserve"> — Court of Appeals of the State of Kansas, 2016 (</w:t>
      </w:r>
      <w:r w:rsidRPr="00324379">
        <w:rPr>
          <w:i/>
        </w:rPr>
        <w:t>State of Kansas, Appellee, v. Joseph Shane Allen, Appellant</w:t>
      </w:r>
      <w:r w:rsidRPr="00324379">
        <w:t xml:space="preserve">, </w:t>
      </w:r>
      <w:r>
        <w:t xml:space="preserve">Case </w:t>
      </w:r>
      <w:r w:rsidRPr="00324379">
        <w:t>Number 112,780,</w:t>
      </w:r>
      <w:r>
        <w:t xml:space="preserve"> Available Online at </w:t>
      </w:r>
      <w:hyperlink r:id="rId163" w:history="1">
        <w:r w:rsidRPr="0058724F">
          <w:rPr>
            <w:rStyle w:val="Hyperlink"/>
          </w:rPr>
          <w:t>http://www.kscourts.org/Cases-and-Opinions/opinions/CtApp/2016/20160506/112780.pdf</w:t>
        </w:r>
      </w:hyperlink>
      <w:r>
        <w:t>, Accessed 07-07-2019, p. 9-10)</w:t>
      </w:r>
    </w:p>
    <w:p w:rsidR="00726FDC" w:rsidRDefault="00726FDC" w:rsidP="00726FDC">
      <w:r w:rsidRPr="00CA74B5">
        <w:t>Recently, this court has rejected the same argument that Allen makes here in several unpublished opinions. See</w:t>
      </w:r>
      <w:r>
        <w:t xml:space="preserve"> </w:t>
      </w:r>
      <w:r w:rsidRPr="00CA74B5">
        <w:t>State v. Cuellar, No. 112,535, 2016 WL 1614037, at *1-2(Kan. App. 2016) (unpublished opinion);State v. Hastings, No.112,222, 2016 WL 852857, at *4-5 (Kan. App. 2016) (unpublished opinion);State v. Singleton, No. 112,997, 2016 WL 368083, at *4-6 (Kan. App. 2016) (unpublished opinion), petition for rev. filed February 26, 2016; State v. Jones,</w:t>
      </w:r>
      <w:r>
        <w:t xml:space="preserve"> </w:t>
      </w:r>
      <w:r w:rsidRPr="00CA74B5">
        <w:t>No. 111,386, 2015 WL 4716235, at *5-6 (Kan.App.2015) (unpublished opinion), rev. denied</w:t>
      </w:r>
      <w:r>
        <w:t xml:space="preserve"> </w:t>
      </w:r>
      <w:r w:rsidRPr="00CA74B5">
        <w:t xml:space="preserve">303 Kan. ___ (February18, 2016). There, as here, the district court instructed the jury using PIK Crim.4th 51.010, which the defendants argued eliminated the possibility of jury nullification. And there, like in this case, </w:t>
      </w:r>
      <w:r w:rsidRPr="00324379">
        <w:rPr>
          <w:rStyle w:val="StyleUnderline"/>
        </w:rPr>
        <w:t>the defendants insisted that the word should compelled the jury to convict, contravening other cases that disapproved of imperatives like must or will. We have consistently found that</w:t>
      </w:r>
      <w:r w:rsidRPr="00CA74B5">
        <w:t xml:space="preserve"> the instruction at issue here "does not upset the balance between encouraging jury nullification and forbidding it... . </w:t>
      </w:r>
      <w:r w:rsidRPr="00B57241">
        <w:rPr>
          <w:rStyle w:val="StyleUnderline"/>
          <w:highlight w:val="yellow"/>
        </w:rPr>
        <w:t>[U]nlike</w:t>
      </w:r>
      <w:r w:rsidRPr="00324379">
        <w:rPr>
          <w:rStyle w:val="StyleUnderline"/>
        </w:rPr>
        <w:t xml:space="preserve"> the words </w:t>
      </w:r>
      <w:r w:rsidRPr="00B57241">
        <w:rPr>
          <w:rStyle w:val="StyleUnderline"/>
          <w:highlight w:val="yellow"/>
        </w:rPr>
        <w:t>must</w:t>
      </w:r>
      <w:r w:rsidRPr="00324379">
        <w:rPr>
          <w:rStyle w:val="StyleUnderline"/>
        </w:rPr>
        <w:t xml:space="preserve">, shall, </w:t>
      </w:r>
      <w:r w:rsidRPr="00B57241">
        <w:rPr>
          <w:rStyle w:val="StyleUnderline"/>
          <w:highlight w:val="yellow"/>
        </w:rPr>
        <w:t>and will,</w:t>
      </w:r>
      <w:r w:rsidRPr="00324379">
        <w:rPr>
          <w:rStyle w:val="StyleUnderline"/>
        </w:rPr>
        <w:t xml:space="preserve"> the word </w:t>
      </w:r>
      <w:r w:rsidRPr="00B57241">
        <w:rPr>
          <w:rStyle w:val="StyleUnderline"/>
          <w:highlight w:val="yellow"/>
        </w:rPr>
        <w:t xml:space="preserve">should does </w:t>
      </w:r>
      <w:r w:rsidRPr="00545D12">
        <w:rPr>
          <w:rStyle w:val="Emphasis"/>
          <w:highlight w:val="yellow"/>
        </w:rPr>
        <w:t>not</w:t>
      </w:r>
      <w:r w:rsidRPr="00B57241">
        <w:rPr>
          <w:rStyle w:val="StyleUnderline"/>
          <w:highlight w:val="yellow"/>
        </w:rPr>
        <w:t xml:space="preserve"> express a mandatory, unyielding duty</w:t>
      </w:r>
      <w:r w:rsidRPr="00324379">
        <w:rPr>
          <w:rStyle w:val="StyleUnderline"/>
        </w:rPr>
        <w:t xml:space="preserve"> or obligation; instead, </w:t>
      </w:r>
      <w:r w:rsidRPr="00B57241">
        <w:rPr>
          <w:rStyle w:val="StyleUnderline"/>
          <w:highlight w:val="yellow"/>
        </w:rPr>
        <w:t>it</w:t>
      </w:r>
      <w:r w:rsidRPr="00324379">
        <w:rPr>
          <w:rStyle w:val="StyleUnderline"/>
        </w:rPr>
        <w:t xml:space="preserve"> merely </w:t>
      </w:r>
      <w:r w:rsidRPr="00B57241">
        <w:rPr>
          <w:rStyle w:val="StyleUnderline"/>
          <w:highlight w:val="yellow"/>
        </w:rPr>
        <w:t>denotes the proper course of action and encourages</w:t>
      </w:r>
      <w:r w:rsidRPr="00324379">
        <w:rPr>
          <w:rStyle w:val="StyleUnderline"/>
        </w:rPr>
        <w:t xml:space="preserve"> following </w:t>
      </w:r>
      <w:r w:rsidRPr="00B57241">
        <w:rPr>
          <w:rStyle w:val="StyleUnderline"/>
          <w:highlight w:val="yellow"/>
        </w:rPr>
        <w:t>the</w:t>
      </w:r>
      <w:r w:rsidRPr="00324379">
        <w:rPr>
          <w:rStyle w:val="StyleUnderline"/>
        </w:rPr>
        <w:t xml:space="preserve"> advised </w:t>
      </w:r>
      <w:r w:rsidRPr="00B57241">
        <w:rPr>
          <w:rStyle w:val="StyleUnderline"/>
          <w:highlight w:val="yellow"/>
        </w:rPr>
        <w:t>path</w:t>
      </w:r>
      <w:r w:rsidRPr="00CA74B5">
        <w:t>." Hastings,2016 WL 852857,at *4.</w:t>
      </w:r>
    </w:p>
    <w:p w:rsidR="00726FDC" w:rsidRDefault="00726FDC" w:rsidP="00726FDC">
      <w:r w:rsidRPr="00CA74B5">
        <w:t>We believe our colleagues in Singleton</w:t>
      </w:r>
      <w:r>
        <w:t xml:space="preserve"> </w:t>
      </w:r>
      <w:r w:rsidRPr="00CA74B5">
        <w:t>said it best:</w:t>
      </w:r>
    </w:p>
    <w:p w:rsidR="00726FDC" w:rsidRDefault="00726FDC" w:rsidP="00726FDC">
      <w:pPr>
        <w:ind w:left="720"/>
      </w:pPr>
      <w:r w:rsidRPr="00CA74B5">
        <w:t xml:space="preserve">"But </w:t>
      </w:r>
      <w:r w:rsidRPr="00B57241">
        <w:rPr>
          <w:rStyle w:val="StyleUnderline"/>
          <w:highlight w:val="yellow"/>
        </w:rPr>
        <w:t>as every teacher</w:t>
      </w:r>
      <w:r w:rsidRPr="00324379">
        <w:rPr>
          <w:rStyle w:val="StyleUnderline"/>
        </w:rPr>
        <w:t xml:space="preserve"> instructing a class knows, </w:t>
      </w:r>
      <w:r w:rsidRPr="00B57241">
        <w:rPr>
          <w:rStyle w:val="StyleUnderline"/>
          <w:highlight w:val="yellow"/>
        </w:rPr>
        <w:t>and</w:t>
      </w:r>
      <w:r w:rsidRPr="00324379">
        <w:rPr>
          <w:rStyle w:val="StyleUnderline"/>
        </w:rPr>
        <w:t xml:space="preserve"> as every </w:t>
      </w:r>
      <w:r w:rsidRPr="00B57241">
        <w:rPr>
          <w:rStyle w:val="StyleUnderline"/>
          <w:highlight w:val="yellow"/>
        </w:rPr>
        <w:t>parent</w:t>
      </w:r>
      <w:r w:rsidRPr="00324379">
        <w:rPr>
          <w:rStyle w:val="StyleUnderline"/>
        </w:rPr>
        <w:t xml:space="preserve"> admonishing a child </w:t>
      </w:r>
      <w:r w:rsidRPr="00B57241">
        <w:rPr>
          <w:rStyle w:val="StyleUnderline"/>
          <w:highlight w:val="yellow"/>
        </w:rPr>
        <w:t xml:space="preserve">knows, should is </w:t>
      </w:r>
      <w:r w:rsidRPr="00B57241">
        <w:rPr>
          <w:rStyle w:val="Emphasis"/>
          <w:highlight w:val="yellow"/>
        </w:rPr>
        <w:t>less of an imperative</w:t>
      </w:r>
      <w:r w:rsidRPr="00324379">
        <w:rPr>
          <w:rStyle w:val="StyleUnderline"/>
        </w:rPr>
        <w:t xml:space="preserve"> than must or will</w:t>
      </w:r>
      <w:r w:rsidRPr="00CA74B5">
        <w:t xml:space="preserve">. . . . </w:t>
      </w:r>
      <w:r w:rsidRPr="00324379">
        <w:rPr>
          <w:rStyle w:val="StyleUnderline"/>
        </w:rPr>
        <w:t xml:space="preserve">Should as used in this instruction is not the equivalent of 'must' or 'will' used in the instructions discussed in [other cases]. </w:t>
      </w:r>
      <w:r w:rsidRPr="00B57241">
        <w:rPr>
          <w:rStyle w:val="StyleUnderline"/>
          <w:highlight w:val="yellow"/>
        </w:rPr>
        <w:t xml:space="preserve">Should is </w:t>
      </w:r>
      <w:r w:rsidRPr="00B57241">
        <w:rPr>
          <w:rStyle w:val="Emphasis"/>
          <w:highlight w:val="yellow"/>
        </w:rPr>
        <w:t>advisory</w:t>
      </w:r>
      <w:r w:rsidRPr="00324379">
        <w:rPr>
          <w:rStyle w:val="StyleUnderline"/>
        </w:rPr>
        <w:t>. It is not an imperative</w:t>
      </w:r>
      <w:r w:rsidRPr="00CA74B5">
        <w:t>. The district court did not err in giving this instruction." 2016 WL 368083, at *6.</w:t>
      </w:r>
    </w:p>
    <w:p w:rsidR="00726FDC" w:rsidRDefault="00726FDC" w:rsidP="00726FDC">
      <w:r w:rsidRPr="00CA74B5">
        <w:t>Allen presents no compelling argument as to why a different result is warranted in this case. We find that</w:t>
      </w:r>
      <w:r>
        <w:t xml:space="preserve"> </w:t>
      </w:r>
      <w:r w:rsidRPr="00CA74B5">
        <w:t>the instruction used here, PIK Crim.4th 51.010, does not direct a</w:t>
      </w:r>
      <w:r>
        <w:t xml:space="preserve"> [end page 9] </w:t>
      </w:r>
      <w:r w:rsidRPr="00324379">
        <w:t>verdict for the State.</w:t>
      </w:r>
      <w:r>
        <w:t xml:space="preserve"> </w:t>
      </w:r>
      <w:r w:rsidRPr="00324379">
        <w:t>Accordingly, it is legally sufficient, and it was not clearly erroneous for the district court to use it here.</w:t>
      </w:r>
    </w:p>
    <w:p w:rsidR="00726FDC" w:rsidRDefault="00726FDC" w:rsidP="00726FDC"/>
    <w:p w:rsidR="00726FDC" w:rsidRDefault="00726FDC" w:rsidP="00726FDC">
      <w:pPr>
        <w:pStyle w:val="Heading4"/>
      </w:pPr>
      <w:r>
        <w:t xml:space="preserve">In </w:t>
      </w:r>
      <w:r>
        <w:rPr>
          <w:u w:val="single"/>
        </w:rPr>
        <w:t>policy contexts</w:t>
      </w:r>
      <w:r>
        <w:t xml:space="preserve">, “should” </w:t>
      </w:r>
      <w:r w:rsidRPr="004546B0">
        <w:rPr>
          <w:u w:val="single"/>
        </w:rPr>
        <w:t>doesn’t</w:t>
      </w:r>
      <w:r>
        <w:t xml:space="preserve"> require certainty or immediacy — it allows </w:t>
      </w:r>
      <w:r>
        <w:rPr>
          <w:u w:val="single"/>
        </w:rPr>
        <w:t>exceptions</w:t>
      </w:r>
      <w:r>
        <w:t xml:space="preserve">. </w:t>
      </w:r>
    </w:p>
    <w:p w:rsidR="00726FDC" w:rsidRPr="001F72F3" w:rsidRDefault="00726FDC" w:rsidP="00726FDC">
      <w:pPr>
        <w:rPr>
          <w:i/>
        </w:rPr>
      </w:pPr>
      <w:r w:rsidRPr="004546B0">
        <w:rPr>
          <w:rStyle w:val="Style13ptBold"/>
        </w:rPr>
        <w:t>RC 10</w:t>
      </w:r>
      <w:r>
        <w:t xml:space="preserve"> — Riverside County (California)’s General Plan, a document outlining the county’s overarching governance strategy, 2010 (“</w:t>
      </w:r>
      <w:r w:rsidRPr="001F72F3">
        <w:t>Chapter 1: Introduction</w:t>
      </w:r>
      <w:r>
        <w:t xml:space="preserve">,” </w:t>
      </w:r>
      <w:r w:rsidRPr="001F72F3">
        <w:rPr>
          <w:i/>
        </w:rPr>
        <w:t>County of Riverside General Plan — GPA 1096</w:t>
      </w:r>
      <w:r>
        <w:t>, December 1</w:t>
      </w:r>
      <w:r w:rsidRPr="001F72F3">
        <w:rPr>
          <w:vertAlign w:val="superscript"/>
        </w:rPr>
        <w:t>st</w:t>
      </w:r>
      <w:r>
        <w:t xml:space="preserve">, Available Online at </w:t>
      </w:r>
      <w:hyperlink r:id="rId164" w:history="1">
        <w:r w:rsidRPr="008242C0">
          <w:rPr>
            <w:rStyle w:val="Hyperlink"/>
          </w:rPr>
          <w:t>http://www.rivcoph.org/Portals/0/pdf/introduction.pdf</w:t>
        </w:r>
      </w:hyperlink>
      <w:r>
        <w:t>, Accessed 11-16-2018, p. 12-13)</w:t>
      </w:r>
    </w:p>
    <w:p w:rsidR="00726FDC" w:rsidRDefault="00726FDC" w:rsidP="00726FDC">
      <w:r>
        <w:t>Policy Interpretation</w:t>
      </w:r>
    </w:p>
    <w:p w:rsidR="00726FDC" w:rsidRDefault="00726FDC" w:rsidP="00726FDC">
      <w:r>
        <w:t xml:space="preserve">For a policy to be useful, it must be clear. However, </w:t>
      </w:r>
      <w:r w:rsidRPr="001F72F3">
        <w:rPr>
          <w:rStyle w:val="StyleUnderline"/>
        </w:rPr>
        <w:t xml:space="preserve">not all </w:t>
      </w:r>
      <w:r w:rsidRPr="001F72F3">
        <w:rPr>
          <w:rStyle w:val="StyleUnderline"/>
          <w:highlight w:val="yellow"/>
        </w:rPr>
        <w:t>policies</w:t>
      </w:r>
      <w:r w:rsidRPr="001F72F3">
        <w:rPr>
          <w:rStyle w:val="StyleUnderline"/>
        </w:rPr>
        <w:t xml:space="preserve"> are the same; they </w:t>
      </w:r>
      <w:r w:rsidRPr="001F72F3">
        <w:rPr>
          <w:rStyle w:val="StyleUnderline"/>
          <w:highlight w:val="yellow"/>
        </w:rPr>
        <w:t>differ in</w:t>
      </w:r>
      <w:r w:rsidRPr="001F72F3">
        <w:rPr>
          <w:rStyle w:val="StyleUnderline"/>
        </w:rPr>
        <w:t xml:space="preserve"> terms of</w:t>
      </w:r>
      <w:r>
        <w:t xml:space="preserve"> expected results, commitment of resources, and </w:t>
      </w:r>
      <w:r w:rsidRPr="001F72F3">
        <w:rPr>
          <w:rStyle w:val="StyleUnderline"/>
        </w:rPr>
        <w:t xml:space="preserve">indication of </w:t>
      </w:r>
      <w:r w:rsidRPr="001F72F3">
        <w:rPr>
          <w:rStyle w:val="StyleUnderline"/>
          <w:highlight w:val="yellow"/>
        </w:rPr>
        <w:t>importance or urgency</w:t>
      </w:r>
      <w:r>
        <w:t xml:space="preserve">. Therefore, </w:t>
      </w:r>
      <w:r w:rsidRPr="001F72F3">
        <w:rPr>
          <w:rStyle w:val="StyleUnderline"/>
          <w:highlight w:val="yellow"/>
        </w:rPr>
        <w:t>it is important to</w:t>
      </w:r>
      <w:r w:rsidRPr="001F72F3">
        <w:rPr>
          <w:rStyle w:val="StyleUnderline"/>
        </w:rPr>
        <w:t xml:space="preserve"> simplify the language</w:t>
      </w:r>
      <w:r>
        <w:t xml:space="preserve"> used in the General Plan </w:t>
      </w:r>
      <w:r w:rsidRPr="001F72F3">
        <w:rPr>
          <w:rStyle w:val="StyleUnderline"/>
        </w:rPr>
        <w:t xml:space="preserve">and </w:t>
      </w:r>
      <w:r w:rsidRPr="001F72F3">
        <w:rPr>
          <w:rStyle w:val="StyleUnderline"/>
          <w:highlight w:val="yellow"/>
        </w:rPr>
        <w:t>understand</w:t>
      </w:r>
      <w:r w:rsidRPr="001F72F3">
        <w:rPr>
          <w:rStyle w:val="StyleUnderline"/>
        </w:rPr>
        <w:t xml:space="preserve"> the </w:t>
      </w:r>
      <w:r w:rsidRPr="001F72F3">
        <w:rPr>
          <w:rStyle w:val="StyleUnderline"/>
          <w:highlight w:val="yellow"/>
        </w:rPr>
        <w:t>distinctions between</w:t>
      </w:r>
      <w:r w:rsidRPr="001F72F3">
        <w:rPr>
          <w:rStyle w:val="StyleUnderline"/>
        </w:rPr>
        <w:t xml:space="preserve"> the</w:t>
      </w:r>
      <w:r>
        <w:t xml:space="preserve"> [end page I-12] </w:t>
      </w:r>
      <w:r w:rsidRPr="001F72F3">
        <w:rPr>
          <w:rStyle w:val="StyleUnderline"/>
          <w:highlight w:val="yellow"/>
        </w:rPr>
        <w:t>different levels of policy. The following definitions</w:t>
      </w:r>
      <w:r w:rsidRPr="001F72F3">
        <w:rPr>
          <w:rStyle w:val="StyleUnderline"/>
        </w:rPr>
        <w:t xml:space="preserve"> of terms </w:t>
      </w:r>
      <w:r w:rsidRPr="001F72F3">
        <w:rPr>
          <w:rStyle w:val="StyleUnderline"/>
          <w:highlight w:val="yellow"/>
        </w:rPr>
        <w:t>provide guidance in interpreting</w:t>
      </w:r>
      <w:r>
        <w:t xml:space="preserve"> the </w:t>
      </w:r>
      <w:r w:rsidRPr="001F72F3">
        <w:rPr>
          <w:rStyle w:val="StyleUnderline"/>
          <w:highlight w:val="yellow"/>
        </w:rPr>
        <w:t>policy language</w:t>
      </w:r>
      <w:r>
        <w:t xml:space="preserve"> of the General Plan:</w:t>
      </w:r>
    </w:p>
    <w:p w:rsidR="00726FDC" w:rsidRDefault="00726FDC" w:rsidP="00726FDC">
      <w:r>
        <w:t xml:space="preserve">• </w:t>
      </w:r>
      <w:r w:rsidRPr="001F72F3">
        <w:rPr>
          <w:rStyle w:val="Emphasis"/>
        </w:rPr>
        <w:t>Shall</w:t>
      </w:r>
      <w:r w:rsidRPr="001F72F3">
        <w:rPr>
          <w:rStyle w:val="StyleUnderline"/>
        </w:rPr>
        <w:t xml:space="preserve">: </w:t>
      </w:r>
      <w:r w:rsidRPr="001F72F3">
        <w:rPr>
          <w:rStyle w:val="StyleUnderline"/>
          <w:highlight w:val="yellow"/>
        </w:rPr>
        <w:t>Policies containing</w:t>
      </w:r>
      <w:r w:rsidRPr="001F72F3">
        <w:rPr>
          <w:rStyle w:val="StyleUnderline"/>
        </w:rPr>
        <w:t xml:space="preserve"> the word </w:t>
      </w:r>
      <w:r w:rsidRPr="001F72F3">
        <w:rPr>
          <w:rStyle w:val="StyleUnderline"/>
          <w:highlight w:val="yellow"/>
        </w:rPr>
        <w:t>"</w:t>
      </w:r>
      <w:r w:rsidRPr="001F72F3">
        <w:rPr>
          <w:rStyle w:val="Emphasis"/>
          <w:highlight w:val="yellow"/>
        </w:rPr>
        <w:t>shall</w:t>
      </w:r>
      <w:r w:rsidRPr="001F72F3">
        <w:rPr>
          <w:rStyle w:val="StyleUnderline"/>
          <w:highlight w:val="yellow"/>
        </w:rPr>
        <w:t>" indicate</w:t>
      </w:r>
      <w:r w:rsidRPr="001F72F3">
        <w:rPr>
          <w:rStyle w:val="StyleUnderline"/>
        </w:rPr>
        <w:t xml:space="preserve"> that </w:t>
      </w:r>
      <w:r w:rsidRPr="001F72F3">
        <w:rPr>
          <w:rStyle w:val="StyleUnderline"/>
          <w:highlight w:val="yellow"/>
        </w:rPr>
        <w:t xml:space="preserve">an action </w:t>
      </w:r>
      <w:r w:rsidRPr="001F72F3">
        <w:rPr>
          <w:rStyle w:val="Emphasis"/>
          <w:highlight w:val="yellow"/>
        </w:rPr>
        <w:t>must be taken in all cases</w:t>
      </w:r>
      <w:r w:rsidRPr="001F72F3">
        <w:rPr>
          <w:rStyle w:val="StyleUnderline"/>
          <w:highlight w:val="yellow"/>
        </w:rPr>
        <w:t xml:space="preserve">. This represents </w:t>
      </w:r>
      <w:r w:rsidRPr="001F72F3">
        <w:rPr>
          <w:rStyle w:val="Emphasis"/>
          <w:highlight w:val="yellow"/>
        </w:rPr>
        <w:t>absolute commitment to the policy</w:t>
      </w:r>
      <w:r w:rsidRPr="001F72F3">
        <w:rPr>
          <w:rStyle w:val="StyleUnderline"/>
        </w:rPr>
        <w:t xml:space="preserve">, and the expectation is that the policy will </w:t>
      </w:r>
      <w:r w:rsidRPr="001F72F3">
        <w:rPr>
          <w:rStyle w:val="Emphasis"/>
        </w:rPr>
        <w:t>always</w:t>
      </w:r>
      <w:r w:rsidRPr="001F72F3">
        <w:rPr>
          <w:rStyle w:val="StyleUnderline"/>
        </w:rPr>
        <w:t xml:space="preserve"> be carried out</w:t>
      </w:r>
      <w:r>
        <w:t>.</w:t>
      </w:r>
    </w:p>
    <w:p w:rsidR="00726FDC" w:rsidRDefault="00726FDC" w:rsidP="00726FDC">
      <w:r>
        <w:t xml:space="preserve">• </w:t>
      </w:r>
      <w:r w:rsidRPr="001F72F3">
        <w:rPr>
          <w:rStyle w:val="Emphasis"/>
        </w:rPr>
        <w:t>Should</w:t>
      </w:r>
      <w:r w:rsidRPr="001F72F3">
        <w:rPr>
          <w:rStyle w:val="StyleUnderline"/>
        </w:rPr>
        <w:t xml:space="preserve">: </w:t>
      </w:r>
      <w:r w:rsidRPr="001F72F3">
        <w:rPr>
          <w:rStyle w:val="StyleUnderline"/>
          <w:highlight w:val="yellow"/>
        </w:rPr>
        <w:t>Policies containing</w:t>
      </w:r>
      <w:r w:rsidRPr="001F72F3">
        <w:rPr>
          <w:rStyle w:val="StyleUnderline"/>
        </w:rPr>
        <w:t xml:space="preserve"> the word "</w:t>
      </w:r>
      <w:r w:rsidRPr="001F72F3">
        <w:rPr>
          <w:rStyle w:val="StyleUnderline"/>
          <w:highlight w:val="yellow"/>
        </w:rPr>
        <w:t>should" indicate</w:t>
      </w:r>
      <w:r w:rsidRPr="001F72F3">
        <w:rPr>
          <w:rStyle w:val="StyleUnderline"/>
        </w:rPr>
        <w:t xml:space="preserve"> that </w:t>
      </w:r>
      <w:r w:rsidRPr="001F72F3">
        <w:rPr>
          <w:rStyle w:val="StyleUnderline"/>
          <w:highlight w:val="yellow"/>
        </w:rPr>
        <w:t xml:space="preserve">an action will be taken </w:t>
      </w:r>
      <w:r w:rsidRPr="001F72F3">
        <w:rPr>
          <w:rStyle w:val="Emphasis"/>
          <w:highlight w:val="yellow"/>
        </w:rPr>
        <w:t>in most cases</w:t>
      </w:r>
      <w:r w:rsidRPr="001F72F3">
        <w:rPr>
          <w:rStyle w:val="StyleUnderline"/>
          <w:highlight w:val="yellow"/>
        </w:rPr>
        <w:t xml:space="preserve">, but </w:t>
      </w:r>
      <w:r w:rsidRPr="001F72F3">
        <w:rPr>
          <w:rStyle w:val="Emphasis"/>
          <w:highlight w:val="yellow"/>
        </w:rPr>
        <w:t>exceptions are acceptable for good reason</w:t>
      </w:r>
      <w:r>
        <w:t>.</w:t>
      </w:r>
    </w:p>
    <w:p w:rsidR="00726FDC" w:rsidRDefault="00726FDC" w:rsidP="00726FDC">
      <w:r>
        <w:t>• Allow: Policies containing the word "allow" indicate that a proposed action will be supported within certain parameters and following certain guidelines.</w:t>
      </w:r>
    </w:p>
    <w:p w:rsidR="00726FDC" w:rsidRDefault="00726FDC" w:rsidP="00726FDC">
      <w:r>
        <w:t>• Coordinate: Policies containing the word "coordinate" indicate that an action will occur along with some other entity, and the County will carry its share of the burden or responsibility.</w:t>
      </w:r>
    </w:p>
    <w:p w:rsidR="00726FDC" w:rsidRDefault="00726FDC" w:rsidP="00726FDC">
      <w:r>
        <w:t>• Explore: Policies containing the word "explore" indicate that an action will be taken to investigate the subject at hand to discover whether or not some further commitment is in order.</w:t>
      </w:r>
    </w:p>
    <w:p w:rsidR="00726FDC" w:rsidRDefault="00726FDC" w:rsidP="00726FDC">
      <w:r>
        <w:t>• Consider: Policies containing the word "consider" indicate that an action may or may not be taken, depending upon the results of analysis that remain to be completed.</w:t>
      </w:r>
    </w:p>
    <w:p w:rsidR="00726FDC" w:rsidRDefault="00726FDC" w:rsidP="00726FDC">
      <w:r>
        <w:lastRenderedPageBreak/>
        <w:t>• Limit: Policies containing the word "limit" indicate that an action will be taken to keep the subject within certain limits, or at least operate to make undesired change more difficult.</w:t>
      </w:r>
    </w:p>
    <w:p w:rsidR="00726FDC" w:rsidRDefault="00726FDC" w:rsidP="00726FDC">
      <w:r>
        <w:t>• Restrict: Policies containing the word "restrict" indicate that an action will be taken to actively keep the undesired action to a minimum. Where other action terms are used that are not specified here, they are to be equated to the closest applicable term described above.</w:t>
      </w:r>
    </w:p>
    <w:p w:rsidR="00EE5E90" w:rsidRDefault="00EE5E90" w:rsidP="00EE5E90"/>
    <w:p w:rsidR="00165A90" w:rsidRDefault="00165A90" w:rsidP="00165A90">
      <w:pPr>
        <w:pStyle w:val="Heading3"/>
      </w:pPr>
      <w:r>
        <w:lastRenderedPageBreak/>
        <w:t>They Say: “Amend The CP”</w:t>
      </w:r>
    </w:p>
    <w:p w:rsidR="00165A90" w:rsidRPr="008A6A04" w:rsidRDefault="00165A90" w:rsidP="00165A90">
      <w:pPr>
        <w:pStyle w:val="Heading4"/>
      </w:pPr>
      <w:r w:rsidRPr="00017E93">
        <w:rPr>
          <w:u w:val="single"/>
        </w:rPr>
        <w:t>Reject counterplan amendments</w:t>
      </w:r>
      <w:r>
        <w:t xml:space="preserve"> — they enable </w:t>
      </w:r>
      <w:r w:rsidRPr="00E248D1">
        <w:rPr>
          <w:u w:val="single"/>
        </w:rPr>
        <w:t>s</w:t>
      </w:r>
      <w:r>
        <w:rPr>
          <w:u w:val="single"/>
        </w:rPr>
        <w:t>trategic s</w:t>
      </w:r>
      <w:r w:rsidRPr="00E248D1">
        <w:rPr>
          <w:u w:val="single"/>
        </w:rPr>
        <w:t>andbagging</w:t>
      </w:r>
      <w:r>
        <w:t xml:space="preserve"> that denies the aff a </w:t>
      </w:r>
      <w:r w:rsidRPr="006A7E55">
        <w:rPr>
          <w:u w:val="single"/>
        </w:rPr>
        <w:t>constructive speech</w:t>
      </w:r>
      <w:r>
        <w:t xml:space="preserve"> to respond. This ruins </w:t>
      </w:r>
      <w:r w:rsidRPr="00DF3D8D">
        <w:rPr>
          <w:u w:val="single"/>
        </w:rPr>
        <w:t xml:space="preserve">in-depth policy </w:t>
      </w:r>
      <w:r>
        <w:rPr>
          <w:u w:val="single"/>
        </w:rPr>
        <w:t>analysis</w:t>
      </w:r>
      <w:r>
        <w:t xml:space="preserve">. It’s also </w:t>
      </w:r>
      <w:r w:rsidRPr="00E9754D">
        <w:rPr>
          <w:u w:val="single"/>
        </w:rPr>
        <w:t>unfair</w:t>
      </w:r>
      <w:r>
        <w:t xml:space="preserve"> because it’s not </w:t>
      </w:r>
      <w:r>
        <w:rPr>
          <w:u w:val="single"/>
        </w:rPr>
        <w:t>reciprocal</w:t>
      </w:r>
      <w:r>
        <w:t xml:space="preserve">; we can’t amend the plan. Fairness outweighs “best policy option” — debate is an </w:t>
      </w:r>
      <w:r>
        <w:rPr>
          <w:u w:val="single"/>
        </w:rPr>
        <w:t>academic contest</w:t>
      </w:r>
      <w:r>
        <w:t xml:space="preserve">, not the Senate. More careful text-writing solves their offense and encourages </w:t>
      </w:r>
      <w:r>
        <w:rPr>
          <w:u w:val="single"/>
        </w:rPr>
        <w:t>attention to detail</w:t>
      </w:r>
      <w:r>
        <w:t xml:space="preserve">. That’s a </w:t>
      </w:r>
      <w:r w:rsidRPr="00257F39">
        <w:rPr>
          <w:u w:val="single"/>
        </w:rPr>
        <w:t>valuable life skill</w:t>
      </w:r>
      <w:r>
        <w:t xml:space="preserve">.  </w:t>
      </w:r>
    </w:p>
    <w:p w:rsidR="00165A90" w:rsidRPr="0003438E" w:rsidRDefault="00165A90" w:rsidP="00EE5E90"/>
    <w:p w:rsidR="00EE5E90" w:rsidRPr="00225102" w:rsidRDefault="00EE5E90" w:rsidP="00EE5E90"/>
    <w:p w:rsidR="00EE5E90" w:rsidRDefault="00EE5E90" w:rsidP="00EE5E90">
      <w:pPr>
        <w:pStyle w:val="Heading2"/>
      </w:pPr>
      <w:r>
        <w:lastRenderedPageBreak/>
        <w:t>AT: United Arab Emirates PIC</w:t>
      </w:r>
    </w:p>
    <w:p w:rsidR="00EE5E90" w:rsidRDefault="00EE5E90" w:rsidP="00EE5E90">
      <w:pPr>
        <w:pStyle w:val="Heading3"/>
      </w:pPr>
      <w:r>
        <w:lastRenderedPageBreak/>
        <w:t>2AC — United Arab Emirates PIC</w:t>
      </w:r>
    </w:p>
    <w:p w:rsidR="00EE5E90" w:rsidRPr="00D87488" w:rsidRDefault="00EE5E90" w:rsidP="00EE5E90">
      <w:pPr>
        <w:pStyle w:val="Heading4"/>
        <w:rPr>
          <w:u w:val="single"/>
        </w:rPr>
      </w:pPr>
      <w:r>
        <w:t xml:space="preserve">1. </w:t>
      </w:r>
      <w:r w:rsidRPr="00D87488">
        <w:rPr>
          <w:u w:val="single"/>
        </w:rPr>
        <w:t>Yemen War DA</w:t>
      </w:r>
      <w:r>
        <w:t xml:space="preserve"> — cutting off the UAE is vital to </w:t>
      </w:r>
      <w:r w:rsidRPr="00D87488">
        <w:rPr>
          <w:u w:val="single"/>
        </w:rPr>
        <w:t>ground the coalition</w:t>
      </w:r>
      <w:r>
        <w:t xml:space="preserve">.  </w:t>
      </w:r>
    </w:p>
    <w:p w:rsidR="00EE5E90" w:rsidRDefault="00EE5E90" w:rsidP="00EE5E90">
      <w:r w:rsidRPr="0079628E">
        <w:rPr>
          <w:rStyle w:val="Style13ptBold"/>
        </w:rPr>
        <w:t>Hartung 19</w:t>
      </w:r>
      <w:r>
        <w:t xml:space="preserve"> — </w:t>
      </w:r>
      <w:r w:rsidRPr="009A5D74">
        <w:t>William D. Hartung</w:t>
      </w:r>
      <w:r>
        <w:t xml:space="preserve">, </w:t>
      </w:r>
      <w:r w:rsidRPr="00B51005">
        <w:t>Director of the Arms and Security Project at the Center for International Policy, former Senior Research Fellow in the American Strategy Program at the New America Foundation, former Director of the Arms Trade Resource Center at the World Policy Institute,</w:t>
      </w:r>
      <w:r>
        <w:t xml:space="preserve"> 2019 (“</w:t>
      </w:r>
      <w:r w:rsidRPr="008D4965">
        <w:t>Is the United Arab Emirates Really Our Friend?</w:t>
      </w:r>
      <w:r>
        <w:t xml:space="preserve">,” </w:t>
      </w:r>
      <w:r w:rsidRPr="00D642C1">
        <w:rPr>
          <w:i/>
        </w:rPr>
        <w:t>LobeLog</w:t>
      </w:r>
      <w:r w:rsidRPr="00D642C1">
        <w:t>—the Inter Press Service</w:t>
      </w:r>
      <w:r>
        <w:t>’</w:t>
      </w:r>
      <w:r w:rsidRPr="00D642C1">
        <w:t>s blog,</w:t>
      </w:r>
      <w:r>
        <w:t xml:space="preserve"> February 21</w:t>
      </w:r>
      <w:r w:rsidRPr="008D4965">
        <w:rPr>
          <w:vertAlign w:val="superscript"/>
        </w:rPr>
        <w:t>st</w:t>
      </w:r>
      <w:r>
        <w:t xml:space="preserve">, Available Online at </w:t>
      </w:r>
      <w:r w:rsidRPr="008D4965">
        <w:t>https://lobelog.com/is-the-united-arab-emirates-really-our-friend/</w:t>
      </w:r>
      <w:r>
        <w:t>, Accessed 07-13-2019)</w:t>
      </w:r>
    </w:p>
    <w:p w:rsidR="00EE5E90" w:rsidRDefault="00EE5E90" w:rsidP="00EE5E90">
      <w:r w:rsidRPr="00822E36">
        <w:rPr>
          <w:rStyle w:val="StyleUnderline"/>
        </w:rPr>
        <w:t>Unlike Saudi Arabia, which has been strongly rebuked for</w:t>
      </w:r>
      <w:r>
        <w:t xml:space="preserve"> its murder of Jamal </w:t>
      </w:r>
      <w:r w:rsidRPr="00822E36">
        <w:rPr>
          <w:rStyle w:val="StyleUnderline"/>
        </w:rPr>
        <w:t>Khashoggi and</w:t>
      </w:r>
      <w:r>
        <w:t xml:space="preserve"> its </w:t>
      </w:r>
      <w:r w:rsidRPr="00822E36">
        <w:rPr>
          <w:rStyle w:val="StyleUnderline"/>
        </w:rPr>
        <w:t>strikes against civilians in Yemen, the</w:t>
      </w:r>
      <w:r>
        <w:t xml:space="preserve"> other major U.S. ally in the Persian Gulf, the United Arab Emirates (</w:t>
      </w:r>
      <w:r w:rsidRPr="00822E36">
        <w:rPr>
          <w:rStyle w:val="StyleUnderline"/>
        </w:rPr>
        <w:t>UAE</w:t>
      </w:r>
      <w:r>
        <w:t xml:space="preserve">), </w:t>
      </w:r>
      <w:r w:rsidRPr="00822E36">
        <w:rPr>
          <w:rStyle w:val="StyleUnderline"/>
        </w:rPr>
        <w:t>has largely escaped criticism. This may be about to change</w:t>
      </w:r>
      <w:r>
        <w:t>.</w:t>
      </w:r>
    </w:p>
    <w:p w:rsidR="00EE5E90" w:rsidRDefault="00EE5E90" w:rsidP="00EE5E90">
      <w:r>
        <w:t>The idealized version of the U.S.-UAE relationship is based on a history of military and intelligence cooperation that includes fighting side-by-side in Afghanistan, Syria, and other conflicts. Former Secretary of Defense James Mattis has described the UAE as “Little Sparta” in recognition of its military prowess, and the former Trump administration official even served as an unpaid advisor to the UAE military prior to his stint at the Pentagon.</w:t>
      </w:r>
    </w:p>
    <w:p w:rsidR="00EE5E90" w:rsidRDefault="00EE5E90" w:rsidP="00EE5E90">
      <w:r>
        <w:t xml:space="preserve">Alongside its military and intelligence cooperation with the United States, </w:t>
      </w:r>
      <w:r w:rsidRPr="00A662F1">
        <w:rPr>
          <w:rStyle w:val="StyleUnderline"/>
        </w:rPr>
        <w:t xml:space="preserve">the </w:t>
      </w:r>
      <w:r w:rsidRPr="00F6560E">
        <w:rPr>
          <w:rStyle w:val="StyleUnderline"/>
          <w:highlight w:val="yellow"/>
        </w:rPr>
        <w:t>UAE</w:t>
      </w:r>
      <w:r w:rsidRPr="00A662F1">
        <w:rPr>
          <w:rStyle w:val="StyleUnderline"/>
        </w:rPr>
        <w:t xml:space="preserve"> has invested large sums in burnishing its image as the good Gulf State</w:t>
      </w:r>
      <w:r>
        <w:t xml:space="preserve">: more tolerant, more modern, and more forward-looking than other governments in the region. It has done an excellent job from its own perspective, </w:t>
      </w:r>
      <w:r w:rsidRPr="00A662F1">
        <w:rPr>
          <w:rStyle w:val="StyleUnderline"/>
        </w:rPr>
        <w:t xml:space="preserve">but its carefully crafted image hides a wide range of </w:t>
      </w:r>
      <w:r w:rsidRPr="00F6560E">
        <w:rPr>
          <w:rStyle w:val="StyleUnderline"/>
          <w:highlight w:val="yellow"/>
        </w:rPr>
        <w:t>activities</w:t>
      </w:r>
      <w:r w:rsidRPr="00A662F1">
        <w:rPr>
          <w:rStyle w:val="StyleUnderline"/>
        </w:rPr>
        <w:t xml:space="preserve"> that are </w:t>
      </w:r>
      <w:r w:rsidRPr="00F6560E">
        <w:rPr>
          <w:rStyle w:val="StyleUnderline"/>
          <w:highlight w:val="yellow"/>
        </w:rPr>
        <w:t>counter</w:t>
      </w:r>
      <w:r w:rsidRPr="00A662F1">
        <w:rPr>
          <w:rStyle w:val="StyleUnderline"/>
        </w:rPr>
        <w:t xml:space="preserve"> to long-term </w:t>
      </w:r>
      <w:r w:rsidRPr="00F6560E">
        <w:rPr>
          <w:rStyle w:val="StyleUnderline"/>
          <w:highlight w:val="yellow"/>
        </w:rPr>
        <w:t>U.S.</w:t>
      </w:r>
      <w:r w:rsidRPr="00A662F1">
        <w:rPr>
          <w:rStyle w:val="StyleUnderline"/>
        </w:rPr>
        <w:t xml:space="preserve"> security </w:t>
      </w:r>
      <w:r w:rsidRPr="00F6560E">
        <w:rPr>
          <w:rStyle w:val="StyleUnderline"/>
          <w:highlight w:val="yellow"/>
        </w:rPr>
        <w:t>interests</w:t>
      </w:r>
      <w:r>
        <w:t>.</w:t>
      </w:r>
    </w:p>
    <w:p w:rsidR="00EE5E90" w:rsidRDefault="00EE5E90" w:rsidP="00EE5E90">
      <w:r>
        <w:t xml:space="preserve">First and foremost, </w:t>
      </w:r>
      <w:r w:rsidRPr="00F6560E">
        <w:rPr>
          <w:rStyle w:val="StyleUnderline"/>
          <w:highlight w:val="yellow"/>
        </w:rPr>
        <w:t xml:space="preserve">the UAE’s role as </w:t>
      </w:r>
      <w:r w:rsidRPr="00F6560E">
        <w:rPr>
          <w:rStyle w:val="Emphasis"/>
          <w:highlight w:val="yellow"/>
        </w:rPr>
        <w:t>an equal partner</w:t>
      </w:r>
      <w:r w:rsidRPr="00A662F1">
        <w:rPr>
          <w:rStyle w:val="StyleUnderline"/>
        </w:rPr>
        <w:t xml:space="preserve"> with Saudi Arabia in its brutal war in Yemen </w:t>
      </w:r>
      <w:r w:rsidRPr="00F6560E">
        <w:rPr>
          <w:rStyle w:val="StyleUnderline"/>
          <w:highlight w:val="yellow"/>
        </w:rPr>
        <w:t>runs</w:t>
      </w:r>
      <w:r w:rsidRPr="00A662F1">
        <w:rPr>
          <w:rStyle w:val="StyleUnderline"/>
        </w:rPr>
        <w:t xml:space="preserve"> directly </w:t>
      </w:r>
      <w:r w:rsidRPr="00F6560E">
        <w:rPr>
          <w:rStyle w:val="StyleUnderline"/>
          <w:highlight w:val="yellow"/>
        </w:rPr>
        <w:t>counter to</w:t>
      </w:r>
      <w:r w:rsidRPr="00A662F1">
        <w:rPr>
          <w:rStyle w:val="StyleUnderline"/>
        </w:rPr>
        <w:t xml:space="preserve"> the interests of </w:t>
      </w:r>
      <w:r w:rsidRPr="00F6560E">
        <w:rPr>
          <w:rStyle w:val="StyleUnderline"/>
          <w:highlight w:val="yellow"/>
        </w:rPr>
        <w:t>peace and stability</w:t>
      </w:r>
      <w:r w:rsidRPr="00A662F1">
        <w:rPr>
          <w:rStyle w:val="StyleUnderline"/>
        </w:rPr>
        <w:t xml:space="preserve"> in the Middle East. The Saudi-UAE intervention has sparked massive suffering, opened space for the growth of al-Qaeda</w:t>
      </w:r>
      <w:r>
        <w:t xml:space="preserve"> in the Arabian Peninsula, </w:t>
      </w:r>
      <w:r w:rsidRPr="00A662F1">
        <w:rPr>
          <w:rStyle w:val="StyleUnderline"/>
        </w:rPr>
        <w:t>and tarnished the image of the U</w:t>
      </w:r>
      <w:r>
        <w:t xml:space="preserve">nited </w:t>
      </w:r>
      <w:r w:rsidRPr="00A662F1">
        <w:rPr>
          <w:rStyle w:val="StyleUnderline"/>
        </w:rPr>
        <w:t>S</w:t>
      </w:r>
      <w:r>
        <w:t>tates</w:t>
      </w:r>
      <w:r w:rsidRPr="00A662F1">
        <w:rPr>
          <w:rStyle w:val="StyleUnderline"/>
        </w:rPr>
        <w:t>, which has backed Saudi Arabia and the UAE with arms, training, and logistical support. A new report</w:t>
      </w:r>
      <w:r>
        <w:t xml:space="preserve"> from the Center for International Policy </w:t>
      </w:r>
      <w:r w:rsidRPr="00A662F1">
        <w:rPr>
          <w:rStyle w:val="StyleUnderline"/>
        </w:rPr>
        <w:t>documents over $27 billion in U.S. arms offers to the UAE over the past decade</w:t>
      </w:r>
      <w:r>
        <w:t>, as well as the training of 5,000 Emirati troops. A good portion of this training has been put to use in the Saudi-UAE war in Yemen, where the UAE is the main ground force, working with local militias that it finances, arms, and trains.</w:t>
      </w:r>
    </w:p>
    <w:p w:rsidR="00EE5E90" w:rsidRDefault="00EE5E90" w:rsidP="00EE5E90">
      <w:r w:rsidRPr="00A662F1">
        <w:rPr>
          <w:rStyle w:val="StyleUnderline"/>
        </w:rPr>
        <w:t>Recent reports</w:t>
      </w:r>
      <w:r>
        <w:t xml:space="preserve"> by CNN and Amnesty International </w:t>
      </w:r>
      <w:r w:rsidRPr="00A662F1">
        <w:rPr>
          <w:rStyle w:val="StyleUnderline"/>
        </w:rPr>
        <w:t xml:space="preserve">indicate that </w:t>
      </w:r>
      <w:r w:rsidRPr="00F6560E">
        <w:rPr>
          <w:rStyle w:val="StyleUnderline"/>
          <w:highlight w:val="yellow"/>
        </w:rPr>
        <w:t>the UAE has “recklessly” transferred</w:t>
      </w:r>
      <w:r w:rsidRPr="00A662F1">
        <w:rPr>
          <w:rStyle w:val="StyleUnderline"/>
        </w:rPr>
        <w:t xml:space="preserve"> U.S. munitions, armored vehicles, anti-tank missiles, and guns </w:t>
      </w:r>
      <w:r w:rsidRPr="00F6560E">
        <w:rPr>
          <w:rStyle w:val="StyleUnderline"/>
          <w:highlight w:val="yellow"/>
        </w:rPr>
        <w:t>to private militias</w:t>
      </w:r>
      <w:r w:rsidRPr="00A662F1">
        <w:rPr>
          <w:rStyle w:val="StyleUnderline"/>
        </w:rPr>
        <w:t xml:space="preserve"> inside Yemen. The weapons have also made their way into the hands of extremist groups inside Yemen, </w:t>
      </w:r>
      <w:r w:rsidRPr="00F6560E">
        <w:rPr>
          <w:rStyle w:val="StyleUnderline"/>
          <w:highlight w:val="yellow"/>
        </w:rPr>
        <w:t>with some</w:t>
      </w:r>
      <w:r w:rsidRPr="00A662F1">
        <w:rPr>
          <w:rStyle w:val="StyleUnderline"/>
        </w:rPr>
        <w:t xml:space="preserve"> even leaking </w:t>
      </w:r>
      <w:r w:rsidRPr="00F6560E">
        <w:rPr>
          <w:rStyle w:val="StyleUnderline"/>
          <w:highlight w:val="yellow"/>
        </w:rPr>
        <w:t>to the Houthi coalition</w:t>
      </w:r>
      <w:r w:rsidRPr="00A662F1">
        <w:rPr>
          <w:rStyle w:val="StyleUnderline"/>
        </w:rPr>
        <w:t xml:space="preserve"> that is fighting U.S. allies there </w:t>
      </w:r>
      <w:r w:rsidRPr="00F6560E">
        <w:rPr>
          <w:rStyle w:val="StyleUnderline"/>
          <w:highlight w:val="yellow"/>
        </w:rPr>
        <w:t>and</w:t>
      </w:r>
      <w:r w:rsidRPr="00A662F1">
        <w:rPr>
          <w:rStyle w:val="StyleUnderline"/>
        </w:rPr>
        <w:t xml:space="preserve"> to fighters from </w:t>
      </w:r>
      <w:r w:rsidRPr="00F6560E">
        <w:rPr>
          <w:rStyle w:val="StyleUnderline"/>
          <w:highlight w:val="yellow"/>
        </w:rPr>
        <w:t>al-Qaeda</w:t>
      </w:r>
      <w:r>
        <w:t xml:space="preserve"> in the Arabian Peninsula. It appears that this sharing of U.S. arms with private groups violates U.S. law. Congress and the State Department should immediately investigate these transfers and cut off arms to the UAE if they are indeed breaking the law.</w:t>
      </w:r>
    </w:p>
    <w:p w:rsidR="00EE5E90" w:rsidRDefault="00EE5E90" w:rsidP="00EE5E90">
      <w:r w:rsidRPr="00A662F1">
        <w:rPr>
          <w:rStyle w:val="StyleUnderline"/>
        </w:rPr>
        <w:t>There are also allegations of heinous acts of torture committed by the UAE and its allies in Yemen</w:t>
      </w:r>
      <w:r>
        <w:t>, dating back to 2017. A recent report in the Daily Beast cites victims of these practices who confirm that they are still going on, and that in some instances U.S. personnel may have been present during torture sessions. So far, the Pentagon’s investigation of these charges has been perfunctory at best.</w:t>
      </w:r>
    </w:p>
    <w:p w:rsidR="00EE5E90" w:rsidRDefault="00EE5E90" w:rsidP="00EE5E90">
      <w:r>
        <w:t>The UAE has also hired ex-U.S. intelligence experts to help it develop both defensive and offensive cyber capabilities that have given it the capability to monitor not only its own citizens, but also journalists and other critics residing in the United States and the United Kingdom. This is unacceptable conduct from a nation that purports to be a U.S. ally.</w:t>
      </w:r>
    </w:p>
    <w:p w:rsidR="00EE5E90" w:rsidRDefault="00EE5E90" w:rsidP="00EE5E90">
      <w:r w:rsidRPr="00A662F1">
        <w:rPr>
          <w:rStyle w:val="StyleUnderline"/>
        </w:rPr>
        <w:t>The UAE may yet pay a price for actions that contradict U.S. interests and abuse fundamental human rights. There are efforts under way in both houses of Congress to end U.S. military support to the Saudi-UAE coalition</w:t>
      </w:r>
      <w:r>
        <w:t xml:space="preserve"> in Yemen under the War Powers Resolution. The House version passed last week by a vote of 248 to 177, and the Senate version, sponsored by Senators Bernie Sanders (I-VT), Mike Lee (R-UT), and Chris Murphy (D-CT), will come up for a vote soon. </w:t>
      </w:r>
      <w:r w:rsidRPr="00A662F1">
        <w:rPr>
          <w:rStyle w:val="StyleUnderline"/>
        </w:rPr>
        <w:t xml:space="preserve">There are also </w:t>
      </w:r>
      <w:r w:rsidRPr="00F6560E">
        <w:rPr>
          <w:rStyle w:val="StyleUnderline"/>
          <w:highlight w:val="yellow"/>
        </w:rPr>
        <w:t>bills</w:t>
      </w:r>
      <w:r w:rsidRPr="00A662F1">
        <w:rPr>
          <w:rStyle w:val="StyleUnderline"/>
        </w:rPr>
        <w:t xml:space="preserve"> in the works that </w:t>
      </w:r>
      <w:r w:rsidRPr="00F6560E">
        <w:rPr>
          <w:rStyle w:val="StyleUnderline"/>
          <w:highlight w:val="yellow"/>
        </w:rPr>
        <w:t>could end</w:t>
      </w:r>
      <w:r w:rsidRPr="00A662F1">
        <w:rPr>
          <w:rStyle w:val="StyleUnderline"/>
        </w:rPr>
        <w:t xml:space="preserve"> U.S. arms </w:t>
      </w:r>
      <w:r w:rsidRPr="00F6560E">
        <w:rPr>
          <w:rStyle w:val="StyleUnderline"/>
          <w:highlight w:val="yellow"/>
        </w:rPr>
        <w:t>transfers</w:t>
      </w:r>
      <w:r w:rsidRPr="00A662F1">
        <w:rPr>
          <w:rStyle w:val="StyleUnderline"/>
        </w:rPr>
        <w:t xml:space="preserve"> to Saudi Arabia and the UAE due to their actions in Yemen, </w:t>
      </w:r>
      <w:r w:rsidRPr="00F6560E">
        <w:rPr>
          <w:rStyle w:val="StyleUnderline"/>
          <w:highlight w:val="yellow"/>
        </w:rPr>
        <w:t>including</w:t>
      </w:r>
      <w:r w:rsidRPr="00A662F1">
        <w:rPr>
          <w:rStyle w:val="StyleUnderline"/>
        </w:rPr>
        <w:t xml:space="preserve"> a complete halt in sales of </w:t>
      </w:r>
      <w:r w:rsidRPr="00F6560E">
        <w:rPr>
          <w:rStyle w:val="StyleUnderline"/>
          <w:highlight w:val="yellow"/>
        </w:rPr>
        <w:t>bombs</w:t>
      </w:r>
      <w:r w:rsidRPr="00A662F1">
        <w:rPr>
          <w:rStyle w:val="StyleUnderline"/>
        </w:rPr>
        <w:t xml:space="preserve"> of the type that have been </w:t>
      </w:r>
      <w:r w:rsidRPr="00F6560E">
        <w:rPr>
          <w:rStyle w:val="StyleUnderline"/>
          <w:highlight w:val="yellow"/>
        </w:rPr>
        <w:t>used in the war</w:t>
      </w:r>
      <w:r w:rsidRPr="00A662F1">
        <w:rPr>
          <w:rStyle w:val="StyleUnderline"/>
        </w:rPr>
        <w:t xml:space="preserve"> to date</w:t>
      </w:r>
      <w:r>
        <w:t>.</w:t>
      </w:r>
    </w:p>
    <w:p w:rsidR="00EE5E90" w:rsidRDefault="00EE5E90" w:rsidP="00EE5E90">
      <w:r w:rsidRPr="00F6560E">
        <w:rPr>
          <w:rStyle w:val="StyleUnderline"/>
          <w:highlight w:val="yellow"/>
        </w:rPr>
        <w:lastRenderedPageBreak/>
        <w:t>The U</w:t>
      </w:r>
      <w:r>
        <w:t xml:space="preserve">nited </w:t>
      </w:r>
      <w:r w:rsidRPr="00F6560E">
        <w:rPr>
          <w:rStyle w:val="StyleUnderline"/>
          <w:highlight w:val="yellow"/>
        </w:rPr>
        <w:t>S</w:t>
      </w:r>
      <w:r>
        <w:t xml:space="preserve">tates </w:t>
      </w:r>
      <w:r w:rsidRPr="00F6560E">
        <w:rPr>
          <w:rStyle w:val="StyleUnderline"/>
          <w:highlight w:val="yellow"/>
        </w:rPr>
        <w:t>should withhold</w:t>
      </w:r>
      <w:r w:rsidRPr="00A662F1">
        <w:rPr>
          <w:rStyle w:val="StyleUnderline"/>
        </w:rPr>
        <w:t xml:space="preserve"> further arms, training, and military support for the UAE </w:t>
      </w:r>
      <w:r w:rsidRPr="00F6560E">
        <w:rPr>
          <w:rStyle w:val="StyleUnderline"/>
          <w:highlight w:val="yellow"/>
        </w:rPr>
        <w:t>until it supports a ceasefire</w:t>
      </w:r>
      <w:r w:rsidRPr="00A662F1">
        <w:rPr>
          <w:rStyle w:val="StyleUnderline"/>
        </w:rPr>
        <w:t xml:space="preserve"> in Yemen, </w:t>
      </w:r>
      <w:r w:rsidRPr="00F6560E">
        <w:rPr>
          <w:rStyle w:val="StyleUnderline"/>
          <w:highlight w:val="yellow"/>
        </w:rPr>
        <w:t>negotiates</w:t>
      </w:r>
      <w:r w:rsidRPr="00A662F1">
        <w:rPr>
          <w:rStyle w:val="StyleUnderline"/>
        </w:rPr>
        <w:t xml:space="preserve"> in good faith for </w:t>
      </w:r>
      <w:r w:rsidRPr="00F6560E">
        <w:rPr>
          <w:rStyle w:val="StyleUnderline"/>
          <w:highlight w:val="yellow"/>
        </w:rPr>
        <w:t>a</w:t>
      </w:r>
      <w:r w:rsidRPr="00A662F1">
        <w:rPr>
          <w:rStyle w:val="StyleUnderline"/>
        </w:rPr>
        <w:t xml:space="preserve"> peaceful </w:t>
      </w:r>
      <w:r w:rsidRPr="00F6560E">
        <w:rPr>
          <w:rStyle w:val="StyleUnderline"/>
          <w:highlight w:val="yellow"/>
        </w:rPr>
        <w:t>settlement</w:t>
      </w:r>
      <w:r w:rsidRPr="00A662F1">
        <w:rPr>
          <w:rStyle w:val="StyleUnderline"/>
        </w:rPr>
        <w:t xml:space="preserve"> to that conflict, </w:t>
      </w:r>
      <w:r w:rsidRPr="00F6560E">
        <w:rPr>
          <w:rStyle w:val="StyleUnderline"/>
          <w:highlight w:val="yellow"/>
        </w:rPr>
        <w:t>and accounts for abuses</w:t>
      </w:r>
      <w:r w:rsidRPr="00A662F1">
        <w:rPr>
          <w:rStyle w:val="StyleUnderline"/>
        </w:rPr>
        <w:t xml:space="preserve"> committed by its own forces and those it has armed, financed, and trained. This is no time for business as usual in the U.S.-UAE alliance</w:t>
      </w:r>
      <w:r>
        <w:t>.</w:t>
      </w:r>
    </w:p>
    <w:p w:rsidR="00EE5E90" w:rsidRDefault="00EE5E90" w:rsidP="00EE5E90"/>
    <w:p w:rsidR="00EE5E90" w:rsidRDefault="00EE5E90" w:rsidP="00EE5E90">
      <w:pPr>
        <w:pStyle w:val="Heading4"/>
      </w:pPr>
      <w:r>
        <w:t xml:space="preserve">2. </w:t>
      </w:r>
      <w:r w:rsidRPr="00C569BE">
        <w:rPr>
          <w:u w:val="single"/>
        </w:rPr>
        <w:t>No CT Link</w:t>
      </w:r>
      <w:r>
        <w:t xml:space="preserve"> — the plan ends sales for </w:t>
      </w:r>
      <w:r w:rsidRPr="00C569BE">
        <w:rPr>
          <w:u w:val="single"/>
        </w:rPr>
        <w:t>A2G strike capabilities</w:t>
      </w:r>
      <w:r>
        <w:t xml:space="preserve">, not ground-based CT operations. </w:t>
      </w:r>
    </w:p>
    <w:p w:rsidR="00EE5E90" w:rsidRDefault="00EE5E90" w:rsidP="00EE5E90"/>
    <w:p w:rsidR="00EE5E90" w:rsidRPr="006D5265" w:rsidRDefault="00EE5E90" w:rsidP="00EE5E90">
      <w:pPr>
        <w:pStyle w:val="Heading4"/>
      </w:pPr>
      <w:r>
        <w:t xml:space="preserve">3. </w:t>
      </w:r>
      <w:r w:rsidRPr="00ED1092">
        <w:rPr>
          <w:u w:val="single"/>
        </w:rPr>
        <w:t>Blowback DA</w:t>
      </w:r>
      <w:r>
        <w:t xml:space="preserve"> — the UAE </w:t>
      </w:r>
      <w:r w:rsidRPr="006D5265">
        <w:rPr>
          <w:u w:val="single"/>
        </w:rPr>
        <w:t>intentionally</w:t>
      </w:r>
      <w:r>
        <w:t xml:space="preserve"> diverts weapons to terrorists and militias who use them to commit </w:t>
      </w:r>
      <w:r>
        <w:rPr>
          <w:u w:val="single"/>
        </w:rPr>
        <w:t>war crimes</w:t>
      </w:r>
      <w:r>
        <w:t xml:space="preserve">. Only </w:t>
      </w:r>
      <w:r w:rsidRPr="006D5265">
        <w:rPr>
          <w:u w:val="single"/>
        </w:rPr>
        <w:t>the plan</w:t>
      </w:r>
      <w:r>
        <w:t xml:space="preserve"> stops them. </w:t>
      </w:r>
    </w:p>
    <w:p w:rsidR="00EE5E90" w:rsidRPr="00404B3B" w:rsidRDefault="00EE5E90" w:rsidP="00EE5E90">
      <w:r w:rsidRPr="00807D8E">
        <w:rPr>
          <w:rStyle w:val="Style13ptBold"/>
        </w:rPr>
        <w:t>Korb 19</w:t>
      </w:r>
      <w:r>
        <w:t xml:space="preserve"> — </w:t>
      </w:r>
      <w:r w:rsidRPr="00404B3B">
        <w:t>Lawrence J. Korb</w:t>
      </w:r>
      <w:r>
        <w:t>, Senior F</w:t>
      </w:r>
      <w:r w:rsidRPr="008D4C17">
        <w:t>ellow at t</w:t>
      </w:r>
      <w:r>
        <w:t>he Center for American Progress, Senior A</w:t>
      </w:r>
      <w:r w:rsidRPr="008D4C17">
        <w:t xml:space="preserve">dviser to the </w:t>
      </w:r>
      <w:r>
        <w:t>Center for Defense Information, former Director of National Security S</w:t>
      </w:r>
      <w:r w:rsidRPr="008D4C17">
        <w:t>tudies at the Council on Foreign Relations</w:t>
      </w:r>
      <w:r>
        <w:t>, Adjunct Professor at Georgetown University, former U.S. Assistant Secretary of Defense, holds a Ph.D. in Political S</w:t>
      </w:r>
      <w:r w:rsidRPr="00B451D7">
        <w:t>cience from the State U</w:t>
      </w:r>
      <w:r>
        <w:t xml:space="preserve">niversity of New York at Albany, 2019 (“Ending Support for the War in Yemen,” </w:t>
      </w:r>
      <w:r>
        <w:rPr>
          <w:i/>
        </w:rPr>
        <w:t>RealClearDefense</w:t>
      </w:r>
      <w:r>
        <w:t>, March 27</w:t>
      </w:r>
      <w:r w:rsidRPr="00807D8E">
        <w:rPr>
          <w:vertAlign w:val="superscript"/>
        </w:rPr>
        <w:t>th</w:t>
      </w:r>
      <w:r>
        <w:t xml:space="preserve">, Available Online at </w:t>
      </w:r>
      <w:hyperlink r:id="rId165" w:history="1">
        <w:r w:rsidRPr="00353BE5">
          <w:rPr>
            <w:rStyle w:val="Hyperlink"/>
          </w:rPr>
          <w:t>https://www.realcleardefense.com/articles/2019/03/27/ending_support_for_the_war_in_yemen_114290.html</w:t>
        </w:r>
      </w:hyperlink>
      <w:r>
        <w:t>, Accessed 07-13-2019)</w:t>
      </w:r>
    </w:p>
    <w:p w:rsidR="00EE5E90" w:rsidRDefault="00EE5E90" w:rsidP="00EE5E90">
      <w:r>
        <w:t xml:space="preserve">Until last month, </w:t>
      </w:r>
      <w:r w:rsidRPr="002371F9">
        <w:rPr>
          <w:rStyle w:val="StyleUnderline"/>
        </w:rPr>
        <w:t>the main reason for the U.S. ending its support for the Saudi-UAE-led war</w:t>
      </w:r>
      <w:r>
        <w:t xml:space="preserve"> against the Houthis in Yemen </w:t>
      </w:r>
      <w:r w:rsidRPr="002371F9">
        <w:rPr>
          <w:rStyle w:val="StyleUnderline"/>
        </w:rPr>
        <w:t>was the humanitarian catastrophe</w:t>
      </w:r>
      <w:r>
        <w:t xml:space="preserve"> it was causing.  Since the Saudis began bombing Yemen in March 2015, more than 50,000 people have died, mostly from U.S.-supplied combat weapons; 14 million people—or about half the entire Yemeni population—are on the brink of famine; 85,000 children under the age of five have already died from hunger and disease; each week there are 10,000 new cases of cholera; and 22.2 million people—about three-quarters of the population—are in need of humanitarian aid.  In the summer of 2018, the Saudi coalition even bombed a school in the northern town of Dahyan, killing 54 people, including 44 children, and wounding dozens more.</w:t>
      </w:r>
    </w:p>
    <w:p w:rsidR="00EE5E90" w:rsidRDefault="00EE5E90" w:rsidP="00EE5E90">
      <w:r>
        <w:t>Seeing these horrible statistics, the Republican-controlled Senate, over strong opposition from the Trump administration, has twice taken the unprecedented steps of voting to end U.S. support for the Saudi-UAE coalition, first in December and then again this month.  The House, controlled by the Republicans in December, refused to take up the measure. But now that the Democrats control the lower chamber, it is expected that it will vote overwhelmingly to support the Senate bill.  It is doubtful that President Trump, who unabashedly supports the current regime in Saudi Arabia, will approve such a measure when it arrives on his desk.</w:t>
      </w:r>
    </w:p>
    <w:p w:rsidR="00EE5E90" w:rsidRDefault="00EE5E90" w:rsidP="00EE5E90">
      <w:r>
        <w:t>Not surprisingly, many members of the Trump administration and some in Congress believe that the U.S. should maintain its support for the Saudis because their intervention in Yemen aids our national security by preventing the Houthis, who receive aid from Iran, from gaining control of Yemen, and thus increasing Iran’s influence in the region.  Senate Majority Leader Mitch McConnell (R-KY), called the recent Senate vote, “inappropriate and counter-productive.”</w:t>
      </w:r>
    </w:p>
    <w:p w:rsidR="00EE5E90" w:rsidRDefault="00EE5E90" w:rsidP="00EE5E90">
      <w:r w:rsidRPr="002371F9">
        <w:rPr>
          <w:rStyle w:val="StyleUnderline"/>
        </w:rPr>
        <w:t>While</w:t>
      </w:r>
      <w:r>
        <w:t xml:space="preserve"> there is no doubt that </w:t>
      </w:r>
      <w:r w:rsidRPr="002371F9">
        <w:rPr>
          <w:rStyle w:val="StyleUnderline"/>
        </w:rPr>
        <w:t>the humanitarian devastation</w:t>
      </w:r>
      <w:r>
        <w:t xml:space="preserve"> that has already happened </w:t>
      </w:r>
      <w:r w:rsidRPr="002371F9">
        <w:rPr>
          <w:rStyle w:val="StyleUnderline"/>
        </w:rPr>
        <w:t>is reason enough to end</w:t>
      </w:r>
      <w:r>
        <w:t xml:space="preserve"> our </w:t>
      </w:r>
      <w:r w:rsidRPr="002371F9">
        <w:rPr>
          <w:rStyle w:val="StyleUnderline"/>
        </w:rPr>
        <w:t>support for the</w:t>
      </w:r>
      <w:r>
        <w:t xml:space="preserve"> Saudi-led </w:t>
      </w:r>
      <w:r w:rsidRPr="002371F9">
        <w:rPr>
          <w:rStyle w:val="StyleUnderline"/>
        </w:rPr>
        <w:t>coalition, its opponents</w:t>
      </w:r>
      <w:r>
        <w:t xml:space="preserve"> in Congress and the Administration </w:t>
      </w:r>
      <w:r w:rsidRPr="002371F9">
        <w:rPr>
          <w:rStyle w:val="StyleUnderline"/>
        </w:rPr>
        <w:t>must also heed</w:t>
      </w:r>
      <w:r>
        <w:t xml:space="preserve"> two recent </w:t>
      </w:r>
      <w:r w:rsidRPr="002371F9">
        <w:rPr>
          <w:rStyle w:val="StyleUnderline"/>
        </w:rPr>
        <w:t>reports</w:t>
      </w:r>
      <w:r>
        <w:t xml:space="preserve">, </w:t>
      </w:r>
      <w:r w:rsidRPr="002371F9">
        <w:rPr>
          <w:rStyle w:val="StyleUnderline"/>
        </w:rPr>
        <w:t>which demonstrate</w:t>
      </w:r>
      <w:r>
        <w:t xml:space="preserve"> convincingly </w:t>
      </w:r>
      <w:r w:rsidRPr="002371F9">
        <w:rPr>
          <w:rStyle w:val="StyleUnderline"/>
        </w:rPr>
        <w:t>that</w:t>
      </w:r>
      <w:r>
        <w:t xml:space="preserve"> in addition to using U.S. weapons to inflict incredible harm on civilians, </w:t>
      </w:r>
      <w:r w:rsidRPr="002371F9">
        <w:rPr>
          <w:rStyle w:val="StyleUnderline"/>
        </w:rPr>
        <w:t xml:space="preserve">much of the </w:t>
      </w:r>
      <w:r w:rsidRPr="00530B0E">
        <w:rPr>
          <w:rStyle w:val="StyleUnderline"/>
          <w:highlight w:val="yellow"/>
        </w:rPr>
        <w:t>U.S.</w:t>
      </w:r>
      <w:r w:rsidRPr="002371F9">
        <w:rPr>
          <w:rStyle w:val="StyleUnderline"/>
        </w:rPr>
        <w:t xml:space="preserve">-supplied </w:t>
      </w:r>
      <w:r w:rsidRPr="00530B0E">
        <w:rPr>
          <w:rStyle w:val="StyleUnderline"/>
          <w:highlight w:val="yellow"/>
        </w:rPr>
        <w:t>equipment is falling into the hands of</w:t>
      </w:r>
      <w:r w:rsidRPr="002371F9">
        <w:rPr>
          <w:rStyle w:val="StyleUnderline"/>
        </w:rPr>
        <w:t xml:space="preserve"> unaccountable </w:t>
      </w:r>
      <w:r w:rsidRPr="00530B0E">
        <w:rPr>
          <w:rStyle w:val="StyleUnderline"/>
          <w:highlight w:val="yellow"/>
        </w:rPr>
        <w:t>militias</w:t>
      </w:r>
      <w:r w:rsidRPr="002371F9">
        <w:rPr>
          <w:rStyle w:val="StyleUnderline"/>
        </w:rPr>
        <w:t xml:space="preserve">, many of </w:t>
      </w:r>
      <w:r w:rsidRPr="00530B0E">
        <w:rPr>
          <w:rStyle w:val="StyleUnderline"/>
          <w:highlight w:val="yellow"/>
        </w:rPr>
        <w:t>who</w:t>
      </w:r>
      <w:r w:rsidRPr="002371F9">
        <w:rPr>
          <w:rStyle w:val="StyleUnderline"/>
        </w:rPr>
        <w:t xml:space="preserve">m </w:t>
      </w:r>
      <w:r w:rsidRPr="00530B0E">
        <w:rPr>
          <w:rStyle w:val="StyleUnderline"/>
          <w:highlight w:val="yellow"/>
        </w:rPr>
        <w:t>are</w:t>
      </w:r>
      <w:r w:rsidRPr="00530B0E">
        <w:rPr>
          <w:rStyle w:val="StyleUnderline"/>
        </w:rPr>
        <w:t xml:space="preserve"> sworn </w:t>
      </w:r>
      <w:r w:rsidRPr="00530B0E">
        <w:rPr>
          <w:rStyle w:val="StyleUnderline"/>
          <w:highlight w:val="yellow"/>
        </w:rPr>
        <w:t>enemies</w:t>
      </w:r>
      <w:r w:rsidRPr="002371F9">
        <w:rPr>
          <w:rStyle w:val="StyleUnderline"/>
        </w:rPr>
        <w:t xml:space="preserve"> of the U.S., </w:t>
      </w:r>
      <w:r w:rsidRPr="00530B0E">
        <w:rPr>
          <w:rStyle w:val="StyleUnderline"/>
          <w:highlight w:val="yellow"/>
        </w:rPr>
        <w:t>and</w:t>
      </w:r>
      <w:r w:rsidRPr="002371F9">
        <w:rPr>
          <w:rStyle w:val="StyleUnderline"/>
        </w:rPr>
        <w:t xml:space="preserve"> to the </w:t>
      </w:r>
      <w:r w:rsidRPr="00530B0E">
        <w:rPr>
          <w:rStyle w:val="StyleUnderline"/>
          <w:highlight w:val="yellow"/>
        </w:rPr>
        <w:t>Houthis</w:t>
      </w:r>
      <w:r w:rsidRPr="002371F9">
        <w:rPr>
          <w:rStyle w:val="StyleUnderline"/>
        </w:rPr>
        <w:t xml:space="preserve"> themselves</w:t>
      </w:r>
      <w:r>
        <w:t xml:space="preserve">. </w:t>
      </w:r>
    </w:p>
    <w:p w:rsidR="00EE5E90" w:rsidRDefault="00EE5E90" w:rsidP="00EE5E90">
      <w:r>
        <w:t>On February 5, 2019, CNN reported that “</w:t>
      </w:r>
      <w:r w:rsidRPr="002371F9">
        <w:rPr>
          <w:rStyle w:val="StyleUnderline"/>
        </w:rPr>
        <w:t xml:space="preserve">Saudi Arabia and its </w:t>
      </w:r>
      <w:r w:rsidRPr="00530B0E">
        <w:rPr>
          <w:rStyle w:val="StyleUnderline"/>
          <w:highlight w:val="yellow"/>
        </w:rPr>
        <w:t>coalition partners have transferred</w:t>
      </w:r>
      <w:r>
        <w:t xml:space="preserve"> American-made </w:t>
      </w:r>
      <w:r w:rsidRPr="002371F9">
        <w:rPr>
          <w:rStyle w:val="StyleUnderline"/>
        </w:rPr>
        <w:t xml:space="preserve">weapons, some very sophisticated, </w:t>
      </w:r>
      <w:r w:rsidRPr="00530B0E">
        <w:rPr>
          <w:rStyle w:val="StyleUnderline"/>
          <w:highlight w:val="yellow"/>
        </w:rPr>
        <w:t>to</w:t>
      </w:r>
      <w:r w:rsidRPr="002371F9">
        <w:rPr>
          <w:rStyle w:val="StyleUnderline"/>
        </w:rPr>
        <w:t xml:space="preserve"> Al Qaeda linked fighters, hardline </w:t>
      </w:r>
      <w:r w:rsidRPr="00530B0E">
        <w:rPr>
          <w:rStyle w:val="StyleUnderline"/>
          <w:highlight w:val="yellow"/>
        </w:rPr>
        <w:t>Salafi militias</w:t>
      </w:r>
      <w:r w:rsidRPr="002371F9">
        <w:rPr>
          <w:rStyle w:val="StyleUnderline"/>
        </w:rPr>
        <w:t>,</w:t>
      </w:r>
      <w:r>
        <w:t xml:space="preserve"> Al Qaeda in the Arabian Peninsula (</w:t>
      </w:r>
      <w:r w:rsidRPr="00530B0E">
        <w:rPr>
          <w:rStyle w:val="StyleUnderline"/>
          <w:highlight w:val="yellow"/>
        </w:rPr>
        <w:t>AQAP</w:t>
      </w:r>
      <w:r>
        <w:t xml:space="preserve">), </w:t>
      </w:r>
      <w:r w:rsidRPr="00530B0E">
        <w:rPr>
          <w:rStyle w:val="StyleUnderline"/>
          <w:highlight w:val="yellow"/>
        </w:rPr>
        <w:t>and other factions</w:t>
      </w:r>
      <w:r>
        <w:t xml:space="preserve"> engaging in war in Yemen.” According to CNN, </w:t>
      </w:r>
      <w:r w:rsidRPr="002371F9">
        <w:rPr>
          <w:rStyle w:val="StyleUnderline"/>
        </w:rPr>
        <w:t>the Saudis did this even though such practices violate the agreements that they have made with the U.S.</w:t>
      </w:r>
      <w:r>
        <w:t xml:space="preserve">, which prohibit them from transferring U.S. weapons to such groups.  </w:t>
      </w:r>
      <w:r w:rsidRPr="002371F9">
        <w:rPr>
          <w:rStyle w:val="StyleUnderline"/>
        </w:rPr>
        <w:t xml:space="preserve">These </w:t>
      </w:r>
      <w:r w:rsidRPr="00530B0E">
        <w:rPr>
          <w:rStyle w:val="StyleUnderline"/>
          <w:highlight w:val="yellow"/>
        </w:rPr>
        <w:t>weapons include</w:t>
      </w:r>
      <w:r w:rsidRPr="002371F9">
        <w:rPr>
          <w:rStyle w:val="StyleUnderline"/>
        </w:rPr>
        <w:t xml:space="preserve"> not just guns but </w:t>
      </w:r>
      <w:r w:rsidRPr="00530B0E">
        <w:rPr>
          <w:rStyle w:val="StyleUnderline"/>
          <w:highlight w:val="yellow"/>
        </w:rPr>
        <w:t>anti-tank missiles, armored vehicles</w:t>
      </w:r>
      <w:r w:rsidRPr="002371F9">
        <w:rPr>
          <w:rStyle w:val="StyleUnderline"/>
        </w:rPr>
        <w:t xml:space="preserve"> including mine-resistant armored vehicles</w:t>
      </w:r>
      <w:r>
        <w:t xml:space="preserve"> (</w:t>
      </w:r>
      <w:r w:rsidRPr="002371F9">
        <w:rPr>
          <w:rStyle w:val="StyleUnderline"/>
        </w:rPr>
        <w:t>MRAPs</w:t>
      </w:r>
      <w:r>
        <w:t xml:space="preserve">), </w:t>
      </w:r>
      <w:r w:rsidRPr="00530B0E">
        <w:rPr>
          <w:rStyle w:val="StyleUnderline"/>
          <w:highlight w:val="yellow"/>
        </w:rPr>
        <w:t>heat-seeking lasers and artillery</w:t>
      </w:r>
      <w:r>
        <w:t>, or, as President Trump calls them, “beautiful military equipment.”</w:t>
      </w:r>
    </w:p>
    <w:p w:rsidR="00EE5E90" w:rsidRDefault="00EE5E90" w:rsidP="00EE5E90">
      <w:r w:rsidRPr="002371F9">
        <w:rPr>
          <w:rStyle w:val="StyleUnderline"/>
        </w:rPr>
        <w:t xml:space="preserve">Not only do </w:t>
      </w:r>
      <w:r w:rsidRPr="00530B0E">
        <w:rPr>
          <w:rStyle w:val="StyleUnderline"/>
          <w:highlight w:val="yellow"/>
        </w:rPr>
        <w:t xml:space="preserve">these groups inflict </w:t>
      </w:r>
      <w:r w:rsidRPr="00530B0E">
        <w:rPr>
          <w:rStyle w:val="Emphasis"/>
          <w:highlight w:val="yellow"/>
        </w:rPr>
        <w:t>unspeakable damage</w:t>
      </w:r>
      <w:r w:rsidRPr="00530B0E">
        <w:rPr>
          <w:rStyle w:val="StyleUnderline"/>
          <w:highlight w:val="yellow"/>
        </w:rPr>
        <w:t xml:space="preserve"> on</w:t>
      </w:r>
      <w:r w:rsidRPr="002371F9">
        <w:rPr>
          <w:rStyle w:val="StyleUnderline"/>
        </w:rPr>
        <w:t xml:space="preserve"> innocent </w:t>
      </w:r>
      <w:r w:rsidRPr="00530B0E">
        <w:rPr>
          <w:rStyle w:val="StyleUnderline"/>
          <w:highlight w:val="yellow"/>
        </w:rPr>
        <w:t>civilians</w:t>
      </w:r>
      <w:r w:rsidRPr="002371F9">
        <w:rPr>
          <w:rStyle w:val="StyleUnderline"/>
        </w:rPr>
        <w:t xml:space="preserve"> with these weapons, but</w:t>
      </w:r>
      <w:r>
        <w:t xml:space="preserve"> we now know </w:t>
      </w:r>
      <w:r w:rsidRPr="002371F9">
        <w:rPr>
          <w:rStyle w:val="StyleUnderline"/>
        </w:rPr>
        <w:t>many</w:t>
      </w:r>
      <w:r>
        <w:t xml:space="preserve"> of these weapons </w:t>
      </w:r>
      <w:r w:rsidRPr="002371F9">
        <w:rPr>
          <w:rStyle w:val="StyleUnderline"/>
        </w:rPr>
        <w:t>have also fallen into the hands of the Houthis</w:t>
      </w:r>
      <w:r>
        <w:t xml:space="preserve">, who are the enemies of the coalition.  As a result, </w:t>
      </w:r>
      <w:r w:rsidRPr="002371F9">
        <w:rPr>
          <w:rStyle w:val="StyleUnderline"/>
        </w:rPr>
        <w:t xml:space="preserve">the </w:t>
      </w:r>
      <w:r w:rsidRPr="00530B0E">
        <w:rPr>
          <w:rStyle w:val="StyleUnderline"/>
          <w:highlight w:val="yellow"/>
        </w:rPr>
        <w:t>Houthis</w:t>
      </w:r>
      <w:r w:rsidRPr="002371F9">
        <w:rPr>
          <w:rStyle w:val="StyleUnderline"/>
        </w:rPr>
        <w:t xml:space="preserve"> can </w:t>
      </w:r>
      <w:r w:rsidRPr="00530B0E">
        <w:rPr>
          <w:rStyle w:val="StyleUnderline"/>
          <w:highlight w:val="yellow"/>
        </w:rPr>
        <w:t>not only exploit</w:t>
      </w:r>
      <w:r w:rsidRPr="002371F9">
        <w:rPr>
          <w:rStyle w:val="StyleUnderline"/>
        </w:rPr>
        <w:t xml:space="preserve"> their </w:t>
      </w:r>
      <w:r w:rsidRPr="00530B0E">
        <w:rPr>
          <w:rStyle w:val="StyleUnderline"/>
          <w:highlight w:val="yellow"/>
        </w:rPr>
        <w:t>vulnerabilities, but</w:t>
      </w:r>
      <w:r w:rsidRPr="002371F9">
        <w:rPr>
          <w:rStyle w:val="StyleUnderline"/>
        </w:rPr>
        <w:t xml:space="preserve"> also </w:t>
      </w:r>
      <w:r w:rsidRPr="00530B0E">
        <w:rPr>
          <w:rStyle w:val="StyleUnderline"/>
          <w:highlight w:val="yellow"/>
        </w:rPr>
        <w:t>reverse engineer</w:t>
      </w:r>
      <w:r w:rsidRPr="002371F9">
        <w:rPr>
          <w:rStyle w:val="StyleUnderline"/>
        </w:rPr>
        <w:t xml:space="preserve"> these weapons, </w:t>
      </w:r>
      <w:r w:rsidRPr="00530B0E">
        <w:rPr>
          <w:rStyle w:val="StyleUnderline"/>
          <w:highlight w:val="yellow"/>
        </w:rPr>
        <w:t>making</w:t>
      </w:r>
      <w:r w:rsidRPr="002371F9">
        <w:rPr>
          <w:rStyle w:val="StyleUnderline"/>
        </w:rPr>
        <w:t xml:space="preserve"> their weapons </w:t>
      </w:r>
      <w:r w:rsidRPr="00530B0E">
        <w:rPr>
          <w:rStyle w:val="StyleUnderline"/>
          <w:highlight w:val="yellow"/>
        </w:rPr>
        <w:t xml:space="preserve">more </w:t>
      </w:r>
      <w:r w:rsidRPr="00530B0E">
        <w:rPr>
          <w:rStyle w:val="StyleUnderline"/>
          <w:highlight w:val="yellow"/>
        </w:rPr>
        <w:lastRenderedPageBreak/>
        <w:t>lethal, and</w:t>
      </w:r>
      <w:r>
        <w:t xml:space="preserve"> most disturbingly </w:t>
      </w:r>
      <w:r w:rsidRPr="00530B0E">
        <w:rPr>
          <w:rStyle w:val="StyleUnderline"/>
          <w:highlight w:val="yellow"/>
        </w:rPr>
        <w:t>pass on</w:t>
      </w:r>
      <w:r w:rsidRPr="002371F9">
        <w:rPr>
          <w:rStyle w:val="StyleUnderline"/>
        </w:rPr>
        <w:t xml:space="preserve"> these technologies </w:t>
      </w:r>
      <w:r w:rsidRPr="00530B0E">
        <w:rPr>
          <w:rStyle w:val="StyleUnderline"/>
          <w:highlight w:val="yellow"/>
        </w:rPr>
        <w:t>to Iran</w:t>
      </w:r>
      <w:r>
        <w:t xml:space="preserve"> itself, which the Trump administration considers the major threat to American interests in the region.</w:t>
      </w:r>
    </w:p>
    <w:p w:rsidR="00EE5E90" w:rsidRDefault="00EE5E90" w:rsidP="00EE5E90">
      <w:r>
        <w:t xml:space="preserve">The CNN report was followed a day later by one from </w:t>
      </w:r>
      <w:r w:rsidRPr="002371F9">
        <w:rPr>
          <w:rStyle w:val="StyleUnderline"/>
        </w:rPr>
        <w:t>Amnesty International</w:t>
      </w:r>
      <w:r>
        <w:t xml:space="preserve">.  It too </w:t>
      </w:r>
      <w:r w:rsidRPr="002371F9">
        <w:rPr>
          <w:rStyle w:val="StyleUnderline"/>
        </w:rPr>
        <w:t>demonstrated</w:t>
      </w:r>
      <w:r>
        <w:t xml:space="preserve"> convincingly </w:t>
      </w:r>
      <w:r w:rsidRPr="002371F9">
        <w:rPr>
          <w:rStyle w:val="StyleUnderline"/>
        </w:rPr>
        <w:t xml:space="preserve">that </w:t>
      </w:r>
      <w:r w:rsidRPr="00530B0E">
        <w:rPr>
          <w:rStyle w:val="StyleUnderline"/>
          <w:highlight w:val="yellow"/>
        </w:rPr>
        <w:t>the UAE</w:t>
      </w:r>
      <w:r>
        <w:t xml:space="preserve">, Saudi Arabia's primary partner in this conflict, </w:t>
      </w:r>
      <w:r w:rsidRPr="00530B0E">
        <w:rPr>
          <w:rStyle w:val="StyleUnderline"/>
          <w:highlight w:val="yellow"/>
        </w:rPr>
        <w:t>is</w:t>
      </w:r>
      <w:r>
        <w:t xml:space="preserve"> "</w:t>
      </w:r>
      <w:r w:rsidRPr="00530B0E">
        <w:rPr>
          <w:rStyle w:val="StyleUnderline"/>
          <w:highlight w:val="yellow"/>
        </w:rPr>
        <w:t>recklessly</w:t>
      </w:r>
      <w:r w:rsidRPr="00530B0E">
        <w:rPr>
          <w:rStyle w:val="StyleUnderline"/>
        </w:rPr>
        <w:t xml:space="preserve"> arming militias in Yemen with advanced weaponry supplied by the U.S. and other states</w:t>
      </w:r>
      <w:r w:rsidRPr="00530B0E">
        <w:t xml:space="preserve">."  According to Amnesty, </w:t>
      </w:r>
      <w:r w:rsidRPr="00530B0E">
        <w:rPr>
          <w:rStyle w:val="StyleUnderline"/>
        </w:rPr>
        <w:t>the UAE is actually</w:t>
      </w:r>
      <w:r w:rsidRPr="002371F9">
        <w:rPr>
          <w:rStyle w:val="StyleUnderline"/>
        </w:rPr>
        <w:t xml:space="preserve"> </w:t>
      </w:r>
      <w:r w:rsidRPr="00530B0E">
        <w:rPr>
          <w:rStyle w:val="StyleUnderline"/>
          <w:highlight w:val="yellow"/>
        </w:rPr>
        <w:t>transferring</w:t>
      </w:r>
      <w:r w:rsidRPr="002371F9">
        <w:rPr>
          <w:rStyle w:val="StyleUnderline"/>
        </w:rPr>
        <w:t xml:space="preserve"> </w:t>
      </w:r>
      <w:r w:rsidRPr="00530B0E">
        <w:rPr>
          <w:rStyle w:val="StyleUnderline"/>
        </w:rPr>
        <w:t xml:space="preserve">such items as </w:t>
      </w:r>
      <w:r w:rsidRPr="00530B0E">
        <w:rPr>
          <w:rStyle w:val="StyleUnderline"/>
          <w:highlight w:val="yellow"/>
        </w:rPr>
        <w:t>armored vehicles, mortars, and machine guns to</w:t>
      </w:r>
      <w:r w:rsidRPr="002371F9">
        <w:rPr>
          <w:rStyle w:val="StyleUnderline"/>
        </w:rPr>
        <w:t xml:space="preserve"> several unaccountable </w:t>
      </w:r>
      <w:r w:rsidRPr="00530B0E">
        <w:rPr>
          <w:rStyle w:val="StyleUnderline"/>
          <w:highlight w:val="yellow"/>
        </w:rPr>
        <w:t>groups</w:t>
      </w:r>
      <w:r w:rsidRPr="002371F9">
        <w:rPr>
          <w:rStyle w:val="StyleUnderline"/>
        </w:rPr>
        <w:t>, many</w:t>
      </w:r>
      <w:r>
        <w:t xml:space="preserve"> of whom are </w:t>
      </w:r>
      <w:r w:rsidRPr="00530B0E">
        <w:rPr>
          <w:rStyle w:val="StyleUnderline"/>
          <w:highlight w:val="yellow"/>
        </w:rPr>
        <w:t xml:space="preserve">accused of </w:t>
      </w:r>
      <w:r w:rsidRPr="00530B0E">
        <w:rPr>
          <w:rStyle w:val="Emphasis"/>
          <w:highlight w:val="yellow"/>
        </w:rPr>
        <w:t>war crimes</w:t>
      </w:r>
      <w:r>
        <w:t xml:space="preserve">. </w:t>
      </w:r>
    </w:p>
    <w:p w:rsidR="00EE5E90" w:rsidRDefault="00EE5E90" w:rsidP="00EE5E90">
      <w:r>
        <w:t>Meanwhile, the Pentagon’s response to these reports has been to state that the U.S. has not authorized the Saudis nor the UAE to make such transfers and therefore cannot comment on any pending investigation.  How did they not know? Willful ignorance of this magnitude must be called out.</w:t>
      </w:r>
    </w:p>
    <w:p w:rsidR="00EE5E90" w:rsidRDefault="00EE5E90" w:rsidP="00EE5E90">
      <w:r w:rsidRPr="002371F9">
        <w:rPr>
          <w:rStyle w:val="StyleUnderline"/>
        </w:rPr>
        <w:t xml:space="preserve">These humanitarian and strategic concerns make it clear that </w:t>
      </w:r>
      <w:r w:rsidRPr="00530B0E">
        <w:rPr>
          <w:rStyle w:val="StyleUnderline"/>
          <w:highlight w:val="yellow"/>
        </w:rPr>
        <w:t>the U.S. must</w:t>
      </w:r>
      <w:r w:rsidRPr="002371F9">
        <w:rPr>
          <w:rStyle w:val="StyleUnderline"/>
        </w:rPr>
        <w:t xml:space="preserve"> immediately </w:t>
      </w:r>
      <w:r w:rsidRPr="00530B0E">
        <w:rPr>
          <w:rStyle w:val="StyleUnderline"/>
          <w:highlight w:val="yellow"/>
        </w:rPr>
        <w:t>end</w:t>
      </w:r>
      <w:r w:rsidRPr="002371F9">
        <w:rPr>
          <w:rStyle w:val="StyleUnderline"/>
        </w:rPr>
        <w:t xml:space="preserve"> all its military support for the Saudi-led war in Yemen and end all its </w:t>
      </w:r>
      <w:r w:rsidRPr="00530B0E">
        <w:rPr>
          <w:rStyle w:val="StyleUnderline"/>
          <w:highlight w:val="yellow"/>
        </w:rPr>
        <w:t xml:space="preserve">arms sales to the Saudis </w:t>
      </w:r>
      <w:r w:rsidRPr="00530B0E">
        <w:rPr>
          <w:rStyle w:val="Emphasis"/>
          <w:highlight w:val="yellow"/>
        </w:rPr>
        <w:t>and UAE</w:t>
      </w:r>
      <w:r>
        <w:t xml:space="preserve">, as several of our NATO allies, including Denmark, Norway and the Netherlands have already done. </w:t>
      </w:r>
      <w:r w:rsidRPr="00530B0E">
        <w:rPr>
          <w:rStyle w:val="StyleUnderline"/>
          <w:highlight w:val="yellow"/>
        </w:rPr>
        <w:t>The longer we wait,</w:t>
      </w:r>
      <w:r w:rsidRPr="002371F9">
        <w:rPr>
          <w:rStyle w:val="StyleUnderline"/>
        </w:rPr>
        <w:t xml:space="preserve"> the more our values and security will be compromised, and </w:t>
      </w:r>
      <w:r w:rsidRPr="00530B0E">
        <w:rPr>
          <w:rStyle w:val="Emphasis"/>
          <w:highlight w:val="yellow"/>
        </w:rPr>
        <w:t>the more lives</w:t>
      </w:r>
      <w:r w:rsidRPr="00530B0E">
        <w:rPr>
          <w:rStyle w:val="Emphasis"/>
        </w:rPr>
        <w:t xml:space="preserve"> of innocent Yemenis will be </w:t>
      </w:r>
      <w:r w:rsidRPr="00530B0E">
        <w:rPr>
          <w:rStyle w:val="Emphasis"/>
          <w:highlight w:val="yellow"/>
        </w:rPr>
        <w:t>lost</w:t>
      </w:r>
      <w:r>
        <w:t>. And to what ends?</w:t>
      </w:r>
    </w:p>
    <w:p w:rsidR="00EE5E90" w:rsidRDefault="00EE5E90" w:rsidP="00EE5E90"/>
    <w:p w:rsidR="00EE5E90" w:rsidRDefault="00EE5E90" w:rsidP="00EE5E90">
      <w:pPr>
        <w:pStyle w:val="Heading4"/>
      </w:pPr>
      <w:r>
        <w:t xml:space="preserve">4. </w:t>
      </w:r>
      <w:r w:rsidRPr="00C569BE">
        <w:rPr>
          <w:u w:val="single"/>
        </w:rPr>
        <w:t>No AQAP Impact</w:t>
      </w:r>
      <w:r>
        <w:t xml:space="preserve"> — many safeguards prevent domestic attacks, and it will take </w:t>
      </w:r>
      <w:r>
        <w:rPr>
          <w:u w:val="single"/>
        </w:rPr>
        <w:t>years</w:t>
      </w:r>
      <w:r>
        <w:t xml:space="preserve"> for them to rebuild their international capabilities.   </w:t>
      </w:r>
    </w:p>
    <w:p w:rsidR="00EE5E90" w:rsidRPr="00C569BE" w:rsidRDefault="00EE5E90" w:rsidP="00EE5E90"/>
    <w:p w:rsidR="00EE5E90" w:rsidRDefault="00EE5E90" w:rsidP="00EE5E90">
      <w:pPr>
        <w:pStyle w:val="Heading4"/>
      </w:pPr>
      <w:r>
        <w:t xml:space="preserve">5. </w:t>
      </w:r>
      <w:r w:rsidRPr="00256F67">
        <w:rPr>
          <w:u w:val="single"/>
        </w:rPr>
        <w:t xml:space="preserve">Plan </w:t>
      </w:r>
      <w:r>
        <w:rPr>
          <w:u w:val="single"/>
        </w:rPr>
        <w:t>Solves Impact</w:t>
      </w:r>
      <w:r>
        <w:t xml:space="preserve"> — U.S. support for the coalition is </w:t>
      </w:r>
      <w:r w:rsidRPr="00520429">
        <w:rPr>
          <w:u w:val="single"/>
        </w:rPr>
        <w:t>fueling jihadist terrorism</w:t>
      </w:r>
      <w:r>
        <w:t>.</w:t>
      </w:r>
    </w:p>
    <w:p w:rsidR="00EE5E90" w:rsidRPr="0035290D" w:rsidRDefault="00EE5E90" w:rsidP="00EE5E90">
      <w:r w:rsidRPr="0035290D">
        <w:rPr>
          <w:rStyle w:val="Style13ptBold"/>
        </w:rPr>
        <w:t>Al-Faqih 19</w:t>
      </w:r>
      <w:r>
        <w:t xml:space="preserve"> — </w:t>
      </w:r>
      <w:r w:rsidRPr="0035290D">
        <w:t>Abdulrasheed Al-Faqih</w:t>
      </w:r>
      <w:r>
        <w:t xml:space="preserve">, </w:t>
      </w:r>
      <w:r w:rsidRPr="0035290D">
        <w:t>Executive Director of Mwatana Organization for Human Rights</w:t>
      </w:r>
      <w:r>
        <w:t>—</w:t>
      </w:r>
      <w:r w:rsidRPr="0035290D">
        <w:t>an independent Yemeni organization aiming to defend and protect human rights in Yemen</w:t>
      </w:r>
      <w:r>
        <w:t>,</w:t>
      </w:r>
      <w:r w:rsidRPr="0035290D">
        <w:t xml:space="preserve"> </w:t>
      </w:r>
      <w:r>
        <w:t>2019 (“</w:t>
      </w:r>
      <w:r w:rsidRPr="0035290D">
        <w:t>The U.S. Must Stop Backing Abusive Partners in Yemen’s War</w:t>
      </w:r>
      <w:r>
        <w:t xml:space="preserve">,” </w:t>
      </w:r>
      <w:r>
        <w:rPr>
          <w:i/>
        </w:rPr>
        <w:t>Just Security</w:t>
      </w:r>
      <w:r>
        <w:t>, April 25</w:t>
      </w:r>
      <w:r w:rsidRPr="0035290D">
        <w:rPr>
          <w:vertAlign w:val="superscript"/>
        </w:rPr>
        <w:t>th</w:t>
      </w:r>
      <w:r>
        <w:t xml:space="preserve">, Available Online at </w:t>
      </w:r>
      <w:hyperlink r:id="rId166" w:history="1">
        <w:r w:rsidRPr="00063DE4">
          <w:rPr>
            <w:rStyle w:val="Hyperlink"/>
          </w:rPr>
          <w:t>https://www.justsecurity.org/55362/u-s-stop-backing-abusive-partners-yemens-war/</w:t>
        </w:r>
      </w:hyperlink>
      <w:r>
        <w:t>, Accessed 06-11-2019)</w:t>
      </w:r>
    </w:p>
    <w:p w:rsidR="00EE5E90" w:rsidRDefault="00EE5E90" w:rsidP="00EE5E90">
      <w:r>
        <w:t xml:space="preserve">Yemen’s politics have changed dramatically since 2011. But U.S. strategy in Yemen has not. </w:t>
      </w:r>
      <w:r w:rsidRPr="00A76209">
        <w:rPr>
          <w:rStyle w:val="StyleUnderline"/>
        </w:rPr>
        <w:t>The U</w:t>
      </w:r>
      <w:r>
        <w:t xml:space="preserve">nited </w:t>
      </w:r>
      <w:r w:rsidRPr="00A76209">
        <w:rPr>
          <w:rStyle w:val="StyleUnderline"/>
        </w:rPr>
        <w:t>S</w:t>
      </w:r>
      <w:r>
        <w:t>tates</w:t>
      </w:r>
      <w:r w:rsidRPr="00A76209">
        <w:rPr>
          <w:rStyle w:val="StyleUnderline"/>
        </w:rPr>
        <w:t>’ singular focus on defeating</w:t>
      </w:r>
      <w:r>
        <w:t xml:space="preserve"> Al-Qaeda in the Arabian Peninsula (</w:t>
      </w:r>
      <w:r w:rsidRPr="00A76209">
        <w:rPr>
          <w:rStyle w:val="StyleUnderline"/>
        </w:rPr>
        <w:t>AQAP</w:t>
      </w:r>
      <w:r>
        <w:t xml:space="preserve">) </w:t>
      </w:r>
      <w:r w:rsidRPr="00A76209">
        <w:rPr>
          <w:rStyle w:val="StyleUnderline"/>
        </w:rPr>
        <w:t>has allowed the U.S. to blindly provide financial, technical, and logistical support to problematic partners in the Yemeni government and the region, and indirectly contributed to the crisis that exists in Yemen today</w:t>
      </w:r>
      <w:r>
        <w:t>.</w:t>
      </w:r>
    </w:p>
    <w:p w:rsidR="00EE5E90" w:rsidRDefault="00EE5E90" w:rsidP="00EE5E90">
      <w:r>
        <w:t xml:space="preserve">Starting with President George W. Bush, and continuing to this day, the United States has provided military assistance and financial support to build the capacity of the Yemeni government and its security forces to fight suspected terrorist groups. But, the </w:t>
      </w:r>
      <w:r w:rsidRPr="00A76209">
        <w:rPr>
          <w:rStyle w:val="StyleUnderline"/>
        </w:rPr>
        <w:t>U</w:t>
      </w:r>
      <w:r>
        <w:t xml:space="preserve">nited </w:t>
      </w:r>
      <w:r w:rsidRPr="00A76209">
        <w:rPr>
          <w:rStyle w:val="StyleUnderline"/>
        </w:rPr>
        <w:t>S</w:t>
      </w:r>
      <w:r>
        <w:t xml:space="preserve">tates’ </w:t>
      </w:r>
      <w:r w:rsidRPr="00A76209">
        <w:rPr>
          <w:rStyle w:val="StyleUnderline"/>
        </w:rPr>
        <w:t>allies in Yemen, and more broadly in the region, have misused U.S. funds to support abusive military campaigns that are unrelated to any terrorist threat</w:t>
      </w:r>
      <w:r>
        <w:t>. For instance, under President Obama, the United States provided support to Yemeni authorities for counterterrorism purposes, who in turn diverted those resources to support their own fight against the Houthis. In 2011, after the former president, Ali Abdullah Saleh was overthrown and Yemen’s government was torn apart by political infighting, the Yemeni counterterrorism units – that were funded and trained by the U.S. to fight Al-Qaeda – either disappeared from the country or split into different factions competing for control over regions and territory. In 2015, the U.S. government was unable to account for the whereabouts of more than $500 million in arms and military equipment to Yemeni actors.</w:t>
      </w:r>
    </w:p>
    <w:p w:rsidR="00EE5E90" w:rsidRDefault="00EE5E90" w:rsidP="00EE5E90">
      <w:r w:rsidRPr="00B53BF4">
        <w:rPr>
          <w:rStyle w:val="StyleUnderline"/>
          <w:highlight w:val="yellow"/>
        </w:rPr>
        <w:t>Washington’s</w:t>
      </w:r>
      <w:r w:rsidRPr="00A76209">
        <w:rPr>
          <w:rStyle w:val="StyleUnderline"/>
        </w:rPr>
        <w:t xml:space="preserve"> generous </w:t>
      </w:r>
      <w:r w:rsidRPr="00B53BF4">
        <w:rPr>
          <w:rStyle w:val="StyleUnderline"/>
          <w:highlight w:val="yellow"/>
        </w:rPr>
        <w:t>support for corrupt leaders and armed units</w:t>
      </w:r>
      <w:r w:rsidRPr="00A76209">
        <w:rPr>
          <w:rStyle w:val="StyleUnderline"/>
        </w:rPr>
        <w:t xml:space="preserve"> in Yemen</w:t>
      </w:r>
      <w:r>
        <w:t xml:space="preserve">, first to forces under the leadership of former president Ali Abdullah Saleh, followed by the Saudi-backed government of Abdu Rabbu Mansour Hadi, </w:t>
      </w:r>
      <w:r w:rsidRPr="00B53BF4">
        <w:rPr>
          <w:rStyle w:val="StyleUnderline"/>
          <w:highlight w:val="yellow"/>
        </w:rPr>
        <w:t>has</w:t>
      </w:r>
      <w:r w:rsidRPr="00A76209">
        <w:rPr>
          <w:rStyle w:val="StyleUnderline"/>
        </w:rPr>
        <w:t xml:space="preserve"> plunged Yemen into war, </w:t>
      </w:r>
      <w:r w:rsidRPr="00B53BF4">
        <w:rPr>
          <w:rStyle w:val="StyleUnderline"/>
          <w:highlight w:val="yellow"/>
        </w:rPr>
        <w:t>helped drive recruitment to</w:t>
      </w:r>
      <w:r w:rsidRPr="00A76209">
        <w:rPr>
          <w:rStyle w:val="StyleUnderline"/>
        </w:rPr>
        <w:t xml:space="preserve"> groups like </w:t>
      </w:r>
      <w:r w:rsidRPr="00B53BF4">
        <w:rPr>
          <w:rStyle w:val="StyleUnderline"/>
          <w:highlight w:val="yellow"/>
        </w:rPr>
        <w:t>AQAP, ISIS, and Ansar Al-Sharia</w:t>
      </w:r>
      <w:r w:rsidRPr="00A76209">
        <w:rPr>
          <w:rStyle w:val="StyleUnderline"/>
        </w:rPr>
        <w:t xml:space="preserve">, </w:t>
      </w:r>
      <w:r w:rsidRPr="00B53BF4">
        <w:rPr>
          <w:rStyle w:val="StyleUnderline"/>
          <w:highlight w:val="yellow"/>
        </w:rPr>
        <w:t>and allowed armed jihadist groups</w:t>
      </w:r>
      <w:r w:rsidRPr="00A76209">
        <w:rPr>
          <w:rStyle w:val="StyleUnderline"/>
        </w:rPr>
        <w:t xml:space="preserve"> like the Houthis and Salafi extremists </w:t>
      </w:r>
      <w:r w:rsidRPr="00B53BF4">
        <w:rPr>
          <w:rStyle w:val="StyleUnderline"/>
          <w:highlight w:val="yellow"/>
        </w:rPr>
        <w:t>to strengthen their grip and multiply</w:t>
      </w:r>
      <w:r w:rsidRPr="00A76209">
        <w:rPr>
          <w:rStyle w:val="StyleUnderline"/>
        </w:rPr>
        <w:t xml:space="preserve"> in the country</w:t>
      </w:r>
      <w:r>
        <w:t>.</w:t>
      </w:r>
    </w:p>
    <w:p w:rsidR="00EE5E90" w:rsidRDefault="00EE5E90" w:rsidP="00EE5E90">
      <w:r w:rsidRPr="00A76209">
        <w:rPr>
          <w:rStyle w:val="StyleUnderline"/>
        </w:rPr>
        <w:t>This problem</w:t>
      </w:r>
      <w:r>
        <w:t xml:space="preserve"> isn’t limited to the Yemeni government, it </w:t>
      </w:r>
      <w:r w:rsidRPr="00A76209">
        <w:rPr>
          <w:rStyle w:val="StyleUnderline"/>
        </w:rPr>
        <w:t>extends to other nearby countries who are conducting military operations in Yemen. Since 2015, the U</w:t>
      </w:r>
      <w:r>
        <w:t xml:space="preserve">nited </w:t>
      </w:r>
      <w:r w:rsidRPr="00A76209">
        <w:rPr>
          <w:rStyle w:val="StyleUnderline"/>
        </w:rPr>
        <w:t>S</w:t>
      </w:r>
      <w:r>
        <w:t xml:space="preserve">tates </w:t>
      </w:r>
      <w:r w:rsidRPr="00A76209">
        <w:rPr>
          <w:rStyle w:val="StyleUnderline"/>
        </w:rPr>
        <w:t xml:space="preserve">has provided arms sales and weapons support to prop up Saudi Arabia’s failed military intervention in Yemen. Some of these weapons have targeted Yemeni homes, hospitals, and </w:t>
      </w:r>
      <w:r w:rsidRPr="00A76209">
        <w:rPr>
          <w:rStyle w:val="StyleUnderline"/>
        </w:rPr>
        <w:lastRenderedPageBreak/>
        <w:t>schools and have caused an unconscionable loss of life. In their fight against the Houthis, Saudi Arabia and the UAE have also partnered with individuals under sanction by the U.S. government due to their suspected links to jihadi groups and Al-Qaeda</w:t>
      </w:r>
      <w:r>
        <w:t>.</w:t>
      </w:r>
    </w:p>
    <w:p w:rsidR="00EE5E90" w:rsidRDefault="00EE5E90" w:rsidP="00EE5E90">
      <w:r>
        <w:t>Can the United States government provide a public explanation of the results of its taxpayer-funded assistance to Yemen? Can it provide an explanation of why U.S. support to Yemeni actors has yielded no results? Can it explain why, despite years of U.S. counterterrorism efforts in Yemen, AQAP has grown in strength and size from a few individuals in hiding to groups that are powerful enough to control cities and whole areas in the country?</w:t>
      </w:r>
    </w:p>
    <w:p w:rsidR="00EE5E90" w:rsidRDefault="00EE5E90" w:rsidP="00EE5E90">
      <w:r>
        <w:t>Problematic partners in the region</w:t>
      </w:r>
    </w:p>
    <w:p w:rsidR="00EE5E90" w:rsidRDefault="00EE5E90" w:rsidP="00EE5E90">
      <w:r>
        <w:t>The issue of Washington’s bad alliances in Yemen is related to broader problems with Washington’s partnerships in the “fight against terrorism.”</w:t>
      </w:r>
    </w:p>
    <w:p w:rsidR="00EE5E90" w:rsidRDefault="00EE5E90" w:rsidP="00EE5E90">
      <w:r>
        <w:t xml:space="preserve">Indeed, </w:t>
      </w:r>
      <w:r w:rsidRPr="00B53BF4">
        <w:rPr>
          <w:rStyle w:val="StyleUnderline"/>
          <w:highlight w:val="yellow"/>
        </w:rPr>
        <w:t>the thing that most serves the recruiting efforts and ideology of</w:t>
      </w:r>
      <w:r w:rsidRPr="00A76209">
        <w:rPr>
          <w:rStyle w:val="StyleUnderline"/>
        </w:rPr>
        <w:t xml:space="preserve"> AQAP and other similar </w:t>
      </w:r>
      <w:r w:rsidRPr="00B53BF4">
        <w:rPr>
          <w:rStyle w:val="StyleUnderline"/>
          <w:highlight w:val="yellow"/>
        </w:rPr>
        <w:t>jihadist groups</w:t>
      </w:r>
      <w:r w:rsidRPr="00A76209">
        <w:rPr>
          <w:rStyle w:val="StyleUnderline"/>
        </w:rPr>
        <w:t xml:space="preserve"> in Yemen </w:t>
      </w:r>
      <w:r w:rsidRPr="00B53BF4">
        <w:rPr>
          <w:rStyle w:val="StyleUnderline"/>
          <w:highlight w:val="yellow"/>
        </w:rPr>
        <w:t>is</w:t>
      </w:r>
      <w:r w:rsidRPr="00A76209">
        <w:rPr>
          <w:rStyle w:val="StyleUnderline"/>
        </w:rPr>
        <w:t xml:space="preserve"> that </w:t>
      </w:r>
      <w:r w:rsidRPr="00B53BF4">
        <w:rPr>
          <w:rStyle w:val="StyleUnderline"/>
          <w:highlight w:val="yellow"/>
        </w:rPr>
        <w:t>America’s</w:t>
      </w:r>
      <w:r w:rsidRPr="00A76209">
        <w:rPr>
          <w:rStyle w:val="StyleUnderline"/>
        </w:rPr>
        <w:t xml:space="preserve"> myopic focus on countering terrorism has allowed it to turn a </w:t>
      </w:r>
      <w:r w:rsidRPr="00B53BF4">
        <w:rPr>
          <w:rStyle w:val="StyleUnderline"/>
          <w:highlight w:val="yellow"/>
        </w:rPr>
        <w:t>blind eye to</w:t>
      </w:r>
      <w:r w:rsidRPr="00A76209">
        <w:rPr>
          <w:rStyle w:val="StyleUnderline"/>
        </w:rPr>
        <w:t xml:space="preserve"> the </w:t>
      </w:r>
      <w:r w:rsidRPr="00B53BF4">
        <w:rPr>
          <w:rStyle w:val="StyleUnderline"/>
          <w:highlight w:val="yellow"/>
        </w:rPr>
        <w:t>human rights violations</w:t>
      </w:r>
      <w:r w:rsidRPr="00A76209">
        <w:rPr>
          <w:rStyle w:val="StyleUnderline"/>
        </w:rPr>
        <w:t xml:space="preserve"> committed by its allies in Yemen, namely the local Yemeni forces, the UAE and Saudi Arabia. Yemenis are suffering, in part, because of the support the U.S. and the international community provides to abusive actors who use the language of “countering terrorism,” in what is largely a political conflict to serve their own ends</w:t>
      </w:r>
      <w:r>
        <w:t>.</w:t>
      </w:r>
    </w:p>
    <w:p w:rsidR="00EE5E90" w:rsidRDefault="00EE5E90" w:rsidP="00EE5E90">
      <w:r w:rsidRPr="00A76209">
        <w:rPr>
          <w:rStyle w:val="StyleUnderline"/>
        </w:rPr>
        <w:t>Take</w:t>
      </w:r>
      <w:r>
        <w:t xml:space="preserve">, for instance, </w:t>
      </w:r>
      <w:r w:rsidRPr="00A76209">
        <w:rPr>
          <w:rStyle w:val="StyleUnderline"/>
        </w:rPr>
        <w:t>UAE operations in Yemen, which have been uncontrolled and unwatched by the international community. The Emiratis have supported security forces in Yemen, such as the Hadramawt Elite and Security Belt forces, who stand accused of serious violations of international law. Continued U.S. support and assistance to the Emiratis will only create more problems for the U</w:t>
      </w:r>
      <w:r>
        <w:t xml:space="preserve">nited </w:t>
      </w:r>
      <w:r w:rsidRPr="00A76209">
        <w:rPr>
          <w:rStyle w:val="StyleUnderline"/>
        </w:rPr>
        <w:t>S</w:t>
      </w:r>
      <w:r>
        <w:t xml:space="preserve">tates’ </w:t>
      </w:r>
      <w:r w:rsidRPr="00A76209">
        <w:rPr>
          <w:rStyle w:val="StyleUnderline"/>
        </w:rPr>
        <w:t>strategy in Yemen, especially given the total lack of transparency and oversight over UAE actions</w:t>
      </w:r>
      <w:r>
        <w:t xml:space="preserve"> (actions that may implicate U.S. officials who may have supported these abuses).</w:t>
      </w:r>
    </w:p>
    <w:p w:rsidR="00EE5E90" w:rsidRDefault="00EE5E90" w:rsidP="00EE5E90">
      <w:r w:rsidRPr="0020375E">
        <w:rPr>
          <w:rStyle w:val="StyleUnderline"/>
          <w:highlight w:val="yellow"/>
        </w:rPr>
        <w:t>The UAE has</w:t>
      </w:r>
      <w:r w:rsidRPr="00A76209">
        <w:rPr>
          <w:rStyle w:val="StyleUnderline"/>
        </w:rPr>
        <w:t xml:space="preserve"> also </w:t>
      </w:r>
      <w:r w:rsidRPr="0020375E">
        <w:rPr>
          <w:rStyle w:val="Emphasis"/>
          <w:highlight w:val="yellow"/>
        </w:rPr>
        <w:t>knowingly collaborated</w:t>
      </w:r>
      <w:r w:rsidRPr="00A76209">
        <w:rPr>
          <w:rStyle w:val="StyleUnderline"/>
        </w:rPr>
        <w:t xml:space="preserve"> with extremist and jihadist groups in the areas of Aden and Taiz in order to target the Saudi and Emiratis common enemy – the Houthis—and in turn transform these cities into safe, stable areas free from Houthi control</w:t>
      </w:r>
      <w:r>
        <w:t>.</w:t>
      </w:r>
    </w:p>
    <w:p w:rsidR="00EE5E90" w:rsidRDefault="00EE5E90" w:rsidP="00EE5E90">
      <w:r>
        <w:t>For example, on October 25, 2017, the U.S. Treasury Department added Adil Abduh Fari Uthman (“Abu Al-Abbas”) to its list of individuals accused of supporting and financing terrorism. Abu Al Abbas is one of the leaders of the armed jihadist groups fighting against the Houthis in Taiz, Yemen. Abbas is also supported and financed by the Emiratis, and is one of the many individual leaders of extremist armed groups in Aden, Taiz, and other parts of Yemen that the Emiratis partner in their fight against Houthi militias.</w:t>
      </w:r>
    </w:p>
    <w:p w:rsidR="00EE5E90" w:rsidRDefault="00EE5E90" w:rsidP="00EE5E90">
      <w:r>
        <w:t xml:space="preserve">This means that </w:t>
      </w:r>
      <w:r w:rsidRPr="00B53BF4">
        <w:rPr>
          <w:rStyle w:val="StyleUnderline"/>
          <w:highlight w:val="yellow"/>
        </w:rPr>
        <w:t>the U.S. is providing support to</w:t>
      </w:r>
      <w:r w:rsidRPr="00A76209">
        <w:rPr>
          <w:rStyle w:val="StyleUnderline"/>
        </w:rPr>
        <w:t xml:space="preserve"> its </w:t>
      </w:r>
      <w:r w:rsidRPr="00B53BF4">
        <w:rPr>
          <w:rStyle w:val="StyleUnderline"/>
          <w:highlight w:val="yellow"/>
        </w:rPr>
        <w:t>Emirati partners</w:t>
      </w:r>
      <w:r w:rsidRPr="00A76209">
        <w:rPr>
          <w:rStyle w:val="StyleUnderline"/>
        </w:rPr>
        <w:t xml:space="preserve">, </w:t>
      </w:r>
      <w:r w:rsidRPr="00B53BF4">
        <w:rPr>
          <w:rStyle w:val="StyleUnderline"/>
          <w:highlight w:val="yellow"/>
        </w:rPr>
        <w:t>who are in turn providing financial and military support to</w:t>
      </w:r>
      <w:r w:rsidRPr="00A76209">
        <w:rPr>
          <w:rStyle w:val="StyleUnderline"/>
        </w:rPr>
        <w:t xml:space="preserve"> AQAP and other </w:t>
      </w:r>
      <w:r w:rsidRPr="00B53BF4">
        <w:rPr>
          <w:rStyle w:val="StyleUnderline"/>
          <w:highlight w:val="yellow"/>
        </w:rPr>
        <w:t>extremist groups</w:t>
      </w:r>
      <w:r>
        <w:t>.</w:t>
      </w:r>
    </w:p>
    <w:p w:rsidR="00EE5E90" w:rsidRDefault="00EE5E90" w:rsidP="00EE5E90">
      <w:r>
        <w:t>Recommendations to change U.S. policy towards Yemen</w:t>
      </w:r>
    </w:p>
    <w:p w:rsidR="00EE5E90" w:rsidRDefault="00EE5E90" w:rsidP="00EE5E90">
      <w:r w:rsidRPr="00A76209">
        <w:rPr>
          <w:rStyle w:val="StyleUnderline"/>
        </w:rPr>
        <w:t xml:space="preserve">Every day, </w:t>
      </w:r>
      <w:r w:rsidRPr="00B53BF4">
        <w:rPr>
          <w:rStyle w:val="StyleUnderline"/>
          <w:highlight w:val="yellow"/>
        </w:rPr>
        <w:t>U.S. actions</w:t>
      </w:r>
      <w:r w:rsidRPr="00B53BF4">
        <w:rPr>
          <w:rStyle w:val="StyleUnderline"/>
        </w:rPr>
        <w:t xml:space="preserve"> are causing counterproductive harm</w:t>
      </w:r>
      <w:r w:rsidRPr="00A76209">
        <w:rPr>
          <w:rStyle w:val="StyleUnderline"/>
        </w:rPr>
        <w:t xml:space="preserve"> in conflicts throughout the region</w:t>
      </w:r>
      <w:r>
        <w:t xml:space="preserve">. From Yemen to Syria, to Libya and to Iraq, </w:t>
      </w:r>
      <w:r w:rsidRPr="00A76209">
        <w:rPr>
          <w:rStyle w:val="StyleUnderline"/>
        </w:rPr>
        <w:t xml:space="preserve">these harms only </w:t>
      </w:r>
      <w:r w:rsidRPr="00B53BF4">
        <w:rPr>
          <w:rStyle w:val="StyleUnderline"/>
          <w:highlight w:val="yellow"/>
        </w:rPr>
        <w:t>stoke internal conflicts,</w:t>
      </w:r>
      <w:r w:rsidRPr="00A76209">
        <w:rPr>
          <w:rStyle w:val="StyleUnderline"/>
        </w:rPr>
        <w:t xml:space="preserve"> thereby </w:t>
      </w:r>
      <w:r w:rsidRPr="00B53BF4">
        <w:rPr>
          <w:rStyle w:val="StyleUnderline"/>
          <w:highlight w:val="yellow"/>
        </w:rPr>
        <w:t>helping</w:t>
      </w:r>
      <w:r w:rsidRPr="00A76209">
        <w:rPr>
          <w:rStyle w:val="StyleUnderline"/>
        </w:rPr>
        <w:t xml:space="preserve"> Al Qaeda and similar </w:t>
      </w:r>
      <w:r w:rsidRPr="00B53BF4">
        <w:rPr>
          <w:rStyle w:val="StyleUnderline"/>
          <w:highlight w:val="yellow"/>
        </w:rPr>
        <w:t>jihadist groups</w:t>
      </w:r>
      <w:r w:rsidRPr="00A76209">
        <w:rPr>
          <w:rStyle w:val="StyleUnderline"/>
        </w:rPr>
        <w:t xml:space="preserve"> who benefit from such internal conflicts. Such a development would be a huge cost not just to societies devastated by conflicts, but to the rest of the world</w:t>
      </w:r>
      <w:r>
        <w:t xml:space="preserve"> as well.</w:t>
      </w:r>
    </w:p>
    <w:p w:rsidR="00EE5E90" w:rsidRDefault="00EE5E90" w:rsidP="00EE5E90">
      <w:r w:rsidRPr="00A76209">
        <w:rPr>
          <w:rStyle w:val="StyleUnderline"/>
        </w:rPr>
        <w:t>With each passing day, the need to change international counterterrorism policy in Yemen increases. The U</w:t>
      </w:r>
      <w:r>
        <w:t xml:space="preserve">nited </w:t>
      </w:r>
      <w:r w:rsidRPr="00A76209">
        <w:rPr>
          <w:rStyle w:val="StyleUnderline"/>
        </w:rPr>
        <w:t>S</w:t>
      </w:r>
      <w:r>
        <w:t xml:space="preserve">tates </w:t>
      </w:r>
      <w:r w:rsidRPr="00A76209">
        <w:rPr>
          <w:rStyle w:val="StyleUnderline"/>
        </w:rPr>
        <w:t>must come up with an effective, useful, and comprehensive strategy towards Yemen</w:t>
      </w:r>
      <w:r>
        <w:t xml:space="preserve"> — one </w:t>
      </w:r>
      <w:r w:rsidRPr="00A76209">
        <w:rPr>
          <w:rStyle w:val="StyleUnderline"/>
        </w:rPr>
        <w:t>that consists of more than just military and security operations. It must create a strategy that is legal, ethical, and that uses genuine diplomacy to make the world truly safe from terrorism</w:t>
      </w:r>
      <w:r>
        <w:t>.</w:t>
      </w:r>
    </w:p>
    <w:p w:rsidR="00EE5E90" w:rsidRPr="00226D5D" w:rsidRDefault="00EE5E90" w:rsidP="00EE5E90">
      <w:r w:rsidRPr="00B53BF4">
        <w:rPr>
          <w:rStyle w:val="StyleUnderline"/>
          <w:highlight w:val="yellow"/>
        </w:rPr>
        <w:t>The U</w:t>
      </w:r>
      <w:r>
        <w:t xml:space="preserve">nited </w:t>
      </w:r>
      <w:r w:rsidRPr="00B53BF4">
        <w:rPr>
          <w:rStyle w:val="StyleUnderline"/>
          <w:highlight w:val="yellow"/>
        </w:rPr>
        <w:t>S</w:t>
      </w:r>
      <w:r>
        <w:t xml:space="preserve">tates and other influential actors in the international community </w:t>
      </w:r>
      <w:r w:rsidRPr="00A76209">
        <w:rPr>
          <w:rStyle w:val="StyleUnderline"/>
        </w:rPr>
        <w:t xml:space="preserve">can start by ceasing all forms of support to local actors who misuse and misdirect funds. They </w:t>
      </w:r>
      <w:r w:rsidRPr="00B53BF4">
        <w:rPr>
          <w:rStyle w:val="StyleUnderline"/>
          <w:highlight w:val="yellow"/>
        </w:rPr>
        <w:t>should</w:t>
      </w:r>
      <w:r w:rsidRPr="00A76209">
        <w:rPr>
          <w:rStyle w:val="StyleUnderline"/>
        </w:rPr>
        <w:t xml:space="preserve"> also </w:t>
      </w:r>
      <w:r w:rsidRPr="00B53BF4">
        <w:rPr>
          <w:rStyle w:val="StyleUnderline"/>
          <w:highlight w:val="yellow"/>
        </w:rPr>
        <w:t>cease</w:t>
      </w:r>
      <w:r w:rsidRPr="00A76209">
        <w:rPr>
          <w:rStyle w:val="StyleUnderline"/>
        </w:rPr>
        <w:t xml:space="preserve"> all </w:t>
      </w:r>
      <w:r w:rsidRPr="00B53BF4">
        <w:rPr>
          <w:rStyle w:val="StyleUnderline"/>
          <w:highlight w:val="yellow"/>
        </w:rPr>
        <w:lastRenderedPageBreak/>
        <w:t xml:space="preserve">assistance to regional </w:t>
      </w:r>
      <w:r w:rsidRPr="006D5265">
        <w:rPr>
          <w:rStyle w:val="StyleUnderline"/>
          <w:highlight w:val="yellow"/>
        </w:rPr>
        <w:t>partners like</w:t>
      </w:r>
      <w:r w:rsidRPr="00A76209">
        <w:rPr>
          <w:rStyle w:val="StyleUnderline"/>
        </w:rPr>
        <w:t xml:space="preserve"> Saudi Arabia and </w:t>
      </w:r>
      <w:r w:rsidRPr="006D5265">
        <w:rPr>
          <w:rStyle w:val="StyleUnderline"/>
          <w:highlight w:val="yellow"/>
        </w:rPr>
        <w:t xml:space="preserve">the Emiratis who </w:t>
      </w:r>
      <w:r w:rsidRPr="00B53BF4">
        <w:rPr>
          <w:rStyle w:val="StyleUnderline"/>
          <w:highlight w:val="yellow"/>
        </w:rPr>
        <w:t>are exacerbating a humanitarian crisis</w:t>
      </w:r>
      <w:r w:rsidRPr="00A76209">
        <w:rPr>
          <w:rStyle w:val="StyleUnderline"/>
        </w:rPr>
        <w:t xml:space="preserve"> and fragmenting the country to serve their own political ends</w:t>
      </w:r>
      <w:r>
        <w:t>. U.S. actions in Yemen should instead be directed at establishing accountability for violations during the conflict, supporting peaceful settlements and negotiations between warring parties, and working with actors that wish to restore functional government agencies and units that will work within comprehensive national strategies to combat terrorism and restore the rule of law.</w:t>
      </w:r>
    </w:p>
    <w:p w:rsidR="00EE5E90" w:rsidRDefault="00EE5E90" w:rsidP="00EE5E90"/>
    <w:p w:rsidR="00EE5E90" w:rsidRDefault="00EE5E90" w:rsidP="00EE5E90">
      <w:pPr>
        <w:pStyle w:val="Heading4"/>
      </w:pPr>
      <w:r>
        <w:t xml:space="preserve">6. </w:t>
      </w:r>
      <w:r w:rsidRPr="00EF6382">
        <w:rPr>
          <w:u w:val="single"/>
        </w:rPr>
        <w:t>Other Attacks Thump</w:t>
      </w:r>
      <w:r>
        <w:t xml:space="preserve"> — defeating AQAP won’t eliminate </w:t>
      </w:r>
      <w:r>
        <w:rPr>
          <w:u w:val="single"/>
        </w:rPr>
        <w:t>all</w:t>
      </w:r>
      <w:r>
        <w:t xml:space="preserve"> attacks. </w:t>
      </w:r>
      <w:r w:rsidRPr="0020375E">
        <w:rPr>
          <w:u w:val="single"/>
        </w:rPr>
        <w:t>Other actors</w:t>
      </w:r>
      <w:r>
        <w:t xml:space="preserve"> will occasionally succeed; the impact is </w:t>
      </w:r>
      <w:r w:rsidRPr="0020375E">
        <w:rPr>
          <w:u w:val="single"/>
        </w:rPr>
        <w:t>inevitable</w:t>
      </w:r>
      <w:r>
        <w:t xml:space="preserve">. </w:t>
      </w:r>
    </w:p>
    <w:p w:rsidR="00EE5E90" w:rsidRDefault="00EE5E90" w:rsidP="00EE5E90"/>
    <w:p w:rsidR="00EE5E90" w:rsidRDefault="00EE5E90" w:rsidP="00EE5E90">
      <w:pPr>
        <w:pStyle w:val="Heading4"/>
      </w:pPr>
      <w:r>
        <w:t xml:space="preserve">7. </w:t>
      </w:r>
      <w:r w:rsidRPr="000549CF">
        <w:rPr>
          <w:u w:val="single"/>
        </w:rPr>
        <w:t>No CT DA</w:t>
      </w:r>
      <w:r>
        <w:t xml:space="preserve"> — the UAE is </w:t>
      </w:r>
      <w:r>
        <w:rPr>
          <w:u w:val="single"/>
        </w:rPr>
        <w:t>withdrawing</w:t>
      </w:r>
      <w:r>
        <w:t>.</w:t>
      </w:r>
    </w:p>
    <w:p w:rsidR="00EE5E90" w:rsidRPr="000549CF" w:rsidRDefault="00EE5E90" w:rsidP="00EE5E90">
      <w:r w:rsidRPr="000549CF">
        <w:rPr>
          <w:rStyle w:val="Style13ptBold"/>
        </w:rPr>
        <w:t>Walsh and Kirkpatrick 19</w:t>
      </w:r>
      <w:r>
        <w:t xml:space="preserve"> —</w:t>
      </w:r>
      <w:r w:rsidRPr="000549CF">
        <w:t xml:space="preserve"> </w:t>
      </w:r>
      <w:r w:rsidRPr="000549CF">
        <w:rPr>
          <w:u w:val="single"/>
        </w:rPr>
        <w:t>Declan Walsh</w:t>
      </w:r>
      <w:r>
        <w:t>,</w:t>
      </w:r>
      <w:r w:rsidRPr="000549CF">
        <w:t xml:space="preserve"> Cairo </w:t>
      </w:r>
      <w:r>
        <w:t>B</w:t>
      </w:r>
      <w:r w:rsidRPr="000549CF">
        <w:t xml:space="preserve">ureau </w:t>
      </w:r>
      <w:r>
        <w:t>C</w:t>
      </w:r>
      <w:r w:rsidRPr="000549CF">
        <w:t>hief</w:t>
      </w:r>
      <w:r>
        <w:t xml:space="preserve"> at </w:t>
      </w:r>
      <w:r w:rsidRPr="000549CF">
        <w:rPr>
          <w:i/>
        </w:rPr>
        <w:t>The New York Times</w:t>
      </w:r>
      <w:r>
        <w:t xml:space="preserve">, </w:t>
      </w:r>
      <w:r w:rsidRPr="000549CF">
        <w:t xml:space="preserve">and </w:t>
      </w:r>
      <w:r w:rsidRPr="000549CF">
        <w:rPr>
          <w:u w:val="single"/>
        </w:rPr>
        <w:t>David D. Kirkpatrick</w:t>
      </w:r>
      <w:r>
        <w:t xml:space="preserve">, International Correspondent at </w:t>
      </w:r>
      <w:r w:rsidRPr="000549CF">
        <w:rPr>
          <w:i/>
        </w:rPr>
        <w:t>The New York Times</w:t>
      </w:r>
      <w:r>
        <w:t>, 2019</w:t>
      </w:r>
      <w:r w:rsidRPr="000549CF">
        <w:t xml:space="preserve"> </w:t>
      </w:r>
      <w:r>
        <w:t>(“</w:t>
      </w:r>
      <w:r w:rsidRPr="000549CF">
        <w:t>U.A.E. Pulls Most Forces From Yemen in Blow to Saudi War Effort</w:t>
      </w:r>
      <w:r>
        <w:t xml:space="preserve">,” </w:t>
      </w:r>
      <w:r>
        <w:rPr>
          <w:i/>
        </w:rPr>
        <w:t>The New York Times</w:t>
      </w:r>
      <w:r>
        <w:t>, July 11</w:t>
      </w:r>
      <w:r w:rsidRPr="000549CF">
        <w:rPr>
          <w:vertAlign w:val="superscript"/>
        </w:rPr>
        <w:t>th</w:t>
      </w:r>
      <w:r>
        <w:t xml:space="preserve">, Available Online at </w:t>
      </w:r>
      <w:hyperlink r:id="rId167" w:history="1">
        <w:r w:rsidRPr="00353BE5">
          <w:rPr>
            <w:rStyle w:val="Hyperlink"/>
          </w:rPr>
          <w:t>https://www.nytimes.com/2019/07/11/world/middleeast/yemen-emirates-saudi-war.html</w:t>
        </w:r>
      </w:hyperlink>
      <w:r>
        <w:t>, Accessed 07-13-2019)</w:t>
      </w:r>
    </w:p>
    <w:p w:rsidR="00EE5E90" w:rsidRDefault="00EE5E90" w:rsidP="00EE5E90">
      <w:r w:rsidRPr="00E807DC">
        <w:rPr>
          <w:rStyle w:val="StyleUnderline"/>
        </w:rPr>
        <w:t>For four years, the U</w:t>
      </w:r>
      <w:r>
        <w:t xml:space="preserve">nited </w:t>
      </w:r>
      <w:r w:rsidRPr="00E807DC">
        <w:rPr>
          <w:rStyle w:val="StyleUnderline"/>
        </w:rPr>
        <w:t>A</w:t>
      </w:r>
      <w:r>
        <w:t xml:space="preserve">rab </w:t>
      </w:r>
      <w:r w:rsidRPr="00E807DC">
        <w:rPr>
          <w:rStyle w:val="StyleUnderline"/>
        </w:rPr>
        <w:t>E</w:t>
      </w:r>
      <w:r>
        <w:t xml:space="preserve">mirates </w:t>
      </w:r>
      <w:r w:rsidRPr="00E807DC">
        <w:rPr>
          <w:rStyle w:val="StyleUnderline"/>
        </w:rPr>
        <w:t xml:space="preserve">have been the military linchpin of the Saudi-led war in Yemen, providing weapons, money and thousands of ground troops to a campaign to drive out Yemen’s Houthi rebels. Emirati forces led </w:t>
      </w:r>
      <w:r w:rsidRPr="00E807DC">
        <w:rPr>
          <w:rStyle w:val="Emphasis"/>
        </w:rPr>
        <w:t>almost every major advance</w:t>
      </w:r>
      <w:r w:rsidRPr="00E807DC">
        <w:rPr>
          <w:rStyle w:val="StyleUnderline"/>
        </w:rPr>
        <w:t xml:space="preserve"> the coalition made</w:t>
      </w:r>
      <w:r>
        <w:t>.</w:t>
      </w:r>
    </w:p>
    <w:p w:rsidR="00EE5E90" w:rsidRDefault="00EE5E90" w:rsidP="00EE5E90">
      <w:r w:rsidRPr="00E807DC">
        <w:rPr>
          <w:rStyle w:val="StyleUnderline"/>
        </w:rPr>
        <w:t>Now they have decided they can go no further</w:t>
      </w:r>
      <w:r>
        <w:t>.</w:t>
      </w:r>
    </w:p>
    <w:p w:rsidR="00EE5E90" w:rsidRDefault="00EE5E90" w:rsidP="00EE5E90">
      <w:r w:rsidRPr="00E807DC">
        <w:rPr>
          <w:rStyle w:val="StyleUnderline"/>
        </w:rPr>
        <w:t xml:space="preserve">The </w:t>
      </w:r>
      <w:r w:rsidRPr="000549CF">
        <w:rPr>
          <w:rStyle w:val="StyleUnderline"/>
          <w:highlight w:val="yellow"/>
        </w:rPr>
        <w:t xml:space="preserve">Emiratis are </w:t>
      </w:r>
      <w:r w:rsidRPr="000549CF">
        <w:rPr>
          <w:rStyle w:val="Emphasis"/>
          <w:highlight w:val="yellow"/>
        </w:rPr>
        <w:t>withdrawing their forces</w:t>
      </w:r>
      <w:r w:rsidRPr="00E807DC">
        <w:rPr>
          <w:rStyle w:val="StyleUnderline"/>
        </w:rPr>
        <w:t xml:space="preserve"> at a scale and speed that all but rules out further ground advances, a belated recognition that a grinding war</w:t>
      </w:r>
      <w:r>
        <w:t xml:space="preserve"> that has killed thousands of civilians and turned Yemen into a humanitarian disaster </w:t>
      </w:r>
      <w:r w:rsidRPr="00E807DC">
        <w:rPr>
          <w:rStyle w:val="StyleUnderline"/>
        </w:rPr>
        <w:t>is no longer winnable</w:t>
      </w:r>
      <w:r>
        <w:t>.</w:t>
      </w:r>
    </w:p>
    <w:p w:rsidR="00EE5E90" w:rsidRDefault="00EE5E90" w:rsidP="00EE5E90">
      <w:r w:rsidRPr="000549CF">
        <w:rPr>
          <w:rStyle w:val="StyleUnderline"/>
          <w:highlight w:val="yellow"/>
        </w:rPr>
        <w:t>Emirati officials</w:t>
      </w:r>
      <w:r w:rsidRPr="00E807DC">
        <w:rPr>
          <w:rStyle w:val="StyleUnderline"/>
        </w:rPr>
        <w:t xml:space="preserve"> have been </w:t>
      </w:r>
      <w:r w:rsidRPr="000549CF">
        <w:rPr>
          <w:rStyle w:val="StyleUnderline"/>
          <w:highlight w:val="yellow"/>
        </w:rPr>
        <w:t>say</w:t>
      </w:r>
      <w:r w:rsidRPr="00E807DC">
        <w:rPr>
          <w:rStyle w:val="StyleUnderline"/>
        </w:rPr>
        <w:t>ing</w:t>
      </w:r>
      <w:r>
        <w:t xml:space="preserve"> for several weeks that </w:t>
      </w:r>
      <w:r w:rsidRPr="000549CF">
        <w:rPr>
          <w:rStyle w:val="StyleUnderline"/>
          <w:highlight w:val="yellow"/>
        </w:rPr>
        <w:t>they have begun a phased and partial withdrawal</w:t>
      </w:r>
      <w:r w:rsidRPr="00E807DC">
        <w:rPr>
          <w:rStyle w:val="StyleUnderline"/>
        </w:rPr>
        <w:t xml:space="preserve"> of forces estimated at 5,000 troops</w:t>
      </w:r>
      <w:r>
        <w:t xml:space="preserve"> a few years ago.</w:t>
      </w:r>
    </w:p>
    <w:p w:rsidR="00EE5E90" w:rsidRDefault="00EE5E90" w:rsidP="00EE5E90">
      <w:r>
        <w:t xml:space="preserve">But </w:t>
      </w:r>
      <w:r w:rsidRPr="00E807DC">
        <w:rPr>
          <w:rStyle w:val="StyleUnderline"/>
        </w:rPr>
        <w:t xml:space="preserve">Western and Arab </w:t>
      </w:r>
      <w:r w:rsidRPr="000549CF">
        <w:rPr>
          <w:rStyle w:val="StyleUnderline"/>
          <w:highlight w:val="yellow"/>
        </w:rPr>
        <w:t>diplomats</w:t>
      </w:r>
      <w:r w:rsidRPr="00E807DC">
        <w:rPr>
          <w:rStyle w:val="StyleUnderline"/>
        </w:rPr>
        <w:t xml:space="preserve"> briefed on the drawdown </w:t>
      </w:r>
      <w:r w:rsidRPr="000549CF">
        <w:rPr>
          <w:rStyle w:val="StyleUnderline"/>
          <w:highlight w:val="yellow"/>
        </w:rPr>
        <w:t xml:space="preserve">say </w:t>
      </w:r>
      <w:r w:rsidRPr="000549CF">
        <w:rPr>
          <w:rStyle w:val="Emphasis"/>
          <w:highlight w:val="yellow"/>
        </w:rPr>
        <w:t>a significant reduction has already occurred</w:t>
      </w:r>
      <w:r w:rsidRPr="00E807DC">
        <w:rPr>
          <w:rStyle w:val="StyleUnderline"/>
        </w:rPr>
        <w:t>, and that the Emiratis are driven mostly by their desire to exit a war whose cost has become too high</w:t>
      </w:r>
      <w:r>
        <w:t>, even if it means angering their Saudi allies.</w:t>
      </w:r>
    </w:p>
    <w:p w:rsidR="00EE5E90" w:rsidRDefault="00EE5E90" w:rsidP="00EE5E90">
      <w:r w:rsidRPr="00E807DC">
        <w:rPr>
          <w:rStyle w:val="StyleUnderline"/>
        </w:rPr>
        <w:t xml:space="preserve">In the past month, </w:t>
      </w:r>
      <w:r w:rsidRPr="000549CF">
        <w:rPr>
          <w:rStyle w:val="StyleUnderline"/>
          <w:highlight w:val="yellow"/>
        </w:rPr>
        <w:t>the Emiratis have cut their deployment around Hudaydah</w:t>
      </w:r>
      <w:r>
        <w:t xml:space="preserve">, the Red Sea port that was the war’s main battleground last year, </w:t>
      </w:r>
      <w:r w:rsidRPr="000549CF">
        <w:rPr>
          <w:rStyle w:val="StyleUnderline"/>
          <w:highlight w:val="yellow"/>
        </w:rPr>
        <w:t>by 80 percent</w:t>
      </w:r>
      <w:r w:rsidRPr="00E807DC">
        <w:rPr>
          <w:rStyle w:val="StyleUnderline"/>
        </w:rPr>
        <w:t xml:space="preserve"> to fewer than 150 men</w:t>
      </w:r>
      <w:r>
        <w:t xml:space="preserve">, according to four people briefed on the drawdown. </w:t>
      </w:r>
      <w:r w:rsidRPr="00E807DC">
        <w:rPr>
          <w:rStyle w:val="StyleUnderline"/>
        </w:rPr>
        <w:t xml:space="preserve">They have pulled out their attack helicopters and heavy guns, effectively </w:t>
      </w:r>
      <w:r w:rsidRPr="000549CF">
        <w:rPr>
          <w:rStyle w:val="StyleUnderline"/>
          <w:highlight w:val="yellow"/>
        </w:rPr>
        <w:t>precluding a military advance</w:t>
      </w:r>
      <w:r w:rsidRPr="00E807DC">
        <w:rPr>
          <w:rStyle w:val="StyleUnderline"/>
        </w:rPr>
        <w:t xml:space="preserve"> on the city</w:t>
      </w:r>
      <w:r>
        <w:t>.</w:t>
      </w:r>
    </w:p>
    <w:p w:rsidR="00EE5E90" w:rsidRDefault="00EE5E90" w:rsidP="00EE5E90"/>
    <w:p w:rsidR="00165A90" w:rsidRPr="0091688A" w:rsidRDefault="00165A90" w:rsidP="00165A90">
      <w:pPr>
        <w:pStyle w:val="Heading4"/>
      </w:pPr>
      <w:r>
        <w:t xml:space="preserve">8. </w:t>
      </w:r>
      <w:r w:rsidRPr="00165A90">
        <w:rPr>
          <w:u w:val="single"/>
        </w:rPr>
        <w:t>Reject Plan-Inclusive Counterplans</w:t>
      </w:r>
      <w:r>
        <w:t xml:space="preserve"> — they</w:t>
      </w:r>
      <w:r w:rsidR="001C02CE">
        <w:t xml:space="preserve">’re a form of </w:t>
      </w:r>
      <w:r w:rsidR="001C02CE">
        <w:rPr>
          <w:u w:val="single"/>
        </w:rPr>
        <w:t>intellectual piracy</w:t>
      </w:r>
      <w:r w:rsidR="001C02CE">
        <w:t xml:space="preserve"> that</w:t>
      </w:r>
      <w:r>
        <w:t xml:space="preserve"> undermine</w:t>
      </w:r>
      <w:r w:rsidR="001C02CE">
        <w:t>s</w:t>
      </w:r>
      <w:r>
        <w:t xml:space="preserve"> </w:t>
      </w:r>
      <w:r>
        <w:rPr>
          <w:u w:val="single"/>
        </w:rPr>
        <w:t>clash</w:t>
      </w:r>
      <w:r>
        <w:t xml:space="preserve"> </w:t>
      </w:r>
      <w:r w:rsidR="001C02CE">
        <w:t xml:space="preserve">and </w:t>
      </w:r>
      <w:r w:rsidR="001C02CE">
        <w:rPr>
          <w:u w:val="single"/>
        </w:rPr>
        <w:t>holistic rejoinder</w:t>
      </w:r>
      <w:r w:rsidR="001C02CE">
        <w:t xml:space="preserve">. Over-narrowing policy analysis to </w:t>
      </w:r>
      <w:r w:rsidR="001C02CE">
        <w:rPr>
          <w:u w:val="single"/>
        </w:rPr>
        <w:t>minor details</w:t>
      </w:r>
      <w:r w:rsidR="001C02CE">
        <w:t xml:space="preserve"> </w:t>
      </w:r>
      <w:r w:rsidR="0091688A">
        <w:t xml:space="preserve">artificially inflates the important of </w:t>
      </w:r>
      <w:r w:rsidR="0091688A">
        <w:rPr>
          <w:u w:val="single"/>
        </w:rPr>
        <w:t>trivial differences</w:t>
      </w:r>
      <w:r w:rsidR="0091688A">
        <w:t xml:space="preserve">, dodging the </w:t>
      </w:r>
      <w:r w:rsidR="0091688A">
        <w:rPr>
          <w:u w:val="single"/>
        </w:rPr>
        <w:t>core controversies</w:t>
      </w:r>
      <w:r w:rsidR="0091688A">
        <w:t xml:space="preserve"> between experts. </w:t>
      </w:r>
    </w:p>
    <w:p w:rsidR="00EE5E90" w:rsidRPr="00620585" w:rsidRDefault="00EE5E90" w:rsidP="00EE5E90"/>
    <w:p w:rsidR="00EE5E90" w:rsidRPr="00F6560E" w:rsidRDefault="00EE5E90" w:rsidP="00EE5E90">
      <w:pPr>
        <w:pStyle w:val="Heading3"/>
      </w:pPr>
      <w:r>
        <w:lastRenderedPageBreak/>
        <w:t>Extend: “Yemen War DA”</w:t>
      </w:r>
    </w:p>
    <w:p w:rsidR="00EE5E90" w:rsidRPr="00E94FD0" w:rsidRDefault="00EE5E90" w:rsidP="00EE5E90">
      <w:pPr>
        <w:pStyle w:val="Heading4"/>
      </w:pPr>
      <w:r>
        <w:t xml:space="preserve">Cutting off sales to </w:t>
      </w:r>
      <w:r>
        <w:rPr>
          <w:u w:val="single"/>
        </w:rPr>
        <w:t>the UAE</w:t>
      </w:r>
      <w:r>
        <w:t xml:space="preserve"> is essential to end the war. </w:t>
      </w:r>
    </w:p>
    <w:p w:rsidR="00EE5E90" w:rsidRDefault="00EE5E90" w:rsidP="00EE5E90">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7A4DC7">
        <w:t>It’s Time to Cut the Saudis Loose</w:t>
      </w:r>
      <w:r>
        <w:t xml:space="preserve">,” </w:t>
      </w:r>
      <w:r>
        <w:rPr>
          <w:i/>
        </w:rPr>
        <w:t>The American Conservative</w:t>
      </w:r>
      <w:r>
        <w:t>, March 22</w:t>
      </w:r>
      <w:r w:rsidRPr="007A4DC7">
        <w:rPr>
          <w:vertAlign w:val="superscript"/>
        </w:rPr>
        <w:t>nd</w:t>
      </w:r>
      <w:r>
        <w:t xml:space="preserve">, Available Online at </w:t>
      </w:r>
      <w:r w:rsidRPr="007A4DC7">
        <w:t>https://www.theamericanconservative.com/larison/its-time-to-cut-the-saudis-loose/</w:t>
      </w:r>
      <w:r>
        <w:t>, Accessed 06-11-2019)</w:t>
      </w:r>
    </w:p>
    <w:p w:rsidR="00EE5E90" w:rsidRDefault="00EE5E90" w:rsidP="00EE5E90">
      <w:r w:rsidRPr="001652A3">
        <w:rPr>
          <w:rStyle w:val="StyleUnderline"/>
          <w:highlight w:val="yellow"/>
        </w:rPr>
        <w:t>Downgrading</w:t>
      </w:r>
      <w:r w:rsidRPr="00646BE8">
        <w:rPr>
          <w:rStyle w:val="StyleUnderline"/>
        </w:rPr>
        <w:t xml:space="preserve"> the relationship </w:t>
      </w:r>
      <w:r w:rsidRPr="001652A3">
        <w:rPr>
          <w:rStyle w:val="StyleUnderline"/>
          <w:highlight w:val="yellow"/>
        </w:rPr>
        <w:t>with Saudi Arabia will</w:t>
      </w:r>
      <w:r w:rsidRPr="00646BE8">
        <w:rPr>
          <w:rStyle w:val="StyleUnderline"/>
        </w:rPr>
        <w:t xml:space="preserve"> almost certainly </w:t>
      </w:r>
      <w:r w:rsidRPr="001652A3">
        <w:rPr>
          <w:rStyle w:val="StyleUnderline"/>
          <w:highlight w:val="yellow"/>
        </w:rPr>
        <w:t>entail</w:t>
      </w:r>
      <w:r w:rsidRPr="00646BE8">
        <w:rPr>
          <w:rStyle w:val="StyleUnderline"/>
        </w:rPr>
        <w:t xml:space="preserve"> rethinking and </w:t>
      </w:r>
      <w:r w:rsidRPr="001652A3">
        <w:rPr>
          <w:rStyle w:val="StyleUnderline"/>
          <w:highlight w:val="yellow"/>
        </w:rPr>
        <w:t>changing</w:t>
      </w:r>
      <w:r w:rsidRPr="00646BE8">
        <w:rPr>
          <w:rStyle w:val="StyleUnderline"/>
        </w:rPr>
        <w:t xml:space="preserve"> U.S. </w:t>
      </w:r>
      <w:r w:rsidRPr="001652A3">
        <w:rPr>
          <w:rStyle w:val="StyleUnderline"/>
          <w:highlight w:val="yellow"/>
        </w:rPr>
        <w:t>relations with</w:t>
      </w:r>
      <w:r w:rsidRPr="00646BE8">
        <w:rPr>
          <w:rStyle w:val="StyleUnderline"/>
        </w:rPr>
        <w:t xml:space="preserve"> at least some of the </w:t>
      </w:r>
      <w:r w:rsidRPr="001652A3">
        <w:rPr>
          <w:rStyle w:val="StyleUnderline"/>
          <w:highlight w:val="yellow"/>
        </w:rPr>
        <w:t>other Gulf states</w:t>
      </w:r>
      <w:r w:rsidRPr="00646BE8">
        <w:rPr>
          <w:rStyle w:val="StyleUnderline"/>
        </w:rPr>
        <w:t xml:space="preserve"> as well. </w:t>
      </w:r>
      <w:r w:rsidRPr="001652A3">
        <w:rPr>
          <w:rStyle w:val="StyleUnderline"/>
          <w:highlight w:val="yellow"/>
        </w:rPr>
        <w:t>If the Saudis have become a liability</w:t>
      </w:r>
      <w:r w:rsidRPr="00646BE8">
        <w:rPr>
          <w:rStyle w:val="StyleUnderline"/>
        </w:rPr>
        <w:t xml:space="preserve"> on account of Yemen and their other reckless behavior, </w:t>
      </w:r>
      <w:r w:rsidRPr="001652A3">
        <w:rPr>
          <w:rStyle w:val="StyleUnderline"/>
          <w:highlight w:val="yellow"/>
        </w:rPr>
        <w:t>so have the U</w:t>
      </w:r>
      <w:r>
        <w:t xml:space="preserve">nited </w:t>
      </w:r>
      <w:r w:rsidRPr="001652A3">
        <w:rPr>
          <w:rStyle w:val="StyleUnderline"/>
          <w:highlight w:val="yellow"/>
        </w:rPr>
        <w:t>A</w:t>
      </w:r>
      <w:r>
        <w:t xml:space="preserve">rab </w:t>
      </w:r>
      <w:r w:rsidRPr="001652A3">
        <w:rPr>
          <w:rStyle w:val="StyleUnderline"/>
          <w:highlight w:val="yellow"/>
        </w:rPr>
        <w:t>E</w:t>
      </w:r>
      <w:r>
        <w:t xml:space="preserve">mirates. </w:t>
      </w:r>
      <w:r w:rsidRPr="001652A3">
        <w:rPr>
          <w:rStyle w:val="Emphasis"/>
          <w:highlight w:val="yellow"/>
        </w:rPr>
        <w:t>If we are cutting off arms</w:t>
      </w:r>
      <w:r w:rsidRPr="00646BE8">
        <w:rPr>
          <w:rStyle w:val="Emphasis"/>
        </w:rPr>
        <w:t xml:space="preserve"> supplies </w:t>
      </w:r>
      <w:r w:rsidRPr="001652A3">
        <w:rPr>
          <w:rStyle w:val="Emphasis"/>
          <w:highlight w:val="yellow"/>
        </w:rPr>
        <w:t>to one</w:t>
      </w:r>
      <w:r w:rsidRPr="00646BE8">
        <w:rPr>
          <w:rStyle w:val="Emphasis"/>
        </w:rPr>
        <w:t xml:space="preserve"> of the </w:t>
      </w:r>
      <w:r w:rsidRPr="001652A3">
        <w:rPr>
          <w:rStyle w:val="Emphasis"/>
          <w:highlight w:val="yellow"/>
        </w:rPr>
        <w:t>coalition</w:t>
      </w:r>
      <w:r w:rsidRPr="00646BE8">
        <w:rPr>
          <w:rStyle w:val="Emphasis"/>
        </w:rPr>
        <w:t xml:space="preserve">’s </w:t>
      </w:r>
      <w:r w:rsidRPr="001652A3">
        <w:rPr>
          <w:rStyle w:val="Emphasis"/>
          <w:highlight w:val="yellow"/>
        </w:rPr>
        <w:t>member</w:t>
      </w:r>
      <w:r w:rsidRPr="00646BE8">
        <w:rPr>
          <w:rStyle w:val="Emphasis"/>
        </w:rPr>
        <w:t xml:space="preserve">s, </w:t>
      </w:r>
      <w:r w:rsidRPr="001652A3">
        <w:rPr>
          <w:rStyle w:val="Emphasis"/>
          <w:highlight w:val="yellow"/>
        </w:rPr>
        <w:t>we need to cut them off to all of them</w:t>
      </w:r>
      <w:r>
        <w:t>. There are many powerful interests that will fight these changes, but the coalition that has mobilized against the war on Yemen has shown that it can resist and overcome intense opposition from the Pentagon, weapons manufacturers, and the Saudi and Emirati lobbyists.</w:t>
      </w:r>
    </w:p>
    <w:p w:rsidR="00EE5E90" w:rsidRDefault="00EE5E90" w:rsidP="00EE5E90"/>
    <w:p w:rsidR="00EE5E90" w:rsidRPr="00EE03A7" w:rsidRDefault="00EE5E90" w:rsidP="00EE5E90">
      <w:pPr>
        <w:pStyle w:val="Heading4"/>
      </w:pPr>
      <w:r>
        <w:t xml:space="preserve">Cutting off </w:t>
      </w:r>
      <w:r w:rsidRPr="008D488A">
        <w:rPr>
          <w:u w:val="single"/>
        </w:rPr>
        <w:t>the UAE</w:t>
      </w:r>
      <w:r>
        <w:t xml:space="preserve"> is crucial to stop the coalition — they’re </w:t>
      </w:r>
      <w:r w:rsidRPr="008D488A">
        <w:rPr>
          <w:u w:val="single"/>
        </w:rPr>
        <w:t>dependent</w:t>
      </w:r>
      <w:r>
        <w:t xml:space="preserve"> on U.S. arms sales. </w:t>
      </w:r>
    </w:p>
    <w:p w:rsidR="00EE5E90" w:rsidRDefault="00EE5E90" w:rsidP="00EE5E90">
      <w:r w:rsidRPr="007A4642">
        <w:rPr>
          <w:rStyle w:val="Style13ptBold"/>
        </w:rPr>
        <w:t xml:space="preserve">Reisener </w:t>
      </w:r>
      <w:r>
        <w:rPr>
          <w:rStyle w:val="Style13ptBold"/>
        </w:rPr>
        <w:t>19</w:t>
      </w:r>
      <w:r>
        <w:t xml:space="preserve"> — </w:t>
      </w:r>
      <w:r w:rsidRPr="00A7005A">
        <w:t>Matthew Reisener</w:t>
      </w:r>
      <w:r>
        <w:t>, P</w:t>
      </w:r>
      <w:r w:rsidRPr="007A4642">
        <w:t xml:space="preserve">rogram </w:t>
      </w:r>
      <w:r>
        <w:t>A</w:t>
      </w:r>
      <w:r w:rsidRPr="007A4642">
        <w:t>ssociate at the Center for the National Interest</w:t>
      </w:r>
      <w:r>
        <w:t>, 2019 (“</w:t>
      </w:r>
      <w:r w:rsidRPr="00DD5F31">
        <w:t>America Must Question Ally Actions in Yemen</w:t>
      </w:r>
      <w:r>
        <w:t xml:space="preserve">,” </w:t>
      </w:r>
      <w:r>
        <w:rPr>
          <w:i/>
        </w:rPr>
        <w:t>The National Interest</w:t>
      </w:r>
      <w:r>
        <w:t>, February 23</w:t>
      </w:r>
      <w:r w:rsidRPr="00DD5F31">
        <w:rPr>
          <w:vertAlign w:val="superscript"/>
        </w:rPr>
        <w:t>rd</w:t>
      </w:r>
      <w:r>
        <w:t xml:space="preserve">, Available Online at </w:t>
      </w:r>
      <w:r w:rsidRPr="00DD5F31">
        <w:t>https://nationalinterest.org/print/blog/middle-east-watch/america-must-question-ally-actions-yemen-45112</w:t>
      </w:r>
      <w:r>
        <w:t>, Accessed 06-24-2019)</w:t>
      </w:r>
    </w:p>
    <w:p w:rsidR="00EE5E90" w:rsidRDefault="00EE5E90" w:rsidP="00EE5E90">
      <w:r w:rsidRPr="00A609E4">
        <w:rPr>
          <w:rStyle w:val="StyleUnderline"/>
          <w:highlight w:val="yellow"/>
        </w:rPr>
        <w:t>Ending</w:t>
      </w:r>
      <w:r w:rsidRPr="001E6FCB">
        <w:rPr>
          <w:rStyle w:val="StyleUnderline"/>
        </w:rPr>
        <w:t xml:space="preserve"> American </w:t>
      </w:r>
      <w:r w:rsidRPr="00A609E4">
        <w:rPr>
          <w:rStyle w:val="StyleUnderline"/>
          <w:highlight w:val="yellow"/>
        </w:rPr>
        <w:t>support</w:t>
      </w:r>
      <w:r w:rsidRPr="001E6FCB">
        <w:rPr>
          <w:rStyle w:val="StyleUnderline"/>
        </w:rPr>
        <w:t xml:space="preserve"> for the coalition </w:t>
      </w:r>
      <w:r w:rsidRPr="00A609E4">
        <w:rPr>
          <w:rStyle w:val="StyleUnderline"/>
          <w:highlight w:val="yellow"/>
        </w:rPr>
        <w:t>and</w:t>
      </w:r>
      <w:r w:rsidRPr="001E6FCB">
        <w:rPr>
          <w:rStyle w:val="StyleUnderline"/>
        </w:rPr>
        <w:t xml:space="preserve"> threatening to suspend arms </w:t>
      </w:r>
      <w:r w:rsidRPr="00A609E4">
        <w:rPr>
          <w:rStyle w:val="StyleUnderline"/>
          <w:highlight w:val="yellow"/>
        </w:rPr>
        <w:t>sales</w:t>
      </w:r>
      <w:r w:rsidRPr="001E6FCB">
        <w:rPr>
          <w:rStyle w:val="StyleUnderline"/>
        </w:rPr>
        <w:t xml:space="preserve"> to its leading members </w:t>
      </w:r>
      <w:r w:rsidRPr="00A609E4">
        <w:rPr>
          <w:rStyle w:val="StyleUnderline"/>
          <w:highlight w:val="yellow"/>
        </w:rPr>
        <w:t>would force</w:t>
      </w:r>
      <w:r w:rsidRPr="001E6FCB">
        <w:rPr>
          <w:rStyle w:val="StyleUnderline"/>
        </w:rPr>
        <w:t xml:space="preserve"> Saudi Arabia and the UAE </w:t>
      </w:r>
      <w:r w:rsidRPr="00A609E4">
        <w:rPr>
          <w:rStyle w:val="StyleUnderline"/>
          <w:highlight w:val="yellow"/>
        </w:rPr>
        <w:t>to end</w:t>
      </w:r>
      <w:r w:rsidRPr="001E6FCB">
        <w:rPr>
          <w:rStyle w:val="StyleUnderline"/>
        </w:rPr>
        <w:t xml:space="preserve"> or dramatically reduce their </w:t>
      </w:r>
      <w:r w:rsidRPr="00A609E4">
        <w:rPr>
          <w:rStyle w:val="StyleUnderline"/>
          <w:highlight w:val="yellow"/>
        </w:rPr>
        <w:t>military operations</w:t>
      </w:r>
      <w:r>
        <w:t xml:space="preserve"> in Yemen. “</w:t>
      </w:r>
      <w:r w:rsidRPr="00A609E4">
        <w:rPr>
          <w:rStyle w:val="StyleUnderline"/>
          <w:highlight w:val="yellow"/>
        </w:rPr>
        <w:t>The Saudi military is heavily dependent</w:t>
      </w:r>
      <w:r w:rsidRPr="001E6FCB">
        <w:rPr>
          <w:rStyle w:val="StyleUnderline"/>
        </w:rPr>
        <w:t xml:space="preserve"> on U.S. weapons and support, </w:t>
      </w:r>
      <w:r w:rsidRPr="00A609E4">
        <w:rPr>
          <w:rStyle w:val="StyleUnderline"/>
          <w:highlight w:val="yellow"/>
        </w:rPr>
        <w:t>and could not operate effectively</w:t>
      </w:r>
      <w:r w:rsidRPr="001E6FCB">
        <w:rPr>
          <w:rStyle w:val="StyleUnderline"/>
        </w:rPr>
        <w:t xml:space="preserve"> without them</w:t>
      </w:r>
      <w:r>
        <w:t xml:space="preserve">,” according to a report from the Center for International Policy. Additionally, </w:t>
      </w:r>
      <w:r w:rsidRPr="001E6FCB">
        <w:rPr>
          <w:rStyle w:val="StyleUnderline"/>
        </w:rPr>
        <w:t>while the UAE’s offensive is largely ground-based and relies more on the daily cooperation of mercenaries than it does the U</w:t>
      </w:r>
      <w:r>
        <w:t xml:space="preserve">nited </w:t>
      </w:r>
      <w:r w:rsidRPr="001E6FCB">
        <w:rPr>
          <w:rStyle w:val="StyleUnderline"/>
        </w:rPr>
        <w:t>S</w:t>
      </w:r>
      <w:r>
        <w:t xml:space="preserve">tates, </w:t>
      </w:r>
      <w:r w:rsidRPr="0045103A">
        <w:rPr>
          <w:rStyle w:val="StyleUnderline"/>
          <w:highlight w:val="yellow"/>
        </w:rPr>
        <w:t>America can</w:t>
      </w:r>
      <w:r w:rsidRPr="001E6FCB">
        <w:rPr>
          <w:rStyle w:val="StyleUnderline"/>
        </w:rPr>
        <w:t xml:space="preserve"> still </w:t>
      </w:r>
      <w:r w:rsidRPr="0045103A">
        <w:rPr>
          <w:rStyle w:val="StyleUnderline"/>
          <w:highlight w:val="yellow"/>
        </w:rPr>
        <w:t>influence Emirati policy due to</w:t>
      </w:r>
      <w:r w:rsidRPr="001E6FCB">
        <w:rPr>
          <w:rStyle w:val="StyleUnderline"/>
        </w:rPr>
        <w:t xml:space="preserve"> the UAE’s </w:t>
      </w:r>
      <w:r w:rsidRPr="0045103A">
        <w:rPr>
          <w:rStyle w:val="StyleUnderline"/>
          <w:highlight w:val="yellow"/>
        </w:rPr>
        <w:t>strong reliance</w:t>
      </w:r>
      <w:r w:rsidRPr="0045103A">
        <w:rPr>
          <w:rStyle w:val="StyleUnderline"/>
        </w:rPr>
        <w:t xml:space="preserve"> on</w:t>
      </w:r>
      <w:r w:rsidRPr="001E6FCB">
        <w:rPr>
          <w:rStyle w:val="StyleUnderline"/>
        </w:rPr>
        <w:t xml:space="preserve"> American arms sales</w:t>
      </w:r>
      <w:r>
        <w:t>.</w:t>
      </w:r>
    </w:p>
    <w:p w:rsidR="00EE5E90" w:rsidRDefault="00EE5E90" w:rsidP="00EE5E90">
      <w:r w:rsidRPr="00A609E4">
        <w:rPr>
          <w:rStyle w:val="StyleUnderline"/>
          <w:highlight w:val="yellow"/>
        </w:rPr>
        <w:t>Saudi Arabia and the UAE</w:t>
      </w:r>
      <w:r>
        <w:t xml:space="preserve"> depend broadly on American military support to guarantee their regional security and </w:t>
      </w:r>
      <w:r w:rsidRPr="00A609E4">
        <w:rPr>
          <w:rStyle w:val="StyleUnderline"/>
          <w:highlight w:val="yellow"/>
        </w:rPr>
        <w:t>would</w:t>
      </w:r>
      <w:r w:rsidRPr="001E6FCB">
        <w:rPr>
          <w:rStyle w:val="StyleUnderline"/>
        </w:rPr>
        <w:t xml:space="preserve"> be far more likely to </w:t>
      </w:r>
      <w:r w:rsidRPr="00A609E4">
        <w:rPr>
          <w:rStyle w:val="StyleUnderline"/>
          <w:highlight w:val="yellow"/>
        </w:rPr>
        <w:t>begrudgingly comply</w:t>
      </w:r>
      <w:r w:rsidRPr="001E6FCB">
        <w:rPr>
          <w:rStyle w:val="StyleUnderline"/>
        </w:rPr>
        <w:t xml:space="preserve"> with American demands than risk alienating their most important ally</w:t>
      </w:r>
      <w:r>
        <w:t xml:space="preserve">. If nothing else, </w:t>
      </w:r>
      <w:r w:rsidRPr="00A609E4">
        <w:rPr>
          <w:rStyle w:val="StyleUnderline"/>
          <w:highlight w:val="yellow"/>
        </w:rPr>
        <w:t>ending</w:t>
      </w:r>
      <w:r w:rsidRPr="001E6FCB">
        <w:rPr>
          <w:rStyle w:val="StyleUnderline"/>
        </w:rPr>
        <w:t xml:space="preserve"> weapon </w:t>
      </w:r>
      <w:r w:rsidRPr="00A609E4">
        <w:rPr>
          <w:rStyle w:val="StyleUnderline"/>
          <w:highlight w:val="yellow"/>
        </w:rPr>
        <w:t>sales would drastically disrupt their ability to conduct</w:t>
      </w:r>
      <w:r w:rsidRPr="001E6FCB">
        <w:rPr>
          <w:rStyle w:val="StyleUnderline"/>
        </w:rPr>
        <w:t xml:space="preserve"> military </w:t>
      </w:r>
      <w:r w:rsidRPr="00A609E4">
        <w:rPr>
          <w:rStyle w:val="StyleUnderline"/>
          <w:highlight w:val="yellow"/>
        </w:rPr>
        <w:t>operations in the short-term while putting at risk</w:t>
      </w:r>
      <w:r w:rsidRPr="001E6FCB">
        <w:rPr>
          <w:rStyle w:val="StyleUnderline"/>
        </w:rPr>
        <w:t xml:space="preserve"> the supply of </w:t>
      </w:r>
      <w:r w:rsidRPr="00A609E4">
        <w:rPr>
          <w:rStyle w:val="StyleUnderline"/>
          <w:highlight w:val="yellow"/>
        </w:rPr>
        <w:t>weapons they need</w:t>
      </w:r>
      <w:r w:rsidRPr="001E6FCB">
        <w:rPr>
          <w:rStyle w:val="StyleUnderline"/>
        </w:rPr>
        <w:t xml:space="preserve"> on </w:t>
      </w:r>
      <w:r w:rsidRPr="00A609E4">
        <w:rPr>
          <w:rStyle w:val="StyleUnderline"/>
          <w:highlight w:val="yellow"/>
        </w:rPr>
        <w:t>to continue</w:t>
      </w:r>
      <w:r w:rsidRPr="001E6FCB">
        <w:rPr>
          <w:rStyle w:val="StyleUnderline"/>
        </w:rPr>
        <w:t xml:space="preserve"> the war </w:t>
      </w:r>
      <w:r w:rsidRPr="00A609E4">
        <w:rPr>
          <w:rStyle w:val="StyleUnderline"/>
          <w:highlight w:val="yellow"/>
        </w:rPr>
        <w:t>in the long-term</w:t>
      </w:r>
      <w:r>
        <w:t>.</w:t>
      </w:r>
    </w:p>
    <w:p w:rsidR="00EE5E90" w:rsidRDefault="00EE5E90" w:rsidP="00EE5E90"/>
    <w:p w:rsidR="00EE5E90" w:rsidRDefault="00EE5E90" w:rsidP="00EE5E90">
      <w:pPr>
        <w:pStyle w:val="Heading3"/>
      </w:pPr>
      <w:r>
        <w:lastRenderedPageBreak/>
        <w:t>Extend: “Blowback DA”</w:t>
      </w:r>
    </w:p>
    <w:p w:rsidR="00EE5E90" w:rsidRPr="00ED1092" w:rsidRDefault="00EE5E90" w:rsidP="00EE5E90">
      <w:pPr>
        <w:pStyle w:val="Heading4"/>
      </w:pPr>
      <w:r>
        <w:t xml:space="preserve">The UAE </w:t>
      </w:r>
      <w:r>
        <w:rPr>
          <w:u w:val="single"/>
        </w:rPr>
        <w:t>constantly</w:t>
      </w:r>
      <w:r>
        <w:t xml:space="preserve"> diverts U.S. weapons to </w:t>
      </w:r>
      <w:r w:rsidRPr="00ED1092">
        <w:rPr>
          <w:u w:val="single"/>
        </w:rPr>
        <w:t>terrorist groups</w:t>
      </w:r>
      <w:r>
        <w:t xml:space="preserve"> and </w:t>
      </w:r>
      <w:r w:rsidRPr="00ED1092">
        <w:rPr>
          <w:u w:val="single"/>
        </w:rPr>
        <w:t>militia</w:t>
      </w:r>
      <w:r>
        <w:rPr>
          <w:u w:val="single"/>
        </w:rPr>
        <w:t>s</w:t>
      </w:r>
      <w:r>
        <w:t xml:space="preserve"> who use them to commit </w:t>
      </w:r>
      <w:r>
        <w:rPr>
          <w:u w:val="single"/>
        </w:rPr>
        <w:t>war crimes</w:t>
      </w:r>
      <w:r>
        <w:t xml:space="preserve">. Only </w:t>
      </w:r>
      <w:r>
        <w:rPr>
          <w:u w:val="single"/>
        </w:rPr>
        <w:t>the plan</w:t>
      </w:r>
      <w:r>
        <w:t xml:space="preserve"> stops them. </w:t>
      </w:r>
    </w:p>
    <w:p w:rsidR="00EE5E90" w:rsidRDefault="00EE5E90" w:rsidP="00EE5E90">
      <w:r w:rsidRPr="00BD52B0">
        <w:rPr>
          <w:rStyle w:val="Style13ptBold"/>
        </w:rPr>
        <w:t xml:space="preserve">Larison </w:t>
      </w:r>
      <w:r>
        <w:rPr>
          <w:rStyle w:val="Style13ptBold"/>
        </w:rPr>
        <w:t>19</w:t>
      </w:r>
      <w:r>
        <w:t xml:space="preserve"> — Daniel Larison, </w:t>
      </w:r>
      <w:r w:rsidRPr="00A77B37">
        <w:t xml:space="preserve">Senior Editor at </w:t>
      </w:r>
      <w:r w:rsidRPr="00007027">
        <w:rPr>
          <w:i/>
        </w:rPr>
        <w:t>The American Conservative</w:t>
      </w:r>
      <w:r w:rsidRPr="00A77B37">
        <w:t xml:space="preserve">, holds a Ph.D. in History from the University of Chicago, </w:t>
      </w:r>
      <w:r>
        <w:t>2019 (“</w:t>
      </w:r>
      <w:r w:rsidRPr="004F044F">
        <w:t>The UAE Is Giving Haftar American Weapons</w:t>
      </w:r>
      <w:r>
        <w:t xml:space="preserve">,” </w:t>
      </w:r>
      <w:r>
        <w:rPr>
          <w:i/>
        </w:rPr>
        <w:t>The American Conservative</w:t>
      </w:r>
      <w:r>
        <w:t>, June 29</w:t>
      </w:r>
      <w:r w:rsidRPr="004F044F">
        <w:rPr>
          <w:vertAlign w:val="superscript"/>
        </w:rPr>
        <w:t>th</w:t>
      </w:r>
      <w:r>
        <w:t xml:space="preserve">, Available Online at </w:t>
      </w:r>
      <w:r w:rsidRPr="004F044F">
        <w:t>https://www.theamericanconservative.com/larison/the-uae-is-giving-haftar-american-weapons/</w:t>
      </w:r>
      <w:r>
        <w:t>, Accessed 07-13-2019)</w:t>
      </w:r>
    </w:p>
    <w:p w:rsidR="00EE5E90" w:rsidRDefault="00EE5E90" w:rsidP="00EE5E90">
      <w:r>
        <w:t>The New York Times reports on the discovery of U.S.-made weapons in a captured arsenal belonging to the so-called Libyan National Army led by the UAE and Saudi-backed warlord Khalifa Haftar:</w:t>
      </w:r>
    </w:p>
    <w:p w:rsidR="00EE5E90" w:rsidRDefault="00EE5E90" w:rsidP="00EE5E90">
      <w:pPr>
        <w:ind w:left="720"/>
      </w:pPr>
      <w:r w:rsidRPr="006B0EA3">
        <w:rPr>
          <w:rStyle w:val="StyleUnderline"/>
        </w:rPr>
        <w:t>Libyan government fighters discovered a cache of powerful American missiles</w:t>
      </w:r>
      <w:r>
        <w:t xml:space="preserve">, usually sold only to close American allies, </w:t>
      </w:r>
      <w:r w:rsidRPr="006B0EA3">
        <w:rPr>
          <w:rStyle w:val="StyleUnderline"/>
        </w:rPr>
        <w:t>at a captured rebel base</w:t>
      </w:r>
      <w:r>
        <w:t xml:space="preserve"> in the mountains south of Tripoli this week.</w:t>
      </w:r>
    </w:p>
    <w:p w:rsidR="00EE5E90" w:rsidRDefault="00EE5E90" w:rsidP="00EE5E90">
      <w:pPr>
        <w:ind w:left="720"/>
      </w:pPr>
      <w:r>
        <w:t>The four Javelin anti-tank missiles, which cost more than $170,000 each, had ended up bolstering the arsenal of Gen. Khalifa Hifter, whose forces are waging a military campaign to take over Libya and overthrow a government the United States supports.</w:t>
      </w:r>
    </w:p>
    <w:p w:rsidR="00EE5E90" w:rsidRDefault="00EE5E90" w:rsidP="00EE5E90">
      <w:pPr>
        <w:ind w:left="720"/>
      </w:pPr>
      <w:r w:rsidRPr="006B0EA3">
        <w:rPr>
          <w:rStyle w:val="StyleUnderline"/>
        </w:rPr>
        <w:t>Markings on the missiles’ shipping containers indicate that they were originally sold to the U</w:t>
      </w:r>
      <w:r>
        <w:t xml:space="preserve">nited </w:t>
      </w:r>
      <w:r w:rsidRPr="006B0EA3">
        <w:rPr>
          <w:rStyle w:val="StyleUnderline"/>
        </w:rPr>
        <w:t>A</w:t>
      </w:r>
      <w:r>
        <w:t xml:space="preserve">rab </w:t>
      </w:r>
      <w:r w:rsidRPr="006B0EA3">
        <w:rPr>
          <w:rStyle w:val="StyleUnderline"/>
        </w:rPr>
        <w:t>E</w:t>
      </w:r>
      <w:r>
        <w:t>mirates, an important American partner, in 2008.</w:t>
      </w:r>
    </w:p>
    <w:p w:rsidR="00EE5E90" w:rsidRDefault="00EE5E90" w:rsidP="00EE5E90">
      <w:r w:rsidRPr="006B0EA3">
        <w:rPr>
          <w:rStyle w:val="StyleUnderline"/>
        </w:rPr>
        <w:t xml:space="preserve">It isn’t surprising that </w:t>
      </w:r>
      <w:r w:rsidRPr="00397730">
        <w:rPr>
          <w:rStyle w:val="StyleUnderline"/>
          <w:highlight w:val="yellow"/>
        </w:rPr>
        <w:t>the UAE</w:t>
      </w:r>
      <w:r w:rsidRPr="006B0EA3">
        <w:rPr>
          <w:rStyle w:val="StyleUnderline"/>
        </w:rPr>
        <w:t xml:space="preserve"> would be </w:t>
      </w:r>
      <w:r w:rsidRPr="00397730">
        <w:rPr>
          <w:rStyle w:val="StyleUnderline"/>
          <w:highlight w:val="yellow"/>
        </w:rPr>
        <w:t>funneling</w:t>
      </w:r>
      <w:r w:rsidRPr="006B0EA3">
        <w:rPr>
          <w:rStyle w:val="StyleUnderline"/>
        </w:rPr>
        <w:t xml:space="preserve"> some of the </w:t>
      </w:r>
      <w:r w:rsidRPr="00397730">
        <w:rPr>
          <w:rStyle w:val="StyleUnderline"/>
          <w:highlight w:val="yellow"/>
        </w:rPr>
        <w:t>weapons</w:t>
      </w:r>
      <w:r w:rsidRPr="006B0EA3">
        <w:rPr>
          <w:rStyle w:val="StyleUnderline"/>
        </w:rPr>
        <w:t xml:space="preserve"> it acquired from the U.S. </w:t>
      </w:r>
      <w:r w:rsidRPr="00397730">
        <w:rPr>
          <w:rStyle w:val="StyleUnderline"/>
          <w:highlight w:val="yellow"/>
        </w:rPr>
        <w:t>to</w:t>
      </w:r>
      <w:r w:rsidRPr="006B0EA3">
        <w:rPr>
          <w:rStyle w:val="StyleUnderline"/>
        </w:rPr>
        <w:t xml:space="preserve"> its </w:t>
      </w:r>
      <w:r w:rsidRPr="00397730">
        <w:rPr>
          <w:rStyle w:val="StyleUnderline"/>
          <w:highlight w:val="yellow"/>
        </w:rPr>
        <w:t>proxies</w:t>
      </w:r>
      <w:r w:rsidRPr="006B0EA3">
        <w:rPr>
          <w:rStyle w:val="StyleUnderline"/>
        </w:rPr>
        <w:t xml:space="preserve"> in Libya, since they and other members of the Saudi coalition have done the same thing with militias in Yemen for years. Handing over U.S.-made weapons to third parties violates the agreements that these governments made with Washington, and it confirms</w:t>
      </w:r>
      <w:r>
        <w:t xml:space="preserve"> once again </w:t>
      </w:r>
      <w:r w:rsidRPr="006B0EA3">
        <w:rPr>
          <w:rStyle w:val="StyleUnderline"/>
        </w:rPr>
        <w:t>that their promises to the U.S. don’t mean anything. Even when the U.S. has agreements with these clients about what they will do with the weapons our government sells them, they cannot be trusted to do what they say</w:t>
      </w:r>
      <w:r>
        <w:t>.</w:t>
      </w:r>
    </w:p>
    <w:p w:rsidR="00EE5E90" w:rsidRDefault="00EE5E90" w:rsidP="00EE5E90">
      <w:r w:rsidRPr="006B0EA3">
        <w:rPr>
          <w:rStyle w:val="StyleUnderline"/>
        </w:rPr>
        <w:t xml:space="preserve">This </w:t>
      </w:r>
      <w:r w:rsidRPr="00397730">
        <w:rPr>
          <w:rStyle w:val="StyleUnderline"/>
          <w:highlight w:val="yellow"/>
        </w:rPr>
        <w:t>is destructive and destabilizing</w:t>
      </w:r>
      <w:r w:rsidRPr="006B0EA3">
        <w:rPr>
          <w:rStyle w:val="StyleUnderline"/>
        </w:rPr>
        <w:t xml:space="preserve"> behavior</w:t>
      </w:r>
      <w:r>
        <w:t xml:space="preserve">, and it is behavior </w:t>
      </w:r>
      <w:r w:rsidRPr="006B0EA3">
        <w:rPr>
          <w:rStyle w:val="StyleUnderline"/>
        </w:rPr>
        <w:t xml:space="preserve">made possible by the continued supply of weapons to and support for the UAE and other clients like it. It also reminds us that </w:t>
      </w:r>
      <w:r w:rsidRPr="00397730">
        <w:rPr>
          <w:rStyle w:val="StyleUnderline"/>
          <w:highlight w:val="yellow"/>
        </w:rPr>
        <w:t>the UAE is</w:t>
      </w:r>
      <w:r w:rsidRPr="006B0EA3">
        <w:rPr>
          <w:rStyle w:val="StyleUnderline"/>
        </w:rPr>
        <w:t xml:space="preserve">n’t </w:t>
      </w:r>
      <w:r w:rsidRPr="00397730">
        <w:rPr>
          <w:rStyle w:val="StyleUnderline"/>
          <w:highlight w:val="yellow"/>
        </w:rPr>
        <w:t>using</w:t>
      </w:r>
      <w:r w:rsidRPr="006B0EA3">
        <w:rPr>
          <w:rStyle w:val="StyleUnderline"/>
        </w:rPr>
        <w:t xml:space="preserve"> the </w:t>
      </w:r>
      <w:r w:rsidRPr="00397730">
        <w:rPr>
          <w:rStyle w:val="StyleUnderline"/>
          <w:highlight w:val="yellow"/>
        </w:rPr>
        <w:t>weapons</w:t>
      </w:r>
      <w:r w:rsidRPr="006B0EA3">
        <w:rPr>
          <w:rStyle w:val="StyleUnderline"/>
        </w:rPr>
        <w:t xml:space="preserve"> the U.S. provides them for their own defense, but </w:t>
      </w:r>
      <w:r w:rsidRPr="00397730">
        <w:rPr>
          <w:rStyle w:val="StyleUnderline"/>
          <w:highlight w:val="yellow"/>
        </w:rPr>
        <w:t xml:space="preserve">for </w:t>
      </w:r>
      <w:r w:rsidRPr="00397730">
        <w:rPr>
          <w:rStyle w:val="Emphasis"/>
          <w:highlight w:val="yellow"/>
        </w:rPr>
        <w:t>arming militias and war criminals as they tear apart Yemen and Libya</w:t>
      </w:r>
      <w:r w:rsidRPr="006B0EA3">
        <w:rPr>
          <w:rStyle w:val="StyleUnderline"/>
        </w:rPr>
        <w:t>. When Trump abused his power to expedite delivery of weapons to the UAE and Saudi Arabia</w:t>
      </w:r>
      <w:r>
        <w:t xml:space="preserve"> last month, we need to understand that </w:t>
      </w:r>
      <w:r w:rsidRPr="006B0EA3">
        <w:rPr>
          <w:rStyle w:val="StyleUnderline"/>
        </w:rPr>
        <w:t>this is what the recipients are going to do with at least some of the weapons they receive</w:t>
      </w:r>
      <w:r>
        <w:t xml:space="preserve">. This is just one more reason why </w:t>
      </w:r>
      <w:r w:rsidRPr="00397730">
        <w:rPr>
          <w:rStyle w:val="StyleUnderline"/>
          <w:highlight w:val="yellow"/>
        </w:rPr>
        <w:t>the U.S. should halt</w:t>
      </w:r>
      <w:r w:rsidRPr="006B0EA3">
        <w:rPr>
          <w:rStyle w:val="StyleUnderline"/>
        </w:rPr>
        <w:t xml:space="preserve"> all arms </w:t>
      </w:r>
      <w:r w:rsidRPr="00397730">
        <w:rPr>
          <w:rStyle w:val="StyleUnderline"/>
          <w:highlight w:val="yellow"/>
        </w:rPr>
        <w:t>sales</w:t>
      </w:r>
      <w:r w:rsidRPr="006B0EA3">
        <w:rPr>
          <w:rStyle w:val="StyleUnderline"/>
        </w:rPr>
        <w:t xml:space="preserve"> and cut off all other military assistance </w:t>
      </w:r>
      <w:r w:rsidRPr="00397730">
        <w:rPr>
          <w:rStyle w:val="StyleUnderline"/>
          <w:highlight w:val="yellow"/>
        </w:rPr>
        <w:t xml:space="preserve">to the </w:t>
      </w:r>
      <w:r w:rsidRPr="00F6560E">
        <w:rPr>
          <w:rStyle w:val="StyleUnderline"/>
          <w:highlight w:val="yellow"/>
        </w:rPr>
        <w:t>UAE and Saudi Arabia</w:t>
      </w:r>
      <w:r>
        <w:t>.</w:t>
      </w:r>
    </w:p>
    <w:p w:rsidR="00EE5E90" w:rsidRDefault="00EE5E90" w:rsidP="00EE5E90">
      <w:r>
        <w:t xml:space="preserve">The official line from the administration is that they expect U.S. clients to abide by their end-use agreements, but we know in practice that </w:t>
      </w:r>
      <w:r w:rsidRPr="006B0EA3">
        <w:rPr>
          <w:rStyle w:val="StyleUnderline"/>
        </w:rPr>
        <w:t>the Saudis and Emiratis have been getting away with violating these agreements over the course of the</w:t>
      </w:r>
      <w:r>
        <w:t xml:space="preserve"> four-year </w:t>
      </w:r>
      <w:r w:rsidRPr="006B0EA3">
        <w:rPr>
          <w:rStyle w:val="StyleUnderline"/>
        </w:rPr>
        <w:t>war on Yemen</w:t>
      </w:r>
      <w:r>
        <w:t>. Last year, a documentary investigation into the practice of diverting these weapons to militias in Yemen found that the arms suppliers knew about it and had done nothing about it:</w:t>
      </w:r>
    </w:p>
    <w:p w:rsidR="00EE5E90" w:rsidRDefault="00EE5E90" w:rsidP="00EE5E90">
      <w:pPr>
        <w:ind w:left="720"/>
      </w:pPr>
      <w:r>
        <w:t>“Where we found abuse of the end user certification system, we sought explanations from the arms companies and government who authorised the sales to the coalition. Many simply turn a blind eye,” said Abo-Elgheit.</w:t>
      </w:r>
    </w:p>
    <w:p w:rsidR="00EE5E90" w:rsidRDefault="00EE5E90" w:rsidP="00EE5E90">
      <w:pPr>
        <w:ind w:left="720"/>
      </w:pPr>
      <w:r>
        <w:t>The documentary accuses the Saudi coalition, weapons suppliers and governments of a sustained breach of “end user” certification laws stretching back to the beginning of the conflict in 2015 [bold mine-DL]. In 2016 UN Security Council issued a warning over “lax accountability” on the part of the coalition, and expressed concern that weapons may be diverted to the black market.</w:t>
      </w:r>
    </w:p>
    <w:p w:rsidR="00EE5E90" w:rsidRDefault="00EE5E90" w:rsidP="00EE5E90">
      <w:pPr>
        <w:ind w:left="720"/>
      </w:pPr>
      <w:r w:rsidRPr="00B451BF">
        <w:rPr>
          <w:rStyle w:val="StyleUnderline"/>
        </w:rPr>
        <w:t>No penalties have ever been levied for breaches</w:t>
      </w:r>
      <w:r>
        <w:t xml:space="preserve"> [bold mine-DL]. Certificates are meant to provide an assurance to those selling arms, or authorising their sale, that weapons will be used only by the buyer, and not passed or sold on.</w:t>
      </w:r>
    </w:p>
    <w:p w:rsidR="00EE5E90" w:rsidRDefault="00EE5E90" w:rsidP="00EE5E90">
      <w:pPr>
        <w:ind w:left="720"/>
      </w:pPr>
      <w:r>
        <w:t>Abo-Elgheit and his team compiled evidence that calls into question the credibility of such certificates signed by Saudi Arabia and UAE.</w:t>
      </w:r>
    </w:p>
    <w:p w:rsidR="00EE5E90" w:rsidRDefault="00EE5E90" w:rsidP="00EE5E90">
      <w:r w:rsidRPr="006B0EA3">
        <w:rPr>
          <w:rStyle w:val="StyleUnderline"/>
        </w:rPr>
        <w:t>It seems unlikely that the UAE will pay a price for this latest violation</w:t>
      </w:r>
      <w:r>
        <w:t>. The Javelin missiles in Libya were discovered as a result of a successful attack by the forces of the internationally recognized Tripoli government. Haftar’s forces had been driven back as part of their ongoing, unsuccessful assault on the capital:</w:t>
      </w:r>
    </w:p>
    <w:p w:rsidR="00EE5E90" w:rsidRDefault="00EE5E90" w:rsidP="00EE5E90">
      <w:pPr>
        <w:ind w:left="720"/>
      </w:pPr>
      <w:r>
        <w:t>Wait, did I say FGM-148 Javelin?</w:t>
      </w:r>
    </w:p>
    <w:p w:rsidR="00EE5E90" w:rsidRDefault="00EE5E90" w:rsidP="00EE5E90">
      <w:pPr>
        <w:ind w:left="720"/>
      </w:pPr>
      <w:r>
        <w:t>Yes, Javelins in #Libya. Here are some more pics.</w:t>
      </w:r>
    </w:p>
    <w:p w:rsidR="00EE5E90" w:rsidRDefault="00EE5E90" w:rsidP="00EE5E90">
      <w:pPr>
        <w:ind w:left="720"/>
      </w:pPr>
      <w:r>
        <w:lastRenderedPageBreak/>
        <w:t>How did they get there? Probably supplied by #UAE or #Jordan, like all advanced systems provided to the #LNA pic.twitter.com/CDCJyowJXY</w:t>
      </w:r>
    </w:p>
    <w:p w:rsidR="00EE5E90" w:rsidRDefault="00EE5E90" w:rsidP="00EE5E90">
      <w:pPr>
        <w:ind w:left="720"/>
      </w:pPr>
      <w:r>
        <w:t>— Oded Berkowitz (@Oded121351) June 28, 2019</w:t>
      </w:r>
    </w:p>
    <w:p w:rsidR="00EE5E90" w:rsidRDefault="00EE5E90" w:rsidP="00EE5E90">
      <w:r>
        <w:t>The report continues:</w:t>
      </w:r>
    </w:p>
    <w:p w:rsidR="00EE5E90" w:rsidRDefault="00EE5E90" w:rsidP="00EE5E90">
      <w:pPr>
        <w:ind w:left="720"/>
      </w:pPr>
      <w:r>
        <w:t>“The U.A.E. has been supplying advanced weapons to the Libyan theater for years,” said Oded Berkowitz, an Israeli security analyst who specializes in the Libyan conflict. “But now they seem to be throwing everything at it. And some of these weapons, like the Javelins, are real game changers.”</w:t>
      </w:r>
    </w:p>
    <w:p w:rsidR="00EE5E90" w:rsidRDefault="00EE5E90" w:rsidP="00EE5E90">
      <w:pPr>
        <w:ind w:left="720"/>
      </w:pPr>
      <w:r>
        <w:t>The controversy over the Javelin missiles suggests that the Emiratis are flexing their military muscle with little regard for rules set by their American allies, said Frederic Wehrey, a scholar at the Carnegie Institute and author of a recent book on Libya.</w:t>
      </w:r>
    </w:p>
    <w:p w:rsidR="00EE5E90" w:rsidRDefault="00EE5E90" w:rsidP="00EE5E90">
      <w:pPr>
        <w:ind w:firstLine="720"/>
      </w:pPr>
      <w:r>
        <w:t>“This is the new era we’re in,” he said.</w:t>
      </w:r>
    </w:p>
    <w:p w:rsidR="00EE5E90" w:rsidRDefault="00EE5E90" w:rsidP="00EE5E90">
      <w:r w:rsidRPr="00397730">
        <w:rPr>
          <w:rStyle w:val="StyleUnderline"/>
          <w:highlight w:val="yellow"/>
        </w:rPr>
        <w:t>The UAE and Saudi Arabia</w:t>
      </w:r>
      <w:r w:rsidRPr="006B0EA3">
        <w:rPr>
          <w:rStyle w:val="StyleUnderline"/>
        </w:rPr>
        <w:t xml:space="preserve"> both </w:t>
      </w:r>
      <w:r w:rsidRPr="00397730">
        <w:rPr>
          <w:rStyle w:val="StyleUnderline"/>
          <w:highlight w:val="yellow"/>
        </w:rPr>
        <w:t>have little regard for the rules</w:t>
      </w:r>
      <w:r w:rsidRPr="006B0EA3">
        <w:rPr>
          <w:rStyle w:val="StyleUnderline"/>
        </w:rPr>
        <w:t xml:space="preserve"> set by the U.S. </w:t>
      </w:r>
      <w:r w:rsidRPr="00397730">
        <w:rPr>
          <w:rStyle w:val="StyleUnderline"/>
          <w:highlight w:val="yellow"/>
        </w:rPr>
        <w:t>because they assume</w:t>
      </w:r>
      <w:r w:rsidRPr="006B0EA3">
        <w:rPr>
          <w:rStyle w:val="StyleUnderline"/>
        </w:rPr>
        <w:t xml:space="preserve"> that </w:t>
      </w:r>
      <w:r w:rsidRPr="00397730">
        <w:rPr>
          <w:rStyle w:val="StyleUnderline"/>
          <w:highlight w:val="yellow"/>
        </w:rPr>
        <w:t>Washington will continue to indulge them</w:t>
      </w:r>
      <w:r w:rsidRPr="006B0EA3">
        <w:rPr>
          <w:rStyle w:val="StyleUnderline"/>
        </w:rPr>
        <w:t xml:space="preserve"> in whatever they want to do. That didn’t start with</w:t>
      </w:r>
      <w:r>
        <w:t xml:space="preserve"> the </w:t>
      </w:r>
      <w:r w:rsidRPr="006B0EA3">
        <w:rPr>
          <w:rStyle w:val="StyleUnderline"/>
        </w:rPr>
        <w:t>Trump</w:t>
      </w:r>
      <w:r>
        <w:t xml:space="preserve"> administration, </w:t>
      </w:r>
      <w:r w:rsidRPr="006B0EA3">
        <w:rPr>
          <w:rStyle w:val="StyleUnderline"/>
        </w:rPr>
        <w:t>but Trump’s willingness to abuse his power with the bogus “emergency” to continue the flow of weapons to the Saudis and Emiratis has given these despotic clients every reason to think that there are no consequences for breaking their promises</w:t>
      </w:r>
      <w:r>
        <w:t xml:space="preserve"> to the U.S.</w:t>
      </w:r>
    </w:p>
    <w:p w:rsidR="00EE5E90" w:rsidRDefault="00EE5E90" w:rsidP="00EE5E90"/>
    <w:p w:rsidR="00EE5E90" w:rsidRPr="005B4DD3" w:rsidRDefault="00EE5E90" w:rsidP="00EE5E90">
      <w:pPr>
        <w:pStyle w:val="Heading4"/>
      </w:pPr>
      <w:r>
        <w:t xml:space="preserve">The coalition </w:t>
      </w:r>
      <w:r>
        <w:rPr>
          <w:u w:val="single"/>
        </w:rPr>
        <w:t>intentionally transfers</w:t>
      </w:r>
      <w:r>
        <w:t xml:space="preserve"> U.S. weapons to violent non-state actors. Only the plan can stop them.  </w:t>
      </w:r>
    </w:p>
    <w:p w:rsidR="00EE5E90" w:rsidRDefault="00EE5E90" w:rsidP="00EE5E90">
      <w:r w:rsidRPr="0089260A">
        <w:rPr>
          <w:rStyle w:val="Style13ptBold"/>
        </w:rPr>
        <w:t>Thrall and Dorminey 1</w:t>
      </w:r>
      <w:r>
        <w:rPr>
          <w:rStyle w:val="Style13ptBold"/>
        </w:rPr>
        <w:t>9</w:t>
      </w:r>
      <w:r>
        <w:t xml:space="preserve"> — </w:t>
      </w:r>
      <w:r w:rsidRPr="00CF7D27">
        <w:rPr>
          <w:u w:val="single"/>
        </w:rPr>
        <w:t>A. Trevor Thrall</w:t>
      </w:r>
      <w:r>
        <w:t>,</w:t>
      </w:r>
      <w:r w:rsidRPr="00CF7D27">
        <w:t xml:space="preserve"> </w:t>
      </w:r>
      <w:r>
        <w:t>A</w:t>
      </w:r>
      <w:r w:rsidRPr="00CF7D27">
        <w:t xml:space="preserve">ssociate </w:t>
      </w:r>
      <w:r>
        <w:t>P</w:t>
      </w:r>
      <w:r w:rsidRPr="00CF7D27">
        <w:t xml:space="preserve">rofessor </w:t>
      </w:r>
      <w:r>
        <w:t xml:space="preserve">of International Security </w:t>
      </w:r>
      <w:r w:rsidRPr="00CF7D27">
        <w:t>in the Schar School of Policy and Government at George Mason University</w:t>
      </w:r>
      <w:r>
        <w:t>, S</w:t>
      </w:r>
      <w:r w:rsidRPr="00CF7D27">
        <w:t xml:space="preserve">enior </w:t>
      </w:r>
      <w:r>
        <w:t>F</w:t>
      </w:r>
      <w:r w:rsidRPr="00CF7D27">
        <w:t xml:space="preserve">ellow </w:t>
      </w:r>
      <w:r>
        <w:t xml:space="preserve">in Defense and Foreign Policy </w:t>
      </w:r>
      <w:r w:rsidRPr="00CF7D27">
        <w:t>at the Cato Institute</w:t>
      </w:r>
      <w:r>
        <w:t xml:space="preserve">, </w:t>
      </w:r>
      <w:r w:rsidRPr="00616E8D">
        <w:t xml:space="preserve">former Assistant Professor of Political Science at the University of Michigan-Dearborn, holds a Ph.D. in Political Science from the Massachusetts Institute of Technology, </w:t>
      </w:r>
      <w:r>
        <w:t xml:space="preserve">and </w:t>
      </w:r>
      <w:r w:rsidRPr="00C63DFC">
        <w:rPr>
          <w:u w:val="single"/>
        </w:rPr>
        <w:t>Caroline Dorminey</w:t>
      </w:r>
      <w:r>
        <w:t xml:space="preserve">, </w:t>
      </w:r>
      <w:r w:rsidRPr="00C63DFC">
        <w:t xml:space="preserve">Policy Analyst for Defense and Foreign Policy at the Cato Institute, former Graduate Research Assistant at the Chicago Project on Security and Terrorism, holds an M.A. in International Relations and National Security Studies from the University of Chicago, </w:t>
      </w:r>
      <w:r>
        <w:t>2019 (“</w:t>
      </w:r>
      <w:r w:rsidRPr="00FB5E1E">
        <w:t>American Weapons in Yemen: A Cautionary Tale</w:t>
      </w:r>
      <w:r w:rsidRPr="0089260A">
        <w:t>,</w:t>
      </w:r>
      <w:r>
        <w:t xml:space="preserve">” </w:t>
      </w:r>
      <w:r>
        <w:rPr>
          <w:i/>
        </w:rPr>
        <w:t>Cato at Liberty</w:t>
      </w:r>
      <w:r>
        <w:t xml:space="preserve">—the </w:t>
      </w:r>
      <w:r w:rsidRPr="00FB5E1E">
        <w:t>Cato</w:t>
      </w:r>
      <w:r w:rsidRPr="0089260A">
        <w:t xml:space="preserve"> Institute</w:t>
      </w:r>
      <w:r>
        <w:t>’s blog</w:t>
      </w:r>
      <w:r w:rsidRPr="0089260A">
        <w:t xml:space="preserve">, </w:t>
      </w:r>
      <w:r>
        <w:t>February 5</w:t>
      </w:r>
      <w:r w:rsidRPr="00FB5E1E">
        <w:rPr>
          <w:vertAlign w:val="superscript"/>
        </w:rPr>
        <w:t>th</w:t>
      </w:r>
      <w:r w:rsidRPr="0089260A">
        <w:t xml:space="preserve">, Available Online at </w:t>
      </w:r>
      <w:r w:rsidRPr="00FB5E1E">
        <w:t>https://www.cato.org/blog/american-weapons-yemen-cautionary-tale</w:t>
      </w:r>
      <w:r w:rsidRPr="0089260A">
        <w:t>, Accessed 04-</w:t>
      </w:r>
      <w:r>
        <w:t>21</w:t>
      </w:r>
      <w:r w:rsidRPr="0089260A">
        <w:t>-2019)</w:t>
      </w:r>
    </w:p>
    <w:p w:rsidR="00EE5E90" w:rsidRDefault="00EE5E90" w:rsidP="00EE5E90">
      <w:r>
        <w:t xml:space="preserve">CNN broke an important story today outlining how </w:t>
      </w:r>
      <w:r w:rsidRPr="004B6DD4">
        <w:rPr>
          <w:rStyle w:val="StyleUnderline"/>
          <w:highlight w:val="yellow"/>
        </w:rPr>
        <w:t>Saudi Arabia and the</w:t>
      </w:r>
      <w:r>
        <w:t xml:space="preserve"> United Arab Emirates (</w:t>
      </w:r>
      <w:r w:rsidRPr="004B6DD4">
        <w:rPr>
          <w:rStyle w:val="StyleUnderline"/>
          <w:highlight w:val="yellow"/>
        </w:rPr>
        <w:t>UAE</w:t>
      </w:r>
      <w:r>
        <w:t xml:space="preserve">) </w:t>
      </w:r>
      <w:r w:rsidRPr="004B6DD4">
        <w:rPr>
          <w:rStyle w:val="StyleUnderline"/>
          <w:highlight w:val="yellow"/>
        </w:rPr>
        <w:t xml:space="preserve">have </w:t>
      </w:r>
      <w:r w:rsidRPr="004B6DD4">
        <w:rPr>
          <w:rStyle w:val="Emphasis"/>
          <w:highlight w:val="yellow"/>
        </w:rPr>
        <w:t>intentionally transferred</w:t>
      </w:r>
      <w:r w:rsidRPr="00FB5E1E">
        <w:rPr>
          <w:rStyle w:val="StyleUnderline"/>
        </w:rPr>
        <w:t xml:space="preserve"> American-made </w:t>
      </w:r>
      <w:r w:rsidRPr="004B6DD4">
        <w:rPr>
          <w:rStyle w:val="StyleUnderline"/>
          <w:highlight w:val="yellow"/>
        </w:rPr>
        <w:t>weapons to violent non-state actors</w:t>
      </w:r>
      <w:r w:rsidRPr="00FB5E1E">
        <w:rPr>
          <w:rStyle w:val="StyleUnderline"/>
        </w:rPr>
        <w:t xml:space="preserve">. Intended as a government to government sale, </w:t>
      </w:r>
      <w:r w:rsidRPr="004B6DD4">
        <w:rPr>
          <w:rStyle w:val="StyleUnderline"/>
          <w:highlight w:val="yellow"/>
        </w:rPr>
        <w:t>everything from</w:t>
      </w:r>
      <w:r w:rsidRPr="00FB5E1E">
        <w:rPr>
          <w:rStyle w:val="StyleUnderline"/>
        </w:rPr>
        <w:t xml:space="preserve"> American </w:t>
      </w:r>
      <w:r w:rsidRPr="004B6DD4">
        <w:rPr>
          <w:rStyle w:val="StyleUnderline"/>
          <w:highlight w:val="yellow"/>
        </w:rPr>
        <w:t>rifles to</w:t>
      </w:r>
      <w:r w:rsidRPr="00FB5E1E">
        <w:rPr>
          <w:rStyle w:val="StyleUnderline"/>
        </w:rPr>
        <w:t xml:space="preserve"> Oshkosh </w:t>
      </w:r>
      <w:r w:rsidRPr="004B6DD4">
        <w:rPr>
          <w:rStyle w:val="StyleUnderline"/>
          <w:highlight w:val="yellow"/>
        </w:rPr>
        <w:t>armored vehicles to</w:t>
      </w:r>
      <w:r w:rsidRPr="00FB5E1E">
        <w:rPr>
          <w:rStyle w:val="StyleUnderline"/>
        </w:rPr>
        <w:t xml:space="preserve"> TOW </w:t>
      </w:r>
      <w:r w:rsidRPr="004B6DD4">
        <w:rPr>
          <w:rStyle w:val="StyleUnderline"/>
          <w:highlight w:val="yellow"/>
        </w:rPr>
        <w:t>anti-tank missiles have made their way</w:t>
      </w:r>
      <w:r w:rsidRPr="00FB5E1E">
        <w:rPr>
          <w:rStyle w:val="StyleUnderline"/>
        </w:rPr>
        <w:t xml:space="preserve"> in</w:t>
      </w:r>
      <w:r w:rsidRPr="004B6DD4">
        <w:rPr>
          <w:rStyle w:val="StyleUnderline"/>
          <w:highlight w:val="yellow"/>
        </w:rPr>
        <w:t>to</w:t>
      </w:r>
      <w:r w:rsidRPr="00FB5E1E">
        <w:rPr>
          <w:rStyle w:val="StyleUnderline"/>
        </w:rPr>
        <w:t xml:space="preserve"> the hands of</w:t>
      </w:r>
      <w:r>
        <w:t xml:space="preserve"> “</w:t>
      </w:r>
      <w:r w:rsidRPr="004B6DD4">
        <w:rPr>
          <w:rStyle w:val="StyleUnderline"/>
          <w:highlight w:val="yellow"/>
        </w:rPr>
        <w:t>Al Qaeda-linked fighters, hard-line Salafi militias, and other factions</w:t>
      </w:r>
      <w:r w:rsidRPr="00FB5E1E">
        <w:rPr>
          <w:rStyle w:val="StyleUnderline"/>
        </w:rPr>
        <w:t xml:space="preserve"> waging war in Yemen</w:t>
      </w:r>
      <w:r>
        <w:t>.”</w:t>
      </w:r>
    </w:p>
    <w:p w:rsidR="00EE5E90" w:rsidRDefault="00EE5E90" w:rsidP="00EE5E90">
      <w:r>
        <w:t xml:space="preserve">Although the extent of the problem in Yemen is disturbing, the illegal dispersion of American weapons is nothing new. And </w:t>
      </w:r>
      <w:r w:rsidRPr="00FB5E1E">
        <w:rPr>
          <w:rStyle w:val="StyleUnderline"/>
        </w:rPr>
        <w:t>the fact that Saudi Arabia and the UAE are unreliable customers should not come as any surprise</w:t>
      </w:r>
      <w:r>
        <w:t>.</w:t>
      </w:r>
    </w:p>
    <w:p w:rsidR="00EE5E90" w:rsidRDefault="00EE5E90" w:rsidP="00EE5E90">
      <w:r w:rsidRPr="00FB5E1E">
        <w:rPr>
          <w:rStyle w:val="StyleUnderline"/>
        </w:rPr>
        <w:t>American experience in the Middle East has long demonstrated that sending weapons into conflict zones is a recipe for trouble. After the U.S. invasion of Iraq,</w:t>
      </w:r>
      <w:r>
        <w:t xml:space="preserve"> for example, </w:t>
      </w:r>
      <w:r w:rsidRPr="00FB5E1E">
        <w:rPr>
          <w:rStyle w:val="StyleUnderline"/>
        </w:rPr>
        <w:t>the U</w:t>
      </w:r>
      <w:r>
        <w:t xml:space="preserve">nited </w:t>
      </w:r>
      <w:r w:rsidRPr="00FB5E1E">
        <w:rPr>
          <w:rStyle w:val="StyleUnderline"/>
        </w:rPr>
        <w:t>S</w:t>
      </w:r>
      <w:r>
        <w:t xml:space="preserve">tates </w:t>
      </w:r>
      <w:r w:rsidRPr="00FB5E1E">
        <w:rPr>
          <w:rStyle w:val="StyleUnderline"/>
        </w:rPr>
        <w:t>provided Iraq with a vast amount of weapons and equipment in order to rebuild the Iraqi army. Later,</w:t>
      </w:r>
      <w:r>
        <w:t xml:space="preserve"> however, the Islamic State (</w:t>
      </w:r>
      <w:r w:rsidRPr="00FB5E1E">
        <w:rPr>
          <w:rStyle w:val="StyleUnderline"/>
        </w:rPr>
        <w:t>ISIS</w:t>
      </w:r>
      <w:r>
        <w:t xml:space="preserve">) </w:t>
      </w:r>
      <w:r w:rsidRPr="00FB5E1E">
        <w:rPr>
          <w:rStyle w:val="StyleUnderline"/>
        </w:rPr>
        <w:t>wound up with almost an entire division’s worth of American equipment after defeating the Iraqi army</w:t>
      </w:r>
      <w:r>
        <w:t xml:space="preserve"> in 2014, </w:t>
      </w:r>
      <w:r w:rsidRPr="00FB5E1E">
        <w:rPr>
          <w:rStyle w:val="StyleUnderline"/>
        </w:rPr>
        <w:t>helping fuel its emergence. This equipment found its way into Syria, where ISIS also stole American-supplied rockets</w:t>
      </w:r>
      <w:r>
        <w:t xml:space="preserve"> just weeks after they were sent to arm Syrian rebels fighting ISIS and Assad.</w:t>
      </w:r>
    </w:p>
    <w:p w:rsidR="00EE5E90" w:rsidRDefault="00EE5E90" w:rsidP="00EE5E90">
      <w:r w:rsidRPr="00FB5E1E">
        <w:rPr>
          <w:rStyle w:val="StyleUnderline"/>
        </w:rPr>
        <w:t xml:space="preserve">Nor is the problem of dispersion limited to the battlefield. American </w:t>
      </w:r>
      <w:r w:rsidRPr="005B4DD3">
        <w:rPr>
          <w:rStyle w:val="StyleUnderline"/>
          <w:highlight w:val="yellow"/>
        </w:rPr>
        <w:t>weapons</w:t>
      </w:r>
      <w:r w:rsidRPr="00FB5E1E">
        <w:rPr>
          <w:rStyle w:val="StyleUnderline"/>
        </w:rPr>
        <w:t xml:space="preserve"> often wind up </w:t>
      </w:r>
      <w:r w:rsidRPr="005B4DD3">
        <w:rPr>
          <w:rStyle w:val="StyleUnderline"/>
          <w:highlight w:val="yellow"/>
        </w:rPr>
        <w:t>cross</w:t>
      </w:r>
      <w:r w:rsidRPr="00FB5E1E">
        <w:rPr>
          <w:rStyle w:val="StyleUnderline"/>
        </w:rPr>
        <w:t xml:space="preserve">ing national </w:t>
      </w:r>
      <w:r w:rsidRPr="005B4DD3">
        <w:rPr>
          <w:rStyle w:val="StyleUnderline"/>
          <w:highlight w:val="yellow"/>
        </w:rPr>
        <w:t>borders to be sold</w:t>
      </w:r>
      <w:r w:rsidRPr="00FB5E1E">
        <w:rPr>
          <w:rStyle w:val="StyleUnderline"/>
        </w:rPr>
        <w:t xml:space="preserve"> to the highest bidders </w:t>
      </w:r>
      <w:r w:rsidRPr="005B4DD3">
        <w:rPr>
          <w:rStyle w:val="StyleUnderline"/>
          <w:highlight w:val="yellow"/>
        </w:rPr>
        <w:t xml:space="preserve">on </w:t>
      </w:r>
      <w:r w:rsidRPr="005B4DD3">
        <w:rPr>
          <w:rStyle w:val="Emphasis"/>
          <w:highlight w:val="yellow"/>
        </w:rPr>
        <w:t>the black market</w:t>
      </w:r>
      <w:r>
        <w:t xml:space="preserve">. The CNN report notes that </w:t>
      </w:r>
      <w:r w:rsidRPr="004B6DD4">
        <w:rPr>
          <w:rStyle w:val="StyleUnderline"/>
        </w:rPr>
        <w:t>Yemeni</w:t>
      </w:r>
      <w:r w:rsidRPr="00FB5E1E">
        <w:rPr>
          <w:rStyle w:val="StyleUnderline"/>
        </w:rPr>
        <w:t xml:space="preserve"> </w:t>
      </w:r>
      <w:r w:rsidRPr="005B4DD3">
        <w:rPr>
          <w:rStyle w:val="StyleUnderline"/>
        </w:rPr>
        <w:t>black markets are showcasing American weapons</w:t>
      </w:r>
      <w:r w:rsidRPr="00FB5E1E">
        <w:rPr>
          <w:rStyle w:val="StyleUnderline"/>
        </w:rPr>
        <w:t>, but so are markets in Somalia, South Sudan, Mali, Cote d-Ivoire, and Latin America</w:t>
      </w:r>
      <w:r>
        <w:t>.</w:t>
      </w:r>
    </w:p>
    <w:p w:rsidR="00EE5E90" w:rsidRDefault="00EE5E90" w:rsidP="00EE5E90">
      <w:r w:rsidRPr="00FB5E1E">
        <w:rPr>
          <w:rStyle w:val="StyleUnderline"/>
        </w:rPr>
        <w:t xml:space="preserve">Losing weapons to adversaries and criminals makes life difficult enough. What makes the Yemen case particularly troublesome is the fact that Saudi Arabia and the UAE felt free to give up control over </w:t>
      </w:r>
      <w:r w:rsidRPr="005B4DD3">
        <w:rPr>
          <w:rStyle w:val="StyleUnderline"/>
        </w:rPr>
        <w:t xml:space="preserve">American weapons </w:t>
      </w:r>
      <w:r w:rsidRPr="005B4DD3">
        <w:rPr>
          <w:rStyle w:val="Emphasis"/>
        </w:rPr>
        <w:t>on purpose</w:t>
      </w:r>
      <w:r w:rsidRPr="005B4DD3">
        <w:rPr>
          <w:rStyle w:val="StyleUnderline"/>
        </w:rPr>
        <w:t xml:space="preserve">. The Saudi coalition hoped to gain traction and support from the militias in the complex political </w:t>
      </w:r>
      <w:r w:rsidRPr="005B4DD3">
        <w:rPr>
          <w:rStyle w:val="StyleUnderline"/>
        </w:rPr>
        <w:lastRenderedPageBreak/>
        <w:t>landscape of the protracted conflict. The fact that such transfers were technically illegal meant little</w:t>
      </w:r>
      <w:r w:rsidRPr="005B4DD3">
        <w:t>.</w:t>
      </w:r>
    </w:p>
    <w:p w:rsidR="00EE5E90" w:rsidRDefault="00EE5E90" w:rsidP="00EE5E90">
      <w:r w:rsidRPr="005B4DD3">
        <w:rPr>
          <w:rStyle w:val="StyleUnderline"/>
          <w:highlight w:val="yellow"/>
        </w:rPr>
        <w:t>Though</w:t>
      </w:r>
      <w:r w:rsidRPr="00FB5E1E">
        <w:rPr>
          <w:rStyle w:val="StyleUnderline"/>
        </w:rPr>
        <w:t xml:space="preserve"> arms sales </w:t>
      </w:r>
      <w:r w:rsidRPr="005B4DD3">
        <w:rPr>
          <w:rStyle w:val="StyleUnderline"/>
          <w:highlight w:val="yellow"/>
        </w:rPr>
        <w:t>advocates argue</w:t>
      </w:r>
      <w:r w:rsidRPr="00FB5E1E">
        <w:rPr>
          <w:rStyle w:val="StyleUnderline"/>
        </w:rPr>
        <w:t xml:space="preserve"> that </w:t>
      </w:r>
      <w:r w:rsidRPr="005B4DD3">
        <w:rPr>
          <w:rStyle w:val="StyleUnderline"/>
          <w:highlight w:val="yellow"/>
        </w:rPr>
        <w:t>selling</w:t>
      </w:r>
      <w:r w:rsidRPr="00FB5E1E">
        <w:rPr>
          <w:rStyle w:val="StyleUnderline"/>
        </w:rPr>
        <w:t xml:space="preserve"> weapons to allies </w:t>
      </w:r>
      <w:r w:rsidRPr="005B4DD3">
        <w:rPr>
          <w:rStyle w:val="StyleUnderline"/>
          <w:highlight w:val="yellow"/>
        </w:rPr>
        <w:t>will allow the U</w:t>
      </w:r>
      <w:r>
        <w:t xml:space="preserve">nited </w:t>
      </w:r>
      <w:r w:rsidRPr="005B4DD3">
        <w:rPr>
          <w:rStyle w:val="StyleUnderline"/>
          <w:highlight w:val="yellow"/>
        </w:rPr>
        <w:t>S</w:t>
      </w:r>
      <w:r>
        <w:t xml:space="preserve">tates </w:t>
      </w:r>
      <w:r w:rsidRPr="005B4DD3">
        <w:rPr>
          <w:rStyle w:val="StyleUnderline"/>
          <w:highlight w:val="yellow"/>
        </w:rPr>
        <w:t>to influence</w:t>
      </w:r>
      <w:r w:rsidRPr="00FB5E1E">
        <w:rPr>
          <w:rStyle w:val="StyleUnderline"/>
        </w:rPr>
        <w:t xml:space="preserve"> their </w:t>
      </w:r>
      <w:r w:rsidRPr="005B4DD3">
        <w:rPr>
          <w:rStyle w:val="StyleUnderline"/>
          <w:highlight w:val="yellow"/>
        </w:rPr>
        <w:t xml:space="preserve">behavior, Yemen illustrates </w:t>
      </w:r>
      <w:r w:rsidRPr="005B4DD3">
        <w:rPr>
          <w:rStyle w:val="Emphasis"/>
          <w:highlight w:val="yellow"/>
        </w:rPr>
        <w:t>the exact opposite</w:t>
      </w:r>
      <w:r w:rsidRPr="005B4DD3">
        <w:rPr>
          <w:rStyle w:val="StyleUnderline"/>
          <w:highlight w:val="yellow"/>
        </w:rPr>
        <w:t>. When</w:t>
      </w:r>
      <w:r w:rsidRPr="00FB5E1E">
        <w:rPr>
          <w:rStyle w:val="StyleUnderline"/>
        </w:rPr>
        <w:t xml:space="preserve"> arms sales </w:t>
      </w:r>
      <w:r w:rsidRPr="005B4DD3">
        <w:rPr>
          <w:rStyle w:val="StyleUnderline"/>
          <w:highlight w:val="yellow"/>
        </w:rPr>
        <w:t>customers have</w:t>
      </w:r>
      <w:r w:rsidRPr="00FB5E1E">
        <w:rPr>
          <w:rStyle w:val="StyleUnderline"/>
        </w:rPr>
        <w:t xml:space="preserve"> more </w:t>
      </w:r>
      <w:r w:rsidRPr="005B4DD3">
        <w:rPr>
          <w:rStyle w:val="StyleUnderline"/>
          <w:highlight w:val="yellow"/>
        </w:rPr>
        <w:t>immediate concerns</w:t>
      </w:r>
      <w:r w:rsidRPr="00FB5E1E">
        <w:rPr>
          <w:rStyle w:val="StyleUnderline"/>
        </w:rPr>
        <w:t xml:space="preserve"> in their own backyard, </w:t>
      </w:r>
      <w:r w:rsidRPr="005B4DD3">
        <w:rPr>
          <w:rStyle w:val="StyleUnderline"/>
          <w:highlight w:val="yellow"/>
        </w:rPr>
        <w:t>their willingness to take direction</w:t>
      </w:r>
      <w:r w:rsidRPr="00FB5E1E">
        <w:rPr>
          <w:rStyle w:val="StyleUnderline"/>
        </w:rPr>
        <w:t xml:space="preserve"> from Washington</w:t>
      </w:r>
      <w:r>
        <w:t xml:space="preserve">, D.C. </w:t>
      </w:r>
      <w:r w:rsidRPr="005B4DD3">
        <w:rPr>
          <w:rStyle w:val="Emphasis"/>
          <w:highlight w:val="yellow"/>
        </w:rPr>
        <w:t>dwindles</w:t>
      </w:r>
      <w:r>
        <w:t>.</w:t>
      </w:r>
    </w:p>
    <w:p w:rsidR="00EE5E90" w:rsidRDefault="00EE5E90" w:rsidP="00EE5E90">
      <w:r w:rsidRPr="00FB5E1E">
        <w:rPr>
          <w:rStyle w:val="StyleUnderline"/>
        </w:rPr>
        <w:t>Policy makers should take this report as an opportunity to rethink U.S. arms sales policy</w:t>
      </w:r>
      <w:r>
        <w:t xml:space="preserve">. As we have shown in previous research, these challenges are not impossible to predict. Some countries to which the United States transfers weapons, like Saudi Arabia, Egypt, Afghanistan, Sudan, and Iraq, represent greater risks for unintended negative consequences than others.  </w:t>
      </w:r>
      <w:r w:rsidRPr="00FB5E1E">
        <w:rPr>
          <w:rStyle w:val="StyleUnderline"/>
        </w:rPr>
        <w:t xml:space="preserve">A more prudent arms sales policy would acknowledge that promises and end-use monitoring are insufficient to prevent the misuse of American weapons abroad. In some cases, </w:t>
      </w:r>
      <w:r w:rsidRPr="005B4DD3">
        <w:rPr>
          <w:rStyle w:val="Emphasis"/>
          <w:highlight w:val="yellow"/>
        </w:rPr>
        <w:t>not selling weapons</w:t>
      </w:r>
      <w:r w:rsidRPr="005B4DD3">
        <w:rPr>
          <w:rStyle w:val="StyleUnderline"/>
          <w:highlight w:val="yellow"/>
        </w:rPr>
        <w:t xml:space="preserve"> may be the only way</w:t>
      </w:r>
      <w:r w:rsidRPr="00FB5E1E">
        <w:rPr>
          <w:rStyle w:val="StyleUnderline"/>
        </w:rPr>
        <w:t xml:space="preserve"> to prevent downstream problems</w:t>
      </w:r>
      <w:r>
        <w:t>.</w:t>
      </w:r>
    </w:p>
    <w:p w:rsidR="00EE5E90" w:rsidRDefault="00EE5E90" w:rsidP="00EE5E90"/>
    <w:p w:rsidR="00EE5E90" w:rsidRDefault="00EE5E90" w:rsidP="00EE5E90">
      <w:pPr>
        <w:pStyle w:val="Heading4"/>
      </w:pPr>
      <w:r>
        <w:t xml:space="preserve">Cutting off sales to the UAE is vital to prevent </w:t>
      </w:r>
      <w:r w:rsidRPr="008E4361">
        <w:rPr>
          <w:u w:val="single"/>
        </w:rPr>
        <w:t>diversion</w:t>
      </w:r>
      <w:r>
        <w:t xml:space="preserve"> and </w:t>
      </w:r>
      <w:r w:rsidRPr="008E4361">
        <w:rPr>
          <w:u w:val="single"/>
        </w:rPr>
        <w:t>blowback</w:t>
      </w:r>
      <w:r>
        <w:t xml:space="preserve">. </w:t>
      </w:r>
    </w:p>
    <w:p w:rsidR="00EE5E90" w:rsidRPr="00DD10F3" w:rsidRDefault="00EE5E90" w:rsidP="00EE5E90">
      <w:r w:rsidRPr="00DD10F3">
        <w:rPr>
          <w:rStyle w:val="Style13ptBold"/>
        </w:rPr>
        <w:t>Dooley 19</w:t>
      </w:r>
      <w:r>
        <w:t xml:space="preserve"> — Brian Dooley, S</w:t>
      </w:r>
      <w:r w:rsidRPr="00DD10F3">
        <w:t xml:space="preserve">enior </w:t>
      </w:r>
      <w:r>
        <w:t>A</w:t>
      </w:r>
      <w:r w:rsidRPr="00DD10F3">
        <w:t>dviser at Human Rights First</w:t>
      </w:r>
      <w:r>
        <w:t>, A</w:t>
      </w:r>
      <w:r w:rsidRPr="00E11BE6">
        <w:t xml:space="preserve">dvisory </w:t>
      </w:r>
      <w:r>
        <w:t>B</w:t>
      </w:r>
      <w:r w:rsidRPr="00E11BE6">
        <w:t xml:space="preserve">oard </w:t>
      </w:r>
      <w:r>
        <w:t>M</w:t>
      </w:r>
      <w:r w:rsidRPr="00E11BE6">
        <w:t xml:space="preserve">ember of the Gulf Centre for Human Rights, </w:t>
      </w:r>
      <w:r>
        <w:t>V</w:t>
      </w:r>
      <w:r w:rsidRPr="00E11BE6">
        <w:t xml:space="preserve">isiting </w:t>
      </w:r>
      <w:r>
        <w:t>S</w:t>
      </w:r>
      <w:r w:rsidRPr="00E11BE6">
        <w:t>cholar at Fordham University Law School</w:t>
      </w:r>
      <w:r>
        <w:t xml:space="preserve">, former </w:t>
      </w:r>
      <w:r w:rsidRPr="00E11BE6">
        <w:t>Head of Media for Amnesty International</w:t>
      </w:r>
      <w:r>
        <w:t xml:space="preserve">, holds a </w:t>
      </w:r>
      <w:r w:rsidRPr="00E11BE6">
        <w:t>Ph</w:t>
      </w:r>
      <w:r>
        <w:t>.</w:t>
      </w:r>
      <w:r w:rsidRPr="00E11BE6">
        <w:t>D</w:t>
      </w:r>
      <w:r>
        <w:t>.</w:t>
      </w:r>
      <w:r w:rsidRPr="00E11BE6">
        <w:t xml:space="preserve"> in the </w:t>
      </w:r>
      <w:r>
        <w:t>H</w:t>
      </w:r>
      <w:r w:rsidRPr="00E11BE6">
        <w:t xml:space="preserve">istory of </w:t>
      </w:r>
      <w:r>
        <w:t>C</w:t>
      </w:r>
      <w:r w:rsidRPr="00E11BE6">
        <w:t xml:space="preserve">ivil </w:t>
      </w:r>
      <w:r>
        <w:t>R</w:t>
      </w:r>
      <w:r w:rsidRPr="00E11BE6">
        <w:t xml:space="preserve">ights from the University of East Anglia </w:t>
      </w:r>
      <w:r>
        <w:t xml:space="preserve">(UK), 2019 (“How the United Arab Emirates contributes to mess after mess in the Middle East,” </w:t>
      </w:r>
      <w:r>
        <w:rPr>
          <w:i/>
        </w:rPr>
        <w:t>The Washington Post</w:t>
      </w:r>
      <w:r>
        <w:t>, July 9</w:t>
      </w:r>
      <w:r w:rsidRPr="00DD10F3">
        <w:rPr>
          <w:vertAlign w:val="superscript"/>
        </w:rPr>
        <w:t>th</w:t>
      </w:r>
      <w:r>
        <w:t xml:space="preserve">, Available Online at </w:t>
      </w:r>
      <w:hyperlink r:id="rId168" w:history="1">
        <w:r w:rsidRPr="00353BE5">
          <w:rPr>
            <w:rStyle w:val="Hyperlink"/>
          </w:rPr>
          <w:t>https://www.washingtonpost.com/opinions/2019/07/09/how-united-arab-emirates-contribute-mess-after-mess-middle-east/</w:t>
        </w:r>
      </w:hyperlink>
      <w:r>
        <w:t>, Accessed 07-13-2019)</w:t>
      </w:r>
    </w:p>
    <w:p w:rsidR="00EE5E90" w:rsidRDefault="00EE5E90" w:rsidP="00EE5E90">
      <w:r>
        <w:t xml:space="preserve">Last week, Sen. Robert </w:t>
      </w:r>
      <w:r w:rsidRPr="00DD10F3">
        <w:rPr>
          <w:rStyle w:val="StyleUnderline"/>
        </w:rPr>
        <w:t>Menendez</w:t>
      </w:r>
      <w:r>
        <w:t xml:space="preserve"> (N.J.), the ranking Democrat on the Foreign Relations Committee, </w:t>
      </w:r>
      <w:r w:rsidRPr="00DD10F3">
        <w:rPr>
          <w:rStyle w:val="StyleUnderline"/>
        </w:rPr>
        <w:t>sent a letter to</w:t>
      </w:r>
      <w:r>
        <w:t xml:space="preserve"> Secretary of State Mike </w:t>
      </w:r>
      <w:r w:rsidRPr="00DD10F3">
        <w:rPr>
          <w:rStyle w:val="StyleUnderline"/>
        </w:rPr>
        <w:t>Pompeo warning that the U</w:t>
      </w:r>
      <w:r>
        <w:t xml:space="preserve">nited </w:t>
      </w:r>
      <w:r w:rsidRPr="00DD10F3">
        <w:rPr>
          <w:rStyle w:val="StyleUnderline"/>
        </w:rPr>
        <w:t>S</w:t>
      </w:r>
      <w:r>
        <w:t>tates “</w:t>
      </w:r>
      <w:r w:rsidRPr="00DD10F3">
        <w:rPr>
          <w:rStyle w:val="StyleUnderline"/>
        </w:rPr>
        <w:t>may be obligated by law to terminate all arms sales to the</w:t>
      </w:r>
      <w:r>
        <w:t xml:space="preserve"> [</w:t>
      </w:r>
      <w:r w:rsidRPr="00DD10F3">
        <w:rPr>
          <w:rStyle w:val="StyleUnderline"/>
        </w:rPr>
        <w:t>U</w:t>
      </w:r>
      <w:r>
        <w:t xml:space="preserve">nited </w:t>
      </w:r>
      <w:r w:rsidRPr="00DD10F3">
        <w:rPr>
          <w:rStyle w:val="StyleUnderline"/>
        </w:rPr>
        <w:t>A</w:t>
      </w:r>
      <w:r>
        <w:t xml:space="preserve">rab </w:t>
      </w:r>
      <w:r w:rsidRPr="00DD10F3">
        <w:rPr>
          <w:rStyle w:val="StyleUnderline"/>
        </w:rPr>
        <w:t>E</w:t>
      </w:r>
      <w:r>
        <w:t xml:space="preserve">mirates].” </w:t>
      </w:r>
      <w:r w:rsidRPr="00DD10F3">
        <w:rPr>
          <w:rStyle w:val="StyleUnderline"/>
        </w:rPr>
        <w:t>Menendez’s move showed that the time has come for Washington to launch a radical overhaul of its relationship with Abu Dhabi</w:t>
      </w:r>
      <w:r>
        <w:t>.</w:t>
      </w:r>
    </w:p>
    <w:p w:rsidR="00EE5E90" w:rsidRDefault="00EE5E90" w:rsidP="00EE5E90">
      <w:r w:rsidRPr="00DD10F3">
        <w:rPr>
          <w:rStyle w:val="StyleUnderline"/>
        </w:rPr>
        <w:t>Menendez’s query follows fresh revelations that high-tech U.S. antitank missiles sold to the UAE have ended up in the hands of Libyan rebel forces fighting to overthrow the U.S.-supported government</w:t>
      </w:r>
      <w:r>
        <w:t xml:space="preserve"> in Tripoli. </w:t>
      </w:r>
      <w:r w:rsidRPr="00DD10F3">
        <w:rPr>
          <w:rStyle w:val="StyleUnderline"/>
        </w:rPr>
        <w:t>That same government has just accused the UAE of using a U.S.-made jet to bomb a migrant center in Libya</w:t>
      </w:r>
      <w:r>
        <w:t>, killing at least 53 people. In 2014, the Pentagon said the UAE had secretly bombed Libya, much to the surprise and annoyance of U.S. officials.</w:t>
      </w:r>
    </w:p>
    <w:p w:rsidR="00EE5E90" w:rsidRDefault="00EE5E90" w:rsidP="00EE5E90">
      <w:r w:rsidRPr="008E4361">
        <w:rPr>
          <w:rStyle w:val="StyleUnderline"/>
          <w:highlight w:val="yellow"/>
        </w:rPr>
        <w:t>The UAE</w:t>
      </w:r>
      <w:r w:rsidRPr="00DD10F3">
        <w:rPr>
          <w:rStyle w:val="StyleUnderline"/>
        </w:rPr>
        <w:t xml:space="preserve"> currently </w:t>
      </w:r>
      <w:r w:rsidRPr="008E4361">
        <w:rPr>
          <w:rStyle w:val="StyleUnderline"/>
          <w:highlight w:val="yellow"/>
        </w:rPr>
        <w:t>stands accused of supplying al-Qaeda-linked militias</w:t>
      </w:r>
      <w:r w:rsidRPr="00DD10F3">
        <w:rPr>
          <w:rStyle w:val="StyleUnderline"/>
        </w:rPr>
        <w:t xml:space="preserve"> in Yemen </w:t>
      </w:r>
      <w:r w:rsidRPr="008E4361">
        <w:rPr>
          <w:rStyle w:val="StyleUnderline"/>
          <w:highlight w:val="yellow"/>
        </w:rPr>
        <w:t>with</w:t>
      </w:r>
      <w:r w:rsidRPr="00DD10F3">
        <w:rPr>
          <w:rStyle w:val="StyleUnderline"/>
        </w:rPr>
        <w:t xml:space="preserve"> U.S.-made </w:t>
      </w:r>
      <w:r w:rsidRPr="008E4361">
        <w:rPr>
          <w:rStyle w:val="StyleUnderline"/>
          <w:highlight w:val="yellow"/>
        </w:rPr>
        <w:t>weapons</w:t>
      </w:r>
      <w:r w:rsidRPr="008E4361">
        <w:rPr>
          <w:rStyle w:val="StyleUnderline"/>
        </w:rPr>
        <w:t>, and of supporting</w:t>
      </w:r>
      <w:r w:rsidRPr="00DD10F3">
        <w:rPr>
          <w:rStyle w:val="StyleUnderline"/>
        </w:rPr>
        <w:t xml:space="preserve"> the military junta that has been violently repressing pro-democratic forces in Sudan. All this shows that </w:t>
      </w:r>
      <w:r w:rsidRPr="008E4361">
        <w:rPr>
          <w:rStyle w:val="StyleUnderline"/>
          <w:highlight w:val="yellow"/>
        </w:rPr>
        <w:t>Abu Dhabi is</w:t>
      </w:r>
      <w:r w:rsidRPr="00DD10F3">
        <w:rPr>
          <w:rStyle w:val="StyleUnderline"/>
        </w:rPr>
        <w:t xml:space="preserve"> </w:t>
      </w:r>
      <w:r w:rsidRPr="008E4361">
        <w:rPr>
          <w:rStyle w:val="Emphasis"/>
        </w:rPr>
        <w:t xml:space="preserve">a </w:t>
      </w:r>
      <w:r w:rsidRPr="008E4361">
        <w:rPr>
          <w:rStyle w:val="Emphasis"/>
          <w:highlight w:val="yellow"/>
        </w:rPr>
        <w:t>profoundly unreliable</w:t>
      </w:r>
      <w:r w:rsidRPr="008E4361">
        <w:rPr>
          <w:rStyle w:val="Emphasis"/>
        </w:rPr>
        <w:t xml:space="preserve"> ally</w:t>
      </w:r>
      <w:r w:rsidRPr="00DD10F3">
        <w:rPr>
          <w:rStyle w:val="StyleUnderline"/>
        </w:rPr>
        <w:t>. Yet, the UAE has largely escaped the scrutiny finally imposed on Saudi Arabia for similar misdeeds. That needs to change</w:t>
      </w:r>
      <w:r>
        <w:t>.</w:t>
      </w:r>
    </w:p>
    <w:p w:rsidR="00EE5E90" w:rsidRDefault="00EE5E90" w:rsidP="00EE5E90">
      <w:r>
        <w:t xml:space="preserve">In recent months, congressional critics of Saudi Arabia have grown increasingly vocal over that country’s disastrous war in Yemen and the premeditated murder of Post contributing columnist Jamal Khashoggi. Yet </w:t>
      </w:r>
      <w:r w:rsidRPr="00DD10F3">
        <w:rPr>
          <w:rStyle w:val="StyleUnderline"/>
        </w:rPr>
        <w:t>the essential role played by the UAE in Yemen and in other grievous human rights violations goes largely unnoticed</w:t>
      </w:r>
      <w:r>
        <w:t>.</w:t>
      </w:r>
    </w:p>
    <w:p w:rsidR="00EE5E90" w:rsidRDefault="00EE5E90" w:rsidP="00EE5E90">
      <w:r>
        <w:t xml:space="preserve">Earlier this month, </w:t>
      </w:r>
      <w:r w:rsidRPr="00DD10F3">
        <w:rPr>
          <w:rStyle w:val="StyleUnderline"/>
        </w:rPr>
        <w:t>a bipartisan group of senators introduced legislation prompted by the</w:t>
      </w:r>
      <w:r>
        <w:t xml:space="preserve"> Trump administration’s </w:t>
      </w:r>
      <w:r w:rsidRPr="00DD10F3">
        <w:rPr>
          <w:rStyle w:val="StyleUnderline"/>
        </w:rPr>
        <w:t>attempt to short-circuit congressional oversight of 22 arms transfers</w:t>
      </w:r>
      <w:r>
        <w:t xml:space="preserve"> via a dubious “emergency” claim. </w:t>
      </w:r>
      <w:r w:rsidRPr="00DD10F3">
        <w:rPr>
          <w:rStyle w:val="StyleUnderline"/>
        </w:rPr>
        <w:t>The bill</w:t>
      </w:r>
      <w:r>
        <w:t xml:space="preserve"> is snappily titled The Saudi Arabia False Emergencies (SAFE) Act, and </w:t>
      </w:r>
      <w:r w:rsidRPr="00DD10F3">
        <w:rPr>
          <w:rStyle w:val="StyleUnderline"/>
        </w:rPr>
        <w:t>makes no reference to the U</w:t>
      </w:r>
      <w:r>
        <w:t xml:space="preserve">nited </w:t>
      </w:r>
      <w:r w:rsidRPr="00DD10F3">
        <w:rPr>
          <w:rStyle w:val="StyleUnderline"/>
        </w:rPr>
        <w:t>A</w:t>
      </w:r>
      <w:r>
        <w:t xml:space="preserve">rab </w:t>
      </w:r>
      <w:r w:rsidRPr="00DD10F3">
        <w:rPr>
          <w:rStyle w:val="StyleUnderline"/>
        </w:rPr>
        <w:t>E</w:t>
      </w:r>
      <w:r>
        <w:t xml:space="preserve">mirates. </w:t>
      </w:r>
      <w:r w:rsidRPr="00DD10F3">
        <w:rPr>
          <w:rStyle w:val="StyleUnderline"/>
        </w:rPr>
        <w:t xml:space="preserve">Yet </w:t>
      </w:r>
      <w:r w:rsidRPr="008E4361">
        <w:rPr>
          <w:rStyle w:val="StyleUnderline"/>
          <w:highlight w:val="yellow"/>
        </w:rPr>
        <w:t>13 of</w:t>
      </w:r>
      <w:r w:rsidRPr="00DD10F3">
        <w:rPr>
          <w:rStyle w:val="StyleUnderline"/>
        </w:rPr>
        <w:t xml:space="preserve"> those </w:t>
      </w:r>
      <w:r w:rsidRPr="008E4361">
        <w:rPr>
          <w:rStyle w:val="StyleUnderline"/>
          <w:highlight w:val="yellow"/>
        </w:rPr>
        <w:t>22 “Saudi” arms sales involve the UAE. The weapons</w:t>
      </w:r>
      <w:r w:rsidRPr="00DD10F3">
        <w:rPr>
          <w:rStyle w:val="StyleUnderline"/>
        </w:rPr>
        <w:t xml:space="preserve"> involved </w:t>
      </w:r>
      <w:r w:rsidRPr="008E4361">
        <w:rPr>
          <w:rStyle w:val="StyleUnderline"/>
          <w:highlight w:val="yellow"/>
        </w:rPr>
        <w:t>include hundreds more antitank missiles of the kind diverted to Libyan rebels</w:t>
      </w:r>
      <w:r w:rsidRPr="00DD10F3">
        <w:rPr>
          <w:rStyle w:val="StyleUnderline"/>
        </w:rPr>
        <w:t>, along with Apache helicopters and semiautomatic rifles</w:t>
      </w:r>
      <w:r>
        <w:t>.</w:t>
      </w:r>
    </w:p>
    <w:p w:rsidR="00EE5E90" w:rsidRDefault="00EE5E90" w:rsidP="00EE5E90">
      <w:r>
        <w:t xml:space="preserve">Resolutions barring these arms transfers were passed by the Senate on June 20, and similar action is likely in the House. A vocal supporter of arms sales to autocrats, President </w:t>
      </w:r>
      <w:r w:rsidRPr="008E4361">
        <w:rPr>
          <w:rStyle w:val="StyleUnderline"/>
          <w:highlight w:val="yellow"/>
        </w:rPr>
        <w:t>Trump</w:t>
      </w:r>
      <w:r w:rsidRPr="008E4361">
        <w:rPr>
          <w:rStyle w:val="StyleUnderline"/>
        </w:rPr>
        <w:t xml:space="preserve"> has</w:t>
      </w:r>
      <w:r>
        <w:t xml:space="preserve"> already </w:t>
      </w:r>
      <w:r w:rsidRPr="008E4361">
        <w:rPr>
          <w:rStyle w:val="StyleUnderline"/>
          <w:highlight w:val="yellow"/>
        </w:rPr>
        <w:t>indicated he’ll veto</w:t>
      </w:r>
      <w:r>
        <w:t xml:space="preserve"> the bills.</w:t>
      </w:r>
    </w:p>
    <w:p w:rsidR="00EE5E90" w:rsidRDefault="00EE5E90" w:rsidP="00EE5E90">
      <w:r>
        <w:lastRenderedPageBreak/>
        <w:t xml:space="preserve">Trump has said this </w:t>
      </w:r>
      <w:r w:rsidRPr="008E4361">
        <w:rPr>
          <w:rStyle w:val="StyleUnderline"/>
          <w:highlight w:val="yellow"/>
        </w:rPr>
        <w:t>even though the</w:t>
      </w:r>
      <w:r w:rsidRPr="00724B4B">
        <w:rPr>
          <w:rStyle w:val="StyleUnderline"/>
        </w:rPr>
        <w:t xml:space="preserve"> UAE-Saudi </w:t>
      </w:r>
      <w:r w:rsidRPr="008E4361">
        <w:rPr>
          <w:rStyle w:val="StyleUnderline"/>
          <w:highlight w:val="yellow"/>
        </w:rPr>
        <w:t>coalition has dropped</w:t>
      </w:r>
      <w:r w:rsidRPr="00724B4B">
        <w:rPr>
          <w:rStyle w:val="StyleUnderline"/>
        </w:rPr>
        <w:t xml:space="preserve"> U.S.-made </w:t>
      </w:r>
      <w:r w:rsidRPr="008E4361">
        <w:rPr>
          <w:rStyle w:val="StyleUnderline"/>
          <w:highlight w:val="yellow"/>
        </w:rPr>
        <w:t>bombs on civilians</w:t>
      </w:r>
      <w:r w:rsidRPr="00724B4B">
        <w:rPr>
          <w:rStyle w:val="StyleUnderline"/>
        </w:rPr>
        <w:t xml:space="preserve"> in Yemen</w:t>
      </w:r>
      <w:r>
        <w:t xml:space="preserve"> — in violation of international law — </w:t>
      </w:r>
      <w:r w:rsidRPr="008E4361">
        <w:rPr>
          <w:rStyle w:val="StyleUnderline"/>
          <w:highlight w:val="yellow"/>
        </w:rPr>
        <w:t>and</w:t>
      </w:r>
      <w:r w:rsidRPr="00724B4B">
        <w:rPr>
          <w:rStyle w:val="StyleUnderline"/>
        </w:rPr>
        <w:t xml:space="preserve"> even though </w:t>
      </w:r>
      <w:r w:rsidRPr="008E4361">
        <w:rPr>
          <w:rStyle w:val="StyleUnderline"/>
          <w:highlight w:val="yellow"/>
        </w:rPr>
        <w:t>an al-Qaeda</w:t>
      </w:r>
      <w:r w:rsidRPr="00724B4B">
        <w:rPr>
          <w:rStyle w:val="StyleUnderline"/>
        </w:rPr>
        <w:t xml:space="preserve">-linked </w:t>
      </w:r>
      <w:r w:rsidRPr="008E4361">
        <w:rPr>
          <w:rStyle w:val="StyleUnderline"/>
          <w:highlight w:val="yellow"/>
        </w:rPr>
        <w:t>group</w:t>
      </w:r>
      <w:r w:rsidRPr="00724B4B">
        <w:rPr>
          <w:rStyle w:val="StyleUnderline"/>
        </w:rPr>
        <w:t xml:space="preserve"> in Yemen </w:t>
      </w:r>
      <w:r w:rsidRPr="008E4361">
        <w:rPr>
          <w:rStyle w:val="StyleUnderline"/>
          <w:highlight w:val="yellow"/>
        </w:rPr>
        <w:t>supported by the UAE has obtained</w:t>
      </w:r>
      <w:r w:rsidRPr="00724B4B">
        <w:rPr>
          <w:rStyle w:val="StyleUnderline"/>
        </w:rPr>
        <w:t xml:space="preserve"> U.S.-made </w:t>
      </w:r>
      <w:r w:rsidRPr="008E4361">
        <w:rPr>
          <w:rStyle w:val="StyleUnderline"/>
          <w:highlight w:val="yellow"/>
        </w:rPr>
        <w:t>armored vehicles</w:t>
      </w:r>
      <w:r w:rsidRPr="00724B4B">
        <w:rPr>
          <w:rStyle w:val="StyleUnderline"/>
        </w:rPr>
        <w:t>. The president has said this also despite credible claims that UAE authorities run secret detention and torture facilities</w:t>
      </w:r>
      <w:r>
        <w:t xml:space="preserve"> in Yemen.</w:t>
      </w:r>
    </w:p>
    <w:p w:rsidR="00EE5E90" w:rsidRDefault="00EE5E90" w:rsidP="00EE5E90">
      <w:r w:rsidRPr="00724B4B">
        <w:rPr>
          <w:rStyle w:val="StyleUnderline"/>
        </w:rPr>
        <w:t>Recent reports indicate that UAE’s leaders may be trying to extricate themselves from Yemen</w:t>
      </w:r>
      <w:r>
        <w:t xml:space="preserve">; the government in Abu Dhabi announced on Monday that it plans to withdraw troops. </w:t>
      </w:r>
      <w:r w:rsidRPr="00724B4B">
        <w:rPr>
          <w:rStyle w:val="StyleUnderline"/>
        </w:rPr>
        <w:t>They know that that the humanitarian and human-rights catastrophe they’ve created makes for bad public relations. Even so, the UAE should also be getting attention for its massive violations of human rights both at home and abroad</w:t>
      </w:r>
      <w:r>
        <w:t>.</w:t>
      </w:r>
    </w:p>
    <w:p w:rsidR="00EE5E90" w:rsidRDefault="00EE5E90" w:rsidP="00EE5E90">
      <w:r>
        <w:t>As is the case in Saudi Arabia, prisons in the United Arab Emirates hold dozens of peaceful activists convicted in sham trials and subjected to torture. Moreover, the two governments often work in concert. Last year, authorities in the UAE seized women’s rights activist Loujain al-Hathloul before handing her over Saudi Arabia. She remains imprisoned there, subjected to torture for her advocacy.</w:t>
      </w:r>
    </w:p>
    <w:p w:rsidR="00EE5E90" w:rsidRDefault="00EE5E90" w:rsidP="00EE5E90">
      <w:r>
        <w:t>The jailing of Ahmed Mansoor is an example of what happens to Emirati citizens when they dare to criticize the government, no matter how peacefully. Mansoor, a University of Colorado graduate and 2015 winner of the prestigious Martin Ennals Award for Human Rights Defenders, is serving time for posts he made on Facebook and Twitter. His case has been adopted by the Tom Lantos Human Rights Commission in Congress.</w:t>
      </w:r>
    </w:p>
    <w:p w:rsidR="00EE5E90" w:rsidRDefault="00EE5E90" w:rsidP="00EE5E90">
      <w:r>
        <w:t>When I spent time with Mansoor and other Emirati activists a few years ago, I saw how frightened they were. “State security basically runs the country, no matter who the official government is,” one veteran activist told me. “It’s unaccountable, omnipotent, and scares everyone.”</w:t>
      </w:r>
    </w:p>
    <w:p w:rsidR="00EE5E90" w:rsidRDefault="00EE5E90" w:rsidP="00EE5E90">
      <w:r>
        <w:t>Since then, what was left of civil society has been silenced, jailed or driven into exile. Both Mansoor and Nasser bin Ghaith, another internationally respected activist (and a graduate of Ohio’s Case Western Reserve University School of Law), are serving 10-year prison sentences.</w:t>
      </w:r>
    </w:p>
    <w:p w:rsidR="00EE5E90" w:rsidRDefault="00EE5E90" w:rsidP="00EE5E90">
      <w:r>
        <w:t>And it is not only the UAE’s human rights record that should worry Washington. The government in Abu Dhabi is also flirting with Russia. Last year, Mohammed bin Zayed, the UAE’s de facto leader, signed a Declaration of Strategic Partnership with Vladimir Putin, a first for Russia in the Persian Gulf region. The year before that, the UAE struck a deal to buy Russian anti-armor missiles and Sukhoi fighters, and to jointly develop a light-combat fighter jet.</w:t>
      </w:r>
    </w:p>
    <w:p w:rsidR="00EE5E90" w:rsidRDefault="00EE5E90" w:rsidP="00EE5E90">
      <w:r>
        <w:t>Zayed is also the reported mastermind behind a regional dispute with Qatar that has forced the United States into the awkward position of having to mediate between military allies.</w:t>
      </w:r>
    </w:p>
    <w:p w:rsidR="00EE5E90" w:rsidRDefault="00EE5E90" w:rsidP="00EE5E90">
      <w:r>
        <w:t>While the U.S. government has been slow to reevaluate its relationship with the UAE dictatorship, other American institutions are pushing for change. New York University’s presence in the UAE has attracted growing criticism, especially since the detention, torture and sentencing of British academic Matthew Hedges. And earlier this year, the Washington-based think tank Center for American Progress announced it would no longer accept funds from the UAE government after allegations of undue influence. Money from the UAE is finally, rightly, becoming an embarrassment.</w:t>
      </w:r>
    </w:p>
    <w:p w:rsidR="00EE5E90" w:rsidRDefault="00EE5E90" w:rsidP="00EE5E90">
      <w:r w:rsidRPr="008D488A">
        <w:rPr>
          <w:rStyle w:val="StyleUnderline"/>
          <w:highlight w:val="yellow"/>
        </w:rPr>
        <w:t>Arming the UAE as it supports horrific abuses</w:t>
      </w:r>
      <w:r w:rsidRPr="00724B4B">
        <w:rPr>
          <w:rStyle w:val="StyleUnderline"/>
        </w:rPr>
        <w:t xml:space="preserve"> in Libya, Yemen, Sudan and at home </w:t>
      </w:r>
      <w:r w:rsidRPr="008D488A">
        <w:rPr>
          <w:rStyle w:val="StyleUnderline"/>
          <w:highlight w:val="yellow"/>
        </w:rPr>
        <w:t>should</w:t>
      </w:r>
      <w:r>
        <w:t xml:space="preserve"> also be embarrassing. In fact, it should </w:t>
      </w:r>
      <w:r w:rsidRPr="008D488A">
        <w:rPr>
          <w:rStyle w:val="StyleUnderline"/>
          <w:highlight w:val="yellow"/>
        </w:rPr>
        <w:t>be unacceptable. The effort to end</w:t>
      </w:r>
      <w:r w:rsidRPr="00724B4B">
        <w:rPr>
          <w:rStyle w:val="StyleUnderline"/>
        </w:rPr>
        <w:t xml:space="preserve"> unconditional U.S. </w:t>
      </w:r>
      <w:r w:rsidRPr="008D488A">
        <w:rPr>
          <w:rStyle w:val="StyleUnderline"/>
          <w:highlight w:val="yellow"/>
        </w:rPr>
        <w:t>support for Saudi Arabia is</w:t>
      </w:r>
      <w:r w:rsidRPr="00724B4B">
        <w:rPr>
          <w:rStyle w:val="StyleUnderline"/>
        </w:rPr>
        <w:t xml:space="preserve"> long </w:t>
      </w:r>
      <w:r w:rsidRPr="008D488A">
        <w:rPr>
          <w:rStyle w:val="StyleUnderline"/>
          <w:highlight w:val="yellow"/>
        </w:rPr>
        <w:t xml:space="preserve">overdue. But </w:t>
      </w:r>
      <w:r w:rsidRPr="008D488A">
        <w:rPr>
          <w:rStyle w:val="Emphasis"/>
          <w:highlight w:val="yellow"/>
        </w:rPr>
        <w:t>Congress shouldn’t overlook the</w:t>
      </w:r>
      <w:r w:rsidRPr="00724B4B">
        <w:rPr>
          <w:rStyle w:val="Emphasis"/>
        </w:rPr>
        <w:t xml:space="preserve"> kingdom’s </w:t>
      </w:r>
      <w:r w:rsidRPr="008D488A">
        <w:rPr>
          <w:rStyle w:val="Emphasis"/>
          <w:highlight w:val="yellow"/>
        </w:rPr>
        <w:t>partner in crime</w:t>
      </w:r>
      <w:r>
        <w:t>.</w:t>
      </w:r>
    </w:p>
    <w:p w:rsidR="00EE5E90" w:rsidRPr="008E4361" w:rsidRDefault="00EE5E90" w:rsidP="00EE5E90"/>
    <w:p w:rsidR="00EE5E90" w:rsidRPr="002371F9" w:rsidRDefault="00EE5E90" w:rsidP="00EE5E90"/>
    <w:p w:rsidR="00EE5E90" w:rsidRDefault="00EE5E90" w:rsidP="00EE5E90">
      <w:pPr>
        <w:pStyle w:val="Heading3"/>
      </w:pPr>
      <w:r>
        <w:lastRenderedPageBreak/>
        <w:t>Extend: “Plan Solves Impact”</w:t>
      </w:r>
    </w:p>
    <w:p w:rsidR="00EE5E90" w:rsidRPr="00EE03A7" w:rsidRDefault="00EE5E90" w:rsidP="00EE5E90">
      <w:pPr>
        <w:pStyle w:val="Heading4"/>
      </w:pPr>
      <w:r>
        <w:t xml:space="preserve">The plan makes </w:t>
      </w:r>
      <w:r w:rsidRPr="00F6560E">
        <w:rPr>
          <w:u w:val="single"/>
        </w:rPr>
        <w:t>U.S. CT operations</w:t>
      </w:r>
      <w:r>
        <w:t xml:space="preserve"> more effective. </w:t>
      </w:r>
    </w:p>
    <w:p w:rsidR="00EE5E90" w:rsidRDefault="00EE5E90" w:rsidP="00EE5E90">
      <w:r w:rsidRPr="007A4642">
        <w:rPr>
          <w:rStyle w:val="Style13ptBold"/>
        </w:rPr>
        <w:t xml:space="preserve">Reisener </w:t>
      </w:r>
      <w:r>
        <w:rPr>
          <w:rStyle w:val="Style13ptBold"/>
        </w:rPr>
        <w:t>19</w:t>
      </w:r>
      <w:r>
        <w:t xml:space="preserve"> — </w:t>
      </w:r>
      <w:r w:rsidRPr="00A7005A">
        <w:t>Matthew Reisener</w:t>
      </w:r>
      <w:r>
        <w:t>, P</w:t>
      </w:r>
      <w:r w:rsidRPr="007A4642">
        <w:t xml:space="preserve">rogram </w:t>
      </w:r>
      <w:r>
        <w:t>A</w:t>
      </w:r>
      <w:r w:rsidRPr="007A4642">
        <w:t>ssociate at the Center for the National Interest</w:t>
      </w:r>
      <w:r>
        <w:t>, 2019 (“</w:t>
      </w:r>
      <w:r w:rsidRPr="00DD5F31">
        <w:t>America Must Question Ally Actions in Yemen</w:t>
      </w:r>
      <w:r>
        <w:t xml:space="preserve">,” </w:t>
      </w:r>
      <w:r>
        <w:rPr>
          <w:i/>
        </w:rPr>
        <w:t>The National Interest</w:t>
      </w:r>
      <w:r>
        <w:t>, February 23</w:t>
      </w:r>
      <w:r w:rsidRPr="00DD5F31">
        <w:rPr>
          <w:vertAlign w:val="superscript"/>
        </w:rPr>
        <w:t>rd</w:t>
      </w:r>
      <w:r>
        <w:t xml:space="preserve">, Available Online at </w:t>
      </w:r>
      <w:r w:rsidRPr="00DD5F31">
        <w:t>https://nationalinterest.org/print/blog/middle-east-watch/america-must-question-ally-actions-yemen-45112</w:t>
      </w:r>
      <w:r>
        <w:t>, Accessed 07-13-2019)</w:t>
      </w:r>
    </w:p>
    <w:p w:rsidR="00EE5E90" w:rsidRDefault="00EE5E90" w:rsidP="00EE5E90">
      <w:r>
        <w:t xml:space="preserve">Furthermore, </w:t>
      </w:r>
      <w:r w:rsidRPr="00F6560E">
        <w:rPr>
          <w:rStyle w:val="StyleUnderline"/>
        </w:rPr>
        <w:t xml:space="preserve">while </w:t>
      </w:r>
      <w:r w:rsidRPr="00F6560E">
        <w:rPr>
          <w:rStyle w:val="StyleUnderline"/>
          <w:highlight w:val="yellow"/>
        </w:rPr>
        <w:t>the U</w:t>
      </w:r>
      <w:r>
        <w:t xml:space="preserve">nited </w:t>
      </w:r>
      <w:r w:rsidRPr="00F6560E">
        <w:rPr>
          <w:rStyle w:val="StyleUnderline"/>
          <w:highlight w:val="yellow"/>
        </w:rPr>
        <w:t>S</w:t>
      </w:r>
      <w:r>
        <w:t xml:space="preserve">tates </w:t>
      </w:r>
      <w:r w:rsidRPr="00F6560E">
        <w:rPr>
          <w:rStyle w:val="StyleUnderline"/>
        </w:rPr>
        <w:t>has a vested interest in eliminating Al Qaeda’s foothold</w:t>
      </w:r>
      <w:r>
        <w:t xml:space="preserve"> in Yemen, </w:t>
      </w:r>
      <w:r w:rsidRPr="00F6560E">
        <w:rPr>
          <w:rStyle w:val="StyleUnderline"/>
        </w:rPr>
        <w:t xml:space="preserve">it </w:t>
      </w:r>
      <w:r w:rsidRPr="00F6560E">
        <w:rPr>
          <w:rStyle w:val="StyleUnderline"/>
          <w:highlight w:val="yellow"/>
        </w:rPr>
        <w:t>can continue its solo campaign</w:t>
      </w:r>
      <w:r w:rsidRPr="00F6560E">
        <w:rPr>
          <w:rStyle w:val="StyleUnderline"/>
        </w:rPr>
        <w:t xml:space="preserve"> against the terror group even </w:t>
      </w:r>
      <w:r w:rsidRPr="00F6560E">
        <w:rPr>
          <w:rStyle w:val="StyleUnderline"/>
          <w:highlight w:val="yellow"/>
        </w:rPr>
        <w:t>while withdrawing support for the fight</w:t>
      </w:r>
      <w:r w:rsidRPr="00F6560E">
        <w:rPr>
          <w:rStyle w:val="StyleUnderline"/>
        </w:rPr>
        <w:t xml:space="preserve"> against the Houthis</w:t>
      </w:r>
      <w:r>
        <w:t xml:space="preserve">. If nothing else, </w:t>
      </w:r>
      <w:r w:rsidRPr="00F6560E">
        <w:rPr>
          <w:rStyle w:val="StyleUnderline"/>
          <w:highlight w:val="yellow"/>
        </w:rPr>
        <w:t>a strong</w:t>
      </w:r>
      <w:r w:rsidRPr="00E70C44">
        <w:rPr>
          <w:rStyle w:val="StyleUnderline"/>
        </w:rPr>
        <w:t xml:space="preserve"> U.S. </w:t>
      </w:r>
      <w:r w:rsidRPr="00F6560E">
        <w:rPr>
          <w:rStyle w:val="StyleUnderline"/>
          <w:highlight w:val="yellow"/>
        </w:rPr>
        <w:t>response to</w:t>
      </w:r>
      <w:r w:rsidRPr="00E70C44">
        <w:rPr>
          <w:rStyle w:val="StyleUnderline"/>
        </w:rPr>
        <w:t xml:space="preserve"> the revelations of Saudi and Emirati </w:t>
      </w:r>
      <w:r w:rsidRPr="00F6560E">
        <w:rPr>
          <w:rStyle w:val="StyleUnderline"/>
          <w:highlight w:val="yellow"/>
        </w:rPr>
        <w:t>mishandling</w:t>
      </w:r>
      <w:r w:rsidRPr="00E70C44">
        <w:rPr>
          <w:rStyle w:val="StyleUnderline"/>
        </w:rPr>
        <w:t xml:space="preserve"> of American arms </w:t>
      </w:r>
      <w:r w:rsidRPr="00F6560E">
        <w:rPr>
          <w:rStyle w:val="StyleUnderline"/>
          <w:highlight w:val="yellow"/>
        </w:rPr>
        <w:t>coupled with a threat to stop</w:t>
      </w:r>
      <w:r w:rsidRPr="00E70C44">
        <w:rPr>
          <w:rStyle w:val="StyleUnderline"/>
        </w:rPr>
        <w:t xml:space="preserve"> future arms </w:t>
      </w:r>
      <w:r w:rsidRPr="00F6560E">
        <w:rPr>
          <w:rStyle w:val="StyleUnderline"/>
          <w:highlight w:val="yellow"/>
        </w:rPr>
        <w:t>sales would reduce the likelihood</w:t>
      </w:r>
      <w:r w:rsidRPr="00E70C44">
        <w:rPr>
          <w:rStyle w:val="StyleUnderline"/>
        </w:rPr>
        <w:t xml:space="preserve"> that</w:t>
      </w:r>
      <w:r>
        <w:t xml:space="preserve"> American </w:t>
      </w:r>
      <w:r w:rsidRPr="00F6560E">
        <w:rPr>
          <w:rStyle w:val="StyleUnderline"/>
          <w:highlight w:val="yellow"/>
        </w:rPr>
        <w:t>weapons would be transferred to</w:t>
      </w:r>
      <w:r w:rsidRPr="00E70C44">
        <w:rPr>
          <w:rStyle w:val="StyleUnderline"/>
        </w:rPr>
        <w:t xml:space="preserve"> these </w:t>
      </w:r>
      <w:r w:rsidRPr="00F6560E">
        <w:rPr>
          <w:rStyle w:val="StyleUnderline"/>
          <w:highlight w:val="yellow"/>
        </w:rPr>
        <w:t>militias</w:t>
      </w:r>
      <w:r w:rsidRPr="00E70C44">
        <w:rPr>
          <w:rStyle w:val="StyleUnderline"/>
        </w:rPr>
        <w:t xml:space="preserve"> in the future, </w:t>
      </w:r>
      <w:r w:rsidRPr="00F6560E">
        <w:rPr>
          <w:rStyle w:val="StyleUnderline"/>
          <w:highlight w:val="yellow"/>
        </w:rPr>
        <w:t>imperiling the survivability of these groups</w:t>
      </w:r>
      <w:r w:rsidRPr="00E70C44">
        <w:rPr>
          <w:rStyle w:val="StyleUnderline"/>
        </w:rPr>
        <w:t xml:space="preserve"> in the face of America’s counter-terror offensive</w:t>
      </w:r>
      <w:r>
        <w:t>.</w:t>
      </w:r>
    </w:p>
    <w:p w:rsidR="00EE5E90" w:rsidRDefault="00EE5E90" w:rsidP="00EE5E90">
      <w:r>
        <w:t>The United States must also demand greater Saudi and Emirati leadership in the pursuit of peace in Yemen. Yemen’s rival factions made some progress in recent peace talks in Stockholm, but no long-term peace can be attained without participation from the outside powers responsible for turning an internal conflict into a regional proxy war. Any political settlement must include Iran, Saudi Arabia, and the UAE, and pushing the coalition to initiate this process and offer a mutual cessation of violence could open the door for such negotiations. Even if a comprehensive end to the fighting remains unattainable now, a real contract among these outside actors to reduce their military involvement in Yemen, facilitate humanitarian aid efforts, and agree in principal to accept a future power-sharing agreement between the internal combatants would still markedly improve the daily realities of millions in Yemen.</w:t>
      </w:r>
    </w:p>
    <w:p w:rsidR="00EE5E90" w:rsidRDefault="00EE5E90" w:rsidP="00EE5E90">
      <w:r>
        <w:t>This strategy is certainly not without risk; ending American participation and undercutting Saudi and Emirati efforts in Yemen’s civil war could result in greater Iranian empowerment through the success of the Houthis or could, as former Defense Secretary James Mattis warned, result in the loss of civilian life if Saudi Arabia continues its bombing campaigns absent the support of American intelligence or targeting assistance. However, both of these scenarios are happening now even with America’s involvement, and Saudi-led efforts to broker a political settlement could only stand to improve the deteriorating conditions on the ground. American military support has proven insufficient to prevent Iranian influence from spreading into Yemen or spare civilians from the horrors of the conflict, and there is no reason to suspect that continuing these failing policies will eventually bring about a different end.</w:t>
      </w:r>
    </w:p>
    <w:p w:rsidR="00EE5E90" w:rsidRDefault="00EE5E90" w:rsidP="00EE5E90">
      <w:r w:rsidRPr="00E70C44">
        <w:rPr>
          <w:rStyle w:val="StyleUnderline"/>
        </w:rPr>
        <w:t>The revelation that</w:t>
      </w:r>
      <w:r>
        <w:t xml:space="preserve"> American-made </w:t>
      </w:r>
      <w:r w:rsidRPr="00E70C44">
        <w:rPr>
          <w:rStyle w:val="StyleUnderline"/>
        </w:rPr>
        <w:t>weapons are being transferred to the very forces</w:t>
      </w:r>
      <w:r>
        <w:t xml:space="preserve"> in Yemen </w:t>
      </w:r>
      <w:r w:rsidRPr="00E70C44">
        <w:rPr>
          <w:rStyle w:val="StyleUnderline"/>
        </w:rPr>
        <w:t>that the U</w:t>
      </w:r>
      <w:r>
        <w:t xml:space="preserve">nited </w:t>
      </w:r>
      <w:r w:rsidRPr="00E70C44">
        <w:rPr>
          <w:rStyle w:val="StyleUnderline"/>
        </w:rPr>
        <w:t>S</w:t>
      </w:r>
      <w:r>
        <w:t xml:space="preserve">tates </w:t>
      </w:r>
      <w:r w:rsidRPr="00E70C44">
        <w:rPr>
          <w:rStyle w:val="StyleUnderline"/>
        </w:rPr>
        <w:t>actively opposes is emblematic of the broad failings of the coalition’s efforts</w:t>
      </w:r>
      <w:r>
        <w:t xml:space="preserve"> in this war. For far too long, </w:t>
      </w:r>
      <w:r w:rsidRPr="00E70C44">
        <w:rPr>
          <w:rStyle w:val="StyleUnderline"/>
        </w:rPr>
        <w:t xml:space="preserve">America has allowed its allies to operate with impunity at the expense of the Yemeni people and its own national interest, and </w:t>
      </w:r>
      <w:r w:rsidRPr="00F6560E">
        <w:rPr>
          <w:rStyle w:val="StyleUnderline"/>
          <w:highlight w:val="yellow"/>
        </w:rPr>
        <w:t>the U</w:t>
      </w:r>
      <w:r>
        <w:t xml:space="preserve">nited </w:t>
      </w:r>
      <w:r w:rsidRPr="00F6560E">
        <w:rPr>
          <w:rStyle w:val="StyleUnderline"/>
          <w:highlight w:val="yellow"/>
        </w:rPr>
        <w:t>S</w:t>
      </w:r>
      <w:r>
        <w:t xml:space="preserve">tates </w:t>
      </w:r>
      <w:r w:rsidRPr="00F6560E">
        <w:rPr>
          <w:rStyle w:val="StyleUnderline"/>
          <w:highlight w:val="yellow"/>
        </w:rPr>
        <w:t>must leverage its influence over the coalition</w:t>
      </w:r>
      <w:r w:rsidRPr="00E70C44">
        <w:rPr>
          <w:rStyle w:val="StyleUnderline"/>
        </w:rPr>
        <w:t xml:space="preserve"> leaders </w:t>
      </w:r>
      <w:r w:rsidRPr="00F6560E">
        <w:rPr>
          <w:rStyle w:val="StyleUnderline"/>
          <w:highlight w:val="yellow"/>
        </w:rPr>
        <w:t>to change</w:t>
      </w:r>
      <w:r w:rsidRPr="00E70C44">
        <w:rPr>
          <w:rStyle w:val="StyleUnderline"/>
        </w:rPr>
        <w:t xml:space="preserve"> their </w:t>
      </w:r>
      <w:r w:rsidRPr="00F6560E">
        <w:rPr>
          <w:rStyle w:val="StyleUnderline"/>
          <w:highlight w:val="yellow"/>
        </w:rPr>
        <w:t>behavior</w:t>
      </w:r>
      <w:r>
        <w:t xml:space="preserve"> for the better. </w:t>
      </w:r>
      <w:r w:rsidRPr="00E70C44">
        <w:rPr>
          <w:rStyle w:val="StyleUnderline"/>
        </w:rPr>
        <w:t>America in no way benefits from the destruction</w:t>
      </w:r>
      <w:r>
        <w:t xml:space="preserve"> of Yemen, the </w:t>
      </w:r>
      <w:r w:rsidRPr="00E70C44">
        <w:rPr>
          <w:rStyle w:val="StyleUnderline"/>
        </w:rPr>
        <w:t>spread of</w:t>
      </w:r>
      <w:r>
        <w:t xml:space="preserve"> American </w:t>
      </w:r>
      <w:r w:rsidRPr="00E70C44">
        <w:rPr>
          <w:rStyle w:val="StyleUnderline"/>
        </w:rPr>
        <w:t>weaponry to militants affiliated with Al Qaeda or Iran, or the reputational damage</w:t>
      </w:r>
      <w:r>
        <w:t xml:space="preserve"> caused by its association with this humanitarian disaster. </w:t>
      </w:r>
      <w:r w:rsidRPr="00E70C44">
        <w:rPr>
          <w:rStyle w:val="StyleUnderline"/>
        </w:rPr>
        <w:t>America must act accordingly to reduce the violence</w:t>
      </w:r>
      <w:r>
        <w:t xml:space="preserve"> in Yemen </w:t>
      </w:r>
      <w:r w:rsidRPr="00E70C44">
        <w:rPr>
          <w:rStyle w:val="StyleUnderline"/>
        </w:rPr>
        <w:t>and promote a peaceful resolution</w:t>
      </w:r>
      <w:r>
        <w:t xml:space="preserve"> to the conflict, </w:t>
      </w:r>
      <w:r w:rsidRPr="00E70C44">
        <w:rPr>
          <w:rStyle w:val="StyleUnderline"/>
        </w:rPr>
        <w:t>even if doing so means standing up to its allies</w:t>
      </w:r>
      <w:r>
        <w:t>.</w:t>
      </w:r>
    </w:p>
    <w:p w:rsidR="00EE5E90" w:rsidRDefault="00EE5E90" w:rsidP="00EE5E90"/>
    <w:p w:rsidR="00EE5E90" w:rsidRDefault="00EE5E90" w:rsidP="00EE5E90">
      <w:pPr>
        <w:pStyle w:val="Heading3"/>
      </w:pPr>
      <w:r>
        <w:lastRenderedPageBreak/>
        <w:t>Extend: “No CT DA”</w:t>
      </w:r>
    </w:p>
    <w:p w:rsidR="00EE5E90" w:rsidRPr="00367D5E" w:rsidRDefault="00EE5E90" w:rsidP="00EE5E90">
      <w:pPr>
        <w:pStyle w:val="Heading4"/>
      </w:pPr>
      <w:r>
        <w:t xml:space="preserve">The UAE is withdrawing from Yemen. This takes out their CT DA but not the case. Continued </w:t>
      </w:r>
      <w:r w:rsidRPr="00367D5E">
        <w:rPr>
          <w:u w:val="single"/>
        </w:rPr>
        <w:t>A2G</w:t>
      </w:r>
      <w:r>
        <w:t xml:space="preserve"> arms sales will be used by the coalition to </w:t>
      </w:r>
      <w:r w:rsidRPr="00367D5E">
        <w:rPr>
          <w:u w:val="single"/>
        </w:rPr>
        <w:t>bomb civilians</w:t>
      </w:r>
      <w:r>
        <w:t xml:space="preserve"> and will be </w:t>
      </w:r>
      <w:r>
        <w:rPr>
          <w:u w:val="single"/>
        </w:rPr>
        <w:t>diverted to militias</w:t>
      </w:r>
      <w:r>
        <w:t xml:space="preserve">, but they won’t help defeat AQAP. </w:t>
      </w:r>
    </w:p>
    <w:p w:rsidR="00726FDC" w:rsidRDefault="00726FDC" w:rsidP="008B34AA"/>
    <w:p w:rsidR="003E2CDE" w:rsidRDefault="003E2CDE" w:rsidP="003E2CDE">
      <w:pPr>
        <w:pStyle w:val="Heading2"/>
      </w:pPr>
      <w:r>
        <w:lastRenderedPageBreak/>
        <w:t>AT: Congressional Oversight CP</w:t>
      </w:r>
    </w:p>
    <w:p w:rsidR="003E2CDE" w:rsidRDefault="003E2CDE" w:rsidP="003E2CDE">
      <w:pPr>
        <w:pStyle w:val="Heading3"/>
      </w:pPr>
      <w:r>
        <w:lastRenderedPageBreak/>
        <w:t>2AC — Congressional Oversight CP</w:t>
      </w:r>
    </w:p>
    <w:p w:rsidR="003E2CDE" w:rsidRDefault="003E2CDE" w:rsidP="003E2CDE">
      <w:pPr>
        <w:pStyle w:val="Heading4"/>
      </w:pPr>
      <w:r>
        <w:t xml:space="preserve">1. </w:t>
      </w:r>
      <w:r w:rsidRPr="003E2CDE">
        <w:rPr>
          <w:u w:val="single"/>
        </w:rPr>
        <w:t>Permute: Plan and First Four Planks</w:t>
      </w:r>
      <w:r>
        <w:t xml:space="preserve">. This solves oversight </w:t>
      </w:r>
      <w:r>
        <w:rPr>
          <w:u w:val="single"/>
        </w:rPr>
        <w:t>best</w:t>
      </w:r>
      <w:r>
        <w:t>.</w:t>
      </w:r>
    </w:p>
    <w:p w:rsidR="003E2CDE" w:rsidRPr="003E2CDE" w:rsidRDefault="003E2CDE" w:rsidP="003E2CDE"/>
    <w:p w:rsidR="00784B3F" w:rsidRPr="001E267B" w:rsidRDefault="003E2CDE" w:rsidP="00784B3F">
      <w:pPr>
        <w:pStyle w:val="Heading4"/>
      </w:pPr>
      <w:r>
        <w:t xml:space="preserve">2. </w:t>
      </w:r>
      <w:r w:rsidR="00784B3F" w:rsidRPr="00784B3F">
        <w:rPr>
          <w:u w:val="single"/>
        </w:rPr>
        <w:t>Rubber Stamp DA</w:t>
      </w:r>
      <w:r w:rsidR="00784B3F">
        <w:t xml:space="preserve"> — the counterplan perpetuates Congressional </w:t>
      </w:r>
      <w:r w:rsidR="00784B3F">
        <w:rPr>
          <w:u w:val="single"/>
        </w:rPr>
        <w:t>rubber stamping</w:t>
      </w:r>
      <w:r w:rsidR="00784B3F">
        <w:t xml:space="preserve"> of arms sales, undermining </w:t>
      </w:r>
      <w:r w:rsidR="00784B3F">
        <w:rPr>
          <w:u w:val="single"/>
        </w:rPr>
        <w:t>separation of powers</w:t>
      </w:r>
      <w:r w:rsidR="00784B3F">
        <w:t xml:space="preserve">. </w:t>
      </w:r>
    </w:p>
    <w:p w:rsidR="00784B3F" w:rsidRDefault="00784B3F" w:rsidP="00784B3F">
      <w:r w:rsidRPr="00DD06B3">
        <w:rPr>
          <w:rStyle w:val="Style13ptBold"/>
        </w:rPr>
        <w:t>DePetris 1</w:t>
      </w:r>
      <w:r>
        <w:rPr>
          <w:rStyle w:val="Style13ptBold"/>
        </w:rPr>
        <w:t>7</w:t>
      </w:r>
      <w:r>
        <w:t xml:space="preserve"> — </w:t>
      </w:r>
      <w:r w:rsidRPr="008554A0">
        <w:t>Daniel R. DePetris</w:t>
      </w:r>
      <w:r>
        <w:t>, F</w:t>
      </w:r>
      <w:r w:rsidRPr="008554A0">
        <w:t>ellow at Defense Priorities</w:t>
      </w:r>
      <w:r>
        <w:t>,</w:t>
      </w:r>
      <w:r w:rsidRPr="008554A0">
        <w:t xml:space="preserve"> Middle East and </w:t>
      </w:r>
      <w:r>
        <w:t>F</w:t>
      </w:r>
      <w:r w:rsidRPr="008554A0">
        <w:t xml:space="preserve">oreign </w:t>
      </w:r>
      <w:r>
        <w:t>P</w:t>
      </w:r>
      <w:r w:rsidRPr="008554A0">
        <w:t xml:space="preserve">olicy </w:t>
      </w:r>
      <w:r>
        <w:t>A</w:t>
      </w:r>
      <w:r w:rsidRPr="008554A0">
        <w:t>nalyst at Wikistrat, Inc</w:t>
      </w:r>
      <w:r>
        <w:t xml:space="preserve">., </w:t>
      </w:r>
      <w:r w:rsidRPr="008416D6">
        <w:t>Researcher at the Southwest Initiative for the Study of Middle East Conflicts</w:t>
      </w:r>
      <w:r>
        <w:t>, C</w:t>
      </w:r>
      <w:r w:rsidRPr="008554A0">
        <w:t xml:space="preserve">olumnist </w:t>
      </w:r>
      <w:r>
        <w:t>at</w:t>
      </w:r>
      <w:r w:rsidRPr="008554A0">
        <w:t xml:space="preserve"> the </w:t>
      </w:r>
      <w:r w:rsidRPr="008554A0">
        <w:rPr>
          <w:i/>
        </w:rPr>
        <w:t>National Interest</w:t>
      </w:r>
      <w:r w:rsidRPr="008554A0">
        <w:t xml:space="preserve">, </w:t>
      </w:r>
      <w:r>
        <w:rPr>
          <w:i/>
        </w:rPr>
        <w:t xml:space="preserve">The </w:t>
      </w:r>
      <w:r w:rsidRPr="008554A0">
        <w:rPr>
          <w:i/>
        </w:rPr>
        <w:t>American Conservative</w:t>
      </w:r>
      <w:r w:rsidRPr="008554A0">
        <w:t xml:space="preserve">, </w:t>
      </w:r>
      <w:r w:rsidRPr="008554A0">
        <w:rPr>
          <w:i/>
        </w:rPr>
        <w:t>The Huffington Post</w:t>
      </w:r>
      <w:r>
        <w:t xml:space="preserve">, and </w:t>
      </w:r>
      <w:r>
        <w:rPr>
          <w:i/>
        </w:rPr>
        <w:t>The Washington Examiner</w:t>
      </w:r>
      <w:r>
        <w:t xml:space="preserve">, </w:t>
      </w:r>
      <w:r w:rsidRPr="008416D6">
        <w:t>holds an M.A. in Political Science from the Maxwell School of Citizenship and Public Affairs at Syracuse University,</w:t>
      </w:r>
      <w:r>
        <w:t xml:space="preserve"> 2017 (“</w:t>
      </w:r>
      <w:r w:rsidRPr="00164191">
        <w:t>Congress Must Act On Huge Saudi Arms Sales</w:t>
      </w:r>
      <w:r>
        <w:t xml:space="preserve">,” </w:t>
      </w:r>
      <w:r>
        <w:rPr>
          <w:i/>
        </w:rPr>
        <w:t>Breaking Defense</w:t>
      </w:r>
      <w:r>
        <w:t>, June 6</w:t>
      </w:r>
      <w:r w:rsidRPr="00164191">
        <w:rPr>
          <w:vertAlign w:val="superscript"/>
        </w:rPr>
        <w:t>th</w:t>
      </w:r>
      <w:r>
        <w:t xml:space="preserve">, Available Online at </w:t>
      </w:r>
      <w:r w:rsidRPr="00164191">
        <w:t>https://breakingdefense.com/2017/06/congress-must-act-on-huge-saudi-arms-sales/</w:t>
      </w:r>
      <w:r>
        <w:t>, Accessed 06-11-2019)</w:t>
      </w:r>
    </w:p>
    <w:p w:rsidR="00784B3F" w:rsidRDefault="00784B3F" w:rsidP="00784B3F">
      <w:r>
        <w:t>Congress should use its considerable power under U.S. law to compel Trump administration officials to answer a basic question about the $110 billion package of arms sales to Saudi Arabia: Does it serve the U.S. national security interest at this specific time? If the answer is no, then Congress should oppose it.</w:t>
      </w:r>
    </w:p>
    <w:p w:rsidR="00784B3F" w:rsidRDefault="00784B3F" w:rsidP="00784B3F">
      <w:r>
        <w:t xml:space="preserve">While many may not know it, </w:t>
      </w:r>
      <w:r w:rsidRPr="001E267B">
        <w:rPr>
          <w:rStyle w:val="StyleUnderline"/>
          <w:highlight w:val="yellow"/>
        </w:rPr>
        <w:t>Congress possesses considerable authority to block an arms sale</w:t>
      </w:r>
      <w:r w:rsidRPr="00D56B26">
        <w:rPr>
          <w:rStyle w:val="StyleUnderline"/>
        </w:rPr>
        <w:t xml:space="preserve"> that lawmakers view as unwise, unwarranted, or contrary to</w:t>
      </w:r>
      <w:r>
        <w:t xml:space="preserve"> the </w:t>
      </w:r>
      <w:r w:rsidRPr="00D56B26">
        <w:rPr>
          <w:rStyle w:val="StyleUnderline"/>
        </w:rPr>
        <w:t>national security interests</w:t>
      </w:r>
      <w:r>
        <w:t xml:space="preserve"> of the United States.</w:t>
      </w:r>
    </w:p>
    <w:p w:rsidR="00784B3F" w:rsidRDefault="00784B3F" w:rsidP="00784B3F">
      <w:r>
        <w:t>Under the Arms Export Control Act, any senator can file a discharge petition in order to force a full debate and vote on the matter– a mechanism that was last used by Sens. Rand Paul, Chris Murphy, Mike Lee, and Al Franken in September 2016 in an attempt to block a $1.15 billion military export to the Saudis.</w:t>
      </w:r>
    </w:p>
    <w:p w:rsidR="00784B3F" w:rsidRDefault="00784B3F" w:rsidP="00784B3F">
      <w:r>
        <w:t>Sens. Paul, Murphy, and Franken are reasserting themselves again on defense exports, this time challenging a portion of President Trump’s Saudi arms package, one that includes precision-guided munitions. All three senators cite Saudi Arabia’s indiscriminate bombing in Yemen and failure to distinguish between military and civilian targets as reasons for filing the resolution of disapproval, a concern that has been backed up repeatedly by U.N. human rights monitors and human rights organizations such as Human Rights Watch and Amnesty International. The resolution should be taken up on the Senate floor soon.</w:t>
      </w:r>
    </w:p>
    <w:p w:rsidR="00784B3F" w:rsidRDefault="00784B3F" w:rsidP="00784B3F">
      <w:r w:rsidRPr="00D56B26">
        <w:rPr>
          <w:rStyle w:val="StyleUnderline"/>
        </w:rPr>
        <w:t>Whether you agree or disagree that sending more weapons</w:t>
      </w:r>
      <w:r>
        <w:t xml:space="preserve"> to the Royal Saudi Air Force </w:t>
      </w:r>
      <w:r w:rsidRPr="00D56B26">
        <w:rPr>
          <w:rStyle w:val="StyleUnderline"/>
        </w:rPr>
        <w:t xml:space="preserve">is a good idea, surely </w:t>
      </w:r>
      <w:r w:rsidRPr="001E267B">
        <w:rPr>
          <w:rStyle w:val="StyleUnderline"/>
          <w:highlight w:val="yellow"/>
        </w:rPr>
        <w:t>it’s</w:t>
      </w:r>
      <w:r w:rsidRPr="00D56B26">
        <w:rPr>
          <w:rStyle w:val="StyleUnderline"/>
        </w:rPr>
        <w:t xml:space="preserve"> wise and </w:t>
      </w:r>
      <w:r w:rsidRPr="001E267B">
        <w:rPr>
          <w:rStyle w:val="StyleUnderline"/>
          <w:highlight w:val="yellow"/>
        </w:rPr>
        <w:t>prudent for Congress to assert itself and</w:t>
      </w:r>
      <w:r w:rsidRPr="00D56B26">
        <w:rPr>
          <w:rStyle w:val="StyleUnderline"/>
        </w:rPr>
        <w:t xml:space="preserve"> actually </w:t>
      </w:r>
      <w:r w:rsidRPr="001E267B">
        <w:rPr>
          <w:rStyle w:val="StyleUnderline"/>
          <w:highlight w:val="yellow"/>
        </w:rPr>
        <w:t>conduct a debate</w:t>
      </w:r>
      <w:r w:rsidRPr="00D56B26">
        <w:rPr>
          <w:rStyle w:val="StyleUnderline"/>
        </w:rPr>
        <w:t xml:space="preserve"> on this issue before the package is finalized</w:t>
      </w:r>
      <w:r>
        <w:t>.</w:t>
      </w:r>
    </w:p>
    <w:p w:rsidR="00784B3F" w:rsidRDefault="00784B3F" w:rsidP="00784B3F">
      <w:r>
        <w:t>President Donald Trump flew out of Riyadh on Air Force One with what looked to be one of the biggest business deals he has ever signed in his life: a $110 billion arms sale meant to provide the Saudi armed forces with some of the world’s most technologically sophisticated military equipment.</w:t>
      </w:r>
    </w:p>
    <w:p w:rsidR="00784B3F" w:rsidRDefault="00784B3F" w:rsidP="00784B3F">
      <w:r>
        <w:t>This sale “bolsters the Kingdom’s ability to provide for its own security,” according to a White House statement, “and continue contributing to counterterrorism operations across the region, reducing the burden on U.S. military forces.” Indeed, for what the Saudis are receiving—a state of the art anti-missile defense system, precision-guided smart bombs, helicopters, patrol boats, Multi-Mission Surface Combatant ships, armored personnel carriers, and much, much more—it’s easy to see how the total value of the agreement could rise to such an astronomical expense.</w:t>
      </w:r>
    </w:p>
    <w:p w:rsidR="00784B3F" w:rsidRDefault="00784B3F" w:rsidP="00784B3F">
      <w:r>
        <w:t>And yet lost in this entire conversation, at least in the centers of power in Washington, is whether selling more state-of-the-art weaponry — the fastest fighter planes and the most powerful munitions that are currently available on the market – into a region that is already crawling with weapons, unexploded ordinance, and centuries-old animosities is a smart thing to do as a matter of policy.  Parochial considerations and the hefty price tag often overshadow the strategically relevant question: how does a defense sale valued at an unseemly $110 billion serve the U.S. national security interest at this specific time?</w:t>
      </w:r>
    </w:p>
    <w:p w:rsidR="00784B3F" w:rsidRDefault="00784B3F" w:rsidP="00784B3F">
      <w:r w:rsidRPr="001E267B">
        <w:rPr>
          <w:rStyle w:val="StyleUnderline"/>
        </w:rPr>
        <w:t>If the executive branch isn’t wiling to ask this tough question, Congress should use its considerable power under U.S. law to compel administration officials to provide an answer.  The only thing standing in the way the political courage required to leverage that power</w:t>
      </w:r>
      <w:r>
        <w:t>, courage that has largely eluded Capitol Hill over the last several decades.</w:t>
      </w:r>
    </w:p>
    <w:p w:rsidR="00784B3F" w:rsidRDefault="00784B3F" w:rsidP="00784B3F">
      <w:r>
        <w:t xml:space="preserve">Indeed, </w:t>
      </w:r>
      <w:r w:rsidRPr="001E267B">
        <w:rPr>
          <w:rStyle w:val="StyleUnderline"/>
        </w:rPr>
        <w:t xml:space="preserve">you can be excused for believing that the legislative branch has no role in this entire process. </w:t>
      </w:r>
      <w:r w:rsidRPr="001E267B">
        <w:rPr>
          <w:rStyle w:val="StyleUnderline"/>
          <w:highlight w:val="yellow"/>
        </w:rPr>
        <w:t>Far more often than not,</w:t>
      </w:r>
      <w:r w:rsidRPr="001E267B">
        <w:rPr>
          <w:rStyle w:val="StyleUnderline"/>
        </w:rPr>
        <w:t xml:space="preserve"> arms </w:t>
      </w:r>
      <w:r w:rsidRPr="001E267B">
        <w:rPr>
          <w:rStyle w:val="StyleUnderline"/>
          <w:highlight w:val="yellow"/>
        </w:rPr>
        <w:t>deals and</w:t>
      </w:r>
      <w:r w:rsidRPr="001E267B">
        <w:rPr>
          <w:rStyle w:val="StyleUnderline"/>
        </w:rPr>
        <w:t xml:space="preserve"> export </w:t>
      </w:r>
      <w:r w:rsidRPr="001E267B">
        <w:rPr>
          <w:rStyle w:val="StyleUnderline"/>
          <w:highlight w:val="yellow"/>
        </w:rPr>
        <w:t>licenses are approved with barely any objection</w:t>
      </w:r>
      <w:r w:rsidRPr="001E267B">
        <w:rPr>
          <w:rStyle w:val="StyleUnderline"/>
        </w:rPr>
        <w:t xml:space="preserve"> from lawmakers</w:t>
      </w:r>
      <w:r>
        <w:t xml:space="preserve"> on Capitol Hill. </w:t>
      </w:r>
      <w:r w:rsidRPr="001E267B">
        <w:rPr>
          <w:rStyle w:val="StyleUnderline"/>
        </w:rPr>
        <w:t xml:space="preserve">And if there are objections, the problems are usually taken care of a letter from the State Department or the Pentagon assuring the lawmaker that his or her concerns are addressed. </w:t>
      </w:r>
      <w:r w:rsidRPr="001E267B">
        <w:rPr>
          <w:rStyle w:val="StyleUnderline"/>
          <w:highlight w:val="yellow"/>
        </w:rPr>
        <w:t>The</w:t>
      </w:r>
      <w:r w:rsidRPr="001E267B">
        <w:rPr>
          <w:rStyle w:val="StyleUnderline"/>
        </w:rPr>
        <w:t xml:space="preserve"> entire defense export </w:t>
      </w:r>
      <w:r w:rsidRPr="001E267B">
        <w:rPr>
          <w:rStyle w:val="StyleUnderline"/>
          <w:highlight w:val="yellow"/>
        </w:rPr>
        <w:t>process</w:t>
      </w:r>
      <w:r>
        <w:t xml:space="preserve"> codified in the Arms Export Control Act </w:t>
      </w:r>
      <w:r w:rsidRPr="001E267B">
        <w:rPr>
          <w:rStyle w:val="StyleUnderline"/>
          <w:highlight w:val="yellow"/>
        </w:rPr>
        <w:t>have</w:t>
      </w:r>
      <w:r w:rsidRPr="001E267B">
        <w:rPr>
          <w:rStyle w:val="StyleUnderline"/>
        </w:rPr>
        <w:t xml:space="preserve"> almost </w:t>
      </w:r>
      <w:r w:rsidRPr="001E267B">
        <w:rPr>
          <w:rStyle w:val="StyleUnderline"/>
          <w:highlight w:val="yellow"/>
        </w:rPr>
        <w:t xml:space="preserve">become </w:t>
      </w:r>
      <w:r w:rsidRPr="001E267B">
        <w:rPr>
          <w:rStyle w:val="Emphasis"/>
          <w:highlight w:val="yellow"/>
        </w:rPr>
        <w:t>pro-forma</w:t>
      </w:r>
      <w:r>
        <w:t xml:space="preserve">. Thirty days before an arms sale is formally approved, the executive branch notifies Congress about it. Once that notification occurs, Congress typically accedes to the requested sale. </w:t>
      </w:r>
      <w:r w:rsidRPr="001E267B">
        <w:rPr>
          <w:rStyle w:val="StyleUnderline"/>
          <w:highlight w:val="yellow"/>
        </w:rPr>
        <w:t>Lawmakers</w:t>
      </w:r>
      <w:r w:rsidRPr="00164191">
        <w:rPr>
          <w:rStyle w:val="StyleUnderline"/>
        </w:rPr>
        <w:t xml:space="preserve"> in effect </w:t>
      </w:r>
      <w:r w:rsidRPr="001E267B">
        <w:rPr>
          <w:rStyle w:val="StyleUnderline"/>
          <w:highlight w:val="yellow"/>
        </w:rPr>
        <w:t xml:space="preserve">have been </w:t>
      </w:r>
      <w:r w:rsidRPr="001E267B">
        <w:rPr>
          <w:rStyle w:val="Emphasis"/>
          <w:highlight w:val="yellow"/>
        </w:rPr>
        <w:t>rubber stamps</w:t>
      </w:r>
      <w:r w:rsidRPr="001E267B">
        <w:t>.</w:t>
      </w:r>
    </w:p>
    <w:p w:rsidR="00784B3F" w:rsidRDefault="00784B3F" w:rsidP="00784B3F">
      <w:r w:rsidRPr="00164191">
        <w:rPr>
          <w:rStyle w:val="StyleUnderline"/>
        </w:rPr>
        <w:t xml:space="preserve">Selling and delivering advanced warheads, F-15 aircraft, naval vessels, and missile defense systems is a serious matter given how these weapons and platforms may be </w:t>
      </w:r>
      <w:r w:rsidRPr="00164191">
        <w:rPr>
          <w:rStyle w:val="StyleUnderline"/>
        </w:rPr>
        <w:lastRenderedPageBreak/>
        <w:t xml:space="preserve">used in a conflict. The State Department may have the authority to propose, initiate, and sign an agreement, but </w:t>
      </w:r>
      <w:r w:rsidRPr="001E267B">
        <w:rPr>
          <w:rStyle w:val="StyleUnderline"/>
          <w:highlight w:val="yellow"/>
        </w:rPr>
        <w:t>Congress</w:t>
      </w:r>
      <w:r w:rsidRPr="00164191">
        <w:rPr>
          <w:rStyle w:val="StyleUnderline"/>
        </w:rPr>
        <w:t xml:space="preserve"> also </w:t>
      </w:r>
      <w:r w:rsidRPr="001E267B">
        <w:rPr>
          <w:rStyle w:val="StyleUnderline"/>
          <w:highlight w:val="yellow"/>
        </w:rPr>
        <w:t>has a responsibility</w:t>
      </w:r>
      <w:r w:rsidRPr="00164191">
        <w:rPr>
          <w:rStyle w:val="StyleUnderline"/>
        </w:rPr>
        <w:t xml:space="preserve"> under the law </w:t>
      </w:r>
      <w:r w:rsidRPr="001E267B">
        <w:rPr>
          <w:rStyle w:val="StyleUnderline"/>
          <w:highlight w:val="yellow"/>
        </w:rPr>
        <w:t>to ensure</w:t>
      </w:r>
      <w:r w:rsidRPr="00164191">
        <w:rPr>
          <w:rStyle w:val="StyleUnderline"/>
        </w:rPr>
        <w:t xml:space="preserve"> that </w:t>
      </w:r>
      <w:r w:rsidRPr="001E267B">
        <w:rPr>
          <w:rStyle w:val="StyleUnderline"/>
          <w:highlight w:val="yellow"/>
        </w:rPr>
        <w:t>an arms sale serves U.S.</w:t>
      </w:r>
      <w:r w:rsidRPr="00164191">
        <w:rPr>
          <w:rStyle w:val="StyleUnderline"/>
        </w:rPr>
        <w:t xml:space="preserve"> national security </w:t>
      </w:r>
      <w:r w:rsidRPr="001E267B">
        <w:rPr>
          <w:rStyle w:val="StyleUnderline"/>
          <w:highlight w:val="yellow"/>
        </w:rPr>
        <w:t>interests</w:t>
      </w:r>
      <w:r w:rsidRPr="00164191">
        <w:rPr>
          <w:rStyle w:val="StyleUnderline"/>
        </w:rPr>
        <w:t>, impacts regional stability in a positive way, and will be used by the buyer in accordance with international humanitarian law and the laws of war</w:t>
      </w:r>
      <w:r>
        <w:t>.</w:t>
      </w:r>
    </w:p>
    <w:p w:rsidR="00784B3F" w:rsidRDefault="00784B3F" w:rsidP="00784B3F">
      <w:r>
        <w:t xml:space="preserve">Sens. Paul, Murphy, and Franken are living up to our Founder’s vision by asserting Congress’s role in this entire process. The </w:t>
      </w:r>
      <w:r w:rsidRPr="001E267B">
        <w:rPr>
          <w:rStyle w:val="StyleUnderline"/>
          <w:highlight w:val="yellow"/>
        </w:rPr>
        <w:t>s</w:t>
      </w:r>
      <w:r>
        <w:t>eparation-</w:t>
      </w:r>
      <w:r w:rsidRPr="001E267B">
        <w:rPr>
          <w:rStyle w:val="StyleUnderline"/>
          <w:highlight w:val="yellow"/>
        </w:rPr>
        <w:t>o</w:t>
      </w:r>
      <w:r>
        <w:t>f-</w:t>
      </w:r>
      <w:r w:rsidRPr="001E267B">
        <w:rPr>
          <w:rStyle w:val="StyleUnderline"/>
          <w:highlight w:val="yellow"/>
        </w:rPr>
        <w:t>p</w:t>
      </w:r>
      <w:r>
        <w:t xml:space="preserve">owers established in the U.S. Constitution, a concept that dictates how the federal government operates, </w:t>
      </w:r>
      <w:r w:rsidRPr="001E267B">
        <w:rPr>
          <w:rStyle w:val="StyleUnderline"/>
          <w:highlight w:val="yellow"/>
        </w:rPr>
        <w:t>is</w:t>
      </w:r>
      <w:r w:rsidRPr="00164191">
        <w:rPr>
          <w:rStyle w:val="StyleUnderline"/>
        </w:rPr>
        <w:t xml:space="preserve"> even more </w:t>
      </w:r>
      <w:r w:rsidRPr="001E267B">
        <w:rPr>
          <w:rStyle w:val="StyleUnderline"/>
          <w:highlight w:val="yellow"/>
        </w:rPr>
        <w:t>important when it concerns national security</w:t>
      </w:r>
      <w:r>
        <w:t>. After decades of sitting on the sidelines, Congress now seems to be waking up.</w:t>
      </w:r>
    </w:p>
    <w:p w:rsidR="003E2CDE" w:rsidRDefault="003E2CDE" w:rsidP="003E2CDE"/>
    <w:p w:rsidR="00A70E58" w:rsidRDefault="00A70E58" w:rsidP="00A70E58">
      <w:pPr>
        <w:pStyle w:val="Heading4"/>
      </w:pPr>
      <w:r>
        <w:t xml:space="preserve">3. </w:t>
      </w:r>
      <w:r>
        <w:rPr>
          <w:u w:val="single"/>
        </w:rPr>
        <w:t>Yemen DA</w:t>
      </w:r>
      <w:r>
        <w:t xml:space="preserve"> — maintaining arms sales sustains the coalition’s </w:t>
      </w:r>
      <w:r w:rsidRPr="00A70E58">
        <w:rPr>
          <w:u w:val="single"/>
        </w:rPr>
        <w:t>genocidal war</w:t>
      </w:r>
      <w:r>
        <w:t xml:space="preserve">. </w:t>
      </w:r>
    </w:p>
    <w:p w:rsidR="00A70E58" w:rsidRDefault="00A70E58" w:rsidP="00A70E58"/>
    <w:p w:rsidR="00A70E58" w:rsidRPr="00A70E58" w:rsidRDefault="00A70E58" w:rsidP="00A70E58">
      <w:pPr>
        <w:pStyle w:val="Heading4"/>
      </w:pPr>
      <w:r>
        <w:t xml:space="preserve">4. </w:t>
      </w:r>
      <w:r w:rsidRPr="00A70E58">
        <w:rPr>
          <w:u w:val="single"/>
        </w:rPr>
        <w:t>Iran DA</w:t>
      </w:r>
      <w:r>
        <w:t xml:space="preserve"> — maintaining support for the coalition’s war will draw the U.S. into an </w:t>
      </w:r>
      <w:r w:rsidRPr="00A70E58">
        <w:rPr>
          <w:u w:val="single"/>
        </w:rPr>
        <w:t>escalatory nuclear war</w:t>
      </w:r>
      <w:r>
        <w:t xml:space="preserve"> with Iran. </w:t>
      </w:r>
    </w:p>
    <w:p w:rsidR="008162BC" w:rsidRDefault="008162BC" w:rsidP="003E2CDE"/>
    <w:p w:rsidR="00223EFA" w:rsidRDefault="00223EFA" w:rsidP="00223EFA">
      <w:pPr>
        <w:pStyle w:val="Heading3"/>
      </w:pPr>
      <w:r>
        <w:lastRenderedPageBreak/>
        <w:t>1AR — Rubber Stamp DA</w:t>
      </w:r>
    </w:p>
    <w:p w:rsidR="00223EFA" w:rsidRDefault="00223EFA" w:rsidP="00223EFA">
      <w:pPr>
        <w:pStyle w:val="Heading4"/>
      </w:pPr>
      <w:r>
        <w:t xml:space="preserve">The counterplan can’t re-establish congressional power unless it </w:t>
      </w:r>
      <w:r w:rsidRPr="00223EFA">
        <w:rPr>
          <w:u w:val="single"/>
        </w:rPr>
        <w:t>ends U.S. support</w:t>
      </w:r>
      <w:r>
        <w:t xml:space="preserve"> for the war in Yemen. </w:t>
      </w:r>
    </w:p>
    <w:p w:rsidR="00223EFA" w:rsidRPr="006A10EC" w:rsidRDefault="00223EFA" w:rsidP="00223EFA">
      <w:r w:rsidRPr="00C13E46">
        <w:rPr>
          <w:rStyle w:val="Style13ptBold"/>
        </w:rPr>
        <w:t>Finkelstein and Saidel 19</w:t>
      </w:r>
      <w:r>
        <w:t xml:space="preserve"> — </w:t>
      </w:r>
      <w:r w:rsidRPr="006A10EC">
        <w:rPr>
          <w:u w:val="single"/>
        </w:rPr>
        <w:t>Claire Finkelstein</w:t>
      </w:r>
      <w:r>
        <w:t xml:space="preserve">, </w:t>
      </w:r>
      <w:r w:rsidRPr="006A10EC">
        <w:t>Algernon Biddle Professor of Law and Professor of Philosophy at the University of Pennsylvania, Founder and Faculty Director of the Center for Ethics and the Rule of Law at the University of Pennsylvania Law School, Senior Fellow at the Foreign Policy Research Institute, holds a Ph.D. in Philosophy from the University of Pittsburgh and a J.D. from Yale Law School,</w:t>
      </w:r>
      <w:r>
        <w:t xml:space="preserve"> and </w:t>
      </w:r>
      <w:r w:rsidRPr="006A10EC">
        <w:rPr>
          <w:u w:val="single"/>
        </w:rPr>
        <w:t>Nicholas Saidel</w:t>
      </w:r>
      <w:r>
        <w:t xml:space="preserve">, </w:t>
      </w:r>
      <w:r w:rsidRPr="00C13E46">
        <w:t>Fellow at the Center for Ethics and the Rule of Law at the University of Pennsylvania Law School, Associate Director of the Institute for Strategic Threat Analysis and Response at the University of Pennsylvania, former Fellow at the Center on Terrorism, Counter-terrorism, and Homeland Security at the Foreign Policy Research Institute, holds a J.D. from Georgetown University and an M.A. in Islamic Studies from The Hebrew University (Israel),</w:t>
      </w:r>
      <w:r>
        <w:t xml:space="preserve"> 2019 (“</w:t>
      </w:r>
      <w:r w:rsidRPr="006A10EC">
        <w:t>It's time to defund the Saudi-led coalition's war in Yemen</w:t>
      </w:r>
      <w:r>
        <w:t xml:space="preserve">,” </w:t>
      </w:r>
      <w:r>
        <w:rPr>
          <w:i/>
        </w:rPr>
        <w:t>The Hill</w:t>
      </w:r>
      <w:r>
        <w:t>, March 8</w:t>
      </w:r>
      <w:r w:rsidRPr="006A10EC">
        <w:rPr>
          <w:vertAlign w:val="superscript"/>
        </w:rPr>
        <w:t>th</w:t>
      </w:r>
      <w:r>
        <w:t xml:space="preserve">, Available Online at </w:t>
      </w:r>
      <w:hyperlink r:id="rId169" w:history="1">
        <w:r w:rsidRPr="00A272A5">
          <w:rPr>
            <w:rStyle w:val="Hyperlink"/>
          </w:rPr>
          <w:t>https://thehill.com/opinion/international/432635-its-time-to-defund-the-saudi-led-coalitions-war-in-yemen</w:t>
        </w:r>
      </w:hyperlink>
      <w:r>
        <w:t>, Accessed 06-13-2019)</w:t>
      </w:r>
    </w:p>
    <w:p w:rsidR="00223EFA" w:rsidRDefault="00223EFA" w:rsidP="00223EFA">
      <w:r>
        <w:t xml:space="preserve">The recent setback with H.J.Res.37 is one of many signs that </w:t>
      </w:r>
      <w:r w:rsidRPr="0061683A">
        <w:rPr>
          <w:rStyle w:val="StyleUnderline"/>
          <w:highlight w:val="yellow"/>
        </w:rPr>
        <w:t>it is time for</w:t>
      </w:r>
      <w:r w:rsidRPr="009E69E1">
        <w:rPr>
          <w:rStyle w:val="StyleUnderline"/>
        </w:rPr>
        <w:t xml:space="preserve"> a fresh start in </w:t>
      </w:r>
      <w:r w:rsidRPr="0061683A">
        <w:rPr>
          <w:rStyle w:val="StyleUnderline"/>
          <w:highlight w:val="yellow"/>
        </w:rPr>
        <w:t>Congress</w:t>
      </w:r>
      <w:r w:rsidRPr="009E69E1">
        <w:rPr>
          <w:rStyle w:val="StyleUnderline"/>
        </w:rPr>
        <w:t xml:space="preserve">’s attempts </w:t>
      </w:r>
      <w:r w:rsidRPr="0061683A">
        <w:rPr>
          <w:rStyle w:val="StyleUnderline"/>
          <w:highlight w:val="yellow"/>
        </w:rPr>
        <w:t>to curb the unfettered exercise of executive authority in war. Effective assertion of Congress’s war powers</w:t>
      </w:r>
      <w:r w:rsidRPr="009E69E1">
        <w:rPr>
          <w:rStyle w:val="StyleUnderline"/>
        </w:rPr>
        <w:t xml:space="preserve">, </w:t>
      </w:r>
      <w:r w:rsidRPr="00223EFA">
        <w:rPr>
          <w:rStyle w:val="Emphasis"/>
        </w:rPr>
        <w:t xml:space="preserve">along </w:t>
      </w:r>
      <w:r w:rsidRPr="00223EFA">
        <w:rPr>
          <w:rStyle w:val="Emphasis"/>
          <w:highlight w:val="yellow"/>
        </w:rPr>
        <w:t>with</w:t>
      </w:r>
      <w:r w:rsidRPr="00223EFA">
        <w:rPr>
          <w:rStyle w:val="Emphasis"/>
        </w:rPr>
        <w:t xml:space="preserve"> a </w:t>
      </w:r>
      <w:r w:rsidRPr="00223EFA">
        <w:rPr>
          <w:rStyle w:val="Emphasis"/>
          <w:highlight w:val="yellow"/>
        </w:rPr>
        <w:t>willingness to firmly condemn military campaigns that violate i</w:t>
      </w:r>
      <w:r w:rsidRPr="00223EFA">
        <w:rPr>
          <w:rStyle w:val="Emphasis"/>
        </w:rPr>
        <w:t xml:space="preserve">nternational </w:t>
      </w:r>
      <w:r w:rsidRPr="00223EFA">
        <w:rPr>
          <w:rStyle w:val="Emphasis"/>
          <w:highlight w:val="yellow"/>
        </w:rPr>
        <w:t>law</w:t>
      </w:r>
      <w:r w:rsidRPr="009E69E1">
        <w:rPr>
          <w:rStyle w:val="StyleUnderline"/>
        </w:rPr>
        <w:t xml:space="preserve">, </w:t>
      </w:r>
      <w:r w:rsidRPr="0061683A">
        <w:rPr>
          <w:rStyle w:val="StyleUnderline"/>
          <w:highlight w:val="yellow"/>
        </w:rPr>
        <w:t>would make defunding the war</w:t>
      </w:r>
      <w:r w:rsidRPr="009E69E1">
        <w:rPr>
          <w:rStyle w:val="StyleUnderline"/>
        </w:rPr>
        <w:t xml:space="preserve"> in Yemen </w:t>
      </w:r>
      <w:r w:rsidRPr="0061683A">
        <w:rPr>
          <w:rStyle w:val="StyleUnderline"/>
          <w:highlight w:val="yellow"/>
        </w:rPr>
        <w:t xml:space="preserve">beneficial as an exercise in congressional authority, </w:t>
      </w:r>
      <w:r w:rsidRPr="0061683A">
        <w:rPr>
          <w:rStyle w:val="Emphasis"/>
          <w:highlight w:val="yellow"/>
        </w:rPr>
        <w:t>even beyond the impact it would have on this crisis</w:t>
      </w:r>
      <w:r>
        <w:t xml:space="preserve">.  </w:t>
      </w:r>
    </w:p>
    <w:p w:rsidR="00223EFA" w:rsidRPr="00223EFA" w:rsidRDefault="00223EFA" w:rsidP="00223EFA"/>
    <w:sectPr w:rsidR="00223EFA" w:rsidRPr="00223EF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4C720E"/>
    <w:multiLevelType w:val="hybridMultilevel"/>
    <w:tmpl w:val="17EAF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1253D"/>
    <w:multiLevelType w:val="hybridMultilevel"/>
    <w:tmpl w:val="2B3E5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AD5D9D"/>
    <w:multiLevelType w:val="hybridMultilevel"/>
    <w:tmpl w:val="858E4166"/>
    <w:lvl w:ilvl="0" w:tplc="F0B6F550">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2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A38B8"/>
    <w:rsid w:val="000029E3"/>
    <w:rsid w:val="000029E8"/>
    <w:rsid w:val="00004225"/>
    <w:rsid w:val="000066CA"/>
    <w:rsid w:val="00007264"/>
    <w:rsid w:val="000076A9"/>
    <w:rsid w:val="000111ED"/>
    <w:rsid w:val="00014FAD"/>
    <w:rsid w:val="00015D2A"/>
    <w:rsid w:val="00016283"/>
    <w:rsid w:val="0002490B"/>
    <w:rsid w:val="00026465"/>
    <w:rsid w:val="00030204"/>
    <w:rsid w:val="000312A0"/>
    <w:rsid w:val="000331EF"/>
    <w:rsid w:val="0003396C"/>
    <w:rsid w:val="000351D0"/>
    <w:rsid w:val="00035337"/>
    <w:rsid w:val="000418D3"/>
    <w:rsid w:val="00042893"/>
    <w:rsid w:val="00043772"/>
    <w:rsid w:val="00045F42"/>
    <w:rsid w:val="000470B3"/>
    <w:rsid w:val="00052FB1"/>
    <w:rsid w:val="000535D0"/>
    <w:rsid w:val="00054276"/>
    <w:rsid w:val="000547B1"/>
    <w:rsid w:val="000566B7"/>
    <w:rsid w:val="0006091E"/>
    <w:rsid w:val="000638C1"/>
    <w:rsid w:val="00065FEE"/>
    <w:rsid w:val="00066E3C"/>
    <w:rsid w:val="00072718"/>
    <w:rsid w:val="0007381E"/>
    <w:rsid w:val="00076094"/>
    <w:rsid w:val="00076C5E"/>
    <w:rsid w:val="000805E2"/>
    <w:rsid w:val="00080FDD"/>
    <w:rsid w:val="00082FDD"/>
    <w:rsid w:val="000837A1"/>
    <w:rsid w:val="0008785F"/>
    <w:rsid w:val="00090CBE"/>
    <w:rsid w:val="00090CCE"/>
    <w:rsid w:val="00094DEC"/>
    <w:rsid w:val="000A2D8A"/>
    <w:rsid w:val="000B05FC"/>
    <w:rsid w:val="000B4368"/>
    <w:rsid w:val="000B644A"/>
    <w:rsid w:val="000D26A6"/>
    <w:rsid w:val="000D2B90"/>
    <w:rsid w:val="000D6ED8"/>
    <w:rsid w:val="000D717B"/>
    <w:rsid w:val="000E1F2D"/>
    <w:rsid w:val="000F0451"/>
    <w:rsid w:val="000F2D54"/>
    <w:rsid w:val="00100B28"/>
    <w:rsid w:val="00117316"/>
    <w:rsid w:val="0012022F"/>
    <w:rsid w:val="001209B4"/>
    <w:rsid w:val="00121A6B"/>
    <w:rsid w:val="00133030"/>
    <w:rsid w:val="001339E2"/>
    <w:rsid w:val="001440F3"/>
    <w:rsid w:val="00152AD8"/>
    <w:rsid w:val="001546B9"/>
    <w:rsid w:val="00161BA6"/>
    <w:rsid w:val="00165A90"/>
    <w:rsid w:val="001761FC"/>
    <w:rsid w:val="00182655"/>
    <w:rsid w:val="001840F2"/>
    <w:rsid w:val="00185134"/>
    <w:rsid w:val="001856C6"/>
    <w:rsid w:val="00191B5F"/>
    <w:rsid w:val="00192487"/>
    <w:rsid w:val="00193416"/>
    <w:rsid w:val="00195073"/>
    <w:rsid w:val="0019668D"/>
    <w:rsid w:val="001A25FD"/>
    <w:rsid w:val="001A5371"/>
    <w:rsid w:val="001A72C7"/>
    <w:rsid w:val="001B0654"/>
    <w:rsid w:val="001B73E3"/>
    <w:rsid w:val="001B7656"/>
    <w:rsid w:val="001C02CE"/>
    <w:rsid w:val="001C316D"/>
    <w:rsid w:val="001C3E1A"/>
    <w:rsid w:val="001C4BEC"/>
    <w:rsid w:val="001C5768"/>
    <w:rsid w:val="001D1A0D"/>
    <w:rsid w:val="001D36BF"/>
    <w:rsid w:val="001D4980"/>
    <w:rsid w:val="001D4C28"/>
    <w:rsid w:val="001D5F13"/>
    <w:rsid w:val="001E0B1F"/>
    <w:rsid w:val="001E0C0F"/>
    <w:rsid w:val="001E1E0B"/>
    <w:rsid w:val="001E2692"/>
    <w:rsid w:val="001E4CB4"/>
    <w:rsid w:val="001E66DF"/>
    <w:rsid w:val="001F1173"/>
    <w:rsid w:val="002005A8"/>
    <w:rsid w:val="00203451"/>
    <w:rsid w:val="00203CE4"/>
    <w:rsid w:val="00203DD8"/>
    <w:rsid w:val="00204A5A"/>
    <w:rsid w:val="00204E1D"/>
    <w:rsid w:val="002059BD"/>
    <w:rsid w:val="00207FD8"/>
    <w:rsid w:val="00210FAF"/>
    <w:rsid w:val="002110B4"/>
    <w:rsid w:val="00213B1E"/>
    <w:rsid w:val="00213F0E"/>
    <w:rsid w:val="00215284"/>
    <w:rsid w:val="002168F2"/>
    <w:rsid w:val="00223EFA"/>
    <w:rsid w:val="0022589F"/>
    <w:rsid w:val="002343FE"/>
    <w:rsid w:val="00235F7B"/>
    <w:rsid w:val="00240E94"/>
    <w:rsid w:val="00242AEF"/>
    <w:rsid w:val="002502CF"/>
    <w:rsid w:val="002505FE"/>
    <w:rsid w:val="00264F9C"/>
    <w:rsid w:val="00267EBB"/>
    <w:rsid w:val="0027023B"/>
    <w:rsid w:val="00272F3F"/>
    <w:rsid w:val="00274EDB"/>
    <w:rsid w:val="0027729E"/>
    <w:rsid w:val="002806D1"/>
    <w:rsid w:val="002843B2"/>
    <w:rsid w:val="00284ED6"/>
    <w:rsid w:val="002908AE"/>
    <w:rsid w:val="00290C5A"/>
    <w:rsid w:val="00290C92"/>
    <w:rsid w:val="00293F8C"/>
    <w:rsid w:val="0029647A"/>
    <w:rsid w:val="00296504"/>
    <w:rsid w:val="002A38B8"/>
    <w:rsid w:val="002A71F3"/>
    <w:rsid w:val="002B18D7"/>
    <w:rsid w:val="002B2F2A"/>
    <w:rsid w:val="002B363E"/>
    <w:rsid w:val="002B5511"/>
    <w:rsid w:val="002B7ACF"/>
    <w:rsid w:val="002D3DCC"/>
    <w:rsid w:val="002D4890"/>
    <w:rsid w:val="002D646D"/>
    <w:rsid w:val="002E0643"/>
    <w:rsid w:val="002E392E"/>
    <w:rsid w:val="002E39C6"/>
    <w:rsid w:val="002E6BBC"/>
    <w:rsid w:val="002F1BA9"/>
    <w:rsid w:val="002F1D05"/>
    <w:rsid w:val="002F3C41"/>
    <w:rsid w:val="002F6E74"/>
    <w:rsid w:val="00302D20"/>
    <w:rsid w:val="003106B3"/>
    <w:rsid w:val="00310B37"/>
    <w:rsid w:val="0031385D"/>
    <w:rsid w:val="003163AC"/>
    <w:rsid w:val="003171AB"/>
    <w:rsid w:val="003223B2"/>
    <w:rsid w:val="00322A67"/>
    <w:rsid w:val="00330E13"/>
    <w:rsid w:val="00332708"/>
    <w:rsid w:val="00335A23"/>
    <w:rsid w:val="00340707"/>
    <w:rsid w:val="00341C61"/>
    <w:rsid w:val="003426AC"/>
    <w:rsid w:val="00351841"/>
    <w:rsid w:val="003624A6"/>
    <w:rsid w:val="0036392A"/>
    <w:rsid w:val="00364ADF"/>
    <w:rsid w:val="00365716"/>
    <w:rsid w:val="00365C8D"/>
    <w:rsid w:val="003670D9"/>
    <w:rsid w:val="00370B41"/>
    <w:rsid w:val="003715EF"/>
    <w:rsid w:val="00371B27"/>
    <w:rsid w:val="003726C3"/>
    <w:rsid w:val="00373C19"/>
    <w:rsid w:val="00375D2E"/>
    <w:rsid w:val="003802EC"/>
    <w:rsid w:val="00381058"/>
    <w:rsid w:val="00383071"/>
    <w:rsid w:val="00383B19"/>
    <w:rsid w:val="00384CBC"/>
    <w:rsid w:val="003933F9"/>
    <w:rsid w:val="00395864"/>
    <w:rsid w:val="00396557"/>
    <w:rsid w:val="00397316"/>
    <w:rsid w:val="003A248F"/>
    <w:rsid w:val="003A4D9C"/>
    <w:rsid w:val="003B1668"/>
    <w:rsid w:val="003C5F4C"/>
    <w:rsid w:val="003D59AE"/>
    <w:rsid w:val="003D5EA8"/>
    <w:rsid w:val="003D6B34"/>
    <w:rsid w:val="003D7B28"/>
    <w:rsid w:val="003D7CEC"/>
    <w:rsid w:val="003E0846"/>
    <w:rsid w:val="003E2CDE"/>
    <w:rsid w:val="003E305E"/>
    <w:rsid w:val="003E34DB"/>
    <w:rsid w:val="003E4285"/>
    <w:rsid w:val="003E5302"/>
    <w:rsid w:val="003E5BF1"/>
    <w:rsid w:val="003E64D7"/>
    <w:rsid w:val="003E7CB0"/>
    <w:rsid w:val="003F2452"/>
    <w:rsid w:val="003F41EA"/>
    <w:rsid w:val="003F7DF0"/>
    <w:rsid w:val="004039AF"/>
    <w:rsid w:val="0040514B"/>
    <w:rsid w:val="00407AFF"/>
    <w:rsid w:val="00410641"/>
    <w:rsid w:val="0041155D"/>
    <w:rsid w:val="004139A6"/>
    <w:rsid w:val="004154D7"/>
    <w:rsid w:val="004170BF"/>
    <w:rsid w:val="004239D0"/>
    <w:rsid w:val="00425A1E"/>
    <w:rsid w:val="00426112"/>
    <w:rsid w:val="004270E3"/>
    <w:rsid w:val="004348DC"/>
    <w:rsid w:val="00434921"/>
    <w:rsid w:val="00442018"/>
    <w:rsid w:val="00443E0D"/>
    <w:rsid w:val="00446567"/>
    <w:rsid w:val="00447B10"/>
    <w:rsid w:val="00452EE4"/>
    <w:rsid w:val="00452F0B"/>
    <w:rsid w:val="004536D6"/>
    <w:rsid w:val="00457224"/>
    <w:rsid w:val="004613D5"/>
    <w:rsid w:val="0046484B"/>
    <w:rsid w:val="0047168D"/>
    <w:rsid w:val="0047482C"/>
    <w:rsid w:val="00475436"/>
    <w:rsid w:val="0048047E"/>
    <w:rsid w:val="00482AF9"/>
    <w:rsid w:val="0048675F"/>
    <w:rsid w:val="00491613"/>
    <w:rsid w:val="00495CA0"/>
    <w:rsid w:val="00496BB2"/>
    <w:rsid w:val="004A4224"/>
    <w:rsid w:val="004B25CF"/>
    <w:rsid w:val="004B37B4"/>
    <w:rsid w:val="004B72B4"/>
    <w:rsid w:val="004B7D89"/>
    <w:rsid w:val="004C0314"/>
    <w:rsid w:val="004C0D3D"/>
    <w:rsid w:val="004C213E"/>
    <w:rsid w:val="004C361F"/>
    <w:rsid w:val="004C376C"/>
    <w:rsid w:val="004C4E9A"/>
    <w:rsid w:val="004C657F"/>
    <w:rsid w:val="004D17D8"/>
    <w:rsid w:val="004D52D8"/>
    <w:rsid w:val="004D7AC6"/>
    <w:rsid w:val="004D7DAC"/>
    <w:rsid w:val="004E355B"/>
    <w:rsid w:val="004E55FD"/>
    <w:rsid w:val="004F282A"/>
    <w:rsid w:val="004F730C"/>
    <w:rsid w:val="00501703"/>
    <w:rsid w:val="005028E5"/>
    <w:rsid w:val="005033F7"/>
    <w:rsid w:val="00503735"/>
    <w:rsid w:val="0050473B"/>
    <w:rsid w:val="00505B07"/>
    <w:rsid w:val="005167A4"/>
    <w:rsid w:val="00516A88"/>
    <w:rsid w:val="00522065"/>
    <w:rsid w:val="005224F2"/>
    <w:rsid w:val="00533F1C"/>
    <w:rsid w:val="00536D8B"/>
    <w:rsid w:val="005379C3"/>
    <w:rsid w:val="0055185A"/>
    <w:rsid w:val="005519C2"/>
    <w:rsid w:val="005523E0"/>
    <w:rsid w:val="0055320F"/>
    <w:rsid w:val="00555A90"/>
    <w:rsid w:val="0055699B"/>
    <w:rsid w:val="00556D90"/>
    <w:rsid w:val="0056020A"/>
    <w:rsid w:val="00562F3F"/>
    <w:rsid w:val="00563D3D"/>
    <w:rsid w:val="005659AA"/>
    <w:rsid w:val="00565B1C"/>
    <w:rsid w:val="0056658E"/>
    <w:rsid w:val="005676E8"/>
    <w:rsid w:val="00567880"/>
    <w:rsid w:val="00577C12"/>
    <w:rsid w:val="00580BFC"/>
    <w:rsid w:val="00581048"/>
    <w:rsid w:val="00581203"/>
    <w:rsid w:val="00582A18"/>
    <w:rsid w:val="0058349C"/>
    <w:rsid w:val="0058549C"/>
    <w:rsid w:val="00585FBE"/>
    <w:rsid w:val="005870E8"/>
    <w:rsid w:val="0058789C"/>
    <w:rsid w:val="005A4A13"/>
    <w:rsid w:val="005A4CE3"/>
    <w:rsid w:val="005A4D4E"/>
    <w:rsid w:val="005A7237"/>
    <w:rsid w:val="005B21FA"/>
    <w:rsid w:val="005B3125"/>
    <w:rsid w:val="005B3244"/>
    <w:rsid w:val="005B4924"/>
    <w:rsid w:val="005B6EE8"/>
    <w:rsid w:val="005B7731"/>
    <w:rsid w:val="005B7D2E"/>
    <w:rsid w:val="005C2A32"/>
    <w:rsid w:val="005C4515"/>
    <w:rsid w:val="005C5602"/>
    <w:rsid w:val="005C74A6"/>
    <w:rsid w:val="005D3B4D"/>
    <w:rsid w:val="005D4B9F"/>
    <w:rsid w:val="005D615C"/>
    <w:rsid w:val="005D69EA"/>
    <w:rsid w:val="005E16AD"/>
    <w:rsid w:val="005E1860"/>
    <w:rsid w:val="005E1C96"/>
    <w:rsid w:val="005E3D1C"/>
    <w:rsid w:val="005F063B"/>
    <w:rsid w:val="005F192D"/>
    <w:rsid w:val="005F2261"/>
    <w:rsid w:val="005F24C8"/>
    <w:rsid w:val="005F26AF"/>
    <w:rsid w:val="0060252A"/>
    <w:rsid w:val="00607D6C"/>
    <w:rsid w:val="0061383D"/>
    <w:rsid w:val="00614D69"/>
    <w:rsid w:val="00617030"/>
    <w:rsid w:val="00621301"/>
    <w:rsid w:val="0062173F"/>
    <w:rsid w:val="006235FB"/>
    <w:rsid w:val="0062380F"/>
    <w:rsid w:val="00626A15"/>
    <w:rsid w:val="00631F72"/>
    <w:rsid w:val="006379E9"/>
    <w:rsid w:val="006438CB"/>
    <w:rsid w:val="006521B3"/>
    <w:rsid w:val="006529B9"/>
    <w:rsid w:val="00654695"/>
    <w:rsid w:val="0065500A"/>
    <w:rsid w:val="00655217"/>
    <w:rsid w:val="0065727C"/>
    <w:rsid w:val="00657993"/>
    <w:rsid w:val="00657A76"/>
    <w:rsid w:val="0066001E"/>
    <w:rsid w:val="00672F3B"/>
    <w:rsid w:val="00674A78"/>
    <w:rsid w:val="0068654C"/>
    <w:rsid w:val="00694117"/>
    <w:rsid w:val="00696A16"/>
    <w:rsid w:val="00697CC4"/>
    <w:rsid w:val="006A4840"/>
    <w:rsid w:val="006A522D"/>
    <w:rsid w:val="006A52A0"/>
    <w:rsid w:val="006A7E1D"/>
    <w:rsid w:val="006C0B80"/>
    <w:rsid w:val="006C3A56"/>
    <w:rsid w:val="006D13F4"/>
    <w:rsid w:val="006D451F"/>
    <w:rsid w:val="006D6AED"/>
    <w:rsid w:val="006E6D0B"/>
    <w:rsid w:val="006F126E"/>
    <w:rsid w:val="006F32C9"/>
    <w:rsid w:val="006F3834"/>
    <w:rsid w:val="006F5693"/>
    <w:rsid w:val="006F5CD5"/>
    <w:rsid w:val="006F5D4C"/>
    <w:rsid w:val="00700F97"/>
    <w:rsid w:val="007014A9"/>
    <w:rsid w:val="00716B60"/>
    <w:rsid w:val="00717586"/>
    <w:rsid w:val="00717B01"/>
    <w:rsid w:val="007227D9"/>
    <w:rsid w:val="0072491F"/>
    <w:rsid w:val="00725598"/>
    <w:rsid w:val="00726FDC"/>
    <w:rsid w:val="00736F9E"/>
    <w:rsid w:val="007374A1"/>
    <w:rsid w:val="007377C6"/>
    <w:rsid w:val="00740CAC"/>
    <w:rsid w:val="00752712"/>
    <w:rsid w:val="00753A84"/>
    <w:rsid w:val="007611F5"/>
    <w:rsid w:val="007619E4"/>
    <w:rsid w:val="00761E75"/>
    <w:rsid w:val="0076495E"/>
    <w:rsid w:val="00765FC8"/>
    <w:rsid w:val="00770FB4"/>
    <w:rsid w:val="00775694"/>
    <w:rsid w:val="00784B3F"/>
    <w:rsid w:val="007910B4"/>
    <w:rsid w:val="00793F46"/>
    <w:rsid w:val="00796338"/>
    <w:rsid w:val="007A1325"/>
    <w:rsid w:val="007A1A18"/>
    <w:rsid w:val="007A271A"/>
    <w:rsid w:val="007A3BAF"/>
    <w:rsid w:val="007B44F8"/>
    <w:rsid w:val="007B53D8"/>
    <w:rsid w:val="007C22C5"/>
    <w:rsid w:val="007C2D31"/>
    <w:rsid w:val="007C57E1"/>
    <w:rsid w:val="007C5811"/>
    <w:rsid w:val="007D1694"/>
    <w:rsid w:val="007D2D1D"/>
    <w:rsid w:val="007D2DF5"/>
    <w:rsid w:val="007D324C"/>
    <w:rsid w:val="007D3F1A"/>
    <w:rsid w:val="007D451A"/>
    <w:rsid w:val="007D5E3E"/>
    <w:rsid w:val="007D7596"/>
    <w:rsid w:val="007E2419"/>
    <w:rsid w:val="007E242C"/>
    <w:rsid w:val="007E6631"/>
    <w:rsid w:val="00803A12"/>
    <w:rsid w:val="00805417"/>
    <w:rsid w:val="00810D19"/>
    <w:rsid w:val="00812B00"/>
    <w:rsid w:val="008162BC"/>
    <w:rsid w:val="008266F9"/>
    <w:rsid w:val="008267E2"/>
    <w:rsid w:val="00826A9B"/>
    <w:rsid w:val="008332E5"/>
    <w:rsid w:val="00834842"/>
    <w:rsid w:val="0083705D"/>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3965"/>
    <w:rsid w:val="0089418F"/>
    <w:rsid w:val="00897C29"/>
    <w:rsid w:val="008A0A04"/>
    <w:rsid w:val="008A1A9C"/>
    <w:rsid w:val="008A4633"/>
    <w:rsid w:val="008B032E"/>
    <w:rsid w:val="008B34AA"/>
    <w:rsid w:val="008C0E73"/>
    <w:rsid w:val="008C0FA2"/>
    <w:rsid w:val="008C2292"/>
    <w:rsid w:val="008C2342"/>
    <w:rsid w:val="008C4A2A"/>
    <w:rsid w:val="008C5652"/>
    <w:rsid w:val="008C77B6"/>
    <w:rsid w:val="008D1B91"/>
    <w:rsid w:val="008D724A"/>
    <w:rsid w:val="008E7A3E"/>
    <w:rsid w:val="008F41FD"/>
    <w:rsid w:val="008F4268"/>
    <w:rsid w:val="008F4479"/>
    <w:rsid w:val="008F4BA0"/>
    <w:rsid w:val="00901726"/>
    <w:rsid w:val="00902E5D"/>
    <w:rsid w:val="00910CD2"/>
    <w:rsid w:val="00914E11"/>
    <w:rsid w:val="0091688A"/>
    <w:rsid w:val="009208D0"/>
    <w:rsid w:val="00920E6A"/>
    <w:rsid w:val="00927412"/>
    <w:rsid w:val="00930314"/>
    <w:rsid w:val="00930658"/>
    <w:rsid w:val="00931816"/>
    <w:rsid w:val="00932C71"/>
    <w:rsid w:val="00934280"/>
    <w:rsid w:val="009509D5"/>
    <w:rsid w:val="009510A6"/>
    <w:rsid w:val="00953349"/>
    <w:rsid w:val="009538F5"/>
    <w:rsid w:val="00955B65"/>
    <w:rsid w:val="00956BEE"/>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57C7"/>
    <w:rsid w:val="009A1467"/>
    <w:rsid w:val="009A45AA"/>
    <w:rsid w:val="009A6464"/>
    <w:rsid w:val="009B4132"/>
    <w:rsid w:val="009B69F5"/>
    <w:rsid w:val="009C36B7"/>
    <w:rsid w:val="009C5FF7"/>
    <w:rsid w:val="009C6292"/>
    <w:rsid w:val="009D15DB"/>
    <w:rsid w:val="009D29FD"/>
    <w:rsid w:val="009D3133"/>
    <w:rsid w:val="009D46BE"/>
    <w:rsid w:val="009D65F4"/>
    <w:rsid w:val="009E160D"/>
    <w:rsid w:val="009E599C"/>
    <w:rsid w:val="009E646C"/>
    <w:rsid w:val="009F1CBB"/>
    <w:rsid w:val="009F3305"/>
    <w:rsid w:val="009F6FB2"/>
    <w:rsid w:val="00A03F1E"/>
    <w:rsid w:val="00A071C0"/>
    <w:rsid w:val="00A071EC"/>
    <w:rsid w:val="00A1144F"/>
    <w:rsid w:val="00A15E13"/>
    <w:rsid w:val="00A22670"/>
    <w:rsid w:val="00A24B35"/>
    <w:rsid w:val="00A271BA"/>
    <w:rsid w:val="00A27F86"/>
    <w:rsid w:val="00A30945"/>
    <w:rsid w:val="00A35FE5"/>
    <w:rsid w:val="00A431C6"/>
    <w:rsid w:val="00A54315"/>
    <w:rsid w:val="00A57B7C"/>
    <w:rsid w:val="00A60FBC"/>
    <w:rsid w:val="00A65C0B"/>
    <w:rsid w:val="00A70E58"/>
    <w:rsid w:val="00A76977"/>
    <w:rsid w:val="00A76CF4"/>
    <w:rsid w:val="00A776BA"/>
    <w:rsid w:val="00A80B9D"/>
    <w:rsid w:val="00A81FD2"/>
    <w:rsid w:val="00A8441A"/>
    <w:rsid w:val="00A8674A"/>
    <w:rsid w:val="00A92746"/>
    <w:rsid w:val="00A95E10"/>
    <w:rsid w:val="00A96E24"/>
    <w:rsid w:val="00AA492D"/>
    <w:rsid w:val="00AA6F6E"/>
    <w:rsid w:val="00AA7F5F"/>
    <w:rsid w:val="00AB122B"/>
    <w:rsid w:val="00AB21B0"/>
    <w:rsid w:val="00AB4364"/>
    <w:rsid w:val="00AB48D3"/>
    <w:rsid w:val="00AB65C6"/>
    <w:rsid w:val="00AD7D67"/>
    <w:rsid w:val="00AE0243"/>
    <w:rsid w:val="00AE1BAD"/>
    <w:rsid w:val="00AE2124"/>
    <w:rsid w:val="00AE24BC"/>
    <w:rsid w:val="00AE3E3F"/>
    <w:rsid w:val="00AE6C53"/>
    <w:rsid w:val="00AF2516"/>
    <w:rsid w:val="00AF4760"/>
    <w:rsid w:val="00AF510B"/>
    <w:rsid w:val="00AF55D4"/>
    <w:rsid w:val="00B0505F"/>
    <w:rsid w:val="00B055D1"/>
    <w:rsid w:val="00B05C2D"/>
    <w:rsid w:val="00B12933"/>
    <w:rsid w:val="00B12B88"/>
    <w:rsid w:val="00B137E0"/>
    <w:rsid w:val="00B13BC8"/>
    <w:rsid w:val="00B22310"/>
    <w:rsid w:val="00B23142"/>
    <w:rsid w:val="00B24662"/>
    <w:rsid w:val="00B3569C"/>
    <w:rsid w:val="00B417AA"/>
    <w:rsid w:val="00B42214"/>
    <w:rsid w:val="00B42663"/>
    <w:rsid w:val="00B43676"/>
    <w:rsid w:val="00B503A1"/>
    <w:rsid w:val="00B53BBE"/>
    <w:rsid w:val="00B55678"/>
    <w:rsid w:val="00B5602D"/>
    <w:rsid w:val="00B60125"/>
    <w:rsid w:val="00B6656B"/>
    <w:rsid w:val="00B71625"/>
    <w:rsid w:val="00B7205C"/>
    <w:rsid w:val="00B75C54"/>
    <w:rsid w:val="00B81308"/>
    <w:rsid w:val="00B84188"/>
    <w:rsid w:val="00B84980"/>
    <w:rsid w:val="00B84F96"/>
    <w:rsid w:val="00B8710E"/>
    <w:rsid w:val="00B87AB1"/>
    <w:rsid w:val="00B92A93"/>
    <w:rsid w:val="00B93850"/>
    <w:rsid w:val="00B947CF"/>
    <w:rsid w:val="00B96B67"/>
    <w:rsid w:val="00BA00DC"/>
    <w:rsid w:val="00BA17A8"/>
    <w:rsid w:val="00BA3C33"/>
    <w:rsid w:val="00BA3EE7"/>
    <w:rsid w:val="00BA541B"/>
    <w:rsid w:val="00BB0878"/>
    <w:rsid w:val="00BB1879"/>
    <w:rsid w:val="00BB5F83"/>
    <w:rsid w:val="00BC0ABE"/>
    <w:rsid w:val="00BC30DB"/>
    <w:rsid w:val="00BC64FF"/>
    <w:rsid w:val="00BC7C37"/>
    <w:rsid w:val="00BD162B"/>
    <w:rsid w:val="00BD1B40"/>
    <w:rsid w:val="00BD2244"/>
    <w:rsid w:val="00BD64CC"/>
    <w:rsid w:val="00BE6472"/>
    <w:rsid w:val="00BF29B8"/>
    <w:rsid w:val="00BF46EA"/>
    <w:rsid w:val="00C0249C"/>
    <w:rsid w:val="00C07769"/>
    <w:rsid w:val="00C07D05"/>
    <w:rsid w:val="00C10856"/>
    <w:rsid w:val="00C20392"/>
    <w:rsid w:val="00C203FA"/>
    <w:rsid w:val="00C22FA5"/>
    <w:rsid w:val="00C244F5"/>
    <w:rsid w:val="00C3164F"/>
    <w:rsid w:val="00C31B5E"/>
    <w:rsid w:val="00C34D3E"/>
    <w:rsid w:val="00C35B37"/>
    <w:rsid w:val="00C3747A"/>
    <w:rsid w:val="00C37F29"/>
    <w:rsid w:val="00C415EC"/>
    <w:rsid w:val="00C56DCC"/>
    <w:rsid w:val="00C57075"/>
    <w:rsid w:val="00C71EC8"/>
    <w:rsid w:val="00C72AFE"/>
    <w:rsid w:val="00C81619"/>
    <w:rsid w:val="00C8608C"/>
    <w:rsid w:val="00C87E70"/>
    <w:rsid w:val="00CA013C"/>
    <w:rsid w:val="00CA0457"/>
    <w:rsid w:val="00CA1A78"/>
    <w:rsid w:val="00CA698B"/>
    <w:rsid w:val="00CA6D6D"/>
    <w:rsid w:val="00CC34B0"/>
    <w:rsid w:val="00CC7A4E"/>
    <w:rsid w:val="00CD1359"/>
    <w:rsid w:val="00CD1A1D"/>
    <w:rsid w:val="00CD4C83"/>
    <w:rsid w:val="00CE2289"/>
    <w:rsid w:val="00CE66EB"/>
    <w:rsid w:val="00CF7531"/>
    <w:rsid w:val="00D01C4D"/>
    <w:rsid w:val="00D01EDC"/>
    <w:rsid w:val="00D03E41"/>
    <w:rsid w:val="00D04648"/>
    <w:rsid w:val="00D06F95"/>
    <w:rsid w:val="00D078AA"/>
    <w:rsid w:val="00D10058"/>
    <w:rsid w:val="00D11978"/>
    <w:rsid w:val="00D15E30"/>
    <w:rsid w:val="00D16129"/>
    <w:rsid w:val="00D25DBD"/>
    <w:rsid w:val="00D26929"/>
    <w:rsid w:val="00D30CBD"/>
    <w:rsid w:val="00D30D9E"/>
    <w:rsid w:val="00D30E00"/>
    <w:rsid w:val="00D33908"/>
    <w:rsid w:val="00D3496F"/>
    <w:rsid w:val="00D354F2"/>
    <w:rsid w:val="00D36C30"/>
    <w:rsid w:val="00D37C90"/>
    <w:rsid w:val="00D421FD"/>
    <w:rsid w:val="00D43A8C"/>
    <w:rsid w:val="00D43EE0"/>
    <w:rsid w:val="00D53072"/>
    <w:rsid w:val="00D603C7"/>
    <w:rsid w:val="00D61A4E"/>
    <w:rsid w:val="00D634EA"/>
    <w:rsid w:val="00D64035"/>
    <w:rsid w:val="00D71324"/>
    <w:rsid w:val="00D713A1"/>
    <w:rsid w:val="00D72AD0"/>
    <w:rsid w:val="00D76B93"/>
    <w:rsid w:val="00D77956"/>
    <w:rsid w:val="00D80F0C"/>
    <w:rsid w:val="00D92077"/>
    <w:rsid w:val="00D951E2"/>
    <w:rsid w:val="00D9565A"/>
    <w:rsid w:val="00DB2337"/>
    <w:rsid w:val="00DB5F87"/>
    <w:rsid w:val="00DB699B"/>
    <w:rsid w:val="00DC0376"/>
    <w:rsid w:val="00DC099B"/>
    <w:rsid w:val="00DC1F9E"/>
    <w:rsid w:val="00DC2BE5"/>
    <w:rsid w:val="00DD17E8"/>
    <w:rsid w:val="00DD4CD4"/>
    <w:rsid w:val="00DD65A2"/>
    <w:rsid w:val="00DD6770"/>
    <w:rsid w:val="00DD6C1F"/>
    <w:rsid w:val="00DE0749"/>
    <w:rsid w:val="00DE1CE2"/>
    <w:rsid w:val="00DF1210"/>
    <w:rsid w:val="00DF31E9"/>
    <w:rsid w:val="00DF400D"/>
    <w:rsid w:val="00DF5C23"/>
    <w:rsid w:val="00E01DAD"/>
    <w:rsid w:val="00E02146"/>
    <w:rsid w:val="00E021DC"/>
    <w:rsid w:val="00E03F91"/>
    <w:rsid w:val="00E064EF"/>
    <w:rsid w:val="00E064F2"/>
    <w:rsid w:val="00E0717B"/>
    <w:rsid w:val="00E1179E"/>
    <w:rsid w:val="00E11D86"/>
    <w:rsid w:val="00E15598"/>
    <w:rsid w:val="00E20D65"/>
    <w:rsid w:val="00E23891"/>
    <w:rsid w:val="00E27C4B"/>
    <w:rsid w:val="00E353A2"/>
    <w:rsid w:val="00E36881"/>
    <w:rsid w:val="00E40BAE"/>
    <w:rsid w:val="00E42E4C"/>
    <w:rsid w:val="00E460F7"/>
    <w:rsid w:val="00E47013"/>
    <w:rsid w:val="00E50719"/>
    <w:rsid w:val="00E541F9"/>
    <w:rsid w:val="00E57B79"/>
    <w:rsid w:val="00E60DC1"/>
    <w:rsid w:val="00E63419"/>
    <w:rsid w:val="00E64496"/>
    <w:rsid w:val="00E72115"/>
    <w:rsid w:val="00E8019A"/>
    <w:rsid w:val="00E8322E"/>
    <w:rsid w:val="00E903E0"/>
    <w:rsid w:val="00EA1115"/>
    <w:rsid w:val="00EA13A3"/>
    <w:rsid w:val="00EA39EB"/>
    <w:rsid w:val="00EA4034"/>
    <w:rsid w:val="00EA58CE"/>
    <w:rsid w:val="00EB33FF"/>
    <w:rsid w:val="00EB3D1A"/>
    <w:rsid w:val="00EC2759"/>
    <w:rsid w:val="00EC5371"/>
    <w:rsid w:val="00EC5826"/>
    <w:rsid w:val="00EC7106"/>
    <w:rsid w:val="00ED0120"/>
    <w:rsid w:val="00ED3BBA"/>
    <w:rsid w:val="00ED4E12"/>
    <w:rsid w:val="00EE03A7"/>
    <w:rsid w:val="00EE051B"/>
    <w:rsid w:val="00EE2867"/>
    <w:rsid w:val="00EE54B4"/>
    <w:rsid w:val="00EE5E90"/>
    <w:rsid w:val="00EE7C79"/>
    <w:rsid w:val="00EF1AD8"/>
    <w:rsid w:val="00EF2B2E"/>
    <w:rsid w:val="00EF2B5C"/>
    <w:rsid w:val="00EF7794"/>
    <w:rsid w:val="00F02046"/>
    <w:rsid w:val="00F0468E"/>
    <w:rsid w:val="00F052BF"/>
    <w:rsid w:val="00F053D8"/>
    <w:rsid w:val="00F07888"/>
    <w:rsid w:val="00F112AC"/>
    <w:rsid w:val="00F1313D"/>
    <w:rsid w:val="00F14C2C"/>
    <w:rsid w:val="00F201E7"/>
    <w:rsid w:val="00F204E0"/>
    <w:rsid w:val="00F20B16"/>
    <w:rsid w:val="00F21316"/>
    <w:rsid w:val="00F21851"/>
    <w:rsid w:val="00F21C79"/>
    <w:rsid w:val="00F238C9"/>
    <w:rsid w:val="00F23CA5"/>
    <w:rsid w:val="00F246ED"/>
    <w:rsid w:val="00F2620C"/>
    <w:rsid w:val="00F26CDF"/>
    <w:rsid w:val="00F277AA"/>
    <w:rsid w:val="00F31955"/>
    <w:rsid w:val="00F34B0B"/>
    <w:rsid w:val="00F34C06"/>
    <w:rsid w:val="00F43EA3"/>
    <w:rsid w:val="00F50C55"/>
    <w:rsid w:val="00F52B64"/>
    <w:rsid w:val="00F57FFB"/>
    <w:rsid w:val="00F601E6"/>
    <w:rsid w:val="00F73954"/>
    <w:rsid w:val="00F94060"/>
    <w:rsid w:val="00FA1622"/>
    <w:rsid w:val="00FA476B"/>
    <w:rsid w:val="00FA56F6"/>
    <w:rsid w:val="00FB2CE1"/>
    <w:rsid w:val="00FB329D"/>
    <w:rsid w:val="00FB48EE"/>
    <w:rsid w:val="00FC27E3"/>
    <w:rsid w:val="00FC74C7"/>
    <w:rsid w:val="00FD1D0B"/>
    <w:rsid w:val="00FD2A6B"/>
    <w:rsid w:val="00FD451D"/>
    <w:rsid w:val="00FD5B22"/>
    <w:rsid w:val="00FD6289"/>
    <w:rsid w:val="00FD7049"/>
    <w:rsid w:val="00FD75DA"/>
    <w:rsid w:val="00FE1B01"/>
    <w:rsid w:val="00FE22E7"/>
    <w:rsid w:val="00FE68FB"/>
    <w:rsid w:val="00FF13F3"/>
    <w:rsid w:val="00FF7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747B4"/>
  <w14:defaultImageDpi w14:val="300"/>
  <w15:docId w15:val="{D69ECE02-0B4A-8F41-AED9-5C103F9B3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4239D0"/>
    <w:rPr>
      <w:rFonts w:ascii="Garamond" w:hAnsi="Garamond"/>
      <w:sz w:val="16"/>
    </w:rPr>
  </w:style>
  <w:style w:type="paragraph" w:styleId="Heading1">
    <w:name w:val="heading 1"/>
    <w:aliases w:val="Pocket"/>
    <w:basedOn w:val="Normal"/>
    <w:next w:val="Normal"/>
    <w:link w:val="Heading1Char"/>
    <w:uiPriority w:val="9"/>
    <w:qFormat/>
    <w:rsid w:val="004239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239D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9"/>
    <w:unhideWhenUsed/>
    <w:qFormat/>
    <w:rsid w:val="004239D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9"/>
    <w:unhideWhenUsed/>
    <w:qFormat/>
    <w:rsid w:val="004239D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239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39D0"/>
  </w:style>
  <w:style w:type="character" w:customStyle="1" w:styleId="Heading1Char">
    <w:name w:val="Heading 1 Char"/>
    <w:aliases w:val="Pocket Char"/>
    <w:basedOn w:val="DefaultParagraphFont"/>
    <w:link w:val="Heading1"/>
    <w:uiPriority w:val="9"/>
    <w:rsid w:val="004239D0"/>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4239D0"/>
    <w:rPr>
      <w:rFonts w:ascii="Garamond" w:eastAsiaTheme="majorEastAsia" w:hAnsi="Garamond" w:cstheme="majorBidi"/>
      <w:b/>
      <w:bCs/>
      <w:sz w:val="44"/>
      <w:szCs w:val="44"/>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9"/>
    <w:rsid w:val="004239D0"/>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9"/>
    <w:rsid w:val="004239D0"/>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239D0"/>
    <w:rPr>
      <w:b/>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1"/>
    <w:qFormat/>
    <w:rsid w:val="004239D0"/>
    <w:rPr>
      <w:b w:val="0"/>
      <w:sz w:val="26"/>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4239D0"/>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4239D0"/>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4239D0"/>
    <w:rPr>
      <w:color w:val="auto"/>
      <w:u w:val="none"/>
    </w:rPr>
  </w:style>
  <w:style w:type="paragraph" w:styleId="DocumentMap">
    <w:name w:val="Document Map"/>
    <w:basedOn w:val="Normal"/>
    <w:link w:val="DocumentMapChar"/>
    <w:uiPriority w:val="99"/>
    <w:semiHidden/>
    <w:unhideWhenUsed/>
    <w:rsid w:val="004239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39D0"/>
    <w:rPr>
      <w:rFonts w:ascii="Lucida Grande" w:hAnsi="Lucida Grande" w:cs="Lucida Grande"/>
    </w:rPr>
  </w:style>
  <w:style w:type="paragraph" w:customStyle="1" w:styleId="textbold">
    <w:name w:val="text bold"/>
    <w:basedOn w:val="Normal"/>
    <w:link w:val="Emphasis"/>
    <w:uiPriority w:val="20"/>
    <w:qFormat/>
    <w:rsid w:val="005C2A32"/>
    <w:pPr>
      <w:pBdr>
        <w:top w:val="single" w:sz="18" w:space="0" w:color="auto"/>
        <w:left w:val="single" w:sz="18" w:space="0" w:color="auto"/>
        <w:bottom w:val="single" w:sz="18" w:space="0" w:color="auto"/>
        <w:right w:val="single" w:sz="18" w:space="0" w:color="auto"/>
      </w:pBdr>
      <w:spacing w:after="160" w:line="254" w:lineRule="auto"/>
      <w:ind w:left="720"/>
      <w:jc w:val="both"/>
    </w:pPr>
    <w:rPr>
      <w:b/>
      <w:iCs/>
      <w:sz w:val="26"/>
      <w:u w:val="single"/>
    </w:rPr>
  </w:style>
  <w:style w:type="character" w:styleId="UnresolvedMention">
    <w:name w:val="Unresolved Mention"/>
    <w:basedOn w:val="DefaultParagraphFont"/>
    <w:uiPriority w:val="99"/>
    <w:rsid w:val="00EC5826"/>
    <w:rPr>
      <w:color w:val="605E5C"/>
      <w:shd w:val="clear" w:color="auto" w:fill="E1DFDD"/>
    </w:rPr>
  </w:style>
  <w:style w:type="paragraph" w:customStyle="1" w:styleId="Emphasis1">
    <w:name w:val="Emphasis1"/>
    <w:basedOn w:val="Normal"/>
    <w:autoRedefine/>
    <w:uiPriority w:val="7"/>
    <w:qFormat/>
    <w:rsid w:val="00740CAC"/>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eastAsiaTheme="minorHAnsi" w:hAnsi="Calibri" w:cs="Calibri"/>
      <w:b/>
      <w:iCs/>
      <w:sz w:val="22"/>
      <w:szCs w:val="22"/>
      <w:u w:val="single"/>
      <w:bdr w:val="single" w:sz="8" w:space="0" w:color="auto"/>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No Spacing6"/>
    <w:basedOn w:val="Heading1"/>
    <w:link w:val="Hyperlink"/>
    <w:autoRedefine/>
    <w:uiPriority w:val="99"/>
    <w:qFormat/>
    <w:rsid w:val="00D3496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726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ss.europa.eu/sites/default/files/EUISSFiles/CP_141_Arab_Defence.pdf" TargetMode="External"/><Relationship Id="rId21" Type="http://schemas.openxmlformats.org/officeDocument/2006/relationships/hyperlink" Target="https://warontherocks.com/2019/05/the-case-for-suspending-american-arms-sales-to-saudi-arabia/" TargetMode="External"/><Relationship Id="rId42" Type="http://schemas.openxmlformats.org/officeDocument/2006/relationships/hyperlink" Target="https://www.buzzfeednews.com/article/emilytamkin/washington-think-tanks-still-divided-on-whether-to-return" TargetMode="External"/><Relationship Id="rId63" Type="http://schemas.openxmlformats.org/officeDocument/2006/relationships/hyperlink" Target="https://theconversation.com/us-complicity-in-the-saudi-led-genocide-in-yemen-spans-obama-trump-administrations-106896" TargetMode="External"/><Relationship Id="rId84" Type="http://schemas.openxmlformats.org/officeDocument/2006/relationships/hyperlink" Target="https://www.arabiafoundation.org/saudi-arabia-the-gulf-states/gulf-military-tensions-and-oil-supply-security/" TargetMode="External"/><Relationship Id="rId138" Type="http://schemas.openxmlformats.org/officeDocument/2006/relationships/hyperlink" Target="https://www.crisisgroup.org/middle-east-north-africa/gulf-and-arabian-peninsula/yemen/b59-yemen-averting-destructive-battle-hodeida" TargetMode="External"/><Relationship Id="rId159" Type="http://schemas.openxmlformats.org/officeDocument/2006/relationships/hyperlink" Target="https://www.devex.com/news/usaid-tried-and-failed-to-convince-saudi-arabia-not-to-strike-civilian-targets-in-yemen-94430" TargetMode="External"/><Relationship Id="rId170" Type="http://schemas.openxmlformats.org/officeDocument/2006/relationships/fontTable" Target="fontTable.xml"/><Relationship Id="rId107" Type="http://schemas.openxmlformats.org/officeDocument/2006/relationships/hyperlink" Target="https://lobelog.com/its-time-to-stop-arms-sales-to-saudi-arabia/" TargetMode="External"/><Relationship Id="rId11" Type="http://schemas.openxmlformats.org/officeDocument/2006/relationships/hyperlink" Target="https://fas.org/sgp/crs/mideast/R45046.pdf" TargetMode="External"/><Relationship Id="rId32" Type="http://schemas.openxmlformats.org/officeDocument/2006/relationships/hyperlink" Target="https://niskanencenter.org/blog/we-must-restrain-emergency-presidential-powers/" TargetMode="External"/><Relationship Id="rId53" Type="http://schemas.openxmlformats.org/officeDocument/2006/relationships/hyperlink" Target="https://www.justsecurity.org/62560/congress-saudi-arabia-conflict-yemen-here/" TargetMode="External"/><Relationship Id="rId74" Type="http://schemas.openxmlformats.org/officeDocument/2006/relationships/hyperlink" Target="https://thehill.com/opinion/international/427541-time-for-congress-to-take-more-leadership-in-our-foreign-affairs" TargetMode="External"/><Relationship Id="rId128" Type="http://schemas.openxmlformats.org/officeDocument/2006/relationships/hyperlink" Target="https://www.theatlantic.com/politics/archive/2019/07/trump-blocking-big-change-us-saudi-alliance/592504/" TargetMode="External"/><Relationship Id="rId149" Type="http://schemas.openxmlformats.org/officeDocument/2006/relationships/hyperlink" Target="http://arabcenterdc.org/policy_analyses/no-american-traction-on-resolving-the-gcc-crisis/" TargetMode="External"/><Relationship Id="rId5" Type="http://schemas.openxmlformats.org/officeDocument/2006/relationships/numbering" Target="numbering.xml"/><Relationship Id="rId95" Type="http://schemas.openxmlformats.org/officeDocument/2006/relationships/hyperlink" Target="https://nationalinterest.org/print/blog/skeptics/us-support-has-fueled-not-moderated-yemen-war-58097" TargetMode="External"/><Relationship Id="rId160" Type="http://schemas.openxmlformats.org/officeDocument/2006/relationships/hyperlink" Target="https://www.un.org/press/en/2015/sc11901.doc.htm" TargetMode="External"/><Relationship Id="rId22" Type="http://schemas.openxmlformats.org/officeDocument/2006/relationships/hyperlink" Target="https://www.forumarmstrade.org/ussaudimay2019.html" TargetMode="External"/><Relationship Id="rId43" Type="http://schemas.openxmlformats.org/officeDocument/2006/relationships/hyperlink" Target="https://www.mei.edu/sites/default/files/2018-11/2016%20Contributions.pdf" TargetMode="External"/><Relationship Id="rId64" Type="http://schemas.openxmlformats.org/officeDocument/2006/relationships/hyperlink" Target="https://theintercept.com/2018/11/19/civilian-casualties-us-war-on-terror/" TargetMode="External"/><Relationship Id="rId118" Type="http://schemas.openxmlformats.org/officeDocument/2006/relationships/hyperlink" Target="https://www.defenseone.com/ideas/2019/04/false-promises-trumps-arms-sales/156071/" TargetMode="External"/><Relationship Id="rId139" Type="http://schemas.openxmlformats.org/officeDocument/2006/relationships/hyperlink" Target="https://www.crisisgroup.org/middle-east-north-africa/gulf-and-arabian-peninsula/yemen/b59-yemen-averting-destructive-battle-hodeida" TargetMode="External"/><Relationship Id="rId85" Type="http://schemas.openxmlformats.org/officeDocument/2006/relationships/hyperlink" Target="https://www.nytimes.com/2019/06/21/business/oil-prices-us-iran.html" TargetMode="External"/><Relationship Id="rId150" Type="http://schemas.openxmlformats.org/officeDocument/2006/relationships/hyperlink" Target="https://www.chathamhouse.org/sites/default/files/publications/research/2019-05-30-Gulf%20Crisis_0.pdf" TargetMode="External"/><Relationship Id="rId171" Type="http://schemas.openxmlformats.org/officeDocument/2006/relationships/theme" Target="theme/theme1.xml"/><Relationship Id="rId12" Type="http://schemas.openxmlformats.org/officeDocument/2006/relationships/hyperlink" Target="https://www.theguardian.com/commentisfree/2019/jun/08/saudi-arabia-trump-weapon-arms-sales-must-be-stopped" TargetMode="External"/><Relationship Id="rId33" Type="http://schemas.openxmlformats.org/officeDocument/2006/relationships/hyperlink" Target="http://www.civiced.org/pdfs/GermanAmericanConf2011/Adler.pdf" TargetMode="External"/><Relationship Id="rId108" Type="http://schemas.openxmlformats.org/officeDocument/2006/relationships/hyperlink" Target="https://warontherocks.com/2019/05/the-case-for-suspending-american-arms-sales-to-saudi-arabia/" TargetMode="External"/><Relationship Id="rId129" Type="http://schemas.openxmlformats.org/officeDocument/2006/relationships/hyperlink" Target="https://www.wsj.com/articles/after-rancorous-border-fight-congress-faces-funding-deadlines-11562491800," TargetMode="External"/><Relationship Id="rId54" Type="http://schemas.openxmlformats.org/officeDocument/2006/relationships/hyperlink" Target="https://lobelog.com/its-time-to-stop-arms-sales-to-saudi-arabia/" TargetMode="External"/><Relationship Id="rId70" Type="http://schemas.openxmlformats.org/officeDocument/2006/relationships/hyperlink" Target="https://www.militarytimes.com/flashpoints/2019/07/16/top-iran-diplomat-says-talks-on-ballistic-missiles-possible/" TargetMode="External"/><Relationship Id="rId75" Type="http://schemas.openxmlformats.org/officeDocument/2006/relationships/hyperlink" Target="https://www.justsecurity.org/61719/arms-sales-oversight-act-prevent-american-arms-contributing-overseas-crisis/" TargetMode="External"/><Relationship Id="rId91" Type="http://schemas.openxmlformats.org/officeDocument/2006/relationships/hyperlink" Target="https://www.theamericanconservative.com/articles/saudi-arabia-is-losing-the-war-in-yemen/" TargetMode="External"/><Relationship Id="rId96" Type="http://schemas.openxmlformats.org/officeDocument/2006/relationships/hyperlink" Target="http://www.tomdispatch.com/blog/176469/" TargetMode="External"/><Relationship Id="rId140" Type="http://schemas.openxmlformats.org/officeDocument/2006/relationships/hyperlink" Target="https://www.nytimes.com/2018/06/14/opinion/yemen-al-hudaydah-famine-houthis.html" TargetMode="External"/><Relationship Id="rId145" Type="http://schemas.openxmlformats.org/officeDocument/2006/relationships/hyperlink" Target="https://www.counterpunch.org/2010/12/15/holbrooke-or-milosevic-who-is-the-greater-murderer/" TargetMode="External"/><Relationship Id="rId161" Type="http://schemas.openxmlformats.org/officeDocument/2006/relationships/hyperlink" Target="https://www.nytimes.com/1977/01/25/archives/excerpts-from-the-white-house-transcript-of-carters-first-interview.html" TargetMode="External"/><Relationship Id="rId166" Type="http://schemas.openxmlformats.org/officeDocument/2006/relationships/hyperlink" Target="https://www.justsecurity.org/55362/u-s-stop-backing-abusive-partners-yemens-war/"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theamericanconservative.com/articles/trumps-decision-to-arm-the-saudis-against-iran-will-end-in-disaster/" TargetMode="External"/><Relationship Id="rId28" Type="http://schemas.openxmlformats.org/officeDocument/2006/relationships/hyperlink" Target="https://www.crisisgroup.org/middle-east-north-africa/gulf-and-arabian-peninsula/yemen/203-saving-stockholm-agreement-and-averting-regional-conflagration-yemen" TargetMode="External"/><Relationship Id="rId49" Type="http://schemas.openxmlformats.org/officeDocument/2006/relationships/hyperlink" Target="https://www.jpost.com/Middle-East/Saudi-paper-urges-military-strikes-against-Iran-589909" TargetMode="External"/><Relationship Id="rId114" Type="http://schemas.openxmlformats.org/officeDocument/2006/relationships/hyperlink" Target="https://www.nytimes.com/2018/10/12/opinion/saudi-arabia-arms-sales.html" TargetMode="External"/><Relationship Id="rId119" Type="http://schemas.openxmlformats.org/officeDocument/2006/relationships/hyperlink" Target="https://lobelog.com/its-time-to-stop-arms-sales-to-saudi-arabia/" TargetMode="External"/><Relationship Id="rId44" Type="http://schemas.openxmlformats.org/officeDocument/2006/relationships/hyperlink" Target="https://www.politico.com/story/2017/06/25/trump-iran-foreign-policy-regime-change-239930" TargetMode="External"/><Relationship Id="rId60" Type="http://schemas.openxmlformats.org/officeDocument/2006/relationships/hyperlink" Target="https://www.businessinsider.com/saudi-arabia-iran-yemen-military-proxy-war-2017-12" TargetMode="External"/><Relationship Id="rId65" Type="http://schemas.openxmlformats.org/officeDocument/2006/relationships/hyperlink" Target="http://www.digitaljournal.com/news/world/study-1-3-million-killed-in-usa-war-on-terror/article/429180" TargetMode="External"/><Relationship Id="rId81" Type="http://schemas.openxmlformats.org/officeDocument/2006/relationships/hyperlink" Target="https://fair.org/home/media-boosts-obvious-saudi-front-group-as-neutral-think-tank/" TargetMode="External"/><Relationship Id="rId86" Type="http://schemas.openxmlformats.org/officeDocument/2006/relationships/hyperlink" Target="https://progressive.org/dispatches/yemenis-die-major-oil-trade-route-remains-open-180919/" TargetMode="External"/><Relationship Id="rId130" Type="http://schemas.openxmlformats.org/officeDocument/2006/relationships/hyperlink" Target="https://www.thedailybeast.com/marco-rubio-warns-trump-on-saudi-nuclear-deal-talk-no-relationship-is-too-big-to-fail" TargetMode="External"/><Relationship Id="rId135" Type="http://schemas.openxmlformats.org/officeDocument/2006/relationships/hyperlink" Target="https://www.theamericanconservative.com/larison/the-disgraceful-case-for-increasing-u-s-support-for-the-war-on-yemen/" TargetMode="External"/><Relationship Id="rId151" Type="http://schemas.openxmlformats.org/officeDocument/2006/relationships/hyperlink" Target="https://warontherocks.com/2019/05/the-case-for-suspending-american-arms-sales-to-saudi-arabia/" TargetMode="External"/><Relationship Id="rId156" Type="http://schemas.openxmlformats.org/officeDocument/2006/relationships/hyperlink" Target="https://warontherocks.com/2019/05/the-case-for-arms-embargoes-against-uncooperative-partners/" TargetMode="External"/><Relationship Id="rId13" Type="http://schemas.openxmlformats.org/officeDocument/2006/relationships/hyperlink" Target="https://www.american.edu/sis/news/20190128-the-us-s-role-in-the-hidden-genocide-in-yemen.cfm" TargetMode="External"/><Relationship Id="rId18" Type="http://schemas.openxmlformats.org/officeDocument/2006/relationships/hyperlink" Target="https://malinowski.house.gov/media/press-releases/representative-malinowski-passes-amendment-freezing-arms-sales-saudi-arabia" TargetMode="External"/><Relationship Id="rId39" Type="http://schemas.openxmlformats.org/officeDocument/2006/relationships/hyperlink" Target="https://static.wixstatic.com/ugd/3ba8a1_dbf2bbd2e0d442e1a9d4848bc7c7fb71.pdf" TargetMode="External"/><Relationship Id="rId109" Type="http://schemas.openxmlformats.org/officeDocument/2006/relationships/hyperlink" Target="https://warontherocks.com/2019/05/the-case-for-arms-embargoes-against-uncooperative-partners/" TargetMode="External"/><Relationship Id="rId34" Type="http://schemas.openxmlformats.org/officeDocument/2006/relationships/hyperlink" Target="https://thehill.com/opinion/international/452290-congress-needs-more-authority-in-international-arms-sales" TargetMode="External"/><Relationship Id="rId50" Type="http://schemas.openxmlformats.org/officeDocument/2006/relationships/hyperlink" Target="http://www.tomdispatch.com/blog/176530/" TargetMode="External"/><Relationship Id="rId55" Type="http://schemas.openxmlformats.org/officeDocument/2006/relationships/hyperlink" Target="https://warontherocks.com/2019/05/the-case-for-suspending-american-arms-sales-to-saudi-arabia/" TargetMode="External"/><Relationship Id="rId76" Type="http://schemas.openxmlformats.org/officeDocument/2006/relationships/hyperlink" Target="https://www.insidegovernmentcontracts.com/2019/05/congress-braces-for-a-fight-over-executive-authority-under-the-arms-export-control-act/" TargetMode="External"/><Relationship Id="rId97" Type="http://schemas.openxmlformats.org/officeDocument/2006/relationships/hyperlink" Target="https://lobelog.com/war-with-iran-the-pretext-of-proxies/" TargetMode="External"/><Relationship Id="rId104" Type="http://schemas.openxmlformats.org/officeDocument/2006/relationships/hyperlink" Target="https://nationalinterest.org/print/blog/skeptics/us-support-has-fueled-not-moderated-yemen-war-58097" TargetMode="External"/><Relationship Id="rId120" Type="http://schemas.openxmlformats.org/officeDocument/2006/relationships/hyperlink" Target="https://www.cato.org/publications/commentary/taxes-work-some-foreign-arsenal-assembly-required" TargetMode="External"/><Relationship Id="rId125" Type="http://schemas.openxmlformats.org/officeDocument/2006/relationships/hyperlink" Target="https://www.washingtoninstitute.org/policy-analysis/view/the-face-off-over-gulf-arms-sales-emergency-or-false-alarm" TargetMode="External"/><Relationship Id="rId141" Type="http://schemas.openxmlformats.org/officeDocument/2006/relationships/hyperlink" Target="https://nationalinterest.org/print/blog/skeptics/us-support-has-fueled-not-moderated-yemen-war-58097" TargetMode="External"/><Relationship Id="rId146" Type="http://schemas.openxmlformats.org/officeDocument/2006/relationships/hyperlink" Target="https://www.lawfareblog.com/where-congress-stands-yemen" TargetMode="External"/><Relationship Id="rId167" Type="http://schemas.openxmlformats.org/officeDocument/2006/relationships/hyperlink" Target="https://www.nytimes.com/2019/07/11/world/middleeast/yemen-emirates-saudi-war.html" TargetMode="External"/><Relationship Id="rId7" Type="http://schemas.openxmlformats.org/officeDocument/2006/relationships/settings" Target="settings.xml"/><Relationship Id="rId71" Type="http://schemas.openxmlformats.org/officeDocument/2006/relationships/hyperlink" Target="https://www.theamericanconservative.com/larison/the-house-fights-back-against-the-bogus-emergency/" TargetMode="External"/><Relationship Id="rId92" Type="http://schemas.openxmlformats.org/officeDocument/2006/relationships/hyperlink" Target="https://www.washingtoninstitute.org/policy-analysis/view/uae-drawdown-in-yemen-may-isolate-saudi-arabia" TargetMode="External"/><Relationship Id="rId162" Type="http://schemas.openxmlformats.org/officeDocument/2006/relationships/hyperlink" Target="https://www.justsecurity.org/61172/effective-ineffective-congressional-responses-saudi-arabia-arm-sales-sanctions-khashoggi/" TargetMode="External"/><Relationship Id="rId2" Type="http://schemas.openxmlformats.org/officeDocument/2006/relationships/customXml" Target="../customXml/item2.xml"/><Relationship Id="rId29" Type="http://schemas.openxmlformats.org/officeDocument/2006/relationships/hyperlink" Target="https://www.justsecurity.org/64413/an-emergency-arms-deal-will-congress-acquiesce-in-another-blow-to-its-authority/" TargetMode="External"/><Relationship Id="rId24" Type="http://schemas.openxmlformats.org/officeDocument/2006/relationships/hyperlink" Target="https://www.al-monitor.com/pulse/originals/2019/05/saudi-arabia-mohammed-bin-salman-military-action-iran.html" TargetMode="External"/><Relationship Id="rId40" Type="http://schemas.openxmlformats.org/officeDocument/2006/relationships/hyperlink" Target="https://efile.fara.gov/docs/6391-Supplemental-Statement-20181230-4.pdf" TargetMode="External"/><Relationship Id="rId45" Type="http://schemas.openxmlformats.org/officeDocument/2006/relationships/hyperlink" Target="https://www.cnn.com/2019/06/05/politics/us-suspends-funding-anti-iran-group/index.html" TargetMode="External"/><Relationship Id="rId66" Type="http://schemas.openxmlformats.org/officeDocument/2006/relationships/hyperlink" Target="https://www.forumarmstrade.org/ussaudimay2019.html" TargetMode="External"/><Relationship Id="rId87" Type="http://schemas.openxmlformats.org/officeDocument/2006/relationships/hyperlink" Target="https://www.theamericanconservative.com/larison/trumps-bogus-emergency-and-the-war-on-yemen/" TargetMode="External"/><Relationship Id="rId110" Type="http://schemas.openxmlformats.org/officeDocument/2006/relationships/hyperlink" Target="https://theintercept.com/2019/04/15/saudi-weapons-yemen-us-france/" TargetMode="External"/><Relationship Id="rId115" Type="http://schemas.openxmlformats.org/officeDocument/2006/relationships/hyperlink" Target="https://tucson.com/business/raytheon-will-weather-any-disruption-in-saudi-arms-sales-ceo/article_c3e00346-b5fe-5305-9f07-4ff9c8b3ef0f.html" TargetMode="External"/><Relationship Id="rId131" Type="http://schemas.openxmlformats.org/officeDocument/2006/relationships/hyperlink" Target="https://www.washingtonpost.com/news/global-opinions/wp/2018/10/22/its-time-to-silence-the-saudi-lobbying-machine-in-washington/" TargetMode="External"/><Relationship Id="rId136" Type="http://schemas.openxmlformats.org/officeDocument/2006/relationships/hyperlink" Target="https://www.theamericanconservative.com/larison/the-disgraceful-case-for-increasing-u-s-support-for-the-war-on-yemen/" TargetMode="External"/><Relationship Id="rId157" Type="http://schemas.openxmlformats.org/officeDocument/2006/relationships/hyperlink" Target="https://www.lawfareblog.com/extricating-united-states-yemen-lessons-strategic-perils-partnered-operations" TargetMode="External"/><Relationship Id="rId61" Type="http://schemas.openxmlformats.org/officeDocument/2006/relationships/hyperlink" Target="https://www.wsj.com/articles/u-a-e-moves-to-extricate-itself-from-saudi-led-war-in-yemen-11562094272?mod=rsswn" TargetMode="External"/><Relationship Id="rId82" Type="http://schemas.openxmlformats.org/officeDocument/2006/relationships/hyperlink" Target="https://lobelog.com/its-time-to-stop-arms-sales-to-saudi-arabia/" TargetMode="External"/><Relationship Id="rId152" Type="http://schemas.openxmlformats.org/officeDocument/2006/relationships/hyperlink" Target="https://www.discs.dsca.mil/documents/greenbook/24_Greenbook_39_0_Complete.pdf?id=1" TargetMode="External"/><Relationship Id="rId19" Type="http://schemas.openxmlformats.org/officeDocument/2006/relationships/hyperlink" Target="https://www.alaraby.co.uk/english/indepth/2018/12/21/have-western-arms-sales-to-saudi-arabia-peaked" TargetMode="External"/><Relationship Id="rId14" Type="http://schemas.openxmlformats.org/officeDocument/2006/relationships/hyperlink" Target="https://foreignpolicy.com/2018/11/08/saudi-arabia-and-the-united-arab-emirates-are-starving-yemenis-to-death-mbs-khashoggi-famine-yemen-blockade-houthis/" TargetMode="External"/><Relationship Id="rId30" Type="http://schemas.openxmlformats.org/officeDocument/2006/relationships/hyperlink" Target="https://www.forumarmstrade.org/ussaudimay2019.html" TargetMode="External"/><Relationship Id="rId35" Type="http://schemas.openxmlformats.org/officeDocument/2006/relationships/hyperlink" Target="https://inkstickmedia.com/the-lobby-for-war-with-iran/" TargetMode="External"/><Relationship Id="rId56" Type="http://schemas.openxmlformats.org/officeDocument/2006/relationships/hyperlink" Target="https://warontherocks.com/2019/05/the-case-for-arms-embargoes-against-uncooperative-partners/" TargetMode="External"/><Relationship Id="rId77" Type="http://schemas.openxmlformats.org/officeDocument/2006/relationships/hyperlink" Target="https://fas.org/sgp/crs/weapons/RL31675.pdf" TargetMode="External"/><Relationship Id="rId100" Type="http://schemas.openxmlformats.org/officeDocument/2006/relationships/hyperlink" Target="https://carnegie-mec.org/diwan/78683" TargetMode="External"/><Relationship Id="rId105" Type="http://schemas.openxmlformats.org/officeDocument/2006/relationships/hyperlink" Target="https://nationalinterest.org/print/blog/skeptics/us-support-has-fueled-not-moderated-yemen-war-58097" TargetMode="External"/><Relationship Id="rId126" Type="http://schemas.openxmlformats.org/officeDocument/2006/relationships/hyperlink" Target="https://www.lawfareblog.com/yemen-resolution-and-historical-us-saudi-security-relationship" TargetMode="External"/><Relationship Id="rId147" Type="http://schemas.openxmlformats.org/officeDocument/2006/relationships/hyperlink" Target="https://foreignpolicy.com/2018/11/30/saudi-arabia-should-be-given-a-choice-stop-the-surprises-or-suffer-the-consequences-mbs-khashoggi/" TargetMode="External"/><Relationship Id="rId168" Type="http://schemas.openxmlformats.org/officeDocument/2006/relationships/hyperlink" Target="https://www.washingtonpost.com/opinions/2019/07/09/how-united-arab-emirates-contribute-mess-after-mess-middle-east/" TargetMode="External"/><Relationship Id="rId8" Type="http://schemas.openxmlformats.org/officeDocument/2006/relationships/webSettings" Target="webSettings.xml"/><Relationship Id="rId51" Type="http://schemas.openxmlformats.org/officeDocument/2006/relationships/hyperlink" Target="https://www.juancole.com/2018/06/aggression-slaughter-conflict.html" TargetMode="External"/><Relationship Id="rId72" Type="http://schemas.openxmlformats.org/officeDocument/2006/relationships/hyperlink" Target="https://warontherocks.com/2018/03/at-a-crossroads-part-i-how-congress-can-find-its-way-back-to-effective-defense-oversight/" TargetMode="External"/><Relationship Id="rId93" Type="http://schemas.openxmlformats.org/officeDocument/2006/relationships/hyperlink" Target="https://www.washingtonpost.com/world/middle_east/iran-has-invested-in-allies-and-proxies-across-the-middle-east-heres-why-they-matter-now/2019/06/18/0549200e-9152-11e9-b72d-d56510fa753e_story.html" TargetMode="External"/><Relationship Id="rId98" Type="http://schemas.openxmlformats.org/officeDocument/2006/relationships/hyperlink" Target="https://carnegie-mec.org/diwan/78683" TargetMode="External"/><Relationship Id="rId121" Type="http://schemas.openxmlformats.org/officeDocument/2006/relationships/hyperlink" Target="https://www.nytimes.com/2018/10/12/opinion/saudi-arabia-arms-sales.html" TargetMode="External"/><Relationship Id="rId142" Type="http://schemas.openxmlformats.org/officeDocument/2006/relationships/hyperlink" Target="https://www.crisisgroup.org/middle-east-north-africa/gulf-and-arabian-peninsula/yemen/b59-yemen-averting-destructive-battle-hodeida" TargetMode="External"/><Relationship Id="rId163" Type="http://schemas.openxmlformats.org/officeDocument/2006/relationships/hyperlink" Target="http://www.kscourts.org/Cases-and-Opinions/opinions/CtApp/2016/20160506/112780.pdf" TargetMode="External"/><Relationship Id="rId3" Type="http://schemas.openxmlformats.org/officeDocument/2006/relationships/customXml" Target="../customXml/item3.xml"/><Relationship Id="rId25" Type="http://schemas.openxmlformats.org/officeDocument/2006/relationships/hyperlink" Target="https://www.foreignaffairs.com/articles/iran/2019-06-04/what-war-iran-would-look" TargetMode="External"/><Relationship Id="rId46" Type="http://schemas.openxmlformats.org/officeDocument/2006/relationships/hyperlink" Target="https://www.youtube.com/watch?v=FKK_fABJjl4" TargetMode="External"/><Relationship Id="rId67" Type="http://schemas.openxmlformats.org/officeDocument/2006/relationships/hyperlink" Target="https://breakingdefense.com/2019/07/congress-testy-about-us-arms-sales-to-saudi-but-still-lack-votes/" TargetMode="External"/><Relationship Id="rId116" Type="http://schemas.openxmlformats.org/officeDocument/2006/relationships/hyperlink" Target="https://www.iss.europa.eu/sites/default/files/EUISSFiles/CP_141_Arab_Defence.pdf" TargetMode="External"/><Relationship Id="rId137" Type="http://schemas.openxmlformats.org/officeDocument/2006/relationships/hyperlink" Target="https://www.theamericanconservative.com/larison/the-disgraceful-case-for-increasing-u-s-support-for-the-war-on-yemen/" TargetMode="External"/><Relationship Id="rId158" Type="http://schemas.openxmlformats.org/officeDocument/2006/relationships/hyperlink" Target="https://www.justsecurity.org/61172/effective-ineffective-congressional-responses-saudi-arabia-arm-sales-sanctions-khashoggi/" TargetMode="External"/><Relationship Id="rId20" Type="http://schemas.openxmlformats.org/officeDocument/2006/relationships/hyperlink" Target="https://warontherocks.com/2019/05/the-case-for-suspending-american-arms-sales-to-saudi-arabia/" TargetMode="External"/><Relationship Id="rId41" Type="http://schemas.openxmlformats.org/officeDocument/2006/relationships/hyperlink" Target="https://www.al-monitor.com/pulse/originals/2019/06/congress-administration-iran-options.html" TargetMode="External"/><Relationship Id="rId62" Type="http://schemas.openxmlformats.org/officeDocument/2006/relationships/hyperlink" Target="https://gulfstateanalytics.com/yemen-regional-dynamics-surrounding-the-southern-transition-councils-agenda/" TargetMode="External"/><Relationship Id="rId83" Type="http://schemas.openxmlformats.org/officeDocument/2006/relationships/hyperlink" Target="https://www.nytimes.com/2019/07/11/world/middleeast/yemen-emirates-saudi-war.html" TargetMode="External"/><Relationship Id="rId88" Type="http://schemas.openxmlformats.org/officeDocument/2006/relationships/hyperlink" Target="https://carnegie-mec.org/diwan/78683" TargetMode="External"/><Relationship Id="rId111" Type="http://schemas.openxmlformats.org/officeDocument/2006/relationships/hyperlink" Target="https://www.nytimes.com/2018/10/12/opinion/saudi-arabia-arms-sales.html" TargetMode="External"/><Relationship Id="rId132" Type="http://schemas.openxmlformats.org/officeDocument/2006/relationships/hyperlink" Target="https://www.theamericanconservative.com/larison/the-disgraceful-case-for-increasing-u-s-support-for-the-war-on-yemen/" TargetMode="External"/><Relationship Id="rId153" Type="http://schemas.openxmlformats.org/officeDocument/2006/relationships/hyperlink" Target="https://www.justsecurity.org/61522/obama-officials-incomplete-reckoning-failure-yemen/" TargetMode="External"/><Relationship Id="rId15" Type="http://schemas.openxmlformats.org/officeDocument/2006/relationships/hyperlink" Target="https://lobelog.com/mohammed-bin-salmans-yemen-quandary/" TargetMode="External"/><Relationship Id="rId36" Type="http://schemas.openxmlformats.org/officeDocument/2006/relationships/hyperlink" Target="https://www.newsweek.com/iran-john-kennedy-cancer-war-intelligence-choke-sanctions-ayatollah-1432327" TargetMode="External"/><Relationship Id="rId57" Type="http://schemas.openxmlformats.org/officeDocument/2006/relationships/hyperlink" Target="https://www.theamericanconservative.com/larison/u-s-arms-sales-and-the-war-on-yemen/" TargetMode="External"/><Relationship Id="rId106" Type="http://schemas.openxmlformats.org/officeDocument/2006/relationships/hyperlink" Target="https://nationalinterest.org/print/feature/saudi-arabia-choice-united-states-has-make-38822" TargetMode="External"/><Relationship Id="rId127" Type="http://schemas.openxmlformats.org/officeDocument/2006/relationships/hyperlink" Target="https://www.nytimes.com/2019/06/20/us/politics/saudi-arms-sales.html" TargetMode="External"/><Relationship Id="rId10" Type="http://schemas.openxmlformats.org/officeDocument/2006/relationships/hyperlink" Target="https://fas.org/sgp/crs/mideast/R43960.pdf" TargetMode="External"/><Relationship Id="rId31" Type="http://schemas.openxmlformats.org/officeDocument/2006/relationships/hyperlink" Target="https://www.justsecurity.org/61719/arms-sales-oversight-act-prevent-american-arms-contributing-overseas-crisis/" TargetMode="External"/><Relationship Id="rId52" Type="http://schemas.openxmlformats.org/officeDocument/2006/relationships/hyperlink" Target="https://www.forumarmstrade.org/ussaudimay2019.html" TargetMode="External"/><Relationship Id="rId73" Type="http://schemas.openxmlformats.org/officeDocument/2006/relationships/hyperlink" Target="https://warontherocks.com/2018/03/at-a-crossroads-part-i-how-congress-can-find-its-way-back-to-effective-defense-oversight/" TargetMode="External"/><Relationship Id="rId78" Type="http://schemas.openxmlformats.org/officeDocument/2006/relationships/hyperlink" Target="https://mondoweiss.net/2019/04/influence-operations-footnote/" TargetMode="External"/><Relationship Id="rId94" Type="http://schemas.openxmlformats.org/officeDocument/2006/relationships/hyperlink" Target="https://nationalinterest.org/print/blog/skeptics/us-support-has-fueled-not-moderated-yemen-war-58097" TargetMode="External"/><Relationship Id="rId99" Type="http://schemas.openxmlformats.org/officeDocument/2006/relationships/hyperlink" Target="https://nationalinterest.org/print/blog/middle-east-watch/united-states-should-leave-yemen-not-broker-peace-36252" TargetMode="External"/><Relationship Id="rId101" Type="http://schemas.openxmlformats.org/officeDocument/2006/relationships/hyperlink" Target="https://www.washingtonpost.com/politics/2019/06/18/why-irans-oil-weapon-isnt-that-scary/?noredirect=on&amp;utm_term=.708c1082d98b" TargetMode="External"/><Relationship Id="rId122" Type="http://schemas.openxmlformats.org/officeDocument/2006/relationships/hyperlink" Target="https://www.defenseone.com/business/2019/04/pentagons-focus-china-and-russia-expected-alter-us-arms-sales/156079/" TargetMode="External"/><Relationship Id="rId143" Type="http://schemas.openxmlformats.org/officeDocument/2006/relationships/hyperlink" Target="https://www.crisisgroup.org/middle-east-north-africa/gulf-and-arabian-peninsula/yemen/b59-yemen-averting-destructive-battle-hodeida" TargetMode="External"/><Relationship Id="rId148" Type="http://schemas.openxmlformats.org/officeDocument/2006/relationships/hyperlink" Target="https://s3.amazonaws.com/unoda-web/wp-content/uploads/2018/06/sg-disarmament-agenda-pubs-page.pdf" TargetMode="External"/><Relationship Id="rId164" Type="http://schemas.openxmlformats.org/officeDocument/2006/relationships/hyperlink" Target="http://www.rivcoph.org/Portals/0/pdf/introduction.pdf" TargetMode="External"/><Relationship Id="rId169" Type="http://schemas.openxmlformats.org/officeDocument/2006/relationships/hyperlink" Target="https://thehill.com/opinion/international/432635-its-time-to-defund-the-saudi-led-coalitions-war-in-yemen" TargetMode="External"/><Relationship Id="rId4" Type="http://schemas.openxmlformats.org/officeDocument/2006/relationships/customXml" Target="../customXml/item4.xml"/><Relationship Id="rId9" Type="http://schemas.openxmlformats.org/officeDocument/2006/relationships/hyperlink" Target="https://www.youtube.com/playlist?list=PLpBMs3UxrdcvZVbMokiVChQezsY7idwlB" TargetMode="External"/><Relationship Id="rId26" Type="http://schemas.openxmlformats.org/officeDocument/2006/relationships/hyperlink" Target="https://thebulletin.org/2019/07/a-nuclear-war-in-the-persian-gulf/" TargetMode="External"/><Relationship Id="rId47" Type="http://schemas.openxmlformats.org/officeDocument/2006/relationships/hyperlink" Target="https://efile.fara.gov/docs/2244-Informational-Materials-20180313-7.pdf" TargetMode="External"/><Relationship Id="rId68" Type="http://schemas.openxmlformats.org/officeDocument/2006/relationships/hyperlink" Target="https://nationalinterest.org/print/blog/skeptics/saudi-alliance-must-go-37537" TargetMode="External"/><Relationship Id="rId89" Type="http://schemas.openxmlformats.org/officeDocument/2006/relationships/hyperlink" Target="https://www.rescue.org/press-release/yemen-peace-talks-fail-translate-concrete-actions-end-suffering-yemeni-people" TargetMode="External"/><Relationship Id="rId112" Type="http://schemas.openxmlformats.org/officeDocument/2006/relationships/hyperlink" Target="https://theconversation.com/arms-sales-to-saudi-arabia-give-trump-all-the-leverage-he-needs-in-khashoggi-affair-104998" TargetMode="External"/><Relationship Id="rId133" Type="http://schemas.openxmlformats.org/officeDocument/2006/relationships/hyperlink" Target="https://www.theamericanconservative.com/larison/the-disgraceful-case-for-increasing-u-s-support-for-the-war-on-yemen/" TargetMode="External"/><Relationship Id="rId154" Type="http://schemas.openxmlformats.org/officeDocument/2006/relationships/hyperlink" Target="https://www.justsecurity.org/61053/annotation-sec-pompeos-certification-yemen-war-civilian-casualties-resulting-saudi-led-coalitions-operations/" TargetMode="External"/><Relationship Id="rId16" Type="http://schemas.openxmlformats.org/officeDocument/2006/relationships/hyperlink" Target="https://www.justsecurity.org/61172/effective-ineffective-congressional-responses-saudi-arabia-arm-sales-sanctions-khashoggi/" TargetMode="External"/><Relationship Id="rId37" Type="http://schemas.openxmlformats.org/officeDocument/2006/relationships/hyperlink" Target="https://twitter.com/FaceTheNation/status/1140269492259446784" TargetMode="External"/><Relationship Id="rId58" Type="http://schemas.openxmlformats.org/officeDocument/2006/relationships/hyperlink" Target="https://lobelog.com/its-time-to-stop-arms-sales-to-saudi-arabia/" TargetMode="External"/><Relationship Id="rId79" Type="http://schemas.openxmlformats.org/officeDocument/2006/relationships/hyperlink" Target="https://www.economist.com/united-states/2018/09/22/the-swampy-business-of-lobbying-for-foreign-governments" TargetMode="External"/><Relationship Id="rId102" Type="http://schemas.openxmlformats.org/officeDocument/2006/relationships/hyperlink" Target="https://www.washingtonpost.com/politics/2019/06/18/why-irans-oil-weapon-isnt-that-scary/?noredirect=on&amp;utm_term=.708c1082d98b" TargetMode="External"/><Relationship Id="rId123" Type="http://schemas.openxmlformats.org/officeDocument/2006/relationships/hyperlink" Target="https://www.nbcnews.com/politics/congress/senators-warn-trump-admin-not-bypass-congress-again-arms-sales-n1028566" TargetMode="External"/><Relationship Id="rId144" Type="http://schemas.openxmlformats.org/officeDocument/2006/relationships/hyperlink" Target="https://zcomm.org/zcommentary/richard-holbrooke-the-butcher-of-the-balkans-by-andrej-grubacic/" TargetMode="External"/><Relationship Id="rId90" Type="http://schemas.openxmlformats.org/officeDocument/2006/relationships/hyperlink" Target="https://www.theamericanconservative.com/larison/the-disgraceful-case-for-increasing-u-s-support-for-the-war-on-yemen/" TargetMode="External"/><Relationship Id="rId165" Type="http://schemas.openxmlformats.org/officeDocument/2006/relationships/hyperlink" Target="https://www.realcleardefense.com/articles/2019/03/27/ending_support_for_the_war_in_yemen_114290.html" TargetMode="External"/><Relationship Id="rId27" Type="http://schemas.openxmlformats.org/officeDocument/2006/relationships/hyperlink" Target="https://www.spectator.co.uk/2019/07/how-americas-iran-policy-is-shaped-in-riyadh-and-jerusalem/" TargetMode="External"/><Relationship Id="rId48" Type="http://schemas.openxmlformats.org/officeDocument/2006/relationships/hyperlink" Target="https://theintercept.com/2019/05/02/yemen-war-powers-resolution-saudi-lobbyists/" TargetMode="External"/><Relationship Id="rId69" Type="http://schemas.openxmlformats.org/officeDocument/2006/relationships/hyperlink" Target="https://nationalinterest.org/print/feature/saudi-arabia-wants-fight-iran-the-last-american-23212" TargetMode="External"/><Relationship Id="rId113" Type="http://schemas.openxmlformats.org/officeDocument/2006/relationships/hyperlink" Target="https://www.newsweek.com/us-not-need-saudi-military-sales-trump-says-1232147" TargetMode="External"/><Relationship Id="rId134" Type="http://schemas.openxmlformats.org/officeDocument/2006/relationships/hyperlink" Target="https://www.crisisgroup.org/middle-east-north-africa/gulf-and-arabian-peninsula/yemen/b59-yemen-averting-destructive-battle-hodeida" TargetMode="External"/><Relationship Id="rId80" Type="http://schemas.openxmlformats.org/officeDocument/2006/relationships/hyperlink" Target="https://newrepublic.com/minutes/152387/new-york-times-publishes-pro-saudi-writers-think-tanks-deep-autocratic-ties" TargetMode="External"/><Relationship Id="rId155" Type="http://schemas.openxmlformats.org/officeDocument/2006/relationships/hyperlink" Target="https://www.lawfareblog.com/us-yellow-light-yemen" TargetMode="External"/><Relationship Id="rId17" Type="http://schemas.openxmlformats.org/officeDocument/2006/relationships/hyperlink" Target="https://www.brookings.edu/blog/order-from-chaos/2018/10/10/after-khashoggi-us-arms-sales-to-the-saudis-are-essential-leverage/" TargetMode="External"/><Relationship Id="rId38" Type="http://schemas.openxmlformats.org/officeDocument/2006/relationships/hyperlink" Target="https://static.wixstatic.com/ugd/3ba8a1_dbf2bbd2e0d442e1a9d4848bc7c7fb71.pdf" TargetMode="External"/><Relationship Id="rId59" Type="http://schemas.openxmlformats.org/officeDocument/2006/relationships/hyperlink" Target="https://www.forumarmstrade.org/ussaudimay2019.html" TargetMode="External"/><Relationship Id="rId103" Type="http://schemas.openxmlformats.org/officeDocument/2006/relationships/hyperlink" Target="https://www.spglobal.com/platts/en/market-insights/latest-news/oil/042319-global-spare-oil-production-capacity-at-comfortable-levels-iea" TargetMode="External"/><Relationship Id="rId124" Type="http://schemas.openxmlformats.org/officeDocument/2006/relationships/hyperlink" Target="https://breakingdefense.com/2019/07/congress-testy-about-us-arms-sales-to-saudi-but-still-lack-vo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5CBC53D5-852C-DD4B-A95C-DD5E648A9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381</TotalTime>
  <Pages>220</Pages>
  <Words>113549</Words>
  <Characters>647231</Characters>
  <Application>Microsoft Office Word</Application>
  <DocSecurity>0</DocSecurity>
  <Lines>5393</Lines>
  <Paragraphs>1518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759262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186</cp:revision>
  <dcterms:created xsi:type="dcterms:W3CDTF">2019-06-25T16:11:00Z</dcterms:created>
  <dcterms:modified xsi:type="dcterms:W3CDTF">2019-07-29T00:56:00Z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