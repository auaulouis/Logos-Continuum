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18250" w14:textId="77777777" w:rsidR="00CE516D" w:rsidRDefault="00CE516D" w:rsidP="005C48E7">
      <w:pPr>
        <w:pStyle w:val="Heading2"/>
      </w:pPr>
    </w:p>
    <w:p w14:paraId="7009F195" w14:textId="7C816661" w:rsidR="00A95652" w:rsidRDefault="00A12341" w:rsidP="005C48E7">
      <w:pPr>
        <w:pStyle w:val="Heading2"/>
      </w:pPr>
      <w:r>
        <w:t xml:space="preserve">1NC </w:t>
      </w:r>
    </w:p>
    <w:p w14:paraId="47E834EC" w14:textId="3243173B" w:rsidR="00A12341" w:rsidRDefault="00A12341" w:rsidP="00A12341"/>
    <w:p w14:paraId="4D99BCA2" w14:textId="6354EA92" w:rsidR="00A12341" w:rsidRDefault="00373B1B" w:rsidP="00A12341">
      <w:pPr>
        <w:pStyle w:val="Heading3"/>
      </w:pPr>
      <w:r>
        <w:t>China 1NC</w:t>
      </w:r>
    </w:p>
    <w:p w14:paraId="1DE671B7" w14:textId="77777777" w:rsidR="00A12341" w:rsidRDefault="00A12341" w:rsidP="00A12341">
      <w:pPr>
        <w:pStyle w:val="Heading4"/>
      </w:pPr>
      <w:r>
        <w:t>China sales to Saudi Arabia are low now</w:t>
      </w:r>
    </w:p>
    <w:p w14:paraId="2CA52B4F" w14:textId="77777777" w:rsidR="00A12341" w:rsidRPr="003A355F" w:rsidRDefault="00A12341" w:rsidP="00A12341">
      <w:pPr>
        <w:rPr>
          <w:rStyle w:val="Style13ptBold"/>
        </w:rPr>
      </w:pPr>
      <w:r w:rsidRPr="003A355F">
        <w:rPr>
          <w:rStyle w:val="Style13ptBold"/>
        </w:rPr>
        <w:t>Dewan, 18</w:t>
      </w:r>
    </w:p>
    <w:p w14:paraId="577B4785" w14:textId="77777777" w:rsidR="00A12341" w:rsidRPr="00BF79CB" w:rsidRDefault="00A12341" w:rsidP="00A12341">
      <w:pPr>
        <w:rPr>
          <w:sz w:val="10"/>
        </w:rPr>
      </w:pPr>
      <w:r w:rsidRPr="00BF79CB">
        <w:rPr>
          <w:sz w:val="10"/>
        </w:rPr>
        <w:t>(Angela Dewan, Digital News Producer with CNN, “These are the countries still selling arms to Saudi Arabia”, CNN, 11/23/18, 6/20/19, https://www.cnn.com/2018/11/22/middleeast/arms-exports-saudi-arabia-intl/index.html)//SSA</w:t>
      </w:r>
    </w:p>
    <w:p w14:paraId="2F73A0A5" w14:textId="77777777" w:rsidR="00A12341" w:rsidRPr="00BF79CB" w:rsidRDefault="00A12341" w:rsidP="00A12341">
      <w:pPr>
        <w:rPr>
          <w:sz w:val="10"/>
        </w:rPr>
      </w:pPr>
      <w:r w:rsidRPr="008F0F39">
        <w:rPr>
          <w:rStyle w:val="StyleUnderline"/>
          <w:highlight w:val="green"/>
        </w:rPr>
        <w:t>China supplies a negligible amount of major weaponry to Saudi Arabia</w:t>
      </w:r>
      <w:r w:rsidRPr="00BF79CB">
        <w:rPr>
          <w:sz w:val="10"/>
          <w:highlight w:val="green"/>
        </w:rPr>
        <w:t xml:space="preserve">, </w:t>
      </w:r>
      <w:r w:rsidRPr="008F0F39">
        <w:rPr>
          <w:rStyle w:val="StyleUnderline"/>
          <w:highlight w:val="green"/>
        </w:rPr>
        <w:t>SIPRI</w:t>
      </w:r>
      <w:r w:rsidRPr="00BF79CB">
        <w:rPr>
          <w:sz w:val="10"/>
        </w:rPr>
        <w:t xml:space="preserve"> </w:t>
      </w:r>
      <w:r w:rsidRPr="008F0F39">
        <w:rPr>
          <w:rStyle w:val="StyleUnderline"/>
          <w:highlight w:val="green"/>
        </w:rPr>
        <w:t>data shows,</w:t>
      </w:r>
      <w:r w:rsidRPr="00BF79CB">
        <w:rPr>
          <w:sz w:val="10"/>
        </w:rPr>
        <w:t xml:space="preserve"> but it is on the increase</w:t>
      </w:r>
      <w:r w:rsidRPr="001427D0">
        <w:rPr>
          <w:rStyle w:val="StyleUnderline"/>
        </w:rPr>
        <w:t>. Russia supplies so little it is not included in the organization's database</w:t>
      </w:r>
      <w:r w:rsidRPr="00BF79CB">
        <w:rPr>
          <w:sz w:val="10"/>
        </w:rPr>
        <w:t>.</w:t>
      </w:r>
    </w:p>
    <w:p w14:paraId="01E69FEE" w14:textId="77777777" w:rsidR="00A12341" w:rsidRPr="00BF79CB" w:rsidRDefault="00A12341" w:rsidP="00A12341">
      <w:pPr>
        <w:rPr>
          <w:sz w:val="10"/>
        </w:rPr>
      </w:pPr>
      <w:r w:rsidRPr="00BF79CB">
        <w:rPr>
          <w:sz w:val="10"/>
        </w:rPr>
        <w:t>"</w:t>
      </w:r>
      <w:r w:rsidRPr="001427D0">
        <w:rPr>
          <w:rStyle w:val="StyleUnderline"/>
        </w:rPr>
        <w:t>Russia has tried hard in the past 10 to 15 years to get into the large Saudi arms market, but it has not been very successful. Saudi Arabia has acquired Russian rifles and may have bought some other items, but such deals have been very small</w:t>
      </w:r>
      <w:r w:rsidRPr="00BF79CB">
        <w:rPr>
          <w:sz w:val="10"/>
        </w:rPr>
        <w:t xml:space="preserve">," said Pieter </w:t>
      </w:r>
      <w:proofErr w:type="spellStart"/>
      <w:r w:rsidRPr="00BF79CB">
        <w:rPr>
          <w:sz w:val="10"/>
        </w:rPr>
        <w:t>Wezeman</w:t>
      </w:r>
      <w:proofErr w:type="spellEnd"/>
      <w:r w:rsidRPr="00BF79CB">
        <w:rPr>
          <w:sz w:val="10"/>
        </w:rPr>
        <w:t>, a senior researcher with SIPRI's arms transfers and military expenditure program.</w:t>
      </w:r>
    </w:p>
    <w:p w14:paraId="0792139A" w14:textId="77777777" w:rsidR="00A12341" w:rsidRPr="00BF79CB" w:rsidRDefault="00A12341" w:rsidP="00A12341">
      <w:pPr>
        <w:rPr>
          <w:sz w:val="10"/>
        </w:rPr>
      </w:pPr>
      <w:r w:rsidRPr="00BF79CB">
        <w:rPr>
          <w:sz w:val="10"/>
        </w:rPr>
        <w:t xml:space="preserve">"China has made some more substantial inroads into the Saudi arms market, in particular selling armed drones," </w:t>
      </w:r>
      <w:proofErr w:type="spellStart"/>
      <w:r w:rsidRPr="00BF79CB">
        <w:rPr>
          <w:sz w:val="10"/>
        </w:rPr>
        <w:t>Wezeman</w:t>
      </w:r>
      <w:proofErr w:type="spellEnd"/>
      <w:r w:rsidRPr="00BF79CB">
        <w:rPr>
          <w:sz w:val="10"/>
        </w:rPr>
        <w:t xml:space="preserve"> said.</w:t>
      </w:r>
    </w:p>
    <w:p w14:paraId="0A06BFE3" w14:textId="77777777" w:rsidR="00A12341" w:rsidRPr="00BF79CB" w:rsidRDefault="00A12341" w:rsidP="00A12341">
      <w:pPr>
        <w:rPr>
          <w:sz w:val="10"/>
        </w:rPr>
      </w:pPr>
      <w:r w:rsidRPr="00BF79CB">
        <w:rPr>
          <w:sz w:val="10"/>
        </w:rPr>
        <w:t xml:space="preserve">"The details are </w:t>
      </w:r>
      <w:proofErr w:type="gramStart"/>
      <w:r w:rsidRPr="00BF79CB">
        <w:rPr>
          <w:sz w:val="10"/>
        </w:rPr>
        <w:t>shady</w:t>
      </w:r>
      <w:proofErr w:type="gramEnd"/>
      <w:r w:rsidRPr="00BF79CB">
        <w:rPr>
          <w:sz w:val="10"/>
        </w:rPr>
        <w:t xml:space="preserve"> and we may very well have underestimated China's role as an arms exporter to Saudi Arabia. </w:t>
      </w:r>
      <w:r w:rsidRPr="00BF79CB">
        <w:rPr>
          <w:sz w:val="10"/>
          <w:highlight w:val="green"/>
        </w:rPr>
        <w:t xml:space="preserve">But </w:t>
      </w:r>
      <w:r w:rsidRPr="008F0F39">
        <w:rPr>
          <w:rStyle w:val="StyleUnderline"/>
          <w:highlight w:val="green"/>
        </w:rPr>
        <w:t>China doesn't come anywhere near the USA</w:t>
      </w:r>
      <w:r w:rsidRPr="00BF79CB">
        <w:rPr>
          <w:sz w:val="10"/>
        </w:rPr>
        <w:t xml:space="preserve">, UK or even France </w:t>
      </w:r>
      <w:r w:rsidRPr="008F0F39">
        <w:rPr>
          <w:rStyle w:val="StyleUnderline"/>
          <w:highlight w:val="green"/>
        </w:rPr>
        <w:t>as arms supplie</w:t>
      </w:r>
      <w:r w:rsidRPr="001427D0">
        <w:rPr>
          <w:rStyle w:val="StyleUnderline"/>
        </w:rPr>
        <w:t>rs</w:t>
      </w:r>
      <w:r w:rsidRPr="00BF79CB">
        <w:rPr>
          <w:sz w:val="10"/>
        </w:rPr>
        <w:t>. Still, the important point here is that Saudi Arabia has explored the possibility of diversifying its supplier base."</w:t>
      </w:r>
    </w:p>
    <w:p w14:paraId="3FFC0FC4" w14:textId="77777777" w:rsidR="00A12341" w:rsidRPr="00BF79CB" w:rsidRDefault="00A12341" w:rsidP="00A12341">
      <w:pPr>
        <w:rPr>
          <w:sz w:val="10"/>
        </w:rPr>
      </w:pPr>
    </w:p>
    <w:p w14:paraId="43F5B882" w14:textId="77777777" w:rsidR="00A12341" w:rsidRDefault="00A12341" w:rsidP="00A12341">
      <w:pPr>
        <w:pStyle w:val="Heading4"/>
      </w:pPr>
      <w:r>
        <w:t>Halting US arms sales allows for China to gain a foothold in Saudi Arabia</w:t>
      </w:r>
    </w:p>
    <w:p w14:paraId="44B43229" w14:textId="77777777" w:rsidR="00A12341" w:rsidRPr="00030D04" w:rsidRDefault="00A12341" w:rsidP="00A12341">
      <w:pPr>
        <w:rPr>
          <w:sz w:val="10"/>
          <w:szCs w:val="10"/>
        </w:rPr>
      </w:pPr>
      <w:r w:rsidRPr="00030D04">
        <w:rPr>
          <w:rStyle w:val="Style13ptBold"/>
        </w:rPr>
        <w:t>Rounds</w:t>
      </w:r>
      <w:r>
        <w:rPr>
          <w:rStyle w:val="Style13ptBold"/>
        </w:rPr>
        <w:t xml:space="preserve">, 19 </w:t>
      </w:r>
      <w:r w:rsidRPr="00DD5E80">
        <w:rPr>
          <w:rStyle w:val="Style13ptBold"/>
          <w:b w:val="0"/>
          <w:sz w:val="10"/>
          <w:szCs w:val="10"/>
        </w:rPr>
        <w:t>-</w:t>
      </w:r>
      <w:r>
        <w:rPr>
          <w:rStyle w:val="Style13ptBold"/>
        </w:rPr>
        <w:t xml:space="preserve"> </w:t>
      </w:r>
      <w:r w:rsidRPr="00030D04">
        <w:rPr>
          <w:sz w:val="10"/>
          <w:szCs w:val="10"/>
        </w:rPr>
        <w:t>(Ray Rounds, “The Case Against Arms Embargos, Even for Saudi Arabia,” War on the Rocks, 4/16/19, 6/23/19, https://warontherocks.com/2019/04/the-case-against-arms-embargos-even-for-saudi-arabia/)//SSA</w:t>
      </w:r>
    </w:p>
    <w:p w14:paraId="4FF52E0E" w14:textId="77777777" w:rsidR="00A12341" w:rsidRPr="00BF79CB" w:rsidRDefault="00A12341" w:rsidP="00A12341">
      <w:pPr>
        <w:rPr>
          <w:sz w:val="10"/>
        </w:rPr>
      </w:pPr>
      <w:r w:rsidRPr="00BF79CB">
        <w:rPr>
          <w:sz w:val="10"/>
        </w:rPr>
        <w:t xml:space="preserve">These conclusions should therefore inform U.S. policy on Saudi Arabia. The intent here is not to argue the moral or ethical responsibility of U.S. leaders in responding to Saudi Arabia’s execution of journalists or tactics in the war in Yemen. </w:t>
      </w:r>
      <w:r w:rsidRPr="008F0917">
        <w:rPr>
          <w:highlight w:val="green"/>
          <w:u w:val="single"/>
        </w:rPr>
        <w:t>It is natural to see the horror wrought in Yemen and want to take any actions necessary to stop it.</w:t>
      </w:r>
      <w:r w:rsidRPr="008F0917">
        <w:rPr>
          <w:sz w:val="10"/>
          <w:highlight w:val="green"/>
        </w:rPr>
        <w:t xml:space="preserve"> </w:t>
      </w:r>
      <w:r w:rsidRPr="008F0917">
        <w:rPr>
          <w:highlight w:val="green"/>
          <w:u w:val="single"/>
        </w:rPr>
        <w:t>However</w:t>
      </w:r>
      <w:r w:rsidRPr="00BF79CB">
        <w:rPr>
          <w:sz w:val="10"/>
        </w:rPr>
        <w:t xml:space="preserve">, I ultimately </w:t>
      </w:r>
      <w:r w:rsidRPr="008F0917">
        <w:rPr>
          <w:highlight w:val="green"/>
          <w:u w:val="single"/>
        </w:rPr>
        <w:t>argue against a Saudi embargo</w:t>
      </w:r>
      <w:r w:rsidRPr="00BF79CB">
        <w:rPr>
          <w:sz w:val="10"/>
        </w:rPr>
        <w:t xml:space="preserve">. This is not because, as the president has argued, it might cost a few billion dollars and some hundreds of defense industry jobs. As others have pointed out, the economic impact of Saudi arms purchases on the U.S. defense industry is relatively small. Rather, </w:t>
      </w:r>
      <w:r w:rsidRPr="008F0917">
        <w:rPr>
          <w:highlight w:val="green"/>
          <w:u w:val="single"/>
        </w:rPr>
        <w:t>embargoing Saudi Arabia is unlikely to fundamentally alter Saudi policies, but likely to further damage U.S. ties with Riyadh</w:t>
      </w:r>
      <w:r w:rsidRPr="008F0917">
        <w:rPr>
          <w:sz w:val="10"/>
          <w:highlight w:val="green"/>
        </w:rPr>
        <w:t>.</w:t>
      </w:r>
    </w:p>
    <w:p w14:paraId="0BF49CCA" w14:textId="77777777" w:rsidR="00A12341" w:rsidRPr="002768CD" w:rsidRDefault="00A12341" w:rsidP="00A12341">
      <w:pPr>
        <w:rPr>
          <w:u w:val="single"/>
        </w:rPr>
      </w:pPr>
      <w:r w:rsidRPr="00BF79CB">
        <w:t>In</w:t>
      </w:r>
      <w:r w:rsidRPr="0071018C">
        <w:rPr>
          <w:sz w:val="10"/>
        </w:rPr>
        <w:t xml:space="preserve"> the near-term, Saudi Arabia can substitute other weapons, such as the Eurofighter and Tornado, and “dumb bombs” instead of U.S.-built “smart weapons.” The Saudis can also rely more heavily on their Emirati and Egyptian partners using non-U.S. produced arms.</w:t>
      </w:r>
      <w:r w:rsidRPr="00BF79CB">
        <w:rPr>
          <w:sz w:val="10"/>
        </w:rPr>
        <w:t xml:space="preserve"> </w:t>
      </w:r>
      <w:r w:rsidRPr="0071018C">
        <w:rPr>
          <w:sz w:val="10"/>
        </w:rPr>
        <w:t>In the medium to long term,</w:t>
      </w:r>
      <w:r w:rsidRPr="002768CD">
        <w:rPr>
          <w:u w:val="single"/>
        </w:rPr>
        <w:t xml:space="preserve"> </w:t>
      </w:r>
      <w:r w:rsidRPr="00BF79CB">
        <w:rPr>
          <w:highlight w:val="green"/>
          <w:u w:val="single"/>
        </w:rPr>
        <w:t>such an embargo is likely to push the Kingdom to greater arms diversificatio</w:t>
      </w:r>
      <w:r>
        <w:rPr>
          <w:highlight w:val="green"/>
          <w:u w:val="single"/>
        </w:rPr>
        <w:t>n</w:t>
      </w:r>
      <w:r w:rsidRPr="00BF79CB">
        <w:rPr>
          <w:sz w:val="10"/>
          <w:highlight w:val="green"/>
          <w:u w:val="single"/>
        </w:rPr>
        <w:t>.</w:t>
      </w:r>
      <w:r w:rsidRPr="00BF79CB">
        <w:rPr>
          <w:sz w:val="10"/>
          <w:u w:val="single"/>
        </w:rPr>
        <w:t xml:space="preserve"> </w:t>
      </w:r>
      <w:r w:rsidRPr="00D45DF8">
        <w:rPr>
          <w:highlight w:val="green"/>
          <w:u w:val="single"/>
        </w:rPr>
        <w:t>If history is any guide, the United States will eventually lift any potential arms embargo with little change in Saudi behavior</w:t>
      </w:r>
      <w:r w:rsidRPr="002768CD">
        <w:rPr>
          <w:u w:val="single"/>
        </w:rPr>
        <w:t xml:space="preserve">, </w:t>
      </w:r>
      <w:r w:rsidRPr="00D45DF8">
        <w:rPr>
          <w:highlight w:val="green"/>
          <w:u w:val="single"/>
        </w:rPr>
        <w:t>but only after having provided an opportunity for adversary states such as Russia and China to gain a strategic foothold in Riyadh.</w:t>
      </w:r>
    </w:p>
    <w:p w14:paraId="422FB2B8" w14:textId="77777777" w:rsidR="00A12341" w:rsidRPr="00BF79CB" w:rsidRDefault="00A12341" w:rsidP="00A12341">
      <w:pPr>
        <w:rPr>
          <w:sz w:val="10"/>
        </w:rPr>
      </w:pPr>
    </w:p>
    <w:p w14:paraId="3AE825AB" w14:textId="77777777" w:rsidR="00A12341" w:rsidRDefault="00A12341" w:rsidP="00A12341">
      <w:pPr>
        <w:pStyle w:val="Heading4"/>
      </w:pPr>
      <w:r>
        <w:t xml:space="preserve">The plan allows for China to </w:t>
      </w:r>
      <w:proofErr w:type="spellStart"/>
      <w:r>
        <w:t>strenghten</w:t>
      </w:r>
      <w:proofErr w:type="spellEnd"/>
      <w:r>
        <w:t xml:space="preserve"> the “</w:t>
      </w:r>
      <w:proofErr w:type="spellStart"/>
      <w:r>
        <w:t>petro</w:t>
      </w:r>
      <w:proofErr w:type="spellEnd"/>
      <w:r>
        <w:t>-yuan” and destroy US hegemony</w:t>
      </w:r>
    </w:p>
    <w:p w14:paraId="76F9EF61" w14:textId="77777777" w:rsidR="00A12341" w:rsidRPr="00C34665" w:rsidRDefault="00A12341" w:rsidP="00A12341">
      <w:pPr>
        <w:rPr>
          <w:b/>
          <w:sz w:val="26"/>
        </w:rPr>
      </w:pPr>
      <w:r w:rsidRPr="00AE5D31">
        <w:rPr>
          <w:rStyle w:val="Style13ptBold"/>
        </w:rPr>
        <w:t>Ramani, DPhil candidate in International Relations at St. Antony’s College, 18</w:t>
      </w:r>
      <w:r>
        <w:rPr>
          <w:rStyle w:val="Style13ptBold"/>
        </w:rPr>
        <w:t xml:space="preserve"> - </w:t>
      </w:r>
      <w:r w:rsidRPr="00BF79CB">
        <w:rPr>
          <w:sz w:val="10"/>
        </w:rPr>
        <w:t>(Samuel Ramani, DPhil candidate in International Relations at St. Antony’s College, “The Risks of the China-Saudi Arabia Partnership”, Diplomat, 2/17/18, Accessed 6/19/19, https://thediplomat.com/2018/02/the-risks-of-the-china-saudi-arabia-partnership/)//SSA</w:t>
      </w:r>
    </w:p>
    <w:p w14:paraId="6D614968" w14:textId="77777777" w:rsidR="00A12341" w:rsidRDefault="00A12341" w:rsidP="00A12341">
      <w:pPr>
        <w:rPr>
          <w:rStyle w:val="StyleUnderline"/>
        </w:rPr>
      </w:pPr>
      <w:r w:rsidRPr="00BF79CB">
        <w:rPr>
          <w:sz w:val="10"/>
        </w:rPr>
        <w:t xml:space="preserve">Even though Washington did not react strongly to China’s emergence as Saudi Arabia’s largest trade partner in 2010, many U.S. policymakers are concerned that </w:t>
      </w:r>
      <w:r w:rsidRPr="00C34665">
        <w:rPr>
          <w:rStyle w:val="StyleUnderline"/>
          <w:highlight w:val="green"/>
        </w:rPr>
        <w:t>China will make Saudi Arabia an unwitting pawn in its efforts to erode U.S. hegemony over global financial markets</w:t>
      </w:r>
      <w:r w:rsidRPr="00AE5D31">
        <w:rPr>
          <w:rStyle w:val="StyleUnderline"/>
        </w:rPr>
        <w:t>.</w:t>
      </w:r>
      <w:r w:rsidRPr="00BF79CB">
        <w:rPr>
          <w:sz w:val="10"/>
        </w:rPr>
        <w:t xml:space="preserve"> </w:t>
      </w:r>
      <w:r w:rsidRPr="00C34665">
        <w:rPr>
          <w:rStyle w:val="StyleUnderline"/>
          <w:highlight w:val="green"/>
        </w:rPr>
        <w:t>These concerns have risen sharply since Saudi Arabia’s Vice Minister of Economy and Planning Mohammed al-</w:t>
      </w:r>
      <w:proofErr w:type="spellStart"/>
      <w:r w:rsidRPr="00C34665">
        <w:rPr>
          <w:rStyle w:val="StyleUnderline"/>
          <w:highlight w:val="green"/>
        </w:rPr>
        <w:t>Tuwaijri</w:t>
      </w:r>
      <w:proofErr w:type="spellEnd"/>
      <w:r w:rsidRPr="00C34665">
        <w:rPr>
          <w:rStyle w:val="StyleUnderline"/>
          <w:highlight w:val="green"/>
        </w:rPr>
        <w:t xml:space="preserve"> announced</w:t>
      </w:r>
      <w:r w:rsidRPr="00BF79CB">
        <w:rPr>
          <w:sz w:val="10"/>
          <w:highlight w:val="green"/>
        </w:rPr>
        <w:t xml:space="preserve"> </w:t>
      </w:r>
      <w:r w:rsidRPr="00BF79CB">
        <w:rPr>
          <w:sz w:val="10"/>
        </w:rPr>
        <w:t xml:space="preserve">on August </w:t>
      </w:r>
      <w:r w:rsidRPr="00AE5D31">
        <w:rPr>
          <w:rStyle w:val="StyleUnderline"/>
        </w:rPr>
        <w:t xml:space="preserve">24 </w:t>
      </w:r>
      <w:r w:rsidRPr="00C34665">
        <w:rPr>
          <w:rStyle w:val="StyleUnderline"/>
          <w:highlight w:val="green"/>
        </w:rPr>
        <w:t>that Saudi Arabia planned to partially cover its budget deficit in Chinese yuan to reduce its financial dependency on the U.S. dollar</w:t>
      </w:r>
      <w:r w:rsidRPr="00AE5D31">
        <w:rPr>
          <w:rStyle w:val="StyleUnderline"/>
        </w:rPr>
        <w:t>.</w:t>
      </w:r>
    </w:p>
    <w:p w14:paraId="484A0DA5" w14:textId="77777777" w:rsidR="00A12341" w:rsidRPr="00AE5D31" w:rsidRDefault="00A12341" w:rsidP="00A12341">
      <w:pPr>
        <w:rPr>
          <w:rStyle w:val="StyleUnderline"/>
        </w:rPr>
      </w:pPr>
      <w:r w:rsidRPr="008F0F39">
        <w:rPr>
          <w:rStyle w:val="StyleUnderline"/>
          <w:highlight w:val="green"/>
        </w:rPr>
        <w:t>Many American economists have expressed alarm at Saudi Arabia’s willingness to borrow in Chinese yuan, as Riyadh’s decision could cause other oil-exporting countries to abandon the U.S. dollar in favor of the “</w:t>
      </w:r>
      <w:proofErr w:type="spellStart"/>
      <w:r w:rsidRPr="008F0F39">
        <w:rPr>
          <w:rStyle w:val="StyleUnderline"/>
          <w:highlight w:val="green"/>
        </w:rPr>
        <w:t>petro</w:t>
      </w:r>
      <w:proofErr w:type="spellEnd"/>
      <w:r w:rsidRPr="008F0F39">
        <w:rPr>
          <w:rStyle w:val="StyleUnderline"/>
          <w:highlight w:val="green"/>
        </w:rPr>
        <w:t>-yuan.</w:t>
      </w:r>
      <w:r w:rsidRPr="00AE5D31">
        <w:rPr>
          <w:rStyle w:val="StyleUnderline"/>
        </w:rPr>
        <w:t>”</w:t>
      </w:r>
      <w:r w:rsidRPr="00BF79CB">
        <w:rPr>
          <w:sz w:val="10"/>
        </w:rPr>
        <w:t xml:space="preserve"> </w:t>
      </w:r>
      <w:r w:rsidRPr="00AE5D31">
        <w:rPr>
          <w:rStyle w:val="StyleUnderline"/>
        </w:rPr>
        <w:t>A marked decline in the use of the U.S. dollar as the preferred credit-issuing currency by oil-producing countries would greatly weaken the U.S. dollar’s long-term viability as a global reserve currency.</w:t>
      </w:r>
    </w:p>
    <w:p w14:paraId="142A4C83" w14:textId="6B4D96BF" w:rsidR="007D25B2" w:rsidRPr="00373B1B" w:rsidRDefault="00A12341" w:rsidP="00A12341">
      <w:pPr>
        <w:rPr>
          <w:rStyle w:val="StyleUnderline"/>
          <w:sz w:val="10"/>
          <w:u w:val="none"/>
        </w:rPr>
      </w:pPr>
      <w:r w:rsidRPr="008F0F39">
        <w:rPr>
          <w:rStyle w:val="StyleUnderline"/>
          <w:highlight w:val="green"/>
        </w:rPr>
        <w:t>As the United States views its alliance with Saudi Arabia</w:t>
      </w:r>
      <w:r w:rsidRPr="00AE5D31">
        <w:rPr>
          <w:rStyle w:val="StyleUnderline"/>
        </w:rPr>
        <w:t xml:space="preserve"> as the lynchpin of its Middle East strategy</w:t>
      </w:r>
      <w:r w:rsidRPr="008F0F39">
        <w:rPr>
          <w:rStyle w:val="StyleUnderline"/>
          <w:highlight w:val="green"/>
        </w:rPr>
        <w:t>, Washington will likely react strongly if Riyadh uses its influence within OPEC to strengthen the Chinese yuan</w:t>
      </w:r>
      <w:r w:rsidRPr="00BF79CB">
        <w:rPr>
          <w:sz w:val="10"/>
          <w:highlight w:val="green"/>
        </w:rPr>
        <w:t xml:space="preserve">. </w:t>
      </w:r>
      <w:r w:rsidRPr="008F0F39">
        <w:rPr>
          <w:rStyle w:val="StyleUnderline"/>
          <w:highlight w:val="green"/>
        </w:rPr>
        <w:t>As Saudi Arabia remains dependent on U.S. arms sales to pursue its geopolitical objectives in the Middle East and counter Iran, intense U.S. pressure would likely cause Riyadh to distance itself from Beijing</w:t>
      </w:r>
      <w:r w:rsidRPr="00AE5D31">
        <w:rPr>
          <w:rStyle w:val="StyleUnderline"/>
        </w:rPr>
        <w:t xml:space="preserve">, </w:t>
      </w:r>
      <w:r w:rsidRPr="00BF79CB">
        <w:rPr>
          <w:sz w:val="10"/>
        </w:rPr>
        <w:t>limiting economic integration between the two countries.</w:t>
      </w:r>
    </w:p>
    <w:p w14:paraId="559F4852" w14:textId="7CC7EDDD" w:rsidR="00A12341" w:rsidRDefault="007D25B2" w:rsidP="00A12341">
      <w:pPr>
        <w:pStyle w:val="Heading4"/>
      </w:pPr>
      <w:r w:rsidRPr="00373B1B">
        <w:t xml:space="preserve">Hegemony is key to </w:t>
      </w:r>
      <w:r w:rsidR="00373B1B" w:rsidRPr="00373B1B">
        <w:t xml:space="preserve">middle east stability – prevents nuclear proliferation and conflict escalation </w:t>
      </w:r>
    </w:p>
    <w:p w14:paraId="5AA64AF4" w14:textId="77777777" w:rsidR="00A12341" w:rsidRPr="00BF79CB" w:rsidRDefault="00A12341" w:rsidP="00A12341">
      <w:pPr>
        <w:rPr>
          <w:sz w:val="10"/>
        </w:rPr>
      </w:pPr>
      <w:r>
        <w:rPr>
          <w:rStyle w:val="Style13ptBold"/>
        </w:rPr>
        <w:t xml:space="preserve">Brooks and </w:t>
      </w:r>
      <w:proofErr w:type="spellStart"/>
      <w:r>
        <w:rPr>
          <w:rStyle w:val="Style13ptBold"/>
        </w:rPr>
        <w:t>Wohlforth</w:t>
      </w:r>
      <w:proofErr w:type="spellEnd"/>
      <w:r>
        <w:rPr>
          <w:rStyle w:val="Style13ptBold"/>
        </w:rPr>
        <w:t xml:space="preserve"> 16 </w:t>
      </w:r>
      <w:r w:rsidRPr="00BF79CB">
        <w:rPr>
          <w:sz w:val="10"/>
        </w:rPr>
        <w:t xml:space="preserve">(Stephen G. Brooks, Associate Professor of Government in the Department of Government at Dartmouth College, and William C. </w:t>
      </w:r>
      <w:proofErr w:type="spellStart"/>
      <w:r w:rsidRPr="00BF79CB">
        <w:rPr>
          <w:sz w:val="10"/>
        </w:rPr>
        <w:t>Wohlforth</w:t>
      </w:r>
      <w:proofErr w:type="spellEnd"/>
      <w:r w:rsidRPr="00BF79CB">
        <w:rPr>
          <w:sz w:val="10"/>
        </w:rPr>
        <w:t>, Daniel Webster Professor, Professor of Government in the Department of Government at Dartmouth College, “America Abroad: The United States’ Global Role in the 21st Century”, 2016 - New York, NY, United States of America: Oxford University Press, pp. 118-120)//RC</w:t>
      </w:r>
    </w:p>
    <w:p w14:paraId="38965253" w14:textId="77777777" w:rsidR="00A12341" w:rsidRPr="00BB42CF" w:rsidRDefault="00A12341" w:rsidP="00A12341">
      <w:pPr>
        <w:rPr>
          <w:rStyle w:val="StyleUnderline"/>
        </w:rPr>
      </w:pPr>
      <w:r w:rsidRPr="00BF79CB">
        <w:rPr>
          <w:sz w:val="10"/>
        </w:rPr>
        <w:t xml:space="preserve">The perennial </w:t>
      </w:r>
      <w:r w:rsidRPr="00B854DE">
        <w:rPr>
          <w:rStyle w:val="StyleUnderline"/>
        </w:rPr>
        <w:t>US aims in the Middle East have been to prevent adversaries from dominating the region, to maintain access to the region's oil and water- ways, to reduce proliferation risks, to support Israel and other friendly states in order to increase regional security, and, especially</w:t>
      </w:r>
      <w:r w:rsidRPr="00BF79CB">
        <w:rPr>
          <w:sz w:val="10"/>
        </w:rPr>
        <w:t xml:space="preserve"> since 9/u, </w:t>
      </w:r>
      <w:r w:rsidRPr="00B854DE">
        <w:rPr>
          <w:rStyle w:val="StyleUnderline"/>
        </w:rPr>
        <w:t>to prevent the region from becoming a platform for mass-casualty terrorist attacks</w:t>
      </w:r>
      <w:r w:rsidRPr="00BF79CB">
        <w:rPr>
          <w:sz w:val="10"/>
        </w:rPr>
        <w:t xml:space="preserve"> against the US </w:t>
      </w:r>
      <w:proofErr w:type="spellStart"/>
      <w:r w:rsidRPr="00BF79CB">
        <w:rPr>
          <w:sz w:val="10"/>
        </w:rPr>
        <w:t>homeland.iii</w:t>
      </w:r>
      <w:proofErr w:type="spellEnd"/>
      <w:r w:rsidRPr="00BF79CB">
        <w:rPr>
          <w:sz w:val="10"/>
        </w:rPr>
        <w:t xml:space="preserve"> In pursuit </w:t>
      </w:r>
      <w:proofErr w:type="spellStart"/>
      <w:r w:rsidRPr="00BF79CB">
        <w:rPr>
          <w:sz w:val="10"/>
        </w:rPr>
        <w:t>ofthese</w:t>
      </w:r>
      <w:proofErr w:type="spellEnd"/>
      <w:r w:rsidRPr="00BF79CB">
        <w:rPr>
          <w:sz w:val="10"/>
        </w:rPr>
        <w:t xml:space="preserve"> objectives, </w:t>
      </w:r>
      <w:r w:rsidRPr="00B854DE">
        <w:rPr>
          <w:rStyle w:val="StyleUnderline"/>
        </w:rPr>
        <w:t xml:space="preserve">Washington has cultivated a range of different kinds of partnerships </w:t>
      </w:r>
      <w:r w:rsidRPr="00BF79CB">
        <w:rPr>
          <w:sz w:val="10"/>
        </w:rPr>
        <w:t xml:space="preserve">with a long list of states, including one NATO ally (Turkey), six officially designated "major non-NATO allies" (Israel, Jordan, Egypt, Kuwait, Bahrain, and Morocco), and a varying group of security partners ranging from Saudi Arabia (with which the United States has had a security relationship since the 1930s) to more recent collaborators such as the United Arab Emirates and Qatar. </w:t>
      </w:r>
      <w:proofErr w:type="gramStart"/>
      <w:r w:rsidRPr="00BF79CB">
        <w:rPr>
          <w:sz w:val="10"/>
        </w:rPr>
        <w:t>Needless to say, the</w:t>
      </w:r>
      <w:proofErr w:type="gramEnd"/>
      <w:r w:rsidRPr="00BF79CB">
        <w:rPr>
          <w:sz w:val="10"/>
        </w:rPr>
        <w:t xml:space="preserve"> </w:t>
      </w:r>
      <w:proofErr w:type="spellStart"/>
      <w:r w:rsidRPr="00BF79CB">
        <w:rPr>
          <w:sz w:val="10"/>
        </w:rPr>
        <w:t>configura</w:t>
      </w:r>
      <w:proofErr w:type="spellEnd"/>
      <w:r w:rsidRPr="00BF79CB">
        <w:rPr>
          <w:sz w:val="10"/>
        </w:rPr>
        <w:t xml:space="preserve">- </w:t>
      </w:r>
      <w:proofErr w:type="spellStart"/>
      <w:r w:rsidRPr="00BF79CB">
        <w:rPr>
          <w:sz w:val="10"/>
        </w:rPr>
        <w:t>tion</w:t>
      </w:r>
      <w:proofErr w:type="spellEnd"/>
      <w:r w:rsidRPr="00BF79CB">
        <w:rPr>
          <w:sz w:val="10"/>
        </w:rPr>
        <w:t xml:space="preserve"> of this set of partnerships has not been stable, nor should it be expected to remain so. While deep engagement has translated into remarkable continuity con- </w:t>
      </w:r>
      <w:proofErr w:type="spellStart"/>
      <w:r w:rsidRPr="00BF79CB">
        <w:rPr>
          <w:sz w:val="10"/>
        </w:rPr>
        <w:t>cerning</w:t>
      </w:r>
      <w:proofErr w:type="spellEnd"/>
      <w:r w:rsidRPr="00BF79CB">
        <w:rPr>
          <w:sz w:val="10"/>
        </w:rPr>
        <w:t xml:space="preserve"> the US position in Europe and East Asia, Washington's role in the Middle East has been much more volatile. The region lacks a great power anchor; US interests vary substantially between the broader region and the Persian </w:t>
      </w:r>
      <w:proofErr w:type="spellStart"/>
      <w:r w:rsidRPr="00BF79CB">
        <w:rPr>
          <w:sz w:val="10"/>
        </w:rPr>
        <w:t>Gulfsubregion</w:t>
      </w:r>
      <w:proofErr w:type="spellEnd"/>
      <w:r w:rsidRPr="00BF79CB">
        <w:rPr>
          <w:sz w:val="10"/>
        </w:rPr>
        <w:t xml:space="preserve">; and US commitments are more fluid and far less </w:t>
      </w:r>
      <w:proofErr w:type="spellStart"/>
      <w:r w:rsidRPr="00BF79CB">
        <w:rPr>
          <w:sz w:val="10"/>
        </w:rPr>
        <w:t>insti</w:t>
      </w:r>
      <w:proofErr w:type="spellEnd"/>
      <w:r w:rsidRPr="00BF79CB">
        <w:rPr>
          <w:sz w:val="10"/>
        </w:rPr>
        <w:t xml:space="preserve">- </w:t>
      </w:r>
      <w:proofErr w:type="spellStart"/>
      <w:r w:rsidRPr="00BF79CB">
        <w:rPr>
          <w:sz w:val="10"/>
        </w:rPr>
        <w:t>tutionalized</w:t>
      </w:r>
      <w:proofErr w:type="spellEnd"/>
      <w:r w:rsidRPr="00BF79CB">
        <w:rPr>
          <w:sz w:val="10"/>
        </w:rPr>
        <w:t xml:space="preserve"> than in other core regions. In the post-Cold War era alone, US regional postures have ranged from the "dual containment" of Iraq and Iran under Clinton, to the Bush administration's putatively transformational "freedom agenda," to the restrained post-Arab Spring approach of the Obama ad- ministration. The military posture veered from essentially offshore during the Cold War to an onshore presence in the 1990s (dual containment) and most dramatically in 2003-2011 (Iraq). Much of the most relevant recent literature is understandably focused on debating that shift, even as the United States has already begun to transition back to a much lighter footprint in the region.69 While we cannot settle the debate on the optimal regional posture, five propositions about the relative effectiveness of the baseline US security part-</w:t>
      </w:r>
      <w:proofErr w:type="spellStart"/>
      <w:r w:rsidRPr="00BF79CB">
        <w:rPr>
          <w:sz w:val="10"/>
        </w:rPr>
        <w:t>nerships</w:t>
      </w:r>
      <w:proofErr w:type="spellEnd"/>
      <w:r w:rsidRPr="00BF79CB">
        <w:rPr>
          <w:sz w:val="10"/>
        </w:rPr>
        <w:t xml:space="preserve"> in the region emerge from the literature. First, the heavy onshore presence </w:t>
      </w:r>
      <w:proofErr w:type="spellStart"/>
      <w:r w:rsidRPr="00BF79CB">
        <w:rPr>
          <w:sz w:val="10"/>
        </w:rPr>
        <w:t>ofthe</w:t>
      </w:r>
      <w:proofErr w:type="spellEnd"/>
      <w:r w:rsidRPr="00BF79CB">
        <w:rPr>
          <w:sz w:val="10"/>
        </w:rPr>
        <w:t xml:space="preserve"> 2003-2ou period was not needed for the core deep engagement missions. Indeed, even the less extensive on- shore role in the 1991-2002 period may have been overkill for attaining the traditional US aims. Concerning the Gulf, Joshua </w:t>
      </w:r>
      <w:proofErr w:type="spellStart"/>
      <w:r w:rsidRPr="00BF79CB">
        <w:rPr>
          <w:sz w:val="10"/>
        </w:rPr>
        <w:t>Rovner</w:t>
      </w:r>
      <w:proofErr w:type="spellEnd"/>
      <w:r w:rsidRPr="00BF79CB">
        <w:rPr>
          <w:sz w:val="10"/>
        </w:rPr>
        <w:t xml:space="preserve"> and Caitlin Talmadge find that "</w:t>
      </w:r>
      <w:r w:rsidRPr="00EB0AF9">
        <w:rPr>
          <w:rStyle w:val="StyleUnderline"/>
        </w:rPr>
        <w:t xml:space="preserve">a relatively </w:t>
      </w:r>
      <w:r w:rsidRPr="00BF79CB">
        <w:rPr>
          <w:sz w:val="10"/>
        </w:rPr>
        <w:t>light</w:t>
      </w:r>
      <w:r w:rsidRPr="00EB0AF9">
        <w:rPr>
          <w:rStyle w:val="StyleUnderline"/>
        </w:rPr>
        <w:t xml:space="preserve"> military posture-akin to that of the British in the post-war period and backed by a modest US land force-can achieve US goals in the region today while avoiding many of the costs that the United States incurred through its heavy forward presence in the 1990s and 2000s." </w:t>
      </w:r>
      <w:r w:rsidRPr="00BF79CB">
        <w:rPr>
          <w:sz w:val="10"/>
        </w:rPr>
        <w:t>They consequently "reject calls for the United States to leave the region, because the historical evidence shows that hegemonic stability is a very real phenomenon in the Gulf.</w:t>
      </w:r>
      <w:r w:rsidRPr="00BF79CB">
        <w:rPr>
          <w:rFonts w:ascii="Helvetica" w:eastAsia="Helvetica" w:hAnsi="Helvetica" w:cs="Helvetica"/>
          <w:sz w:val="10"/>
        </w:rPr>
        <w:t xml:space="preserve"> This same </w:t>
      </w:r>
      <w:proofErr w:type="spellStart"/>
      <w:proofErr w:type="gramStart"/>
      <w:r w:rsidRPr="00BF79CB">
        <w:rPr>
          <w:rFonts w:ascii="Helvetica" w:eastAsia="Helvetica" w:hAnsi="Helvetica" w:cs="Helvetica"/>
          <w:sz w:val="10"/>
        </w:rPr>
        <w:t>evidence,however</w:t>
      </w:r>
      <w:proofErr w:type="gramEnd"/>
      <w:r w:rsidRPr="00BF79CB">
        <w:rPr>
          <w:rFonts w:ascii="Helvetica" w:eastAsia="Helvetica" w:hAnsi="Helvetica" w:cs="Helvetica"/>
          <w:sz w:val="10"/>
        </w:rPr>
        <w:t>,alsosuggests</w:t>
      </w:r>
      <w:proofErr w:type="spellEnd"/>
      <w:r w:rsidRPr="00BF79CB">
        <w:rPr>
          <w:sz w:val="10"/>
        </w:rPr>
        <w:t xml:space="preserve"> that a hegemon- in this case, the United States-can achieve stability at a 70 relatively low cost." Second, </w:t>
      </w:r>
      <w:r w:rsidRPr="00BB42CF">
        <w:rPr>
          <w:rStyle w:val="StyleUnderline"/>
        </w:rPr>
        <w:t>when regional peace is a priority for the United States, security relationships facilitate that goal</w:t>
      </w:r>
      <w:r w:rsidRPr="00BF79CB">
        <w:rPr>
          <w:sz w:val="10"/>
        </w:rPr>
        <w:t xml:space="preserve">. This is not surprising. As we argued con- </w:t>
      </w:r>
      <w:proofErr w:type="spellStart"/>
      <w:r w:rsidRPr="00BF79CB">
        <w:rPr>
          <w:sz w:val="10"/>
        </w:rPr>
        <w:t>cerning</w:t>
      </w:r>
      <w:proofErr w:type="spellEnd"/>
      <w:r w:rsidRPr="00BF79CB">
        <w:rPr>
          <w:sz w:val="10"/>
        </w:rPr>
        <w:t xml:space="preserve"> East Asia, </w:t>
      </w:r>
      <w:r w:rsidRPr="00BB42CF">
        <w:rPr>
          <w:rStyle w:val="StyleUnderline"/>
        </w:rPr>
        <w:t>if parties to a conflict are dependent on the United States and the United States wants peace, Washington can use its allies' mutual dependence to generate incentives for conflict</w:t>
      </w:r>
      <w:r w:rsidRPr="00BF79CB">
        <w:rPr>
          <w:sz w:val="10"/>
        </w:rPr>
        <w:t xml:space="preserve"> </w:t>
      </w:r>
      <w:r w:rsidRPr="00BB42CF">
        <w:rPr>
          <w:rStyle w:val="StyleUnderline"/>
        </w:rPr>
        <w:t>resolution</w:t>
      </w:r>
      <w:r w:rsidRPr="00BF79CB">
        <w:rPr>
          <w:sz w:val="10"/>
        </w:rPr>
        <w:t xml:space="preserve">. Egypt embarked on the peace process in part due to expectations of US pressure on Israel as well as in exchange for economic and security benefits. In turn, Israel made </w:t>
      </w:r>
      <w:proofErr w:type="spellStart"/>
      <w:r w:rsidRPr="00BF79CB">
        <w:rPr>
          <w:sz w:val="10"/>
        </w:rPr>
        <w:t>terri</w:t>
      </w:r>
      <w:proofErr w:type="spellEnd"/>
      <w:r w:rsidRPr="00BF79CB">
        <w:rPr>
          <w:sz w:val="10"/>
        </w:rPr>
        <w:t xml:space="preserve">- </w:t>
      </w:r>
      <w:proofErr w:type="spellStart"/>
      <w:r w:rsidRPr="00BF79CB">
        <w:rPr>
          <w:sz w:val="10"/>
        </w:rPr>
        <w:t>torial</w:t>
      </w:r>
      <w:proofErr w:type="spellEnd"/>
      <w:r w:rsidRPr="00BF79CB">
        <w:rPr>
          <w:sz w:val="10"/>
        </w:rPr>
        <w:t xml:space="preserve"> concessions only when compensated by US aid and security assurance. This Camp David effect persisted and proved robust even during the period </w:t>
      </w:r>
      <w:proofErr w:type="spellStart"/>
      <w:r w:rsidRPr="00BF79CB">
        <w:rPr>
          <w:sz w:val="10"/>
        </w:rPr>
        <w:t>ofMuslim</w:t>
      </w:r>
      <w:proofErr w:type="spellEnd"/>
      <w:r w:rsidRPr="00BF79CB">
        <w:rPr>
          <w:sz w:val="10"/>
        </w:rPr>
        <w:t xml:space="preserve"> Brotherhood governance in Cairo. The post-9/u experience amply demonstrates that democracy promotion and nation building are beyond America's capabilities. But it is also the case that the era of major interstate wars between Israel and its neighbors would likely not have ended, or would 1 not have ended so soon, without US engagement in the region.7 Third, </w:t>
      </w:r>
      <w:r w:rsidRPr="00BB42CF">
        <w:rPr>
          <w:rStyle w:val="StyleUnderline"/>
        </w:rPr>
        <w:t xml:space="preserve">the same logic applies to more recent conflicts involving US se- </w:t>
      </w:r>
      <w:proofErr w:type="spellStart"/>
      <w:r w:rsidRPr="00BB42CF">
        <w:rPr>
          <w:rStyle w:val="StyleUnderline"/>
        </w:rPr>
        <w:t>curity</w:t>
      </w:r>
      <w:proofErr w:type="spellEnd"/>
      <w:r w:rsidRPr="00BB42CF">
        <w:rPr>
          <w:rStyle w:val="StyleUnderline"/>
        </w:rPr>
        <w:t xml:space="preserve"> partners-either directly (as in Israel-Turkey tension in 20n) or </w:t>
      </w:r>
      <w:proofErr w:type="spellStart"/>
      <w:r w:rsidRPr="00BB42CF">
        <w:rPr>
          <w:rStyle w:val="StyleUnderline"/>
        </w:rPr>
        <w:t>indi</w:t>
      </w:r>
      <w:proofErr w:type="spellEnd"/>
      <w:r w:rsidRPr="00BB42CF">
        <w:rPr>
          <w:rStyle w:val="StyleUnderline"/>
        </w:rPr>
        <w:t xml:space="preserve">- </w:t>
      </w:r>
      <w:proofErr w:type="spellStart"/>
      <w:r w:rsidRPr="00BB42CF">
        <w:rPr>
          <w:rStyle w:val="StyleUnderline"/>
        </w:rPr>
        <w:t>rectly</w:t>
      </w:r>
      <w:proofErr w:type="spellEnd"/>
      <w:r w:rsidRPr="00BB42CF">
        <w:rPr>
          <w:rStyle w:val="StyleUnderline"/>
        </w:rPr>
        <w:t xml:space="preserve"> (as in Israel-Hamas tension in which the United States had ties with Tel Aviv and Hamas' key interlocutors-Turkey, Qatar, and Egypt). In these cases, the security role does not prevent conflict, but it can make it possible for the United States to act as a mediator with leverage</w:t>
      </w:r>
      <w:r w:rsidRPr="00BF79CB">
        <w:rPr>
          <w:sz w:val="10"/>
        </w:rPr>
        <w:t xml:space="preserve">.72 Fourth, </w:t>
      </w:r>
      <w:r w:rsidRPr="00BB42CF">
        <w:rPr>
          <w:rStyle w:val="StyleUnderline"/>
        </w:rPr>
        <w:t>the region's three interstate wars since the Camp David era are cases in which other US interests trumped regional security and peace. In two of these, the United States used its security ties and military capabilities in pursuit of the traditional deterrence/containment objective.</w:t>
      </w:r>
      <w:r w:rsidRPr="00BF79CB">
        <w:rPr>
          <w:sz w:val="10"/>
        </w:rPr>
        <w:t xml:space="preserve"> In the Iran-Iraq War, </w:t>
      </w:r>
      <w:r w:rsidRPr="00BB42CF">
        <w:rPr>
          <w:rStyle w:val="StyleUnderline"/>
        </w:rPr>
        <w:t>US support for Iraq reflected its classical interest in preventing regional dominance by a hostile state. The same logic underlay the US-led war to expel Iraq from Kuwait</w:t>
      </w:r>
      <w:r w:rsidRPr="00BF79CB">
        <w:rPr>
          <w:sz w:val="10"/>
        </w:rPr>
        <w:t xml:space="preserve"> in 1990. </w:t>
      </w:r>
      <w:r w:rsidRPr="00BB42CF">
        <w:rPr>
          <w:rStyle w:val="StyleUnderline"/>
        </w:rPr>
        <w:t>The outlier was the 2003 Iraq invasion</w:t>
      </w:r>
      <w:r w:rsidRPr="00BF79CB">
        <w:rPr>
          <w:sz w:val="10"/>
        </w:rPr>
        <w:t xml:space="preserve">, in which the complex congeries of motives that brought the Bush administration to decide for war featured not the traditional emphasis of deep engagement on forestalling a rival's regional hegemony but a "transformational" solution to the region's perceived security problems.73 Fifth, </w:t>
      </w:r>
      <w:r w:rsidRPr="00BB42CF">
        <w:rPr>
          <w:rStyle w:val="StyleUnderline"/>
        </w:rPr>
        <w:t>on most accounts the standard assurance mechanism is in play in the region. While the US role can be a threat to local actors</w:t>
      </w:r>
      <w:r w:rsidRPr="00BF79CB">
        <w:rPr>
          <w:sz w:val="10"/>
        </w:rPr>
        <w:t xml:space="preserve"> (especially in the highly active 2003-2011 period), </w:t>
      </w:r>
      <w:r w:rsidRPr="00BB42CF">
        <w:rPr>
          <w:rStyle w:val="StyleUnderline"/>
        </w:rPr>
        <w:t>the net effect of security provision is to de- crease demand for nuclear weapons</w:t>
      </w:r>
      <w:r w:rsidRPr="00BF79CB">
        <w:rPr>
          <w:sz w:val="10"/>
        </w:rPr>
        <w:t xml:space="preserve">. Most </w:t>
      </w:r>
      <w:proofErr w:type="spellStart"/>
      <w:r w:rsidRPr="00BF79CB">
        <w:rPr>
          <w:sz w:val="10"/>
        </w:rPr>
        <w:t>analyses</w:t>
      </w:r>
      <w:proofErr w:type="spellEnd"/>
      <w:r w:rsidRPr="00BF79CB">
        <w:rPr>
          <w:sz w:val="10"/>
        </w:rPr>
        <w:t xml:space="preserve"> forecast that there would be a significant increase in nuclear proliferation in the region if the United States were to withdraw, with poor prospects for stable nuclear deterrence. That is, the main argument advanced for why Washington need not fear a proliferation cascade if Iran were to obtain a nuclear weapons capability is continuing US security assurance for Tehran's regional rivals.74 Key for our analysis is that the much more activist onshore US role, es- </w:t>
      </w:r>
      <w:proofErr w:type="spellStart"/>
      <w:r w:rsidRPr="00BF79CB">
        <w:rPr>
          <w:sz w:val="10"/>
        </w:rPr>
        <w:t>pecially</w:t>
      </w:r>
      <w:proofErr w:type="spellEnd"/>
      <w:r w:rsidRPr="00BF79CB">
        <w:rPr>
          <w:sz w:val="10"/>
        </w:rPr>
        <w:t xml:space="preserve"> after 2003, was a dramatic shift from the long-standing US stance in 75 the region. Steven Simon and Jonathan Stevenson underscore that from the dawn of the Cold War until the 9/11 terror attacks, "the United States was the quintessential status quo power in the Middle East .... Washington's post</w:t>
      </w:r>
      <w:r w:rsidRPr="00BF79CB">
        <w:rPr>
          <w:rFonts w:ascii="Helvetica" w:eastAsia="Helvetica" w:hAnsi="Helvetica" w:cs="Helvetica"/>
          <w:sz w:val="10"/>
        </w:rPr>
        <w:t xml:space="preserve">· 9/11 </w:t>
      </w:r>
      <w:r w:rsidRPr="00BB42CF">
        <w:rPr>
          <w:rStyle w:val="StyleUnderline"/>
        </w:rPr>
        <w:t xml:space="preserve">interventions in the region-especially the one in Iraq-were </w:t>
      </w:r>
      <w:proofErr w:type="spellStart"/>
      <w:r w:rsidRPr="00BB42CF">
        <w:rPr>
          <w:rStyle w:val="StyleUnderline"/>
        </w:rPr>
        <w:t>anoma</w:t>
      </w:r>
      <w:proofErr w:type="spellEnd"/>
      <w:r w:rsidRPr="00BB42CF">
        <w:rPr>
          <w:rStyle w:val="StyleUnderline"/>
        </w:rPr>
        <w:t xml:space="preserve">- </w:t>
      </w:r>
      <w:proofErr w:type="spellStart"/>
      <w:r w:rsidRPr="00BB42CF">
        <w:rPr>
          <w:rStyle w:val="StyleUnderline"/>
        </w:rPr>
        <w:t>lous</w:t>
      </w:r>
      <w:proofErr w:type="spellEnd"/>
      <w:r w:rsidRPr="00BB42CF">
        <w:rPr>
          <w:rStyle w:val="StyleUnderline"/>
        </w:rPr>
        <w:t xml:space="preserve"> and shaped false perceptions of a 'new normal' of American </w:t>
      </w:r>
      <w:proofErr w:type="spellStart"/>
      <w:r w:rsidRPr="00BB42CF">
        <w:rPr>
          <w:rStyle w:val="StyleUnderline"/>
        </w:rPr>
        <w:t>interven</w:t>
      </w:r>
      <w:proofErr w:type="spellEnd"/>
      <w:r w:rsidRPr="00BB42CF">
        <w:rPr>
          <w:rStyle w:val="StyleUnderline"/>
        </w:rPr>
        <w:t xml:space="preserve">- </w:t>
      </w:r>
      <w:proofErr w:type="spellStart"/>
      <w:r w:rsidRPr="00BB42CF">
        <w:rPr>
          <w:rStyle w:val="StyleUnderline"/>
        </w:rPr>
        <w:t>tion</w:t>
      </w:r>
      <w:proofErr w:type="spellEnd"/>
      <w:r w:rsidRPr="00BB42CF">
        <w:rPr>
          <w:rStyle w:val="StyleUnderline"/>
        </w:rPr>
        <w:t>, both at home and in the region."</w:t>
      </w:r>
      <w:r w:rsidRPr="00BF79CB">
        <w:rPr>
          <w:rFonts w:ascii="Helvetica" w:eastAsia="Helvetica" w:hAnsi="Helvetica" w:cs="Helvetica"/>
          <w:sz w:val="10"/>
        </w:rPr>
        <w:t>7</w:t>
      </w:r>
      <w:r w:rsidRPr="00BF79CB">
        <w:rPr>
          <w:sz w:val="10"/>
        </w:rPr>
        <w:t xml:space="preserve">6 An array </w:t>
      </w:r>
      <w:proofErr w:type="spellStart"/>
      <w:r w:rsidRPr="00BF79CB">
        <w:rPr>
          <w:sz w:val="10"/>
        </w:rPr>
        <w:t>offorces</w:t>
      </w:r>
      <w:proofErr w:type="spellEnd"/>
      <w:r w:rsidRPr="00BF79CB">
        <w:rPr>
          <w:sz w:val="10"/>
        </w:rPr>
        <w:t xml:space="preserve"> including the shale oil and gas revolution, US public opinion in the aftermath of the Iraq War, and political shifts inside several partner states seems to be pushing for </w:t>
      </w:r>
      <w:proofErr w:type="spellStart"/>
      <w:r w:rsidRPr="00BF79CB">
        <w:rPr>
          <w:sz w:val="10"/>
        </w:rPr>
        <w:t>amore</w:t>
      </w:r>
      <w:proofErr w:type="spellEnd"/>
      <w:r w:rsidRPr="00BF79CB">
        <w:rPr>
          <w:sz w:val="10"/>
        </w:rPr>
        <w:t xml:space="preserve"> limited definition of US security commitments to the region over the long term that is consistent with the core defensive mission of deep engagement that the United States had long pursued in the region before 9/11. (The wild card in the short term is the nature of the terrorist threat and whether </w:t>
      </w:r>
      <w:proofErr w:type="spellStart"/>
      <w:r w:rsidRPr="00BF79CB">
        <w:rPr>
          <w:sz w:val="10"/>
        </w:rPr>
        <w:t>poli</w:t>
      </w:r>
      <w:proofErr w:type="spellEnd"/>
      <w:r w:rsidRPr="00BF79CB">
        <w:rPr>
          <w:sz w:val="10"/>
        </w:rPr>
        <w:t xml:space="preserve">- </w:t>
      </w:r>
      <w:proofErr w:type="spellStart"/>
      <w:r w:rsidRPr="00BF79CB">
        <w:rPr>
          <w:sz w:val="10"/>
        </w:rPr>
        <w:t>cymakers</w:t>
      </w:r>
      <w:proofErr w:type="spellEnd"/>
      <w:r w:rsidRPr="00BF79CB">
        <w:rPr>
          <w:sz w:val="10"/>
        </w:rPr>
        <w:t xml:space="preserve"> regard </w:t>
      </w:r>
      <w:r w:rsidRPr="00BB42CF">
        <w:rPr>
          <w:rStyle w:val="Emphasis"/>
        </w:rPr>
        <w:t>significant offensive military actions in the region as being beneficial</w:t>
      </w:r>
      <w:r w:rsidRPr="00BF79CB">
        <w:rPr>
          <w:sz w:val="10"/>
        </w:rPr>
        <w:t xml:space="preserve"> for reducing it.) While it may seem minimalist compared to the ac- </w:t>
      </w:r>
      <w:proofErr w:type="spellStart"/>
      <w:r w:rsidRPr="00BF79CB">
        <w:rPr>
          <w:sz w:val="10"/>
        </w:rPr>
        <w:t>tivist</w:t>
      </w:r>
      <w:proofErr w:type="spellEnd"/>
      <w:r w:rsidRPr="00BF79CB">
        <w:rPr>
          <w:sz w:val="10"/>
        </w:rPr>
        <w:t xml:space="preserve"> approach of the Bush administration, </w:t>
      </w:r>
      <w:r w:rsidRPr="00BB42CF">
        <w:rPr>
          <w:rStyle w:val="StyleUnderline"/>
        </w:rPr>
        <w:t>this posture nonetheless delivers real security benefits-namely, more leverage and less nuclear proliferation.</w:t>
      </w:r>
    </w:p>
    <w:p w14:paraId="52DEEF93" w14:textId="77777777" w:rsidR="00A12341" w:rsidRPr="00A12341" w:rsidRDefault="00A12341" w:rsidP="00A12341"/>
    <w:p w14:paraId="20A89498" w14:textId="7E5961C2" w:rsidR="00A12341" w:rsidRDefault="00A12341" w:rsidP="00A12341"/>
    <w:p w14:paraId="460847D0" w14:textId="77777777" w:rsidR="00A12341" w:rsidRPr="00A12341" w:rsidRDefault="00A12341" w:rsidP="00A12341"/>
    <w:p w14:paraId="0DFA3000" w14:textId="54581C88" w:rsidR="00A12341" w:rsidRDefault="00A12341" w:rsidP="00A12341">
      <w:pPr>
        <w:pStyle w:val="Heading2"/>
      </w:pPr>
      <w:r>
        <w:t xml:space="preserve">Uniqueness </w:t>
      </w:r>
    </w:p>
    <w:p w14:paraId="534B68D1" w14:textId="1224C543" w:rsidR="00806E4A" w:rsidRDefault="00806E4A" w:rsidP="00806E4A">
      <w:pPr>
        <w:pStyle w:val="Heading3"/>
      </w:pPr>
      <w:r>
        <w:t xml:space="preserve">Uniqueness – General </w:t>
      </w:r>
    </w:p>
    <w:p w14:paraId="54DB8D40" w14:textId="77777777" w:rsidR="00806E4A" w:rsidRPr="00FA222D" w:rsidRDefault="00806E4A" w:rsidP="00806E4A">
      <w:pPr>
        <w:pStyle w:val="Heading4"/>
      </w:pPr>
      <w:r>
        <w:t>China’s sales are low now, but new markets created by the plan help them take off</w:t>
      </w:r>
    </w:p>
    <w:p w14:paraId="05C6BD46" w14:textId="77777777" w:rsidR="00806E4A" w:rsidRPr="00E13262" w:rsidRDefault="00806E4A" w:rsidP="00806E4A">
      <w:proofErr w:type="spellStart"/>
      <w:r w:rsidRPr="00E13262">
        <w:rPr>
          <w:rStyle w:val="Style13ptBold"/>
        </w:rPr>
        <w:t>Bitzinger</w:t>
      </w:r>
      <w:proofErr w:type="spellEnd"/>
      <w:r w:rsidRPr="00E13262">
        <w:rPr>
          <w:rStyle w:val="Style13ptBold"/>
        </w:rPr>
        <w:t xml:space="preserve"> 2019</w:t>
      </w:r>
      <w:r>
        <w:t xml:space="preserve"> - Visiting Senior Fellow with the Military Transformations Program at the S Rajaratnam School of International Studies </w:t>
      </w:r>
      <w:r>
        <w:br/>
        <w:t>Richard A, "How China Weaponizes Overseas Arm Sales," Apr 16, https://www.asiatimes.com/2019/04/opinion/how-china-weaponizes-overseas-arms-sales/</w:t>
      </w:r>
    </w:p>
    <w:p w14:paraId="3457E4EC" w14:textId="77777777" w:rsidR="00806E4A" w:rsidRDefault="00806E4A" w:rsidP="00806E4A">
      <w:r>
        <w:t>Weaponizing arms exports</w:t>
      </w:r>
    </w:p>
    <w:p w14:paraId="2AF5F7F2" w14:textId="77777777" w:rsidR="00806E4A" w:rsidRDefault="00806E4A" w:rsidP="00806E4A">
      <w:r>
        <w:t xml:space="preserve">Admittedly, </w:t>
      </w:r>
      <w:r w:rsidRPr="00FA222D">
        <w:rPr>
          <w:rStyle w:val="StyleUnderline"/>
        </w:rPr>
        <w:t>China remains a smallish arms exporter, compared to the United States, which dominates the global arms bazaar, t</w:t>
      </w:r>
      <w:r>
        <w:t xml:space="preserve">ypically capturing 35% to 40% of the market. Moreover, </w:t>
      </w:r>
      <w:r w:rsidRPr="00FA222D">
        <w:rPr>
          <w:rStyle w:val="StyleUnderline"/>
        </w:rPr>
        <w:t>Beijing is still overwhelmingly dependent on sales to just a few countries, such as Pakistan and Bangladesh.</w:t>
      </w:r>
      <w:r>
        <w:t xml:space="preserve"> It </w:t>
      </w:r>
      <w:r w:rsidRPr="00FA222D">
        <w:rPr>
          <w:rStyle w:val="StyleUnderline"/>
        </w:rPr>
        <w:t>also still relies on countries either too poor to buy Western armaments or who have been subjected to arms embargoes</w:t>
      </w:r>
      <w:r>
        <w:t xml:space="preserve">. </w:t>
      </w:r>
      <w:r w:rsidRPr="00FA222D">
        <w:rPr>
          <w:rStyle w:val="StyleUnderline"/>
        </w:rPr>
        <w:t>Few big-spending arms importers</w:t>
      </w:r>
      <w:r>
        <w:t xml:space="preserve"> – such as the oil-rich Gulf states – </w:t>
      </w:r>
      <w:r w:rsidRPr="00FA222D">
        <w:rPr>
          <w:rStyle w:val="StyleUnderline"/>
        </w:rPr>
        <w:t>have ever been interested in Chinese arms</w:t>
      </w:r>
      <w:r>
        <w:t xml:space="preserve"> (other than armed drones). Iran used to be a major consumer of Chinese arms, but it has not placed a new order with Beijing in several years.</w:t>
      </w:r>
    </w:p>
    <w:p w14:paraId="3935B9F5" w14:textId="77777777" w:rsidR="00806E4A" w:rsidRDefault="00806E4A" w:rsidP="00806E4A">
      <w:r>
        <w:t xml:space="preserve">Nevertheless, China’s growing, cumulative political, economic, and military rise is reshaping global as well as regional geopolitics, including strategic alliances and balances of power – and arms exports are a critical ingredient in this remaking. </w:t>
      </w:r>
      <w:r w:rsidRPr="00FA222D">
        <w:rPr>
          <w:rStyle w:val="StyleUnderline"/>
        </w:rPr>
        <w:t>While Chinese arms exports may have had their beginnings in mostly economic rationales</w:t>
      </w:r>
      <w:r>
        <w:t xml:space="preserve"> – such as profits and support for the domestic arms industry – </w:t>
      </w:r>
      <w:r w:rsidRPr="00FA222D">
        <w:rPr>
          <w:rStyle w:val="StyleUnderline"/>
        </w:rPr>
        <w:t>increasingly overseas arms sales are being used as a tool to advance Beijing’s strategic interests</w:t>
      </w:r>
      <w:r>
        <w:t>. This is self-evident in the growing range of Chinese arms sales – especially to Africa and Latin America – and in Beijing’s readiness to sell its most advanced weapons systems with no political strings attached and generally at prices below those of Western competitors.</w:t>
      </w:r>
    </w:p>
    <w:p w14:paraId="5D2BCAF0" w14:textId="77777777" w:rsidR="00806E4A" w:rsidRPr="002105BF" w:rsidRDefault="00806E4A" w:rsidP="00806E4A">
      <w:r>
        <w:t xml:space="preserve">As such, </w:t>
      </w:r>
      <w:r w:rsidRPr="00FA222D">
        <w:rPr>
          <w:rStyle w:val="StyleUnderline"/>
        </w:rPr>
        <w:t>arms exports will also increasingly figure in the growing strategic competition with the United States.</w:t>
      </w:r>
      <w:r>
        <w:t xml:space="preserve"> The arms competition between these two countries – both in East Asia and increasingly globally as well – is synonymous with their emerging great-power rivalry. In this regard, </w:t>
      </w:r>
      <w:r w:rsidRPr="00FA222D">
        <w:rPr>
          <w:rStyle w:val="StyleUnderline"/>
        </w:rPr>
        <w:t>China has a growing capability to shape the direction and character of this arms competition</w:t>
      </w:r>
      <w:r>
        <w:t xml:space="preserve"> – not only through its military-technological development and diffusion of arms exports</w:t>
      </w:r>
      <w:r w:rsidRPr="00FA222D">
        <w:rPr>
          <w:rStyle w:val="StyleUnderline"/>
        </w:rPr>
        <w:t>, but more importantly, through its strategic choices that influence the contours of alliances and military advantage in different geographic areas</w:t>
      </w:r>
      <w:r>
        <w:t>.</w:t>
      </w:r>
    </w:p>
    <w:p w14:paraId="37D83CBD" w14:textId="77777777" w:rsidR="00806E4A" w:rsidRPr="00806E4A" w:rsidRDefault="00806E4A" w:rsidP="00806E4A"/>
    <w:p w14:paraId="2194869A" w14:textId="7C9CE4CA" w:rsidR="00A12341" w:rsidRDefault="00A12341" w:rsidP="00A12341">
      <w:pPr>
        <w:pStyle w:val="Heading2"/>
      </w:pPr>
      <w:r>
        <w:t xml:space="preserve">Links </w:t>
      </w:r>
    </w:p>
    <w:p w14:paraId="2A0201FC" w14:textId="5393B1A0" w:rsidR="00632902" w:rsidRDefault="00632902" w:rsidP="00632902">
      <w:pPr>
        <w:pStyle w:val="Heading3"/>
      </w:pPr>
      <w:r>
        <w:t>2NC General Links</w:t>
      </w:r>
    </w:p>
    <w:p w14:paraId="2817036E" w14:textId="77777777" w:rsidR="00632902" w:rsidRPr="00CC32E0" w:rsidRDefault="00632902" w:rsidP="00632902">
      <w:pPr>
        <w:pStyle w:val="Heading4"/>
      </w:pPr>
      <w:r>
        <w:t>The US is crowding out Chinese arm sales now, the plan reverses that – wrecks US leadership</w:t>
      </w:r>
    </w:p>
    <w:p w14:paraId="15EB489D" w14:textId="77777777" w:rsidR="00632902" w:rsidRDefault="00632902" w:rsidP="00632902">
      <w:r w:rsidRPr="008970AF">
        <w:rPr>
          <w:rStyle w:val="Style13ptBold"/>
        </w:rPr>
        <w:t>Majumdar 2018</w:t>
      </w:r>
      <w:r>
        <w:t xml:space="preserve"> - defense editor for the National Interest </w:t>
      </w:r>
      <w:r>
        <w:br/>
        <w:t>Dave, "The Trump Administration Has a Plan to Compete with Russia and China over Weapon Sales," Aug 9, https://nationalinterest.org/blog/buzz/trump-administration-has-plan-compete-russia-and-china-over-weapon-sales-28327</w:t>
      </w:r>
    </w:p>
    <w:p w14:paraId="7E4D649B" w14:textId="77777777" w:rsidR="00632902" w:rsidRPr="00CC32E0" w:rsidRDefault="00632902" w:rsidP="00632902">
      <w:pPr>
        <w:rPr>
          <w:sz w:val="16"/>
          <w:szCs w:val="16"/>
        </w:rPr>
      </w:pPr>
      <w:r>
        <w:t xml:space="preserve">The </w:t>
      </w:r>
      <w:r w:rsidRPr="00CC32E0">
        <w:rPr>
          <w:rStyle w:val="StyleUnderline"/>
        </w:rPr>
        <w:t>Trump</w:t>
      </w:r>
      <w:r>
        <w:t xml:space="preserve"> Administration </w:t>
      </w:r>
      <w:r w:rsidRPr="00CC32E0">
        <w:rPr>
          <w:rStyle w:val="StyleUnderline"/>
        </w:rPr>
        <w:t>is hoping to boost the export prospects for American weapons</w:t>
      </w:r>
      <w:r>
        <w:t xml:space="preserve"> systems </w:t>
      </w:r>
      <w:r w:rsidRPr="00CC32E0">
        <w:rPr>
          <w:rStyle w:val="StyleUnderline"/>
        </w:rPr>
        <w:t>to allied countries by modifying policies and streamlining the bureaucratic process</w:t>
      </w:r>
      <w:r>
        <w:t xml:space="preserve">. The </w:t>
      </w:r>
      <w:r w:rsidRPr="00CC32E0">
        <w:rPr>
          <w:rStyle w:val="StyleUnderline"/>
        </w:rPr>
        <w:t xml:space="preserve">Trump </w:t>
      </w:r>
      <w:r>
        <w:t xml:space="preserve">Administration </w:t>
      </w:r>
      <w:r w:rsidRPr="00CC32E0">
        <w:rPr>
          <w:rStyle w:val="StyleUnderline"/>
        </w:rPr>
        <w:t xml:space="preserve">announced a </w:t>
      </w:r>
      <w:proofErr w:type="gramStart"/>
      <w:r w:rsidRPr="00CC32E0">
        <w:rPr>
          <w:rStyle w:val="StyleUnderline"/>
        </w:rPr>
        <w:t>revised conventional arms</w:t>
      </w:r>
      <w:proofErr w:type="gramEnd"/>
      <w:r w:rsidRPr="00CC32E0">
        <w:rPr>
          <w:rStyle w:val="StyleUnderline"/>
        </w:rPr>
        <w:t xml:space="preserve"> transfer policy in April,</w:t>
      </w:r>
      <w:r>
        <w:t xml:space="preserve"> but </w:t>
      </w:r>
      <w:r w:rsidRPr="00CC32E0">
        <w:rPr>
          <w:rStyle w:val="StyleUnderline"/>
        </w:rPr>
        <w:t xml:space="preserve">that is just the first </w:t>
      </w:r>
      <w:r w:rsidRPr="00CC32E0">
        <w:rPr>
          <w:rStyle w:val="StyleUnderline"/>
          <w:sz w:val="16"/>
          <w:szCs w:val="16"/>
        </w:rPr>
        <w:t xml:space="preserve">step. </w:t>
      </w:r>
      <w:r w:rsidRPr="00CC32E0">
        <w:rPr>
          <w:sz w:val="16"/>
          <w:szCs w:val="16"/>
        </w:rPr>
        <w:t>There are more policy changes coming down the line.</w:t>
      </w:r>
    </w:p>
    <w:p w14:paraId="7A1989A3" w14:textId="77777777" w:rsidR="00632902" w:rsidRPr="00CC32E0" w:rsidRDefault="00632902" w:rsidP="00632902">
      <w:pPr>
        <w:rPr>
          <w:sz w:val="16"/>
          <w:szCs w:val="16"/>
        </w:rPr>
      </w:pPr>
      <w:r w:rsidRPr="00CC32E0">
        <w:rPr>
          <w:sz w:val="16"/>
          <w:szCs w:val="16"/>
        </w:rPr>
        <w:t xml:space="preserve">“The new policy reflects the priorities of the president’s National Security Strategy,” Ambassador Tina </w:t>
      </w:r>
      <w:proofErr w:type="spellStart"/>
      <w:r w:rsidRPr="00CC32E0">
        <w:rPr>
          <w:sz w:val="16"/>
          <w:szCs w:val="16"/>
        </w:rPr>
        <w:t>Kaidanow</w:t>
      </w:r>
      <w:proofErr w:type="spellEnd"/>
      <w:r w:rsidRPr="00CC32E0">
        <w:rPr>
          <w:sz w:val="16"/>
          <w:szCs w:val="16"/>
        </w:rPr>
        <w:t>, Acting Assistant Secretary of State for Political-Military Affairs, said on Aug. 8 at the Center for Strategic and International Studies.</w:t>
      </w:r>
    </w:p>
    <w:p w14:paraId="40C231D1" w14:textId="77777777" w:rsidR="00632902" w:rsidRPr="00CC32E0" w:rsidRDefault="00632902" w:rsidP="00632902">
      <w:pPr>
        <w:rPr>
          <w:sz w:val="16"/>
          <w:szCs w:val="16"/>
        </w:rPr>
      </w:pPr>
      <w:r w:rsidRPr="00CC32E0">
        <w:rPr>
          <w:sz w:val="16"/>
          <w:szCs w:val="16"/>
        </w:rPr>
        <w:t>“Which are, namely, to preserve peace through strength by reforming regulations to facilitate the exports of U.S. military equipment; to strengthen partners and allies; to facilitate U.S. economic security and innovation.”</w:t>
      </w:r>
    </w:p>
    <w:p w14:paraId="74FE05A6" w14:textId="77777777" w:rsidR="00632902" w:rsidRDefault="00632902" w:rsidP="00632902">
      <w:r>
        <w:t xml:space="preserve">Under the new policy, </w:t>
      </w:r>
      <w:r w:rsidRPr="00CC32E0">
        <w:rPr>
          <w:rStyle w:val="StyleUnderline"/>
        </w:rPr>
        <w:t>the U</w:t>
      </w:r>
      <w:r>
        <w:t>nited</w:t>
      </w:r>
      <w:r w:rsidRPr="00CC32E0">
        <w:rPr>
          <w:rStyle w:val="StyleUnderline"/>
        </w:rPr>
        <w:t xml:space="preserve"> S</w:t>
      </w:r>
      <w:r w:rsidRPr="00CC32E0">
        <w:t>tates</w:t>
      </w:r>
      <w:r>
        <w:t xml:space="preserve"> </w:t>
      </w:r>
      <w:r w:rsidRPr="00CC32E0">
        <w:rPr>
          <w:rStyle w:val="StyleUnderline"/>
        </w:rPr>
        <w:t>hopes to make its export bureaucracy more proactive and cut red tape in the process</w:t>
      </w:r>
      <w:r>
        <w:t>.</w:t>
      </w:r>
    </w:p>
    <w:p w14:paraId="502BB2A1" w14:textId="77777777" w:rsidR="00632902" w:rsidRPr="00CC32E0" w:rsidRDefault="00632902" w:rsidP="00632902">
      <w:pPr>
        <w:rPr>
          <w:sz w:val="16"/>
          <w:szCs w:val="16"/>
        </w:rPr>
      </w:pPr>
      <w:r w:rsidRPr="00CC32E0">
        <w:rPr>
          <w:sz w:val="16"/>
          <w:szCs w:val="16"/>
        </w:rPr>
        <w:t xml:space="preserve">“These steps are among the first in what we hope will be a series of efforts to streamline the arms transfer process,” </w:t>
      </w:r>
      <w:proofErr w:type="spellStart"/>
      <w:r w:rsidRPr="00CC32E0">
        <w:rPr>
          <w:sz w:val="16"/>
          <w:szCs w:val="16"/>
        </w:rPr>
        <w:t>Kaidanow</w:t>
      </w:r>
      <w:proofErr w:type="spellEnd"/>
      <w:r w:rsidRPr="00CC32E0">
        <w:rPr>
          <w:sz w:val="16"/>
          <w:szCs w:val="16"/>
        </w:rPr>
        <w:t xml:space="preserve"> said.</w:t>
      </w:r>
    </w:p>
    <w:p w14:paraId="3770B81C" w14:textId="77777777" w:rsidR="00632902" w:rsidRPr="00CC32E0" w:rsidRDefault="00632902" w:rsidP="00632902">
      <w:pPr>
        <w:rPr>
          <w:sz w:val="16"/>
          <w:szCs w:val="16"/>
        </w:rPr>
      </w:pPr>
      <w:r w:rsidRPr="00CC32E0">
        <w:rPr>
          <w:sz w:val="16"/>
          <w:szCs w:val="16"/>
        </w:rPr>
        <w:t>“I can assure you that my colleagues and I at the State Department, but also again more broadly in the USG, will continue exploring ways to cut red tape and give U.S. industry every advantage in an increasingly competitive global marketplace, while continuing to ensure the responsible export of arms.”</w:t>
      </w:r>
    </w:p>
    <w:p w14:paraId="7A53DA0B" w14:textId="77777777" w:rsidR="00632902" w:rsidRDefault="00632902" w:rsidP="00632902">
      <w:r w:rsidRPr="00CC32E0">
        <w:rPr>
          <w:rStyle w:val="StyleUnderline"/>
        </w:rPr>
        <w:t>The U</w:t>
      </w:r>
      <w:r>
        <w:t xml:space="preserve">nited </w:t>
      </w:r>
      <w:r w:rsidRPr="00CC32E0">
        <w:rPr>
          <w:rStyle w:val="StyleUnderline"/>
        </w:rPr>
        <w:t>S</w:t>
      </w:r>
      <w:r>
        <w:t xml:space="preserve">tates </w:t>
      </w:r>
      <w:r w:rsidRPr="00CC32E0">
        <w:rPr>
          <w:rStyle w:val="StyleUnderline"/>
        </w:rPr>
        <w:t>is making these policy changes with great power competition with China</w:t>
      </w:r>
      <w:r>
        <w:t xml:space="preserve"> and Russia in mind.</w:t>
      </w:r>
    </w:p>
    <w:p w14:paraId="7DE0C9F5" w14:textId="77777777" w:rsidR="00632902" w:rsidRDefault="00632902" w:rsidP="00632902">
      <w:r>
        <w:t>“</w:t>
      </w:r>
      <w:r w:rsidRPr="00CC32E0">
        <w:rPr>
          <w:rStyle w:val="StyleUnderline"/>
        </w:rPr>
        <w:t>We’re trying to improve our ability to compete with our adversaries by providing our partners with viable alternatives to foreign products in order to maintain influence in key regions</w:t>
      </w:r>
      <w:r>
        <w:t xml:space="preserve"> throughout the world,” Laura Cressey, Deputy Director for Regional Security and Arms Transfers at U.S. Department of State, said.</w:t>
      </w:r>
    </w:p>
    <w:p w14:paraId="33B0C6D9" w14:textId="77777777" w:rsidR="00632902" w:rsidRPr="00CC32E0" w:rsidRDefault="00632902" w:rsidP="00632902">
      <w:pPr>
        <w:rPr>
          <w:sz w:val="16"/>
          <w:szCs w:val="16"/>
        </w:rPr>
      </w:pPr>
      <w:r w:rsidRPr="00CC32E0">
        <w:rPr>
          <w:sz w:val="16"/>
          <w:szCs w:val="16"/>
        </w:rPr>
        <w:t>“We’re going to be working with our partners and allies to identify critical capability requirements that they have and then trying to expedite transfers to support these essential foreign policy and national security objectives.”</w:t>
      </w:r>
    </w:p>
    <w:p w14:paraId="1FC93CA4" w14:textId="77777777" w:rsidR="00632902" w:rsidRPr="00CC32E0" w:rsidRDefault="00632902" w:rsidP="00632902">
      <w:pPr>
        <w:rPr>
          <w:sz w:val="16"/>
          <w:szCs w:val="16"/>
        </w:rPr>
      </w:pPr>
      <w:r w:rsidRPr="00CC32E0">
        <w:rPr>
          <w:sz w:val="16"/>
          <w:szCs w:val="16"/>
        </w:rPr>
        <w:t>However, writing the policy guidance is the easy part. Implementing the policy will be far more challenging.</w:t>
      </w:r>
    </w:p>
    <w:p w14:paraId="06280FD6" w14:textId="77777777" w:rsidR="00632902" w:rsidRPr="00CC32E0" w:rsidRDefault="00632902" w:rsidP="00632902">
      <w:pPr>
        <w:rPr>
          <w:sz w:val="16"/>
          <w:szCs w:val="16"/>
        </w:rPr>
      </w:pPr>
      <w:r w:rsidRPr="00CC32E0">
        <w:rPr>
          <w:sz w:val="16"/>
          <w:szCs w:val="16"/>
        </w:rPr>
        <w:t xml:space="preserve">“The release of the new policy was only the first step in a series of what we believe will be very practical results-focused initiatives to transform the way that the U.S. government works to support and grow our defense industrial base,” </w:t>
      </w:r>
      <w:proofErr w:type="spellStart"/>
      <w:r w:rsidRPr="00CC32E0">
        <w:rPr>
          <w:sz w:val="16"/>
          <w:szCs w:val="16"/>
        </w:rPr>
        <w:t>Kaidanow</w:t>
      </w:r>
      <w:proofErr w:type="spellEnd"/>
      <w:r w:rsidRPr="00CC32E0">
        <w:rPr>
          <w:sz w:val="16"/>
          <w:szCs w:val="16"/>
        </w:rPr>
        <w:t xml:space="preserve"> said.</w:t>
      </w:r>
    </w:p>
    <w:p w14:paraId="49F43752" w14:textId="77777777" w:rsidR="00632902" w:rsidRPr="00CC32E0" w:rsidRDefault="00632902" w:rsidP="00632902">
      <w:pPr>
        <w:rPr>
          <w:sz w:val="16"/>
          <w:szCs w:val="16"/>
        </w:rPr>
      </w:pPr>
      <w:r w:rsidRPr="00CC32E0">
        <w:rPr>
          <w:sz w:val="16"/>
          <w:szCs w:val="16"/>
        </w:rPr>
        <w:t>“Through that memorandum, the president also directed the secretary of state, in coordination with the secretaries of defense, commerce, and energy, to submit an implementation plan within 60 days.”</w:t>
      </w:r>
    </w:p>
    <w:p w14:paraId="38FB0F91" w14:textId="77777777" w:rsidR="00632902" w:rsidRPr="00CC32E0" w:rsidRDefault="00632902" w:rsidP="00632902">
      <w:pPr>
        <w:rPr>
          <w:sz w:val="16"/>
          <w:szCs w:val="16"/>
        </w:rPr>
      </w:pPr>
      <w:r w:rsidRPr="00CC32E0">
        <w:rPr>
          <w:sz w:val="16"/>
          <w:szCs w:val="16"/>
        </w:rPr>
        <w:t>As part of the effort, the United States is looking at reforming export hurdles such as the International Traffic in Arms Regulations, which has been a vexing problem for the defense industry for decades.</w:t>
      </w:r>
    </w:p>
    <w:p w14:paraId="12911228" w14:textId="77777777" w:rsidR="00632902" w:rsidRPr="00CC32E0" w:rsidRDefault="00632902" w:rsidP="00632902">
      <w:pPr>
        <w:rPr>
          <w:sz w:val="16"/>
          <w:szCs w:val="16"/>
        </w:rPr>
      </w:pPr>
      <w:r w:rsidRPr="00CC32E0">
        <w:rPr>
          <w:sz w:val="16"/>
          <w:szCs w:val="16"/>
        </w:rPr>
        <w:t>“We’ll look at streamlining the International Traffic in Arms Regulations, or ITAR, and also continuing to revise the U.S. Munitions List and the Commerce Control List,” Cressey said.</w:t>
      </w:r>
    </w:p>
    <w:p w14:paraId="62725242" w14:textId="77777777" w:rsidR="00632902" w:rsidRPr="00CC32E0" w:rsidRDefault="00632902" w:rsidP="00632902">
      <w:pPr>
        <w:rPr>
          <w:sz w:val="16"/>
          <w:szCs w:val="16"/>
        </w:rPr>
      </w:pPr>
      <w:r w:rsidRPr="00CC32E0">
        <w:rPr>
          <w:sz w:val="16"/>
          <w:szCs w:val="16"/>
        </w:rPr>
        <w:t>Additionally, the State Department and Defense Department will try to speed up the bureaucratic processes involved in weapons exports.</w:t>
      </w:r>
    </w:p>
    <w:p w14:paraId="56CAA3FD" w14:textId="77777777" w:rsidR="00632902" w:rsidRPr="00CC32E0" w:rsidRDefault="00632902" w:rsidP="00632902">
      <w:pPr>
        <w:rPr>
          <w:sz w:val="16"/>
          <w:szCs w:val="16"/>
        </w:rPr>
      </w:pPr>
      <w:r w:rsidRPr="00CC32E0">
        <w:rPr>
          <w:sz w:val="16"/>
          <w:szCs w:val="16"/>
        </w:rPr>
        <w:t>“We will also be looking at the day-to-day processes to ensure that we are as efficient, as streamlined, and as effective as possible,” Cressey said.</w:t>
      </w:r>
    </w:p>
    <w:p w14:paraId="3701FDF9" w14:textId="77777777" w:rsidR="00632902" w:rsidRPr="00CC32E0" w:rsidRDefault="00632902" w:rsidP="00632902">
      <w:pPr>
        <w:rPr>
          <w:sz w:val="16"/>
          <w:szCs w:val="16"/>
        </w:rPr>
      </w:pPr>
      <w:r w:rsidRPr="00CC32E0">
        <w:rPr>
          <w:sz w:val="16"/>
          <w:szCs w:val="16"/>
        </w:rPr>
        <w:t>“So some of the things that we’re looking at, and that folks in industry and associations have asked us to look at, is: establishing milestones and timelines for the foreign military sales process; improving and speeding up our contracting process – processes within the Defense Department; trying to increase the competitiveness of U.S. defense items and systems by building in exportability to the design and development; and also by expanding support for what we call non-program-of-record systems. We’re looking into potential financing options that could make our systems more attainable for our foreign partners. And we’re also examining existing polices to ensure that they don’t unnecessarily detract from our ability to compete in international – in the international marketplace.”</w:t>
      </w:r>
    </w:p>
    <w:p w14:paraId="627903DC" w14:textId="77777777" w:rsidR="00632902" w:rsidRDefault="00632902" w:rsidP="00632902">
      <w:r w:rsidRPr="00CC32E0">
        <w:rPr>
          <w:rStyle w:val="StyleUnderline"/>
        </w:rPr>
        <w:t>Without the changes, the United States is increasingly in danger of losing its market share as China</w:t>
      </w:r>
      <w:proofErr w:type="gramStart"/>
      <w:r>
        <w:t xml:space="preserve">, in particular, </w:t>
      </w:r>
      <w:r w:rsidRPr="00CC32E0">
        <w:rPr>
          <w:rStyle w:val="StyleUnderline"/>
        </w:rPr>
        <w:t>increasing</w:t>
      </w:r>
      <w:proofErr w:type="gramEnd"/>
      <w:r w:rsidRPr="00CC32E0">
        <w:rPr>
          <w:rStyle w:val="StyleUnderline"/>
        </w:rPr>
        <w:t xml:space="preserve"> develops and produces evermore-capable weapons for the export market.</w:t>
      </w:r>
      <w:r>
        <w:t xml:space="preserve"> </w:t>
      </w:r>
      <w:r w:rsidRPr="00CC32E0">
        <w:rPr>
          <w:rStyle w:val="StyleUnderline"/>
        </w:rPr>
        <w:t>One example is the</w:t>
      </w:r>
      <w:r>
        <w:t xml:space="preserve"> Unmanned Aerial Systems (U</w:t>
      </w:r>
      <w:r w:rsidRPr="00CC32E0">
        <w:rPr>
          <w:rStyle w:val="StyleUnderline"/>
        </w:rPr>
        <w:t>AS) market, which the United States dominates, but which is also threatened by Chinese competition</w:t>
      </w:r>
      <w:r>
        <w:t xml:space="preserve"> and by Washington’s tight export regulations.</w:t>
      </w:r>
    </w:p>
    <w:p w14:paraId="5795F6EC" w14:textId="77777777" w:rsidR="00632902" w:rsidRDefault="00632902" w:rsidP="00632902">
      <w:r>
        <w:t xml:space="preserve">“By removing some of the previous administration’s artificial barriers to the transfer of arms to critical partners, the UAS export policy being one example, </w:t>
      </w:r>
      <w:r w:rsidRPr="00CC32E0">
        <w:rPr>
          <w:rStyle w:val="StyleUnderline"/>
        </w:rPr>
        <w:t>this administration is both strengthening our hand in the ongoing strategic competition while also stimulating economic growth at home, as well as job creation</w:t>
      </w:r>
      <w:r>
        <w:t>,” Alex Gray, Special Assistant to the President for the Defense Industrial Base, said.</w:t>
      </w:r>
    </w:p>
    <w:p w14:paraId="2F2E9A12" w14:textId="77777777" w:rsidR="00632902" w:rsidRPr="00CC32E0" w:rsidRDefault="00632902" w:rsidP="00632902">
      <w:pPr>
        <w:rPr>
          <w:sz w:val="16"/>
          <w:szCs w:val="16"/>
        </w:rPr>
      </w:pPr>
      <w:r w:rsidRPr="00CC32E0">
        <w:rPr>
          <w:sz w:val="16"/>
          <w:szCs w:val="16"/>
        </w:rPr>
        <w:t>“It should be noted that the U.S. aerospace and defense industries contribute almost $1 trillion annually to the U.S. economy and they support about 2.5 million American jobs. Just as one point, the international – UAS export market alone is estimated to be worth more than $50 billion a year within the next decade. Those are the stakes we’re competing for.”</w:t>
      </w:r>
    </w:p>
    <w:p w14:paraId="29D97251" w14:textId="77777777" w:rsidR="00632902" w:rsidRPr="00CC32E0" w:rsidRDefault="00632902" w:rsidP="00632902">
      <w:pPr>
        <w:rPr>
          <w:sz w:val="16"/>
          <w:szCs w:val="16"/>
        </w:rPr>
      </w:pPr>
      <w:r w:rsidRPr="00CC32E0">
        <w:rPr>
          <w:sz w:val="16"/>
          <w:szCs w:val="16"/>
        </w:rPr>
        <w:t>Those nations that are unable to purchase American weapons could find that China or Russia are more than willing to supply them with comparable systems.</w:t>
      </w:r>
    </w:p>
    <w:p w14:paraId="160355BC" w14:textId="77777777" w:rsidR="00632902" w:rsidRDefault="00632902" w:rsidP="00632902">
      <w:r>
        <w:t xml:space="preserve">“We are witnessing China – as an example, not alone – but </w:t>
      </w:r>
      <w:r w:rsidRPr="00CC32E0">
        <w:rPr>
          <w:rStyle w:val="StyleUnderline"/>
        </w:rPr>
        <w:t>China filling voids the U.S. left with a denial to a friend or ally,</w:t>
      </w:r>
      <w:r>
        <w:t>” Keith Webster, president of the Defense and Aerospace Export Council at the U.S. Chamber of Commerce, said.</w:t>
      </w:r>
    </w:p>
    <w:p w14:paraId="18FCCBA4" w14:textId="77777777" w:rsidR="00632902" w:rsidRDefault="00632902" w:rsidP="00632902">
      <w:r>
        <w:t>“</w:t>
      </w:r>
      <w:r w:rsidRPr="00CC32E0">
        <w:rPr>
          <w:rStyle w:val="StyleUnderline"/>
        </w:rPr>
        <w:t>The consequence of a denial filled by China or others is</w:t>
      </w:r>
      <w:r>
        <w:t xml:space="preserve"> as follows: </w:t>
      </w:r>
      <w:r w:rsidRPr="00CC32E0">
        <w:rPr>
          <w:rStyle w:val="StyleUnderline"/>
        </w:rPr>
        <w:t>The U.S. loses market share that is not easily recaptured, and</w:t>
      </w:r>
      <w:r>
        <w:t xml:space="preserve"> in some cases will never be recaptured. </w:t>
      </w:r>
      <w:r w:rsidRPr="00CC32E0">
        <w:rPr>
          <w:rStyle w:val="StyleUnderline"/>
        </w:rPr>
        <w:t>The U.S. loses control of the capability. The U.S. loses the opportunity to train, influence, and maintain a military relationship with foreign forces</w:t>
      </w:r>
      <w:r>
        <w:t>, who now are introducing into their inventory a Chinese – Korean, Israeli, et cetera – capability.”</w:t>
      </w:r>
    </w:p>
    <w:p w14:paraId="64122B61" w14:textId="77777777" w:rsidR="00632902" w:rsidRPr="00632902" w:rsidRDefault="00632902" w:rsidP="00632902"/>
    <w:p w14:paraId="720787CC" w14:textId="393A3FFD" w:rsidR="00347E6C" w:rsidRDefault="00347E6C" w:rsidP="00347E6C">
      <w:pPr>
        <w:pStyle w:val="Heading3"/>
      </w:pPr>
      <w:r>
        <w:t xml:space="preserve">2NC Saudi Links </w:t>
      </w:r>
    </w:p>
    <w:p w14:paraId="4DDAD379" w14:textId="77777777" w:rsidR="00347E6C" w:rsidRDefault="00347E6C" w:rsidP="00347E6C">
      <w:pPr>
        <w:pStyle w:val="Heading4"/>
      </w:pPr>
      <w:r>
        <w:t>China sees a lot of potential for arms sales in Saudi Arabia</w:t>
      </w:r>
    </w:p>
    <w:p w14:paraId="5EEFA4F8" w14:textId="77777777" w:rsidR="00347E6C" w:rsidRPr="00BF79CB" w:rsidRDefault="00347E6C" w:rsidP="00347E6C">
      <w:pPr>
        <w:rPr>
          <w:sz w:val="10"/>
        </w:rPr>
      </w:pPr>
      <w:r w:rsidRPr="00CD177C">
        <w:rPr>
          <w:rStyle w:val="Style13ptBold"/>
        </w:rPr>
        <w:t>Reuters</w:t>
      </w:r>
      <w:r>
        <w:rPr>
          <w:rStyle w:val="Style13ptBold"/>
        </w:rPr>
        <w:t xml:space="preserve">, </w:t>
      </w:r>
      <w:r w:rsidRPr="00A1743A">
        <w:rPr>
          <w:rStyle w:val="Style13ptBold"/>
        </w:rPr>
        <w:t>international news organization</w:t>
      </w:r>
      <w:r>
        <w:rPr>
          <w:rStyle w:val="Style13ptBold"/>
        </w:rPr>
        <w:t xml:space="preserve">, 19 </w:t>
      </w:r>
      <w:r w:rsidRPr="00BF79CB">
        <w:rPr>
          <w:sz w:val="10"/>
        </w:rPr>
        <w:t>- (Reuters, international news organization, “China eyes more hi-tech cooperation with Saudi Arabia”, South China Morning Post, 2/22/19, Accessed 6/19/2019, https://www.scmp.com/news/china/diplomacy/article/2187234/china-wants-more-hi-tech-cooperation-saudi-arabia-foreign)//SSA</w:t>
      </w:r>
    </w:p>
    <w:p w14:paraId="2A989A08" w14:textId="77777777" w:rsidR="00347E6C" w:rsidRPr="00BF79CB" w:rsidRDefault="00347E6C" w:rsidP="00347E6C">
      <w:pPr>
        <w:rPr>
          <w:sz w:val="10"/>
        </w:rPr>
      </w:pPr>
      <w:r w:rsidRPr="00311492">
        <w:rPr>
          <w:rStyle w:val="StyleUnderline"/>
        </w:rPr>
        <w:t xml:space="preserve">China sees “enormous potential” in Saudi Arabia’s economy and wants more hi-tech cooperation, its top diplomat said </w:t>
      </w:r>
      <w:r w:rsidRPr="00BF79CB">
        <w:rPr>
          <w:sz w:val="10"/>
        </w:rPr>
        <w:t>late on Thursday as Saudi Crown Prince Mohammed bin Salman began a two-day trip to Beijing.</w:t>
      </w:r>
    </w:p>
    <w:p w14:paraId="3B59F9E0" w14:textId="77777777" w:rsidR="00347E6C" w:rsidRPr="00BF79CB" w:rsidRDefault="00347E6C" w:rsidP="00347E6C">
      <w:pPr>
        <w:rPr>
          <w:sz w:val="10"/>
        </w:rPr>
      </w:pPr>
      <w:r w:rsidRPr="00311492">
        <w:rPr>
          <w:rStyle w:val="StyleUnderline"/>
        </w:rPr>
        <w:t>The Saudi delegation, including executives from Aramco, arrived in China on an Asia tour that has already seen the kingdom pledge investment of US$20 billion in Pakistan and seek additional investment in India’s refining industry</w:t>
      </w:r>
      <w:r w:rsidRPr="00BF79CB">
        <w:rPr>
          <w:sz w:val="10"/>
        </w:rPr>
        <w:t>.</w:t>
      </w:r>
    </w:p>
    <w:p w14:paraId="05D3DF78" w14:textId="77777777" w:rsidR="00347E6C" w:rsidRPr="00BF79CB" w:rsidRDefault="00347E6C" w:rsidP="00347E6C">
      <w:pPr>
        <w:rPr>
          <w:sz w:val="10"/>
        </w:rPr>
      </w:pPr>
      <w:r w:rsidRPr="00311492">
        <w:rPr>
          <w:rStyle w:val="StyleUnderline"/>
        </w:rPr>
        <w:t>The crown prince will meet President Xi Jinping, who has made stepping up China’s presence in the Middle East a key foreign policy objective, despite its traditional low-key role there</w:t>
      </w:r>
      <w:r w:rsidRPr="00BF79CB">
        <w:rPr>
          <w:sz w:val="10"/>
        </w:rPr>
        <w:t>.</w:t>
      </w:r>
    </w:p>
    <w:p w14:paraId="2C30B0F2" w14:textId="77777777" w:rsidR="00347E6C" w:rsidRPr="00BF79CB" w:rsidRDefault="00347E6C" w:rsidP="00347E6C">
      <w:pPr>
        <w:rPr>
          <w:sz w:val="10"/>
        </w:rPr>
      </w:pPr>
      <w:r w:rsidRPr="00BF79CB">
        <w:rPr>
          <w:sz w:val="10"/>
        </w:rPr>
        <w:t>Meeting Saudi Foreign Minister Adel al-</w:t>
      </w:r>
      <w:proofErr w:type="spellStart"/>
      <w:r w:rsidRPr="00BF79CB">
        <w:rPr>
          <w:sz w:val="10"/>
        </w:rPr>
        <w:t>Jubeir</w:t>
      </w:r>
      <w:proofErr w:type="spellEnd"/>
      <w:r w:rsidRPr="00BF79CB">
        <w:rPr>
          <w:sz w:val="10"/>
        </w:rPr>
        <w:t xml:space="preserve">, State </w:t>
      </w:r>
      <w:proofErr w:type="spellStart"/>
      <w:r w:rsidRPr="00BF79CB">
        <w:rPr>
          <w:sz w:val="10"/>
        </w:rPr>
        <w:t>Councillor</w:t>
      </w:r>
      <w:proofErr w:type="spellEnd"/>
      <w:r w:rsidRPr="00BF79CB">
        <w:rPr>
          <w:sz w:val="10"/>
        </w:rPr>
        <w:t xml:space="preserve"> Wang Yi said the main features of their ties were respect, understanding and support for each other, China’s foreign ministry said in a statement.</w:t>
      </w:r>
    </w:p>
    <w:p w14:paraId="63011026" w14:textId="77777777" w:rsidR="00347E6C" w:rsidRPr="00BF79CB" w:rsidRDefault="00347E6C" w:rsidP="00347E6C">
      <w:pPr>
        <w:rPr>
          <w:sz w:val="10"/>
        </w:rPr>
      </w:pPr>
      <w:r w:rsidRPr="00311492">
        <w:rPr>
          <w:rStyle w:val="StyleUnderline"/>
        </w:rPr>
        <w:t>“All countries in the world have the right to develop and Saudi Arabia is an emerging market country with enormous potential,” Wang was quoted as saying</w:t>
      </w:r>
      <w:r w:rsidRPr="00BF79CB">
        <w:rPr>
          <w:sz w:val="10"/>
        </w:rPr>
        <w:t>.</w:t>
      </w:r>
    </w:p>
    <w:p w14:paraId="3AD572A6" w14:textId="77777777" w:rsidR="00347E6C" w:rsidRDefault="00347E6C" w:rsidP="00347E6C">
      <w:pPr>
        <w:pStyle w:val="Heading4"/>
      </w:pPr>
      <w:r>
        <w:t>China’s Ultimate goal in arms sales with Saudi Arabia is to surpass the US</w:t>
      </w:r>
    </w:p>
    <w:p w14:paraId="299C12E9" w14:textId="77777777" w:rsidR="00347E6C" w:rsidRPr="00BF79CB" w:rsidRDefault="00347E6C" w:rsidP="00347E6C">
      <w:pPr>
        <w:rPr>
          <w:sz w:val="10"/>
        </w:rPr>
      </w:pPr>
      <w:r w:rsidRPr="00064287">
        <w:rPr>
          <w:rStyle w:val="Style13ptBold"/>
        </w:rPr>
        <w:t>Al Saud, member of Department of Political Science at Columbia University, 18</w:t>
      </w:r>
      <w:r w:rsidRPr="00BF79CB">
        <w:rPr>
          <w:sz w:val="10"/>
        </w:rPr>
        <w:t xml:space="preserve"> - (LATIFA A. AL SAUD, member of Department of Political Science at Columbia University, “China’s Arms Sales Philosophy in the Arab World”, 12/3/18, Accessed 6/18/19, https://jia.sipa.columbia.edu/online-articles/chinas-arms-sales-philosophy-arab-world)//SSA</w:t>
      </w:r>
    </w:p>
    <w:p w14:paraId="638E4EDB" w14:textId="77777777" w:rsidR="00347E6C" w:rsidRPr="00BF79CB" w:rsidRDefault="00347E6C" w:rsidP="00347E6C">
      <w:pPr>
        <w:rPr>
          <w:sz w:val="10"/>
        </w:rPr>
      </w:pPr>
      <w:r w:rsidRPr="00BF79CB">
        <w:rPr>
          <w:sz w:val="10"/>
        </w:rPr>
        <w:t xml:space="preserve">China’s commercial motives do not suggest a complete lack of interest in influencing the region and maintaining political stability. China is the world’s largest oil importer of Saudi oil, and as such, stability in the Middle East is critical to China. Chinese arms sales to the region is arguably motivated to maintain oil flows from friendly leaders from Arab oil exporting states and a necessary tool for China to foster and enhance energy ties. It is no coincidence that the major oil exporting countries in the region, including Saudi Arabia, UAE, and Iran, are all purchasing weapons from China. The commercial nature of Chinese arms sales gives it short-term and long-term advantages. Commercially, </w:t>
      </w:r>
      <w:r w:rsidRPr="00064287">
        <w:rPr>
          <w:rStyle w:val="StyleUnderline"/>
        </w:rPr>
        <w:t>arms sales not only foster stronger economic ties with Arab states</w:t>
      </w:r>
      <w:r w:rsidRPr="00BF79CB">
        <w:rPr>
          <w:sz w:val="10"/>
        </w:rPr>
        <w:t xml:space="preserve">, to which China remains dependent on their oil exports, </w:t>
      </w:r>
      <w:r w:rsidRPr="00064287">
        <w:rPr>
          <w:rStyle w:val="StyleUnderline"/>
        </w:rPr>
        <w:t>but also give China a chance to ask for a decrease in the cost of importing energy from the region</w:t>
      </w:r>
      <w:r w:rsidRPr="00BF79CB">
        <w:rPr>
          <w:sz w:val="10"/>
        </w:rPr>
        <w:t xml:space="preserve">. China </w:t>
      </w:r>
      <w:proofErr w:type="gramStart"/>
      <w:r w:rsidRPr="00BF79CB">
        <w:rPr>
          <w:sz w:val="10"/>
        </w:rPr>
        <w:t>has the ability to</w:t>
      </w:r>
      <w:proofErr w:type="gramEnd"/>
      <w:r w:rsidRPr="00BF79CB">
        <w:rPr>
          <w:sz w:val="10"/>
        </w:rPr>
        <w:t xml:space="preserve"> use arms sales as leverage to receive low oil prices and/or concessions, an important tool given its significant growth in oil demand and dependency on imports.</w:t>
      </w:r>
    </w:p>
    <w:p w14:paraId="65741C12" w14:textId="6B661E19" w:rsidR="00347E6C" w:rsidRDefault="00347E6C" w:rsidP="00347E6C">
      <w:pPr>
        <w:rPr>
          <w:sz w:val="10"/>
        </w:rPr>
      </w:pPr>
      <w:r w:rsidRPr="00064287">
        <w:rPr>
          <w:rStyle w:val="StyleUnderline"/>
        </w:rPr>
        <w:t>U.S. and Western policymakers and scholars view increased Chinese arms sales to the region as not merely economically motivated, but also intended for China’s own power projection and mitigation of U.S. power in the region</w:t>
      </w:r>
      <w:r w:rsidRPr="00BF79CB">
        <w:rPr>
          <w:sz w:val="10"/>
        </w:rPr>
        <w:t xml:space="preserve">. </w:t>
      </w:r>
      <w:r w:rsidRPr="00064287">
        <w:rPr>
          <w:rStyle w:val="StyleUnderline"/>
        </w:rPr>
        <w:t>China often criticizes U.S. interference in Middle East affairs, including the strong presence of U.S. forces in the Gulf</w:t>
      </w:r>
      <w:r w:rsidRPr="00BF79CB">
        <w:rPr>
          <w:sz w:val="10"/>
        </w:rPr>
        <w:t xml:space="preserve"> (and beyond). </w:t>
      </w:r>
      <w:r w:rsidRPr="00064287">
        <w:rPr>
          <w:rStyle w:val="StyleUnderline"/>
        </w:rPr>
        <w:t>The primary objectives for the US, from China’s view, are to maintain, control, and ensure access to energy resources in the region. Chinese actions to cooperate with both U.S. and non-U.S. allies, like Iran and Syria, are intended to, at least in part, exert its own influence</w:t>
      </w:r>
      <w:r w:rsidRPr="00BF79CB">
        <w:rPr>
          <w:sz w:val="10"/>
        </w:rPr>
        <w:t xml:space="preserve">. In 1991, </w:t>
      </w:r>
      <w:r w:rsidRPr="00064287">
        <w:rPr>
          <w:rStyle w:val="StyleUnderline"/>
        </w:rPr>
        <w:t>the Chinese provided Iran with sophisticated dual use nuclear technology and natural uranium under the umbrella of nuclear “cooperation.” This, among other factors, allowed China to build up its image as an attractive and easy to deal with arms provider</w:t>
      </w:r>
      <w:r w:rsidRPr="00BF79CB">
        <w:rPr>
          <w:sz w:val="10"/>
        </w:rPr>
        <w:t xml:space="preserve">, </w:t>
      </w:r>
      <w:r w:rsidRPr="00064287">
        <w:rPr>
          <w:rStyle w:val="StyleUnderline"/>
        </w:rPr>
        <w:t>serving an entry point to its long-term strategic presence without appearing to have an interest in picking sides</w:t>
      </w:r>
      <w:r w:rsidRPr="00BF79CB">
        <w:rPr>
          <w:sz w:val="10"/>
        </w:rPr>
        <w:t>.</w:t>
      </w:r>
    </w:p>
    <w:p w14:paraId="479D91A7" w14:textId="02E99527" w:rsidR="001E3888" w:rsidRDefault="001E3888" w:rsidP="00347E6C">
      <w:pPr>
        <w:rPr>
          <w:sz w:val="10"/>
        </w:rPr>
      </w:pPr>
    </w:p>
    <w:p w14:paraId="560BB8B5" w14:textId="77777777" w:rsidR="001E3888" w:rsidRPr="00BF79CB" w:rsidRDefault="001E3888" w:rsidP="00347E6C">
      <w:pPr>
        <w:rPr>
          <w:sz w:val="10"/>
        </w:rPr>
      </w:pPr>
    </w:p>
    <w:p w14:paraId="2624174D" w14:textId="77777777" w:rsidR="00347E6C" w:rsidRPr="00347E6C" w:rsidRDefault="00347E6C" w:rsidP="00347E6C"/>
    <w:p w14:paraId="318ACD87" w14:textId="716F44D9" w:rsidR="00A12341" w:rsidRDefault="00A12341" w:rsidP="00A12341">
      <w:pPr>
        <w:pStyle w:val="Heading2"/>
      </w:pPr>
      <w:r>
        <w:t xml:space="preserve">Impacts </w:t>
      </w:r>
    </w:p>
    <w:p w14:paraId="54B12CE5" w14:textId="656240E2" w:rsidR="00632902" w:rsidRDefault="00632902" w:rsidP="00632902">
      <w:pPr>
        <w:pStyle w:val="Heading3"/>
      </w:pPr>
      <w:r>
        <w:t xml:space="preserve">2NC Hegemony Impact </w:t>
      </w:r>
    </w:p>
    <w:p w14:paraId="515260B5" w14:textId="77777777" w:rsidR="00632902" w:rsidRPr="005114DB" w:rsidRDefault="00632902" w:rsidP="00632902">
      <w:pPr>
        <w:pStyle w:val="Heading4"/>
      </w:pPr>
      <w:r>
        <w:t>This sends an international signal that guarantees proliferation and risks war</w:t>
      </w:r>
    </w:p>
    <w:p w14:paraId="6054ECFF" w14:textId="77777777" w:rsidR="00632902" w:rsidRPr="00D12539" w:rsidRDefault="00632902" w:rsidP="00632902">
      <w:r w:rsidRPr="00D12539">
        <w:rPr>
          <w:rStyle w:val="Style13ptBold"/>
        </w:rPr>
        <w:t xml:space="preserve">Mandelbaum 2019 </w:t>
      </w:r>
      <w:r>
        <w:t>- Christian A. Herter Professor Emeritus of American Foreign Policy at the Johns Hopkins School of Advanced International Studies</w:t>
      </w:r>
      <w:r>
        <w:br/>
        <w:t>Michael, "The New Containment," Feb 12, https://www.foreignaffairs.com/articles/china/2019-02-12/new-containment</w:t>
      </w:r>
    </w:p>
    <w:p w14:paraId="3514EC65" w14:textId="77777777" w:rsidR="00632902" w:rsidRDefault="00632902" w:rsidP="00632902">
      <w:r>
        <w:t>WILL AMERICA LEAD?</w:t>
      </w:r>
    </w:p>
    <w:p w14:paraId="7EBDBEE5" w14:textId="77777777" w:rsidR="00632902" w:rsidRDefault="00632902" w:rsidP="00632902">
      <w:r w:rsidRPr="00DD3578">
        <w:rPr>
          <w:rStyle w:val="StyleUnderline"/>
        </w:rPr>
        <w:t xml:space="preserve">The weakest link in the chain may be </w:t>
      </w:r>
      <w:r w:rsidRPr="0083230C">
        <w:rPr>
          <w:rStyle w:val="StyleUnderline"/>
        </w:rPr>
        <w:t>the most powerful country itself. There are reasons to</w:t>
      </w:r>
      <w:r>
        <w:t xml:space="preserve"> expect the American public to </w:t>
      </w:r>
      <w:r w:rsidRPr="0083230C">
        <w:rPr>
          <w:rStyle w:val="StyleUnderline"/>
        </w:rPr>
        <w:t>support a leading role in the containment</w:t>
      </w:r>
      <w:r>
        <w:t xml:space="preserve"> of Russia, China, and Iran. </w:t>
      </w:r>
      <w:r w:rsidRPr="0083230C">
        <w:t>The United States</w:t>
      </w:r>
      <w:r>
        <w:t xml:space="preserve"> has a long history with such a foreign policy. </w:t>
      </w:r>
      <w:r w:rsidRPr="0083230C">
        <w:rPr>
          <w:rStyle w:val="StyleUnderline"/>
        </w:rPr>
        <w:t>The approach has geopolitical logic behind it, promising to protect American interests in crucial parts of the world at a reasonable price</w:t>
      </w:r>
      <w:r>
        <w:t>. But there are also reasons for skepticism. Today’s threats appear less urgent, coping with them will be more complicated, and the country’s attitude toward foreign entanglements has understandably soured over the last two decades.</w:t>
      </w:r>
    </w:p>
    <w:p w14:paraId="50516016" w14:textId="77777777" w:rsidR="00632902" w:rsidRDefault="00632902" w:rsidP="00632902">
      <w:r>
        <w:t>The United States was pulled into both world wars by external attacks, and Americans gave their support to a foreign policy of global reach during the Cold War because they were persuaded it would head off yet another world war. After the Soviet collapse, many of the Cold War arrangements persisted through inertia and gained support because they seemed to entail little expense or risk. Now that the expenses and risks of such a policy have increased, many Americans may reconsider their support.</w:t>
      </w:r>
    </w:p>
    <w:p w14:paraId="5CE0006F" w14:textId="77777777" w:rsidR="00632902" w:rsidRDefault="00632902" w:rsidP="00632902">
      <w:r>
        <w:t>The skepticism has deepened because of the county’s recent misadventures abroad. The interventions in Afghanistan, Iraq, and Libya turned out poorly, and the public has little taste for more. This view has much to recommend it. But it need not threaten the prospects of a new containment, because that course is quite different from the failed crusades of recent decades. Those involved efforts to transform the internal politics and economies of weak states. Containment involves the opposite, checking the external conduct of strong states. If national leaders can appreciate and explain the difference, they may be able to bring the public along.</w:t>
      </w:r>
    </w:p>
    <w:p w14:paraId="187D975D" w14:textId="77777777" w:rsidR="00632902" w:rsidRDefault="00632902" w:rsidP="00632902">
      <w:r>
        <w:t>The resurgence of populism, finally, makes any such project more difficult. The essence of populism is hostility to elites, and the design and conduct of foreign policy are elite activities. The foreign policy establishment favors a robust American role in the world. That may be a good enough reason for antiestablishment rebels, including the populist in chief now residing in the White House, to oppose one.</w:t>
      </w:r>
    </w:p>
    <w:p w14:paraId="252499FC" w14:textId="77777777" w:rsidR="00632902" w:rsidRDefault="00632902" w:rsidP="00632902">
      <w:proofErr w:type="gramStart"/>
      <w:r>
        <w:t>So</w:t>
      </w:r>
      <w:proofErr w:type="gramEnd"/>
      <w:r>
        <w:t xml:space="preserve"> the future direction of American foreign policy is unclear</w:t>
      </w:r>
      <w:r w:rsidRPr="0083230C">
        <w:rPr>
          <w:rStyle w:val="StyleUnderline"/>
        </w:rPr>
        <w:t xml:space="preserve">. Washington might forgo leading coalitions to contain the three revisionist powers, in which case their strength will increase. Emboldened by the American abdication, they may grow aggressive and try to coerce their neighbors. Those neighbors currently rely on the American nuclear arsenal to protect them; if they come to doubt the credibility of American security guarantees, they may follow Israel and opt to develop or acquire their own arsenals </w:t>
      </w:r>
      <w:proofErr w:type="gramStart"/>
      <w:r w:rsidRPr="0083230C">
        <w:rPr>
          <w:rStyle w:val="StyleUnderline"/>
        </w:rPr>
        <w:t>in order to</w:t>
      </w:r>
      <w:proofErr w:type="gramEnd"/>
      <w:r w:rsidRPr="0083230C">
        <w:rPr>
          <w:rStyle w:val="StyleUnderline"/>
        </w:rPr>
        <w:t xml:space="preserve"> protect themselves. An American retreat would</w:t>
      </w:r>
      <w:r>
        <w:t xml:space="preserve"> thus </w:t>
      </w:r>
      <w:r w:rsidRPr="0083230C">
        <w:rPr>
          <w:rStyle w:val="StyleUnderline"/>
        </w:rPr>
        <w:t xml:space="preserve">make </w:t>
      </w:r>
      <w:r>
        <w:t xml:space="preserve">the world more dangerous and </w:t>
      </w:r>
      <w:r w:rsidRPr="0083230C">
        <w:rPr>
          <w:rStyle w:val="StyleUnderline"/>
        </w:rPr>
        <w:t>nuclear proliferation more likely</w:t>
      </w:r>
      <w:r>
        <w:t>.</w:t>
      </w:r>
    </w:p>
    <w:p w14:paraId="0834322A" w14:textId="77777777" w:rsidR="00632902" w:rsidRDefault="00632902" w:rsidP="00632902">
      <w:r>
        <w:t xml:space="preserve">Thanks to the size, geography, and power of the United States, Americans for many generations have been able to pay less attention to American foreign policy than have the citizens of other countries, whose lives and fortunes that policy has more immediately and directly affected. </w:t>
      </w:r>
      <w:r w:rsidRPr="0083230C">
        <w:rPr>
          <w:rStyle w:val="StyleUnderline"/>
        </w:rPr>
        <w:t>Should the country turn decisively away from its global role and allow the revisionist challenges to advance unchecked</w:t>
      </w:r>
      <w:r>
        <w:t xml:space="preserve">, however, </w:t>
      </w:r>
      <w:r w:rsidRPr="0083230C">
        <w:rPr>
          <w:rStyle w:val="StyleUnderline"/>
        </w:rPr>
        <w:t>Americans’ happy detachment from the world beyond their borders may disappear</w:t>
      </w:r>
      <w:r>
        <w:t xml:space="preserve">. And </w:t>
      </w:r>
      <w:r w:rsidRPr="0083230C">
        <w:rPr>
          <w:rStyle w:val="StyleUnderline"/>
        </w:rPr>
        <w:t>by the time they realize what they need to protect, it may be too late to do so without great difficulty and high cost</w:t>
      </w:r>
      <w:r>
        <w:t>.</w:t>
      </w:r>
    </w:p>
    <w:p w14:paraId="55753206" w14:textId="77777777" w:rsidR="00632902" w:rsidRDefault="00632902" w:rsidP="00632902">
      <w:pPr>
        <w:pStyle w:val="Heading4"/>
      </w:pPr>
      <w:r>
        <w:t>That escalates into a global conflict</w:t>
      </w:r>
    </w:p>
    <w:p w14:paraId="0C0CF5F0" w14:textId="77777777" w:rsidR="00632902" w:rsidRDefault="00632902" w:rsidP="00632902">
      <w:proofErr w:type="spellStart"/>
      <w:r w:rsidRPr="0082332C">
        <w:rPr>
          <w:rStyle w:val="Style13ptBold"/>
        </w:rPr>
        <w:t>Kroenig</w:t>
      </w:r>
      <w:proofErr w:type="spellEnd"/>
      <w:r w:rsidRPr="0082332C">
        <w:rPr>
          <w:rStyle w:val="Style13ptBold"/>
        </w:rPr>
        <w:t xml:space="preserve"> ’16</w:t>
      </w:r>
      <w:r w:rsidRPr="0082332C">
        <w:t xml:space="preserve"> </w:t>
      </w:r>
      <w:r w:rsidRPr="0082332C">
        <w:rPr>
          <w:szCs w:val="16"/>
        </w:rPr>
        <w:t xml:space="preserve">(Matthew; June 2016; Associate Professor in the Department of Government and School of Foreign Service at Georgetown University, Senior Fellow in the Brent Scowcroft Center on International Security at The Atlantic Council; National Bureau of Asian Research, No. 58 “Approaching Critical Mass: Asia's Multipolar Nuclear Future,” </w:t>
      </w:r>
      <w:hyperlink r:id="rId6" w:history="1">
        <w:r w:rsidRPr="0082332C">
          <w:rPr>
            <w:rStyle w:val="Hyperlink"/>
            <w:szCs w:val="16"/>
          </w:rPr>
          <w:t>http://www.nbr.org/publications/specialreport/pdf/sr58_approaching_critical_mass_june2016.pdf</w:t>
        </w:r>
      </w:hyperlink>
      <w:r w:rsidRPr="0082332C">
        <w:rPr>
          <w:szCs w:val="16"/>
        </w:rPr>
        <w:t>; RP)</w:t>
      </w:r>
    </w:p>
    <w:p w14:paraId="2A314430" w14:textId="4F69F7B3" w:rsidR="00EA261B" w:rsidRDefault="00632902" w:rsidP="00632902">
      <w:r w:rsidRPr="0082332C">
        <w:rPr>
          <w:u w:val="single"/>
        </w:rPr>
        <w:t xml:space="preserve">The most </w:t>
      </w:r>
      <w:r w:rsidRPr="0082332C">
        <w:rPr>
          <w:b/>
          <w:u w:val="single"/>
        </w:rPr>
        <w:t>important reason</w:t>
      </w:r>
      <w:r w:rsidRPr="0082332C">
        <w:rPr>
          <w:u w:val="single"/>
        </w:rPr>
        <w:t xml:space="preserve"> to be concerned about nuclear weapons</w:t>
      </w:r>
      <w:r w:rsidRPr="0082332C">
        <w:t xml:space="preserve"> in Asia, of course, </w:t>
      </w:r>
      <w:r w:rsidRPr="0082332C">
        <w:rPr>
          <w:u w:val="single"/>
        </w:rPr>
        <w:t>is the threat</w:t>
      </w:r>
      <w:r w:rsidRPr="0082332C">
        <w:t xml:space="preserve"> that nuclear </w:t>
      </w:r>
      <w:r w:rsidRPr="0082332C">
        <w:rPr>
          <w:u w:val="single"/>
        </w:rPr>
        <w:t>weapons might be used</w:t>
      </w:r>
      <w:r w:rsidRPr="0082332C">
        <w:t xml:space="preserve">. To be sure, the use of nuclear weapons remains remote, but the probability is not zero and the </w:t>
      </w:r>
      <w:r w:rsidRPr="0082332C">
        <w:rPr>
          <w:u w:val="single"/>
        </w:rPr>
        <w:t xml:space="preserve">consequences </w:t>
      </w:r>
      <w:r w:rsidRPr="0082332C">
        <w:rPr>
          <w:b/>
          <w:u w:val="single"/>
        </w:rPr>
        <w:t xml:space="preserve">could be </w:t>
      </w:r>
      <w:r w:rsidRPr="0082332C">
        <w:rPr>
          <w:b/>
          <w:u w:val="single"/>
          <w:bdr w:val="single" w:sz="4" w:space="0" w:color="auto"/>
        </w:rPr>
        <w:t>catastrophic</w:t>
      </w:r>
      <w:r w:rsidRPr="0082332C">
        <w:t xml:space="preserve">. The subject, therefore, deserves </w:t>
      </w:r>
      <w:proofErr w:type="gramStart"/>
      <w:r w:rsidRPr="0082332C">
        <w:t>careful scrutiny</w:t>
      </w:r>
      <w:proofErr w:type="gramEnd"/>
      <w:r w:rsidRPr="0082332C">
        <w:t xml:space="preserve">. </w:t>
      </w:r>
      <w:r w:rsidRPr="0082332C">
        <w:rPr>
          <w:u w:val="single"/>
        </w:rPr>
        <w:t xml:space="preserve">Nuclear use would overturn a </w:t>
      </w:r>
      <w:r w:rsidRPr="0082332C">
        <w:rPr>
          <w:b/>
          <w:u w:val="single"/>
        </w:rPr>
        <w:t>70-year tradition</w:t>
      </w:r>
      <w:r w:rsidRPr="0082332C">
        <w:t xml:space="preserve"> of nonuse, </w:t>
      </w:r>
      <w:r w:rsidRPr="0082332C">
        <w:rPr>
          <w:u w:val="single"/>
        </w:rPr>
        <w:t xml:space="preserve">could result in </w:t>
      </w:r>
      <w:r w:rsidRPr="0082332C">
        <w:rPr>
          <w:b/>
          <w:u w:val="single"/>
        </w:rPr>
        <w:t>large-scale</w:t>
      </w:r>
      <w:r w:rsidRPr="0082332C">
        <w:t xml:space="preserve"> death and </w:t>
      </w:r>
      <w:r w:rsidRPr="0082332C">
        <w:rPr>
          <w:b/>
          <w:u w:val="single"/>
        </w:rPr>
        <w:t>destruction</w:t>
      </w:r>
      <w:r w:rsidRPr="0082332C">
        <w:rPr>
          <w:u w:val="single"/>
        </w:rPr>
        <w:t xml:space="preserve">, and might </w:t>
      </w:r>
      <w:r w:rsidRPr="0082332C">
        <w:rPr>
          <w:b/>
          <w:u w:val="single"/>
          <w:bdr w:val="single" w:sz="4" w:space="0" w:color="auto"/>
        </w:rPr>
        <w:t>set a precedent</w:t>
      </w:r>
      <w:r w:rsidRPr="0082332C">
        <w:rPr>
          <w:u w:val="single"/>
        </w:rPr>
        <w:t xml:space="preserve"> that shapes how</w:t>
      </w:r>
      <w:r w:rsidRPr="0082332C">
        <w:t xml:space="preserve"> nuclear </w:t>
      </w:r>
      <w:r w:rsidRPr="0082332C">
        <w:rPr>
          <w:u w:val="single"/>
        </w:rPr>
        <w:t>weapons are</w:t>
      </w:r>
      <w:r w:rsidRPr="0082332C">
        <w:t xml:space="preserve"> viewed, </w:t>
      </w:r>
      <w:r w:rsidRPr="0082332C">
        <w:rPr>
          <w:u w:val="single"/>
        </w:rPr>
        <w:t>proliferated, and postured</w:t>
      </w:r>
      <w:r w:rsidRPr="0082332C">
        <w:t xml:space="preserve"> decades hence. </w:t>
      </w:r>
      <w:r w:rsidRPr="0082332C">
        <w:rPr>
          <w:u w:val="single"/>
        </w:rPr>
        <w:t xml:space="preserve">The </w:t>
      </w:r>
      <w:r w:rsidRPr="0082332C">
        <w:rPr>
          <w:b/>
          <w:u w:val="single"/>
          <w:bdr w:val="single" w:sz="4" w:space="0" w:color="auto"/>
        </w:rPr>
        <w:t xml:space="preserve">dangers of </w:t>
      </w:r>
      <w:r w:rsidRPr="008E3BAE">
        <w:rPr>
          <w:b/>
          <w:highlight w:val="green"/>
          <w:u w:val="single"/>
          <w:bdr w:val="single" w:sz="4" w:space="0" w:color="auto"/>
        </w:rPr>
        <w:t>escalation</w:t>
      </w:r>
      <w:r w:rsidRPr="008E3BAE">
        <w:rPr>
          <w:highlight w:val="green"/>
          <w:u w:val="single"/>
        </w:rPr>
        <w:t xml:space="preserve"> may be magnified in a </w:t>
      </w:r>
      <w:r w:rsidRPr="008E3BAE">
        <w:rPr>
          <w:b/>
          <w:highlight w:val="green"/>
          <w:u w:val="single"/>
          <w:bdr w:val="single" w:sz="4" w:space="0" w:color="auto"/>
        </w:rPr>
        <w:t>multipolar nuclear order</w:t>
      </w:r>
      <w:r w:rsidRPr="008E3BAE">
        <w:rPr>
          <w:highlight w:val="green"/>
          <w:u w:val="single"/>
        </w:rPr>
        <w:t xml:space="preserve"> in which</w:t>
      </w:r>
      <w:r w:rsidRPr="0082332C">
        <w:rPr>
          <w:u w:val="single"/>
        </w:rPr>
        <w:t xml:space="preserve"> small </w:t>
      </w:r>
      <w:r w:rsidRPr="008E3BAE">
        <w:rPr>
          <w:highlight w:val="green"/>
          <w:u w:val="single"/>
        </w:rPr>
        <w:t>skirmishes</w:t>
      </w:r>
      <w:r w:rsidRPr="0082332C">
        <w:t xml:space="preserve"> present the potential to quickly </w:t>
      </w:r>
      <w:r w:rsidRPr="008E3BAE">
        <w:rPr>
          <w:b/>
          <w:highlight w:val="green"/>
          <w:u w:val="single"/>
        </w:rPr>
        <w:t>draw in</w:t>
      </w:r>
      <w:r w:rsidRPr="0082332C">
        <w:rPr>
          <w:b/>
          <w:u w:val="single"/>
        </w:rPr>
        <w:t xml:space="preserve"> </w:t>
      </w:r>
      <w:r w:rsidRPr="0082332C">
        <w:rPr>
          <w:b/>
          <w:u w:val="single"/>
          <w:bdr w:val="single" w:sz="4" w:space="0" w:color="auto"/>
        </w:rPr>
        <w:t xml:space="preserve">multiple </w:t>
      </w:r>
      <w:r w:rsidRPr="008E3BAE">
        <w:rPr>
          <w:b/>
          <w:highlight w:val="green"/>
          <w:u w:val="single"/>
          <w:bdr w:val="single" w:sz="4" w:space="0" w:color="auto"/>
        </w:rPr>
        <w:t>powers</w:t>
      </w:r>
      <w:r w:rsidRPr="0082332C">
        <w:rPr>
          <w:u w:val="single"/>
        </w:rPr>
        <w:t xml:space="preserve">, each </w:t>
      </w:r>
      <w:r w:rsidRPr="008E3BAE">
        <w:rPr>
          <w:highlight w:val="green"/>
          <w:u w:val="single"/>
        </w:rPr>
        <w:t>with</w:t>
      </w:r>
      <w:r w:rsidRPr="0082332C">
        <w:t xml:space="preserve"> a finger on </w:t>
      </w:r>
      <w:r w:rsidRPr="008E3BAE">
        <w:rPr>
          <w:highlight w:val="green"/>
          <w:u w:val="single"/>
        </w:rPr>
        <w:t xml:space="preserve">the </w:t>
      </w:r>
      <w:r w:rsidRPr="008E3BAE">
        <w:rPr>
          <w:b/>
          <w:highlight w:val="green"/>
          <w:u w:val="single"/>
        </w:rPr>
        <w:t>nuclear trigger</w:t>
      </w:r>
      <w:r w:rsidRPr="0082332C">
        <w:t xml:space="preserve">. The following discussion will explore the logic of crisis escalation and strategic stability in a multipolar nuclear order.14 First and foremost, </w:t>
      </w:r>
      <w:r w:rsidRPr="008E3BAE">
        <w:rPr>
          <w:u w:val="single"/>
        </w:rPr>
        <w:t>the existence</w:t>
      </w:r>
      <w:r w:rsidRPr="0082332C">
        <w:rPr>
          <w:u w:val="single"/>
        </w:rPr>
        <w:t xml:space="preserve"> of multipolar nuclear powers means</w:t>
      </w:r>
      <w:r w:rsidRPr="0082332C">
        <w:t xml:space="preserve"> that </w:t>
      </w:r>
      <w:r w:rsidRPr="008E3BAE">
        <w:rPr>
          <w:highlight w:val="green"/>
          <w:u w:val="single"/>
        </w:rPr>
        <w:t>crises</w:t>
      </w:r>
      <w:r w:rsidRPr="0082332C">
        <w:t xml:space="preserve"> may </w:t>
      </w:r>
      <w:r w:rsidRPr="008E3BAE">
        <w:rPr>
          <w:highlight w:val="green"/>
          <w:u w:val="single"/>
        </w:rPr>
        <w:t xml:space="preserve">pit </w:t>
      </w:r>
      <w:r w:rsidRPr="008E3BAE">
        <w:rPr>
          <w:b/>
          <w:highlight w:val="green"/>
          <w:u w:val="single"/>
        </w:rPr>
        <w:t>multiple nuclear</w:t>
      </w:r>
      <w:r w:rsidRPr="0082332C">
        <w:rPr>
          <w:b/>
          <w:u w:val="single"/>
        </w:rPr>
        <w:t xml:space="preserve">-armed </w:t>
      </w:r>
      <w:r w:rsidRPr="008E3BAE">
        <w:rPr>
          <w:b/>
          <w:highlight w:val="green"/>
          <w:u w:val="single"/>
        </w:rPr>
        <w:t>states</w:t>
      </w:r>
      <w:r w:rsidRPr="0082332C">
        <w:t xml:space="preserve"> against one another. This may be the result of formal planning if a state’s strategy calls for fighting multiple nuclear-armed adversaries simultaneously. </w:t>
      </w:r>
      <w:r w:rsidRPr="0082332C">
        <w:rPr>
          <w:u w:val="single"/>
        </w:rPr>
        <w:t xml:space="preserve">A state may </w:t>
      </w:r>
      <w:r w:rsidRPr="0082332C">
        <w:rPr>
          <w:b/>
          <w:u w:val="single"/>
        </w:rPr>
        <w:t>choose such a strategy</w:t>
      </w:r>
      <w:r w:rsidRPr="0082332C">
        <w:rPr>
          <w:u w:val="single"/>
        </w:rPr>
        <w:t xml:space="preserve"> if it believes</w:t>
      </w:r>
      <w:r w:rsidRPr="0082332C">
        <w:t xml:space="preserve"> that a </w:t>
      </w:r>
      <w:r w:rsidRPr="0082332C">
        <w:rPr>
          <w:u w:val="single"/>
        </w:rPr>
        <w:t>war with one</w:t>
      </w:r>
      <w:r w:rsidRPr="0082332C">
        <w:t xml:space="preserve"> of these states </w:t>
      </w:r>
      <w:r w:rsidRPr="0082332C">
        <w:rPr>
          <w:u w:val="single"/>
        </w:rPr>
        <w:t xml:space="preserve">would </w:t>
      </w:r>
      <w:r w:rsidRPr="0082332C">
        <w:rPr>
          <w:b/>
          <w:u w:val="single"/>
        </w:rPr>
        <w:t>inevitably mean</w:t>
      </w:r>
      <w:r w:rsidRPr="0082332C">
        <w:rPr>
          <w:u w:val="single"/>
        </w:rPr>
        <w:t xml:space="preserve"> war with both</w:t>
      </w:r>
      <w:r w:rsidRPr="0082332C">
        <w:t xml:space="preserve">. Alternatively, in a war between state A and state B, </w:t>
      </w:r>
      <w:r w:rsidRPr="008E3BAE">
        <w:rPr>
          <w:highlight w:val="green"/>
          <w:u w:val="single"/>
        </w:rPr>
        <w:t>state</w:t>
      </w:r>
      <w:r w:rsidRPr="0082332C">
        <w:rPr>
          <w:u w:val="single"/>
        </w:rPr>
        <w:t xml:space="preserve"> A </w:t>
      </w:r>
      <w:r w:rsidRPr="008E3BAE">
        <w:rPr>
          <w:highlight w:val="green"/>
          <w:u w:val="single"/>
        </w:rPr>
        <w:t xml:space="preserve">may decide to conduct a </w:t>
      </w:r>
      <w:r w:rsidRPr="008E3BAE">
        <w:rPr>
          <w:b/>
          <w:highlight w:val="green"/>
          <w:u w:val="single"/>
          <w:bdr w:val="single" w:sz="4" w:space="0" w:color="auto"/>
        </w:rPr>
        <w:t>preventive strike</w:t>
      </w:r>
      <w:r w:rsidRPr="0082332C">
        <w:rPr>
          <w:u w:val="single"/>
        </w:rPr>
        <w:t xml:space="preserve"> on state C for fear</w:t>
      </w:r>
      <w:r w:rsidRPr="0082332C">
        <w:t xml:space="preserve"> that </w:t>
      </w:r>
      <w:r w:rsidRPr="0082332C">
        <w:rPr>
          <w:u w:val="single"/>
        </w:rPr>
        <w:t>it would</w:t>
      </w:r>
      <w:r w:rsidRPr="0082332C">
        <w:t xml:space="preserve"> otherwise </w:t>
      </w:r>
      <w:r w:rsidRPr="0082332C">
        <w:rPr>
          <w:u w:val="single"/>
        </w:rPr>
        <w:t xml:space="preserve">seek to </w:t>
      </w:r>
      <w:r w:rsidRPr="0082332C">
        <w:rPr>
          <w:b/>
          <w:u w:val="single"/>
        </w:rPr>
        <w:t>exploit the aftermath</w:t>
      </w:r>
      <w:r w:rsidRPr="0082332C">
        <w:rPr>
          <w:u w:val="single"/>
        </w:rPr>
        <w:t xml:space="preserve"> of</w:t>
      </w:r>
      <w:r w:rsidRPr="0082332C">
        <w:t xml:space="preserve"> the </w:t>
      </w:r>
      <w:r w:rsidRPr="0082332C">
        <w:rPr>
          <w:u w:val="single"/>
        </w:rPr>
        <w:t>war</w:t>
      </w:r>
      <w:r w:rsidRPr="0082332C">
        <w:t xml:space="preserve"> between states A and B. </w:t>
      </w:r>
      <w:r w:rsidRPr="0082332C">
        <w:rPr>
          <w:u w:val="single"/>
        </w:rPr>
        <w:t>Given U.S. nuclear strategy</w:t>
      </w:r>
      <w:r w:rsidRPr="0082332C">
        <w:t xml:space="preserve"> in the early Cold War, for example, </w:t>
      </w:r>
      <w:r w:rsidRPr="0082332C">
        <w:rPr>
          <w:u w:val="single"/>
        </w:rPr>
        <w:t>it is likely that a nuclear war between the U</w:t>
      </w:r>
      <w:r w:rsidRPr="0082332C">
        <w:t xml:space="preserve">nited </w:t>
      </w:r>
      <w:r w:rsidRPr="0082332C">
        <w:rPr>
          <w:u w:val="single"/>
        </w:rPr>
        <w:t>S</w:t>
      </w:r>
      <w:r w:rsidRPr="0082332C">
        <w:t xml:space="preserve">tates </w:t>
      </w:r>
      <w:r w:rsidRPr="0082332C">
        <w:rPr>
          <w:u w:val="single"/>
        </w:rPr>
        <w:t>and the Soviet Union would have</w:t>
      </w:r>
      <w:r w:rsidRPr="0082332C">
        <w:t xml:space="preserve"> also </w:t>
      </w:r>
      <w:r w:rsidRPr="0082332C">
        <w:rPr>
          <w:u w:val="single"/>
        </w:rPr>
        <w:t>resulted in</w:t>
      </w:r>
      <w:r w:rsidRPr="0082332C">
        <w:t xml:space="preserve"> U.S. </w:t>
      </w:r>
      <w:r w:rsidRPr="0082332C">
        <w:rPr>
          <w:b/>
          <w:u w:val="single"/>
        </w:rPr>
        <w:t xml:space="preserve">nuclear attacks </w:t>
      </w:r>
      <w:r w:rsidRPr="0082332C">
        <w:rPr>
          <w:b/>
          <w:u w:val="single"/>
          <w:bdr w:val="single" w:sz="4" w:space="0" w:color="auto"/>
        </w:rPr>
        <w:t>against China</w:t>
      </w:r>
      <w:r w:rsidRPr="0082332C">
        <w:rPr>
          <w:u w:val="single"/>
        </w:rPr>
        <w:t xml:space="preserve">, even if China had not been a </w:t>
      </w:r>
      <w:r w:rsidRPr="0082332C">
        <w:rPr>
          <w:b/>
          <w:u w:val="single"/>
        </w:rPr>
        <w:t>direct participant</w:t>
      </w:r>
      <w:r w:rsidRPr="0082332C">
        <w:t xml:space="preserve"> in the precipitating dispute. In addition, </w:t>
      </w:r>
      <w:r w:rsidRPr="008E3BAE">
        <w:rPr>
          <w:highlight w:val="green"/>
          <w:u w:val="single"/>
        </w:rPr>
        <w:t>conflicts of interest</w:t>
      </w:r>
      <w:r w:rsidRPr="0082332C">
        <w:t xml:space="preserve"> between nuclear powers </w:t>
      </w:r>
      <w:r w:rsidRPr="008E3BAE">
        <w:rPr>
          <w:highlight w:val="green"/>
          <w:u w:val="single"/>
        </w:rPr>
        <w:t>may</w:t>
      </w:r>
      <w:r w:rsidRPr="0082332C">
        <w:rPr>
          <w:u w:val="single"/>
        </w:rPr>
        <w:t xml:space="preserve"> </w:t>
      </w:r>
      <w:r w:rsidRPr="0082332C">
        <w:rPr>
          <w:b/>
          <w:u w:val="single"/>
        </w:rPr>
        <w:t xml:space="preserve">inadvertently </w:t>
      </w:r>
      <w:r w:rsidRPr="008E3BAE">
        <w:rPr>
          <w:b/>
          <w:highlight w:val="green"/>
          <w:u w:val="single"/>
        </w:rPr>
        <w:t>impinge</w:t>
      </w:r>
      <w:r w:rsidRPr="008E3BAE">
        <w:rPr>
          <w:highlight w:val="green"/>
          <w:u w:val="single"/>
        </w:rPr>
        <w:t xml:space="preserve"> on</w:t>
      </w:r>
      <w:r w:rsidRPr="0082332C">
        <w:t xml:space="preserve"> the interests of </w:t>
      </w:r>
      <w:r w:rsidRPr="008E3BAE">
        <w:rPr>
          <w:highlight w:val="green"/>
          <w:u w:val="single"/>
        </w:rPr>
        <w:t>other</w:t>
      </w:r>
      <w:r w:rsidRPr="0082332C">
        <w:rPr>
          <w:u w:val="single"/>
        </w:rPr>
        <w:t xml:space="preserve"> nuclear-armed </w:t>
      </w:r>
      <w:r w:rsidRPr="008E3BAE">
        <w:rPr>
          <w:highlight w:val="green"/>
          <w:u w:val="single"/>
        </w:rPr>
        <w:t>states</w:t>
      </w:r>
      <w:r w:rsidRPr="0082332C">
        <w:rPr>
          <w:u w:val="single"/>
        </w:rPr>
        <w:t xml:space="preserve">, </w:t>
      </w:r>
      <w:r w:rsidRPr="0082332C">
        <w:rPr>
          <w:b/>
          <w:u w:val="single"/>
          <w:bdr w:val="single" w:sz="4" w:space="0" w:color="auto"/>
        </w:rPr>
        <w:t>drawing them into conflict</w:t>
      </w:r>
      <w:r w:rsidRPr="0082332C">
        <w:rPr>
          <w:u w:val="single"/>
        </w:rPr>
        <w:t>. There is always a danger</w:t>
      </w:r>
      <w:r w:rsidRPr="0082332C">
        <w:t xml:space="preserve"> that </w:t>
      </w:r>
      <w:r w:rsidRPr="0082332C">
        <w:rPr>
          <w:u w:val="single"/>
        </w:rPr>
        <w:t xml:space="preserve">one nuclear power could </w:t>
      </w:r>
      <w:proofErr w:type="gramStart"/>
      <w:r w:rsidRPr="0082332C">
        <w:rPr>
          <w:u w:val="single"/>
        </w:rPr>
        <w:t>take action</w:t>
      </w:r>
      <w:proofErr w:type="gramEnd"/>
      <w:r w:rsidRPr="0082332C">
        <w:rPr>
          <w:u w:val="single"/>
        </w:rPr>
        <w:t xml:space="preserve"> against a</w:t>
      </w:r>
      <w:r w:rsidRPr="0082332C">
        <w:t xml:space="preserve"> nuclear </w:t>
      </w:r>
      <w:r w:rsidRPr="0082332C">
        <w:rPr>
          <w:u w:val="single"/>
        </w:rPr>
        <w:t>rival and that this</w:t>
      </w:r>
      <w:r w:rsidRPr="0082332C">
        <w:t xml:space="preserve"> action </w:t>
      </w:r>
      <w:r w:rsidRPr="0082332C">
        <w:rPr>
          <w:u w:val="single"/>
        </w:rPr>
        <w:t xml:space="preserve">would unintentionally </w:t>
      </w:r>
      <w:r w:rsidRPr="0082332C">
        <w:rPr>
          <w:b/>
          <w:u w:val="single"/>
          <w:bdr w:val="single" w:sz="4" w:space="0" w:color="auto"/>
        </w:rPr>
        <w:t>cross a red line</w:t>
      </w:r>
      <w:r w:rsidRPr="0082332C">
        <w:t xml:space="preserve"> for a third nuclear power, </w:t>
      </w:r>
      <w:r w:rsidRPr="008E3BAE">
        <w:rPr>
          <w:highlight w:val="green"/>
          <w:u w:val="single"/>
        </w:rPr>
        <w:t xml:space="preserve">triggering a </w:t>
      </w:r>
      <w:r w:rsidRPr="008E3BAE">
        <w:rPr>
          <w:b/>
          <w:highlight w:val="green"/>
          <w:u w:val="single"/>
          <w:bdr w:val="single" w:sz="4" w:space="0" w:color="auto"/>
        </w:rPr>
        <w:t>tripartite nuclear crisis</w:t>
      </w:r>
      <w:r w:rsidRPr="0082332C">
        <w:t xml:space="preserve">. Linton Brooks and Mira Rapp-Hooper have dubbed this category of phenomena the “security trilemma.”15 For example, </w:t>
      </w:r>
      <w:r w:rsidRPr="0082332C">
        <w:rPr>
          <w:u w:val="single"/>
        </w:rPr>
        <w:t>if the U</w:t>
      </w:r>
      <w:r w:rsidRPr="0082332C">
        <w:t xml:space="preserve">nited </w:t>
      </w:r>
      <w:r w:rsidRPr="0082332C">
        <w:rPr>
          <w:u w:val="single"/>
        </w:rPr>
        <w:t>S</w:t>
      </w:r>
      <w:r w:rsidRPr="0082332C">
        <w:t xml:space="preserve">tates </w:t>
      </w:r>
      <w:r w:rsidRPr="0082332C">
        <w:rPr>
          <w:u w:val="single"/>
        </w:rPr>
        <w:t xml:space="preserve">were to engage in a show of force </w:t>
      </w:r>
      <w:proofErr w:type="gramStart"/>
      <w:r w:rsidRPr="0082332C">
        <w:rPr>
          <w:u w:val="single"/>
        </w:rPr>
        <w:t>in an effort to</w:t>
      </w:r>
      <w:proofErr w:type="gramEnd"/>
      <w:r w:rsidRPr="0082332C">
        <w:rPr>
          <w:u w:val="single"/>
        </w:rPr>
        <w:t xml:space="preserve"> </w:t>
      </w:r>
      <w:r w:rsidRPr="0082332C">
        <w:rPr>
          <w:b/>
          <w:u w:val="single"/>
        </w:rPr>
        <w:t>signal resolve</w:t>
      </w:r>
      <w:r w:rsidRPr="0082332C">
        <w:rPr>
          <w:u w:val="single"/>
        </w:rPr>
        <w:t xml:space="preserve"> to Russia</w:t>
      </w:r>
      <w:r w:rsidRPr="0082332C">
        <w:t xml:space="preserve">, such as the flushing of nuclear submarines, </w:t>
      </w:r>
      <w:r w:rsidRPr="0082332C">
        <w:rPr>
          <w:u w:val="single"/>
        </w:rPr>
        <w:t>this action could</w:t>
      </w:r>
      <w:r w:rsidRPr="0082332C">
        <w:t xml:space="preserve"> inadvertently </w:t>
      </w:r>
      <w:r w:rsidRPr="0082332C">
        <w:rPr>
          <w:u w:val="single"/>
        </w:rPr>
        <w:t xml:space="preserve">trigger a crisis </w:t>
      </w:r>
      <w:r w:rsidRPr="0082332C">
        <w:rPr>
          <w:b/>
          <w:u w:val="single"/>
        </w:rPr>
        <w:t>for China</w:t>
      </w:r>
      <w:r w:rsidRPr="0082332C">
        <w:rPr>
          <w:u w:val="single"/>
        </w:rPr>
        <w:t xml:space="preserve">. </w:t>
      </w:r>
      <w:r w:rsidRPr="008E3BAE">
        <w:rPr>
          <w:highlight w:val="green"/>
          <w:u w:val="single"/>
        </w:rPr>
        <w:t>There is also</w:t>
      </w:r>
      <w:r w:rsidRPr="0082332C">
        <w:t xml:space="preserve"> the issue of </w:t>
      </w:r>
      <w:r w:rsidRPr="008E3BAE">
        <w:rPr>
          <w:b/>
          <w:highlight w:val="green"/>
          <w:u w:val="single"/>
          <w:bdr w:val="single" w:sz="4" w:space="0" w:color="auto"/>
        </w:rPr>
        <w:t>“catalytic” war</w:t>
      </w:r>
      <w:r w:rsidRPr="0082332C">
        <w:rPr>
          <w:u w:val="single"/>
        </w:rPr>
        <w:t>. This may be the first mechanism</w:t>
      </w:r>
      <w:r w:rsidRPr="0082332C">
        <w:t xml:space="preserve"> by which Cold War </w:t>
      </w:r>
      <w:r w:rsidRPr="008E3BAE">
        <w:rPr>
          <w:u w:val="single"/>
        </w:rPr>
        <w:t>strategists</w:t>
      </w:r>
      <w:r w:rsidRPr="0082332C">
        <w:rPr>
          <w:u w:val="single"/>
        </w:rPr>
        <w:t xml:space="preserve"> feared that </w:t>
      </w:r>
      <w:r w:rsidRPr="008E3BAE">
        <w:rPr>
          <w:highlight w:val="green"/>
          <w:u w:val="single"/>
        </w:rPr>
        <w:t>multiple</w:t>
      </w:r>
      <w:r w:rsidRPr="0082332C">
        <w:rPr>
          <w:u w:val="single"/>
        </w:rPr>
        <w:t xml:space="preserve"> nuclear </w:t>
      </w:r>
      <w:r w:rsidRPr="008E3BAE">
        <w:rPr>
          <w:highlight w:val="green"/>
          <w:u w:val="single"/>
        </w:rPr>
        <w:t>players</w:t>
      </w:r>
      <w:r w:rsidRPr="0082332C">
        <w:rPr>
          <w:u w:val="single"/>
        </w:rPr>
        <w:t xml:space="preserve"> could </w:t>
      </w:r>
      <w:r w:rsidRPr="008E3BAE">
        <w:rPr>
          <w:b/>
          <w:highlight w:val="green"/>
          <w:u w:val="single"/>
        </w:rPr>
        <w:t>increase</w:t>
      </w:r>
      <w:r w:rsidRPr="0082332C">
        <w:t xml:space="preserve"> the </w:t>
      </w:r>
      <w:r w:rsidRPr="008E3BAE">
        <w:rPr>
          <w:b/>
          <w:highlight w:val="green"/>
          <w:u w:val="single"/>
        </w:rPr>
        <w:t>motivations</w:t>
      </w:r>
      <w:r w:rsidRPr="008E3BAE">
        <w:rPr>
          <w:highlight w:val="green"/>
          <w:u w:val="single"/>
        </w:rPr>
        <w:t xml:space="preserve"> for</w:t>
      </w:r>
      <w:r w:rsidRPr="0082332C">
        <w:t xml:space="preserve"> a </w:t>
      </w:r>
      <w:r w:rsidRPr="0082332C">
        <w:rPr>
          <w:u w:val="single"/>
        </w:rPr>
        <w:t xml:space="preserve">nuclear </w:t>
      </w:r>
      <w:r w:rsidRPr="008E3BAE">
        <w:rPr>
          <w:highlight w:val="green"/>
          <w:u w:val="single"/>
        </w:rPr>
        <w:t>exchange</w:t>
      </w:r>
      <w:r w:rsidRPr="0082332C">
        <w:t xml:space="preserve">. They worried that </w:t>
      </w:r>
      <w:r w:rsidRPr="0082332C">
        <w:rPr>
          <w:u w:val="single"/>
        </w:rPr>
        <w:t>a third nuclear power</w:t>
      </w:r>
      <w:r w:rsidRPr="0082332C">
        <w:t xml:space="preserve">, such as China, </w:t>
      </w:r>
      <w:r w:rsidRPr="0082332C">
        <w:rPr>
          <w:u w:val="single"/>
        </w:rPr>
        <w:t>might conduct a</w:t>
      </w:r>
      <w:r w:rsidRPr="0082332C">
        <w:t xml:space="preserve"> nuclear </w:t>
      </w:r>
      <w:r w:rsidRPr="0082332C">
        <w:rPr>
          <w:u w:val="single"/>
        </w:rPr>
        <w:t>strike</w:t>
      </w:r>
      <w:r w:rsidRPr="0082332C">
        <w:t xml:space="preserve"> on one of the superpowers, </w:t>
      </w:r>
      <w:r w:rsidRPr="0082332C">
        <w:rPr>
          <w:u w:val="single"/>
        </w:rPr>
        <w:t xml:space="preserve">leading the wounded superpower to </w:t>
      </w:r>
      <w:r w:rsidRPr="0082332C">
        <w:rPr>
          <w:b/>
          <w:u w:val="single"/>
        </w:rPr>
        <w:t>conclude wrongly</w:t>
      </w:r>
      <w:r w:rsidRPr="0082332C">
        <w:t xml:space="preserve"> that </w:t>
      </w:r>
      <w:r w:rsidRPr="0082332C">
        <w:rPr>
          <w:u w:val="single"/>
        </w:rPr>
        <w:t>the other</w:t>
      </w:r>
      <w:r w:rsidRPr="0082332C">
        <w:t xml:space="preserve"> superpower </w:t>
      </w:r>
      <w:r w:rsidRPr="0082332C">
        <w:rPr>
          <w:u w:val="single"/>
        </w:rPr>
        <w:t xml:space="preserve">was responsible and thereby </w:t>
      </w:r>
      <w:r w:rsidRPr="0082332C">
        <w:rPr>
          <w:b/>
          <w:u w:val="single"/>
          <w:bdr w:val="single" w:sz="4" w:space="0" w:color="auto"/>
        </w:rPr>
        <w:t>retaliate</w:t>
      </w:r>
      <w:r w:rsidRPr="0082332C">
        <w:rPr>
          <w:b/>
          <w:u w:val="single"/>
        </w:rPr>
        <w:t xml:space="preserve"> against an innocent state</w:t>
      </w:r>
      <w:r w:rsidRPr="0082332C">
        <w:t xml:space="preserve"> presumed to be the aggressor. This outcome </w:t>
      </w:r>
      <w:proofErr w:type="gramStart"/>
      <w:r w:rsidRPr="0082332C">
        <w:t>was seen as</w:t>
      </w:r>
      <w:proofErr w:type="gramEnd"/>
      <w:r w:rsidRPr="0082332C">
        <w:t xml:space="preserve">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82332C">
        <w:rPr>
          <w:u w:val="single"/>
        </w:rPr>
        <w:t>this risk is</w:t>
      </w:r>
      <w:r w:rsidRPr="0082332C">
        <w:t xml:space="preserve"> still </w:t>
      </w:r>
      <w:r w:rsidRPr="0082332C">
        <w:rPr>
          <w:u w:val="single"/>
        </w:rPr>
        <w:t xml:space="preserve">conceivable among less </w:t>
      </w:r>
      <w:r w:rsidRPr="0082332C">
        <w:rPr>
          <w:b/>
          <w:u w:val="single"/>
        </w:rPr>
        <w:t>technologically developed</w:t>
      </w:r>
      <w:r w:rsidRPr="0082332C">
        <w:rPr>
          <w:u w:val="single"/>
        </w:rPr>
        <w:t xml:space="preserve"> states. In addition to acting</w:t>
      </w:r>
      <w:r w:rsidRPr="0082332C">
        <w:t xml:space="preserve"> directly </w:t>
      </w:r>
      <w:r w:rsidRPr="0082332C">
        <w:rPr>
          <w:u w:val="single"/>
        </w:rPr>
        <w:t xml:space="preserve">against one another, nuclear </w:t>
      </w:r>
      <w:r w:rsidRPr="008E3BAE">
        <w:rPr>
          <w:highlight w:val="green"/>
          <w:u w:val="single"/>
        </w:rPr>
        <w:t xml:space="preserve">powers could be </w:t>
      </w:r>
      <w:r w:rsidRPr="008E3BAE">
        <w:rPr>
          <w:b/>
          <w:highlight w:val="green"/>
          <w:u w:val="single"/>
        </w:rPr>
        <w:t>drawn into</w:t>
      </w:r>
      <w:r w:rsidRPr="0082332C">
        <w:t xml:space="preserve"> smaller </w:t>
      </w:r>
      <w:r w:rsidRPr="0082332C">
        <w:rPr>
          <w:u w:val="single"/>
        </w:rPr>
        <w:t>conflicts between</w:t>
      </w:r>
      <w:r w:rsidRPr="0082332C">
        <w:t xml:space="preserve"> their </w:t>
      </w:r>
      <w:r w:rsidRPr="008E3BAE">
        <w:rPr>
          <w:b/>
          <w:highlight w:val="green"/>
          <w:u w:val="single"/>
          <w:bdr w:val="single" w:sz="4" w:space="0" w:color="auto"/>
        </w:rPr>
        <w:t>allies</w:t>
      </w:r>
      <w:r w:rsidRPr="0082332C">
        <w:t xml:space="preserve"> and brought face to face </w:t>
      </w:r>
      <w:r w:rsidRPr="0082332C">
        <w:rPr>
          <w:u w:val="single"/>
        </w:rPr>
        <w:t>in peak crises. International relations</w:t>
      </w:r>
      <w:r w:rsidRPr="0082332C">
        <w:t xml:space="preserve"> theorists </w:t>
      </w:r>
      <w:r w:rsidRPr="0082332C">
        <w:rPr>
          <w:u w:val="single"/>
        </w:rPr>
        <w:t>discuss</w:t>
      </w:r>
      <w:r w:rsidRPr="0082332C">
        <w:t xml:space="preserve"> the concept of </w:t>
      </w:r>
      <w:r w:rsidRPr="008E3BAE">
        <w:rPr>
          <w:b/>
          <w:highlight w:val="green"/>
          <w:u w:val="single"/>
          <w:bdr w:val="single" w:sz="4" w:space="0" w:color="auto"/>
        </w:rPr>
        <w:t>“chain ganging”</w:t>
      </w:r>
      <w:r w:rsidRPr="0082332C">
        <w:rPr>
          <w:u w:val="single"/>
        </w:rPr>
        <w:t xml:space="preserve"> within alliance relationships, the dangers</w:t>
      </w:r>
      <w:r w:rsidRPr="0082332C">
        <w:t xml:space="preserve"> of </w:t>
      </w:r>
      <w:r w:rsidRPr="0082332C">
        <w:rPr>
          <w:u w:val="single"/>
        </w:rPr>
        <w:t xml:space="preserve">which </w:t>
      </w:r>
      <w:r w:rsidRPr="008E3BAE">
        <w:rPr>
          <w:highlight w:val="green"/>
          <w:u w:val="single"/>
        </w:rPr>
        <w:t xml:space="preserve">are </w:t>
      </w:r>
      <w:r w:rsidRPr="008E3BAE">
        <w:rPr>
          <w:b/>
          <w:highlight w:val="green"/>
          <w:u w:val="single"/>
        </w:rPr>
        <w:t>more severe</w:t>
      </w:r>
      <w:r w:rsidRPr="0082332C">
        <w:rPr>
          <w:u w:val="single"/>
        </w:rPr>
        <w:t xml:space="preserve"> when</w:t>
      </w:r>
      <w:r w:rsidRPr="0082332C">
        <w:t xml:space="preserve"> the possibility of nuclear </w:t>
      </w:r>
      <w:r w:rsidRPr="0082332C">
        <w:rPr>
          <w:u w:val="single"/>
        </w:rPr>
        <w:t>escalation is present</w:t>
      </w:r>
      <w:r w:rsidRPr="0082332C">
        <w:t xml:space="preserve">.16 Although this was a potential problem even in a bipolar nuclear order, </w:t>
      </w:r>
      <w:r w:rsidRPr="0082332C">
        <w:rPr>
          <w:u w:val="single"/>
        </w:rPr>
        <w:t xml:space="preserve">the more nuclear weapons states present, the </w:t>
      </w:r>
      <w:r w:rsidRPr="0082332C">
        <w:rPr>
          <w:b/>
          <w:u w:val="single"/>
          <w:bdr w:val="single" w:sz="4" w:space="0" w:color="auto"/>
        </w:rPr>
        <w:t>greater the likelihood</w:t>
      </w:r>
      <w:r w:rsidRPr="0082332C">
        <w:rPr>
          <w:u w:val="single"/>
        </w:rPr>
        <w:t xml:space="preserve"> of</w:t>
      </w:r>
      <w:r w:rsidRPr="0082332C">
        <w:t xml:space="preserve"> multiple nuclear powers </w:t>
      </w:r>
      <w:r w:rsidRPr="0082332C">
        <w:rPr>
          <w:u w:val="single"/>
        </w:rPr>
        <w:t>entering a crisis. A similar logic suggests</w:t>
      </w:r>
      <w:r w:rsidRPr="0082332C">
        <w:t xml:space="preserve"> that </w:t>
      </w:r>
      <w:r w:rsidRPr="008E3BAE">
        <w:rPr>
          <w:b/>
          <w:highlight w:val="green"/>
          <w:u w:val="single"/>
        </w:rPr>
        <w:t>the more fingers</w:t>
      </w:r>
      <w:r w:rsidRPr="0082332C">
        <w:t xml:space="preserve"> on the nuclear trigger, </w:t>
      </w:r>
      <w:r w:rsidRPr="008E3BAE">
        <w:rPr>
          <w:b/>
          <w:highlight w:val="green"/>
          <w:u w:val="single"/>
        </w:rPr>
        <w:t>the more likely</w:t>
      </w:r>
      <w:r w:rsidRPr="0082332C">
        <w:rPr>
          <w:u w:val="single"/>
        </w:rPr>
        <w:t xml:space="preserve"> it is</w:t>
      </w:r>
      <w:r w:rsidRPr="0082332C">
        <w:t xml:space="preserve"> that </w:t>
      </w:r>
      <w:r w:rsidRPr="0082332C">
        <w:rPr>
          <w:u w:val="single"/>
        </w:rPr>
        <w:t xml:space="preserve">nuclear weapons will be used. Multipolar nuclear </w:t>
      </w:r>
      <w:r w:rsidRPr="008E3BAE">
        <w:rPr>
          <w:highlight w:val="green"/>
          <w:u w:val="single"/>
        </w:rPr>
        <w:t xml:space="preserve">crises are </w:t>
      </w:r>
      <w:r w:rsidRPr="008E3BAE">
        <w:rPr>
          <w:b/>
          <w:highlight w:val="green"/>
          <w:u w:val="single"/>
        </w:rPr>
        <w:t xml:space="preserve">not without </w:t>
      </w:r>
      <w:r w:rsidRPr="008E3BAE">
        <w:rPr>
          <w:b/>
          <w:highlight w:val="green"/>
          <w:u w:val="single"/>
          <w:bdr w:val="single" w:sz="4" w:space="0" w:color="auto"/>
        </w:rPr>
        <w:t>historical precedent</w:t>
      </w:r>
      <w:r w:rsidRPr="0082332C">
        <w:t xml:space="preserve">.17 Several </w:t>
      </w:r>
      <w:r w:rsidRPr="0082332C">
        <w:rPr>
          <w:u w:val="single"/>
        </w:rPr>
        <w:t>Cold War crises featured the</w:t>
      </w:r>
      <w:r w:rsidRPr="0082332C">
        <w:t xml:space="preserve"> Soviet </w:t>
      </w:r>
      <w:r w:rsidRPr="0082332C">
        <w:rPr>
          <w:u w:val="single"/>
        </w:rPr>
        <w:t>Union against</w:t>
      </w:r>
      <w:r w:rsidRPr="0082332C">
        <w:t xml:space="preserve"> the United States and its </w:t>
      </w:r>
      <w:r w:rsidRPr="0082332C">
        <w:rPr>
          <w:u w:val="single"/>
        </w:rPr>
        <w:t>European nuclear-armed allies</w:t>
      </w:r>
      <w:r w:rsidRPr="0082332C">
        <w:t xml:space="preserve">,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82332C">
        <w:rPr>
          <w:u w:val="single"/>
        </w:rPr>
        <w:t>many of these crises stand out as</w:t>
      </w:r>
      <w:r w:rsidRPr="0082332C">
        <w:t xml:space="preserve"> among </w:t>
      </w:r>
      <w:r w:rsidRPr="008E3BAE">
        <w:rPr>
          <w:highlight w:val="green"/>
          <w:u w:val="single"/>
        </w:rPr>
        <w:t xml:space="preserve">the </w:t>
      </w:r>
      <w:r w:rsidRPr="008E3BAE">
        <w:rPr>
          <w:b/>
          <w:highlight w:val="green"/>
          <w:u w:val="single"/>
          <w:bdr w:val="single" w:sz="4" w:space="0" w:color="auto"/>
        </w:rPr>
        <w:t>most dangerous</w:t>
      </w:r>
      <w:r w:rsidRPr="0082332C">
        <w:rPr>
          <w:u w:val="single"/>
        </w:rPr>
        <w:t xml:space="preserve"> of the nuclear era</w:t>
      </w:r>
      <w:r w:rsidRPr="0082332C">
        <w:t>.</w:t>
      </w:r>
    </w:p>
    <w:p w14:paraId="3D8A8058" w14:textId="77777777" w:rsidR="00EA261B" w:rsidRDefault="00EA261B" w:rsidP="00EA261B">
      <w:pPr>
        <w:pStyle w:val="Heading3"/>
      </w:pPr>
      <w:r>
        <w:t>Impact – China Rise</w:t>
      </w:r>
    </w:p>
    <w:p w14:paraId="056A7A4D" w14:textId="77777777" w:rsidR="00EA261B" w:rsidRPr="00977728" w:rsidRDefault="00EA261B" w:rsidP="00EA261B">
      <w:pPr>
        <w:pStyle w:val="Heading4"/>
      </w:pPr>
      <w:r>
        <w:t>China’s aspirations will spark a war with the US</w:t>
      </w:r>
    </w:p>
    <w:p w14:paraId="60E296A4" w14:textId="77777777" w:rsidR="00EA261B" w:rsidRPr="00203F50" w:rsidRDefault="00EA261B" w:rsidP="00EA261B">
      <w:proofErr w:type="spellStart"/>
      <w:r w:rsidRPr="00203F50">
        <w:rPr>
          <w:rStyle w:val="Style13ptBold"/>
        </w:rPr>
        <w:t>Pickrell</w:t>
      </w:r>
      <w:proofErr w:type="spellEnd"/>
      <w:r w:rsidRPr="00203F50">
        <w:rPr>
          <w:rStyle w:val="Style13ptBold"/>
        </w:rPr>
        <w:t xml:space="preserve"> </w:t>
      </w:r>
      <w:r>
        <w:rPr>
          <w:rStyle w:val="Style13ptBold"/>
        </w:rPr>
        <w:t>2015</w:t>
      </w:r>
      <w:r>
        <w:t xml:space="preserve"> - Master’s in IR, currently pursuing a PhD in IR and Diplomacy at Central China Normal University</w:t>
      </w:r>
      <w:r>
        <w:br/>
        <w:t xml:space="preserve">Ryan, "The Tipping Point: Has the U.S.-China Relationship Passed the Point of No </w:t>
      </w:r>
      <w:proofErr w:type="gramStart"/>
      <w:r>
        <w:t>Return?,</w:t>
      </w:r>
      <w:proofErr w:type="gramEnd"/>
      <w:r>
        <w:t>" Oct 26, nationalinterest.org/feature/the-tipping-point-has-the-us-china-relationship-passed-the-14168?page=3</w:t>
      </w:r>
    </w:p>
    <w:p w14:paraId="6FB9F408" w14:textId="77777777" w:rsidR="00EA261B" w:rsidRPr="00203F50" w:rsidRDefault="00EA261B" w:rsidP="00EA261B">
      <w:pPr>
        <w:rPr>
          <w:sz w:val="16"/>
        </w:rPr>
      </w:pPr>
      <w:r w:rsidRPr="00203F50">
        <w:rPr>
          <w:sz w:val="16"/>
        </w:rPr>
        <w:t xml:space="preserve">Conflict between a rising power and an established power is not inevitable as most realist scholars suggest. However, in every relationship, </w:t>
      </w:r>
      <w:r w:rsidRPr="008C151E">
        <w:rPr>
          <w:rStyle w:val="StyleUnderline"/>
        </w:rPr>
        <w:t>there is a tipping point</w:t>
      </w:r>
      <w:r w:rsidRPr="00203F50">
        <w:rPr>
          <w:sz w:val="16"/>
        </w:rPr>
        <w:t xml:space="preserve"> or a point of no return, </w:t>
      </w:r>
      <w:r w:rsidRPr="008C151E">
        <w:rPr>
          <w:rStyle w:val="StyleUnderline"/>
        </w:rPr>
        <w:t>and China and the U</w:t>
      </w:r>
      <w:r w:rsidRPr="00203F50">
        <w:rPr>
          <w:sz w:val="16"/>
        </w:rPr>
        <w:t xml:space="preserve">nited </w:t>
      </w:r>
      <w:r w:rsidRPr="008C151E">
        <w:rPr>
          <w:rStyle w:val="StyleUnderline"/>
        </w:rPr>
        <w:t>S</w:t>
      </w:r>
      <w:r w:rsidRPr="00203F50">
        <w:rPr>
          <w:sz w:val="16"/>
        </w:rPr>
        <w:t xml:space="preserve">tates </w:t>
      </w:r>
      <w:r w:rsidRPr="008C151E">
        <w:rPr>
          <w:rStyle w:val="StyleUnderline"/>
        </w:rPr>
        <w:t>are rapidly approaching this</w:t>
      </w:r>
      <w:r w:rsidRPr="00203F50">
        <w:rPr>
          <w:sz w:val="16"/>
        </w:rPr>
        <w:t xml:space="preserve"> point. As traditional diplomatic outlets have done little to resolve the more challenging issues presently affecting the Sino-American relationship, these two great powers have been increasingly relying on their military capabilities and hard power tactics. That’s especially true </w:t>
      </w:r>
      <w:r w:rsidRPr="00203F50">
        <w:rPr>
          <w:rStyle w:val="StyleUnderline"/>
        </w:rPr>
        <w:t xml:space="preserve">in </w:t>
      </w:r>
      <w:r w:rsidRPr="002B573B">
        <w:rPr>
          <w:rStyle w:val="StyleUnderline"/>
          <w:highlight w:val="yellow"/>
        </w:rPr>
        <w:t>the S</w:t>
      </w:r>
      <w:r w:rsidRPr="00203F50">
        <w:rPr>
          <w:sz w:val="16"/>
        </w:rPr>
        <w:t xml:space="preserve">outh </w:t>
      </w:r>
      <w:r w:rsidRPr="002B573B">
        <w:rPr>
          <w:rStyle w:val="StyleUnderline"/>
          <w:highlight w:val="yellow"/>
        </w:rPr>
        <w:t>C</w:t>
      </w:r>
      <w:r w:rsidRPr="00203F50">
        <w:rPr>
          <w:sz w:val="16"/>
        </w:rPr>
        <w:t xml:space="preserve">hina </w:t>
      </w:r>
      <w:r w:rsidRPr="002B573B">
        <w:rPr>
          <w:rStyle w:val="StyleUnderline"/>
          <w:highlight w:val="yellow"/>
        </w:rPr>
        <w:t>S</w:t>
      </w:r>
      <w:r w:rsidRPr="00203F50">
        <w:rPr>
          <w:sz w:val="16"/>
        </w:rPr>
        <w:t xml:space="preserve">ea, which </w:t>
      </w:r>
      <w:r w:rsidRPr="002B573B">
        <w:rPr>
          <w:rStyle w:val="StyleUnderline"/>
          <w:highlight w:val="yellow"/>
        </w:rPr>
        <w:t>is</w:t>
      </w:r>
      <w:r w:rsidRPr="00203F50">
        <w:rPr>
          <w:sz w:val="16"/>
        </w:rPr>
        <w:t xml:space="preserve"> one of </w:t>
      </w:r>
      <w:r w:rsidRPr="002B573B">
        <w:rPr>
          <w:rStyle w:val="StyleUnderline"/>
          <w:highlight w:val="yellow"/>
        </w:rPr>
        <w:t>the</w:t>
      </w:r>
      <w:r w:rsidRPr="00203F50">
        <w:rPr>
          <w:rStyle w:val="StyleUnderline"/>
        </w:rPr>
        <w:t xml:space="preserve"> single </w:t>
      </w:r>
      <w:r w:rsidRPr="002B573B">
        <w:rPr>
          <w:rStyle w:val="StyleUnderline"/>
          <w:highlight w:val="yellow"/>
        </w:rPr>
        <w:t>greatest</w:t>
      </w:r>
      <w:r w:rsidRPr="00203F50">
        <w:rPr>
          <w:rStyle w:val="StyleUnderline"/>
        </w:rPr>
        <w:t xml:space="preserve"> points of </w:t>
      </w:r>
      <w:r w:rsidRPr="002B573B">
        <w:rPr>
          <w:rStyle w:val="StyleUnderline"/>
          <w:highlight w:val="yellow"/>
        </w:rPr>
        <w:t>contention</w:t>
      </w:r>
      <w:r w:rsidRPr="00203F50">
        <w:rPr>
          <w:sz w:val="16"/>
        </w:rPr>
        <w:t xml:space="preserve"> between China and the United States. While there is a realization on both sides of the Pacific that a kind of strategic stability is necessary to prevent great power conflict, </w:t>
      </w:r>
      <w:r w:rsidRPr="00203F50">
        <w:rPr>
          <w:rStyle w:val="StyleUnderline"/>
        </w:rPr>
        <w:t xml:space="preserve">both </w:t>
      </w:r>
      <w:r w:rsidRPr="002B573B">
        <w:rPr>
          <w:rStyle w:val="StyleUnderline"/>
          <w:highlight w:val="yellow"/>
        </w:rPr>
        <w:t>China and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remain unwilling to compromise</w:t>
      </w:r>
      <w:r w:rsidRPr="002B573B">
        <w:rPr>
          <w:sz w:val="16"/>
          <w:highlight w:val="yellow"/>
        </w:rPr>
        <w:t xml:space="preserve"> </w:t>
      </w:r>
      <w:r w:rsidRPr="002B573B">
        <w:rPr>
          <w:rStyle w:val="StyleUnderline"/>
          <w:highlight w:val="yellow"/>
        </w:rPr>
        <w:t>and make the</w:t>
      </w:r>
      <w:r w:rsidRPr="00203F50">
        <w:rPr>
          <w:rStyle w:val="StyleUnderline"/>
        </w:rPr>
        <w:t xml:space="preserve"> kind of meaningful </w:t>
      </w:r>
      <w:r w:rsidRPr="002B573B">
        <w:rPr>
          <w:rStyle w:val="StyleUnderline"/>
          <w:highlight w:val="yellow"/>
        </w:rPr>
        <w:t>concessions required to move the relationship further from confrontation</w:t>
      </w:r>
      <w:r w:rsidRPr="00203F50">
        <w:rPr>
          <w:sz w:val="16"/>
        </w:rPr>
        <w:t xml:space="preserve"> and conflict and closer to cooperation and rapprochement. Instead, these two countries are drawing lines in the sand and preparing for the worst. Failed pursuit of strategic stability 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w:t>
      </w:r>
      <w:proofErr w:type="gramStart"/>
      <w:r w:rsidRPr="00203F50">
        <w:rPr>
          <w:sz w:val="16"/>
        </w:rPr>
        <w:t>a number of</w:t>
      </w:r>
      <w:proofErr w:type="gramEnd"/>
      <w:r w:rsidRPr="00203F50">
        <w:rPr>
          <w:sz w:val="16"/>
        </w:rPr>
        <w:t xml:space="preserve"> different ways. </w:t>
      </w:r>
      <w:r w:rsidRPr="002B573B">
        <w:rPr>
          <w:rStyle w:val="StyleUnderline"/>
          <w:highlight w:val="yellow"/>
        </w:rPr>
        <w:t>American acceptance of China’s proposal would</w:t>
      </w:r>
      <w:r w:rsidRPr="002B573B">
        <w:rPr>
          <w:rStyle w:val="StyleUnderline"/>
        </w:rPr>
        <w:t xml:space="preserve"> facilitate Beijing’s rise</w:t>
      </w:r>
      <w:r w:rsidRPr="002B573B">
        <w:rPr>
          <w:rStyle w:val="StyleUnderline"/>
          <w:highlight w:val="yellow"/>
        </w:rPr>
        <w:t>, legitimize the</w:t>
      </w:r>
      <w:r w:rsidRPr="00203F50">
        <w:rPr>
          <w:sz w:val="16"/>
        </w:rPr>
        <w:t xml:space="preserve"> Chinese Communist Party </w:t>
      </w:r>
      <w:r w:rsidRPr="002B573B">
        <w:rPr>
          <w:sz w:val="16"/>
          <w:highlight w:val="yellow"/>
        </w:rPr>
        <w:t>(</w:t>
      </w:r>
      <w:r w:rsidRPr="002B573B">
        <w:rPr>
          <w:rStyle w:val="StyleUnderline"/>
          <w:highlight w:val="yellow"/>
        </w:rPr>
        <w:t>CCP) as a leader</w:t>
      </w:r>
      <w:r w:rsidRPr="00203F50">
        <w:rPr>
          <w:rStyle w:val="StyleUnderline"/>
        </w:rPr>
        <w:t xml:space="preserve"> for national strength and revival and reduce the likelihood of American containment</w:t>
      </w:r>
      <w:r w:rsidRPr="00203F50">
        <w:rPr>
          <w:sz w:val="16"/>
        </w:rPr>
        <w:t xml:space="preserve">.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w:t>
      </w:r>
      <w:r w:rsidRPr="00203F50">
        <w:rPr>
          <w:rStyle w:val="StyleUnderline"/>
        </w:rPr>
        <w:t xml:space="preserve">Not only would American recognition of China’s strength and power have effects abroad, but </w:t>
      </w:r>
      <w:r w:rsidRPr="002B573B">
        <w:rPr>
          <w:rStyle w:val="StyleUnderline"/>
          <w:highlight w:val="yellow"/>
        </w:rPr>
        <w:t xml:space="preserve">it would also </w:t>
      </w:r>
      <w:r w:rsidRPr="002B573B">
        <w:rPr>
          <w:rStyle w:val="Emphasis"/>
          <w:highlight w:val="yellow"/>
        </w:rPr>
        <w:t>stoke Chinese nationalism and strengthen CCP leadership at home</w:t>
      </w:r>
      <w:r w:rsidRPr="00203F50">
        <w:rPr>
          <w:sz w:val="16"/>
        </w:rPr>
        <w:t xml:space="preserv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 Prior to the recent meeting between Xi Jinping and Barack Obama, </w:t>
      </w:r>
      <w:proofErr w:type="gramStart"/>
      <w:r w:rsidRPr="00203F50">
        <w:rPr>
          <w:sz w:val="16"/>
        </w:rPr>
        <w:t>Xi</w:t>
      </w:r>
      <w:proofErr w:type="gramEnd"/>
      <w:r w:rsidRPr="00203F50">
        <w:rPr>
          <w:sz w:val="16"/>
        </w:rPr>
        <w:t xml:space="preserve">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w:t>
      </w:r>
      <w:r w:rsidRPr="00203F50">
        <w:rPr>
          <w:rStyle w:val="StyleUnderline"/>
        </w:rPr>
        <w:t xml:space="preserve">acceptance of </w:t>
      </w:r>
      <w:r w:rsidRPr="002B573B">
        <w:rPr>
          <w:rStyle w:val="StyleUnderline"/>
          <w:highlight w:val="yellow"/>
        </w:rPr>
        <w:t>China’s proposal might give other states</w:t>
      </w:r>
      <w:r w:rsidRPr="00203F50">
        <w:rPr>
          <w:rStyle w:val="StyleUnderline"/>
        </w:rPr>
        <w:t xml:space="preserve"> in the international system </w:t>
      </w:r>
      <w:r w:rsidRPr="002B573B">
        <w:rPr>
          <w:rStyle w:val="StyleUnderline"/>
          <w:highlight w:val="yellow"/>
        </w:rPr>
        <w:t>the impression that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is in decline and on the losing end of the classic “Thucydides trap.”</w:t>
      </w:r>
      <w:r w:rsidRPr="00203F50">
        <w:rPr>
          <w:rStyle w:val="StyleUnderline"/>
        </w:rPr>
        <w:t xml:space="preserve"> </w:t>
      </w:r>
      <w:r w:rsidRPr="00203F50">
        <w:rPr>
          <w:sz w:val="16"/>
        </w:rPr>
        <w:t xml:space="preserve">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w:t>
      </w:r>
      <w:proofErr w:type="gramStart"/>
      <w:r w:rsidRPr="00203F50">
        <w:rPr>
          <w:sz w:val="16"/>
        </w:rPr>
        <w:t>the majority of</w:t>
      </w:r>
      <w:proofErr w:type="gramEnd"/>
      <w:r w:rsidRPr="00203F50">
        <w:rPr>
          <w:sz w:val="16"/>
        </w:rPr>
        <w:t xml:space="preserve"> China’s “core interests</w:t>
      </w:r>
      <w:r w:rsidRPr="00203F50">
        <w:rPr>
          <w:rStyle w:val="StyleUnderline"/>
        </w:rPr>
        <w:t>.” In addition to</w:t>
      </w:r>
      <w:r w:rsidRPr="00203F50">
        <w:rPr>
          <w:sz w:val="16"/>
        </w:rPr>
        <w:t xml:space="preserve"> </w:t>
      </w:r>
      <w:r w:rsidRPr="002B573B">
        <w:rPr>
          <w:rStyle w:val="StyleUnderline"/>
          <w:highlight w:val="yellow"/>
        </w:rPr>
        <w:t xml:space="preserve">traditional Chinese national interests, such as </w:t>
      </w:r>
      <w:r w:rsidRPr="002B573B">
        <w:rPr>
          <w:rStyle w:val="Emphasis"/>
          <w:highlight w:val="yellow"/>
        </w:rPr>
        <w:t>Taiwan</w:t>
      </w:r>
      <w:r w:rsidRPr="00203F50">
        <w:rPr>
          <w:sz w:val="16"/>
        </w:rPr>
        <w:t xml:space="preserve">, Tibet, and Xinjiang, </w:t>
      </w:r>
      <w:r w:rsidRPr="00203F50">
        <w:rPr>
          <w:rStyle w:val="StyleUnderline"/>
        </w:rPr>
        <w:t xml:space="preserve">China’s “core interests” </w:t>
      </w:r>
      <w:r w:rsidRPr="002B573B">
        <w:rPr>
          <w:rStyle w:val="StyleUnderline"/>
          <w:highlight w:val="yellow"/>
        </w:rPr>
        <w:t>also</w:t>
      </w:r>
      <w:r w:rsidRPr="00203F50">
        <w:rPr>
          <w:rStyle w:val="StyleUnderline"/>
        </w:rPr>
        <w:t xml:space="preserve"> </w:t>
      </w:r>
      <w:r w:rsidRPr="002B573B">
        <w:rPr>
          <w:rStyle w:val="Emphasis"/>
          <w:highlight w:val="yellow"/>
        </w:rPr>
        <w:t>cover most of its territorial claims in Asia</w:t>
      </w:r>
      <w:r w:rsidRPr="00203F50">
        <w:rPr>
          <w:rStyle w:val="StyleUnderline"/>
        </w:rPr>
        <w:t>.</w:t>
      </w:r>
      <w:r w:rsidRPr="00203F50">
        <w:rPr>
          <w:sz w:val="16"/>
        </w:rPr>
        <w:t xml:space="preserve"> The United States is concerned that </w:t>
      </w:r>
      <w:r w:rsidRPr="002B573B">
        <w:rPr>
          <w:rStyle w:val="StyleUnderline"/>
          <w:highlight w:val="yellow"/>
        </w:rPr>
        <w:t>China’s “new model</w:t>
      </w:r>
      <w:r w:rsidRPr="00203F50">
        <w:rPr>
          <w:rStyle w:val="StyleUnderline"/>
        </w:rPr>
        <w:t xml:space="preserve"> of major-country relations” </w:t>
      </w:r>
      <w:r w:rsidRPr="002B573B">
        <w:rPr>
          <w:rStyle w:val="StyleUnderline"/>
          <w:highlight w:val="yellow"/>
        </w:rPr>
        <w:t>is a ploy</w:t>
      </w:r>
      <w:r w:rsidRPr="00203F50">
        <w:rPr>
          <w:rStyle w:val="StyleUnderline"/>
        </w:rPr>
        <w:t xml:space="preserve"> designed </w:t>
      </w:r>
      <w:r w:rsidRPr="002B573B">
        <w:rPr>
          <w:rStyle w:val="StyleUnderline"/>
          <w:highlight w:val="yellow"/>
        </w:rPr>
        <w:t>to trick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into acknowledging China’s extensive territorial claims and undercutting the interests of</w:t>
      </w:r>
      <w:r w:rsidRPr="00203F50">
        <w:rPr>
          <w:rStyle w:val="StyleUnderline"/>
        </w:rPr>
        <w:t xml:space="preserve"> </w:t>
      </w:r>
      <w:r w:rsidRPr="00203F50">
        <w:rPr>
          <w:sz w:val="16"/>
        </w:rPr>
        <w:t xml:space="preserve">American </w:t>
      </w:r>
      <w:r w:rsidRPr="002B573B">
        <w:rPr>
          <w:sz w:val="16"/>
          <w:highlight w:val="yellow"/>
        </w:rPr>
        <w:t>a</w:t>
      </w:r>
      <w:r w:rsidRPr="002B573B">
        <w:rPr>
          <w:rStyle w:val="StyleUnderline"/>
          <w:highlight w:val="yellow"/>
        </w:rPr>
        <w:t>llies</w:t>
      </w:r>
      <w:r w:rsidRPr="00203F50">
        <w:rPr>
          <w:rStyle w:val="StyleUnderline"/>
        </w:rPr>
        <w:t xml:space="preserve"> </w:t>
      </w:r>
      <w:r w:rsidRPr="00203F50">
        <w:rPr>
          <w:sz w:val="16"/>
        </w:rPr>
        <w:t xml:space="preserve">and long-time strategic partners in the Asia-Pacific region, which would likely result in the </w:t>
      </w:r>
      <w:r w:rsidRPr="00203F50">
        <w:rPr>
          <w:rStyle w:val="StyleUnderline"/>
        </w:rPr>
        <w:t>weakening of the American-led “hub-and-spoke” security structure</w:t>
      </w:r>
      <w:r w:rsidRPr="00203F50">
        <w:rPr>
          <w:sz w:val="16"/>
        </w:rPr>
        <w:t xml:space="preserve">, a security framework China hopes to replace with its New Asian Security Concept. There are also suspicions in the United States that China’s proposal is a call for the creation of spheres of influence, a concept to which the Obama administration has been consistently opposed. America’s approach to Sino-American strategic stability is to have China and the United States focus on cooperation and agree to avoid letting competition in one area affect cooperation and collaboration in others. In many ways, this resembles China’s old “shelving disputes and pursuing joint development” strategy for Asia. As this kind of strategy is the geopolitical equivalent of sweeping dirt under the rug, it is only effective to a point. Eventually, the dirt spills out. Sooner or later, unaddressed problems surface. At best, this approach is only a temporary stop on the road to functional strategic stability. At worst, this approach has already outlived its usefulness. China views this 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China and the United States are at an impasse regarding strategic stability. </w:t>
      </w:r>
      <w:r w:rsidRPr="00203F50">
        <w:rPr>
          <w:rStyle w:val="StyleUnderline"/>
        </w:rPr>
        <w:t>While both states have made commitments and promises to prevent great power conflict, neither China nor the U</w:t>
      </w:r>
      <w:r w:rsidRPr="00203F50">
        <w:rPr>
          <w:sz w:val="16"/>
        </w:rPr>
        <w:t xml:space="preserve">nited </w:t>
      </w:r>
      <w:r w:rsidRPr="00203F50">
        <w:rPr>
          <w:rStyle w:val="StyleUnderline"/>
        </w:rPr>
        <w:t>S</w:t>
      </w:r>
      <w:r w:rsidRPr="00203F50">
        <w:rPr>
          <w:sz w:val="16"/>
        </w:rPr>
        <w:t xml:space="preserve">tates </w:t>
      </w:r>
      <w:r w:rsidRPr="00203F50">
        <w:rPr>
          <w:rStyle w:val="StyleUnderline"/>
        </w:rPr>
        <w:t>has developed a reasonable or implementable solution for Sino-American strategic stability.</w:t>
      </w:r>
      <w:r w:rsidRPr="00203F50">
        <w:rPr>
          <w:sz w:val="16"/>
        </w:rPr>
        <w:t xml:space="preserve"> Thus, competition continues unmanaged, unchecked and confrontation is steadily evolving into conflict. Drawing Lines in the “Sea” The problems pushing the Sino-American relationship towards conflict are numerous and diverse, but if you are looking for the issue most likely to cause conflict, you need look no further than the South China Sea. China perceives the territorial disputes in this area as issues in which aggressive foreign state actors led by the United States are threatening China’s territorial sovereignty. For China, because of its history, territorial sovereignty issues implicate regime survival in a way that transcends all other quarrels and disagreements. </w:t>
      </w:r>
      <w:r w:rsidRPr="002B573B">
        <w:rPr>
          <w:rStyle w:val="StyleUnderline"/>
          <w:highlight w:val="yellow"/>
        </w:rPr>
        <w:t>The U</w:t>
      </w:r>
      <w:r w:rsidRPr="00203F50">
        <w:rPr>
          <w:sz w:val="16"/>
        </w:rPr>
        <w:t xml:space="preserve">nited </w:t>
      </w:r>
      <w:r w:rsidRPr="002B573B">
        <w:rPr>
          <w:rStyle w:val="StyleUnderline"/>
          <w:highlight w:val="yellow"/>
        </w:rPr>
        <w:t>S</w:t>
      </w:r>
      <w:r w:rsidRPr="00203F50">
        <w:rPr>
          <w:sz w:val="16"/>
        </w:rPr>
        <w:t xml:space="preserve">tates, on the other hand, </w:t>
      </w:r>
      <w:r w:rsidRPr="002B573B">
        <w:rPr>
          <w:rStyle w:val="StyleUnderline"/>
          <w:highlight w:val="yellow"/>
        </w:rPr>
        <w:t>views China’s territorial claims</w:t>
      </w:r>
      <w:r w:rsidRPr="00203F50">
        <w:rPr>
          <w:rStyle w:val="StyleUnderline"/>
        </w:rPr>
        <w:t xml:space="preserve"> and actions to bolster those claims </w:t>
      </w:r>
      <w:r w:rsidRPr="002B573B">
        <w:rPr>
          <w:rStyle w:val="StyleUnderline"/>
          <w:highlight w:val="yellow"/>
        </w:rPr>
        <w:t>as</w:t>
      </w:r>
      <w:r w:rsidRPr="00203F50">
        <w:rPr>
          <w:rStyle w:val="StyleUnderline"/>
        </w:rPr>
        <w:t xml:space="preserve"> Chinese </w:t>
      </w:r>
      <w:r w:rsidRPr="002B573B">
        <w:rPr>
          <w:rStyle w:val="StyleUnderline"/>
        </w:rPr>
        <w:t>expansionism</w:t>
      </w:r>
      <w:r w:rsidRPr="00203F50">
        <w:rPr>
          <w:rStyle w:val="StyleUnderline"/>
        </w:rPr>
        <w:t xml:space="preserve">, </w:t>
      </w:r>
      <w:r w:rsidRPr="002B573B">
        <w:rPr>
          <w:rStyle w:val="StyleUnderline"/>
          <w:highlight w:val="yellow"/>
        </w:rPr>
        <w:t>aggression against</w:t>
      </w:r>
      <w:r w:rsidRPr="00203F50">
        <w:rPr>
          <w:rStyle w:val="StyleUnderline"/>
        </w:rPr>
        <w:t xml:space="preserve"> American </w:t>
      </w:r>
      <w:r w:rsidRPr="002B573B">
        <w:rPr>
          <w:rStyle w:val="StyleUnderline"/>
          <w:highlight w:val="yellow"/>
        </w:rPr>
        <w:t>allies</w:t>
      </w:r>
      <w:r w:rsidRPr="00203F50">
        <w:rPr>
          <w:rStyle w:val="StyleUnderline"/>
        </w:rPr>
        <w:t xml:space="preserve"> and strategic partners</w:t>
      </w:r>
      <w:r w:rsidRPr="00203F50">
        <w:rPr>
          <w:sz w:val="16"/>
        </w:rPr>
        <w:t xml:space="preserve">, and a threat to the guiding principles of the liberal world order—which the United States views as crucial for the preservation of America’s global hegemonic power. The situation in the South China Sea has been steadily escalating for several years now. In </w:t>
      </w:r>
      <w:proofErr w:type="gramStart"/>
      <w:r w:rsidRPr="00203F50">
        <w:rPr>
          <w:sz w:val="16"/>
        </w:rPr>
        <w:t>April,</w:t>
      </w:r>
      <w:proofErr w:type="gramEnd"/>
      <w:r w:rsidRPr="00203F50">
        <w:rPr>
          <w:sz w:val="16"/>
        </w:rPr>
        <w:t xml:space="preserve"> 2014, American defense secretary Chuck Hagel met with Chinese defense minister Chang </w:t>
      </w:r>
      <w:proofErr w:type="spellStart"/>
      <w:r w:rsidRPr="00203F50">
        <w:rPr>
          <w:sz w:val="16"/>
        </w:rPr>
        <w:t>Wanquan</w:t>
      </w:r>
      <w:proofErr w:type="spellEnd"/>
      <w:r w:rsidRPr="00203F50">
        <w:rPr>
          <w:sz w:val="16"/>
        </w:rPr>
        <w:t xml:space="preserve">.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 In the aftermath of this meeting, 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 </w:t>
      </w:r>
      <w:r w:rsidRPr="00203F50">
        <w:rPr>
          <w:rStyle w:val="StyleUnderline"/>
        </w:rPr>
        <w:t xml:space="preserve">Not only has </w:t>
      </w:r>
      <w:r w:rsidRPr="002B573B">
        <w:rPr>
          <w:rStyle w:val="StyleUnderline"/>
          <w:highlight w:val="yellow"/>
        </w:rPr>
        <w:t>China dismissed America’s demands, it</w:t>
      </w:r>
      <w:r w:rsidRPr="00203F50">
        <w:rPr>
          <w:rStyle w:val="StyleUnderline"/>
        </w:rPr>
        <w:t xml:space="preserve"> has also </w:t>
      </w:r>
      <w:r w:rsidRPr="002B573B">
        <w:rPr>
          <w:rStyle w:val="StyleUnderline"/>
          <w:highlight w:val="yellow"/>
        </w:rPr>
        <w:t>increased its military presence in contested areas</w:t>
      </w:r>
      <w:r w:rsidRPr="00203F50">
        <w:rPr>
          <w:rStyle w:val="StyleUnderline"/>
        </w:rPr>
        <w:t xml:space="preserve"> </w:t>
      </w:r>
      <w:proofErr w:type="gramStart"/>
      <w:r w:rsidRPr="00203F50">
        <w:rPr>
          <w:rStyle w:val="StyleUnderline"/>
        </w:rPr>
        <w:t>in order to</w:t>
      </w:r>
      <w:proofErr w:type="gramEnd"/>
      <w:r w:rsidRPr="00203F50">
        <w:rPr>
          <w:rStyle w:val="StyleUnderline"/>
        </w:rPr>
        <w:t xml:space="preserve"> establish anti-access zones</w:t>
      </w:r>
      <w:r w:rsidRPr="00203F50">
        <w:rPr>
          <w:sz w:val="16"/>
        </w:rPr>
        <w:t xml:space="preserve">. While China claims that its actions are within the scope of international law, the United States asserts that Chinese actions are in violation of the law of the sea and laws for the regulation of the international commons.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 In August of this year, the United States launched its new Asia-Pacific Maritime Security Strategy, which aims “to safeguard the freedom of the seas, deter conflict and escalation, and promote adherence to international law and standards.” The Asia-Pacific region is now at the heart of the American naval security agenda. In response, Chinese foreign ministry spokesperson Hong Lei said that China “opposes any country’s attempt to challenge China’s territorial sovereignty and security under the pretext of safeguarding navigation freedom.”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the United States has yet to officially challenge China’s claims in the South China Sea. But, that may soon change, as the United States is currently considering sending American naval vessels within 12 nautical miles of China’s artificial islands </w:t>
      </w:r>
      <w:proofErr w:type="gramStart"/>
      <w:r w:rsidRPr="00203F50">
        <w:rPr>
          <w:sz w:val="16"/>
        </w:rPr>
        <w:t>in order to</w:t>
      </w:r>
      <w:proofErr w:type="gramEnd"/>
      <w:r w:rsidRPr="00203F50">
        <w:rPr>
          <w:sz w:val="16"/>
        </w:rPr>
        <w:t xml:space="preserve"> force China to end its land reclamation activities. Such plans are considered aggressive, dangerous and extremely provocative by the Chinese. A recent Global Times editorial read, “China mustn’t tolerate rampant US violations of China’s adjacent waters and the skies over these expanding islands. The Chinese military should be ready to launch countermeasures according to Washington’s level of provocation.” The article further stated, “If the US encroaches on China’s core interests, the Chinese military will stand up and use force to stop it.” The article stated plainly, “If the US adopts an aggressive approach, it will breach China’s bottom line, and China will not sit idly by.” Other reports from this newspaper, a state-sponsored Chinese media outlet, have made it clear that </w:t>
      </w:r>
      <w:r w:rsidRPr="002B573B">
        <w:rPr>
          <w:rStyle w:val="StyleUnderline"/>
          <w:highlight w:val="yellow"/>
        </w:rPr>
        <w:t>if the bottom line for the U</w:t>
      </w:r>
      <w:r w:rsidRPr="00203F50">
        <w:rPr>
          <w:rStyle w:val="StyleUnderline"/>
        </w:rPr>
        <w:t xml:space="preserve">nited </w:t>
      </w:r>
      <w:r w:rsidRPr="002B573B">
        <w:rPr>
          <w:rStyle w:val="StyleUnderline"/>
          <w:highlight w:val="yellow"/>
        </w:rPr>
        <w:t>S</w:t>
      </w:r>
      <w:r w:rsidRPr="00203F50">
        <w:rPr>
          <w:rStyle w:val="StyleUnderline"/>
        </w:rPr>
        <w:t xml:space="preserve">tates </w:t>
      </w:r>
      <w:r w:rsidRPr="002B573B">
        <w:rPr>
          <w:rStyle w:val="StyleUnderline"/>
          <w:highlight w:val="yellow"/>
        </w:rPr>
        <w:t xml:space="preserve">is that China must end </w:t>
      </w:r>
      <w:proofErr w:type="gramStart"/>
      <w:r w:rsidRPr="002B573B">
        <w:rPr>
          <w:rStyle w:val="StyleUnderline"/>
          <w:highlight w:val="yellow"/>
        </w:rPr>
        <w:t>all of</w:t>
      </w:r>
      <w:proofErr w:type="gramEnd"/>
      <w:r w:rsidRPr="002B573B">
        <w:rPr>
          <w:rStyle w:val="StyleUnderline"/>
          <w:highlight w:val="yellow"/>
        </w:rPr>
        <w:t xml:space="preserve"> its land reclamation activities in the S</w:t>
      </w:r>
      <w:r w:rsidRPr="00203F50">
        <w:rPr>
          <w:rStyle w:val="StyleUnderline"/>
        </w:rPr>
        <w:t xml:space="preserve">outh </w:t>
      </w:r>
      <w:r w:rsidRPr="002B573B">
        <w:rPr>
          <w:rStyle w:val="StyleUnderline"/>
          <w:highlight w:val="yellow"/>
        </w:rPr>
        <w:t>C</w:t>
      </w:r>
      <w:r w:rsidRPr="00203F50">
        <w:rPr>
          <w:rStyle w:val="StyleUnderline"/>
        </w:rPr>
        <w:t xml:space="preserve">hina </w:t>
      </w:r>
      <w:r w:rsidRPr="002B573B">
        <w:rPr>
          <w:rStyle w:val="StyleUnderline"/>
          <w:highlight w:val="yellow"/>
        </w:rPr>
        <w:t>S</w:t>
      </w:r>
      <w:r w:rsidRPr="00203F50">
        <w:rPr>
          <w:rStyle w:val="StyleUnderline"/>
        </w:rPr>
        <w:t xml:space="preserve">ea, then </w:t>
      </w:r>
      <w:r w:rsidRPr="002B573B">
        <w:rPr>
          <w:rStyle w:val="StyleUnderline"/>
          <w:highlight w:val="yellow"/>
        </w:rPr>
        <w:t>war is inevitable</w:t>
      </w:r>
      <w:r w:rsidRPr="00203F50">
        <w:rPr>
          <w:rStyle w:val="StyleUnderline"/>
        </w:rPr>
        <w:t>, which suggests that this issue may be the tipping point for the Sino-American relationship</w:t>
      </w:r>
      <w:r w:rsidRPr="00203F50">
        <w:rPr>
          <w:sz w:val="16"/>
        </w:rPr>
        <w:t xml:space="preserve">. How the United States and China choose to move forward on this issue will permanently redefine the relationship between these two great powers. Granted, this may just be saber rattling, but even if that is the case, </w:t>
      </w:r>
      <w:r w:rsidRPr="002B573B">
        <w:rPr>
          <w:rStyle w:val="Emphasis"/>
          <w:highlight w:val="yellow"/>
        </w:rPr>
        <w:t>this issue is still decidedly zero-sum</w:t>
      </w:r>
      <w:r w:rsidRPr="00203F50">
        <w:rPr>
          <w:sz w:val="16"/>
        </w:rPr>
        <w:t>—</w:t>
      </w:r>
      <w:r w:rsidRPr="00203F50">
        <w:rPr>
          <w:rStyle w:val="StyleUnderline"/>
        </w:rPr>
        <w:t>which increases the likelihood of conflict.</w:t>
      </w:r>
      <w:r w:rsidRPr="00203F50">
        <w:rPr>
          <w:sz w:val="16"/>
        </w:rPr>
        <w:t xml:space="preserve"> </w:t>
      </w:r>
      <w:r w:rsidRPr="002B573B">
        <w:rPr>
          <w:rStyle w:val="StyleUnderline"/>
          <w:highlight w:val="yellow"/>
        </w:rPr>
        <w:t>For China,</w:t>
      </w:r>
      <w:r w:rsidRPr="00203F50">
        <w:rPr>
          <w:rStyle w:val="StyleUnderline"/>
        </w:rPr>
        <w:t xml:space="preserve"> </w:t>
      </w:r>
      <w:r w:rsidRPr="002B573B">
        <w:rPr>
          <w:rStyle w:val="StyleUnderline"/>
          <w:highlight w:val="yellow"/>
        </w:rPr>
        <w:t>political preservation and</w:t>
      </w:r>
      <w:r w:rsidRPr="00203F50">
        <w:rPr>
          <w:rStyle w:val="StyleUnderline"/>
        </w:rPr>
        <w:t xml:space="preserve"> </w:t>
      </w:r>
      <w:r w:rsidRPr="002B573B">
        <w:rPr>
          <w:rStyle w:val="StyleUnderline"/>
          <w:highlight w:val="yellow"/>
        </w:rPr>
        <w:t>a</w:t>
      </w:r>
      <w:r w:rsidRPr="00203F50">
        <w:rPr>
          <w:rStyle w:val="StyleUnderline"/>
        </w:rPr>
        <w:t xml:space="preserve"> potential </w:t>
      </w:r>
      <w:r w:rsidRPr="002B573B">
        <w:rPr>
          <w:rStyle w:val="StyleUnderline"/>
          <w:highlight w:val="yellow"/>
        </w:rPr>
        <w:t>Chinese sphere of influence</w:t>
      </w:r>
      <w:r w:rsidRPr="00203F50">
        <w:rPr>
          <w:rStyle w:val="StyleUnderline"/>
        </w:rPr>
        <w:t xml:space="preserve"> </w:t>
      </w:r>
      <w:r w:rsidRPr="002B573B">
        <w:rPr>
          <w:rStyle w:val="StyleUnderline"/>
          <w:highlight w:val="yellow"/>
        </w:rPr>
        <w:t>are on the line,</w:t>
      </w:r>
      <w:r w:rsidRPr="00203F50">
        <w:rPr>
          <w:rStyle w:val="StyleUnderline"/>
        </w:rPr>
        <w:t xml:space="preserve"> </w:t>
      </w:r>
      <w:r w:rsidRPr="002B573B">
        <w:rPr>
          <w:rStyle w:val="StyleUnderline"/>
          <w:highlight w:val="yellow"/>
        </w:rPr>
        <w:t>and for the U</w:t>
      </w:r>
      <w:r w:rsidRPr="002B573B">
        <w:rPr>
          <w:sz w:val="16"/>
        </w:rPr>
        <w:t>nited</w:t>
      </w:r>
      <w:r w:rsidRPr="00203F50">
        <w:rPr>
          <w:sz w:val="16"/>
        </w:rPr>
        <w:t xml:space="preserve"> </w:t>
      </w:r>
      <w:r w:rsidRPr="002B573B">
        <w:rPr>
          <w:rStyle w:val="StyleUnderline"/>
          <w:highlight w:val="yellow"/>
        </w:rPr>
        <w:t>S</w:t>
      </w:r>
      <w:r w:rsidRPr="00203F50">
        <w:rPr>
          <w:sz w:val="16"/>
        </w:rPr>
        <w:t xml:space="preserve">tates, </w:t>
      </w:r>
      <w:r w:rsidRPr="00203F50">
        <w:rPr>
          <w:rStyle w:val="StyleUnderline"/>
        </w:rPr>
        <w:t xml:space="preserve">the liberal world order and </w:t>
      </w:r>
      <w:r w:rsidRPr="002B573B">
        <w:rPr>
          <w:rStyle w:val="StyleUnderline"/>
          <w:highlight w:val="yellow"/>
        </w:rPr>
        <w:t>American hegemony are at stake.</w:t>
      </w:r>
      <w:r w:rsidRPr="00203F50">
        <w:rPr>
          <w:sz w:val="16"/>
        </w:rPr>
        <w:t xml:space="preserve"> Sooner or later, this trying issue will need to be resolved, and regardless of whether it is resolved through diplomacy or military force, it will take a toll on the geopolitical influence of either one or both countries. Were the international institutions for collective security strong enough to handle situations like this when they arise—and if China and the United States were willing to establish a new relationship model which addresses each country’s respective security concerns and encourages effective collaboration—it might </w:t>
      </w:r>
      <w:proofErr w:type="gramStart"/>
      <w:r w:rsidRPr="00203F50">
        <w:rPr>
          <w:sz w:val="16"/>
        </w:rPr>
        <w:t>actually be</w:t>
      </w:r>
      <w:proofErr w:type="gramEnd"/>
      <w:r w:rsidRPr="00203F50">
        <w:rPr>
          <w:sz w:val="16"/>
        </w:rPr>
        <w:t xml:space="preserve"> possible to resolve this issue peacefully. But given current circumstances, this is little more than idealism and wishful thinking. As </w:t>
      </w:r>
      <w:r w:rsidRPr="002B573B">
        <w:rPr>
          <w:rStyle w:val="Emphasis"/>
          <w:highlight w:val="yellow"/>
        </w:rPr>
        <w:t>there is currently no clear solution to this problem that would allow both countries to walk out of this situation with their heads held high</w:t>
      </w:r>
      <w:r w:rsidRPr="00203F50">
        <w:rPr>
          <w:rStyle w:val="StyleUnderline"/>
        </w:rPr>
        <w:t>, these two states are pondering the unthinkable</w:t>
      </w:r>
      <w:r w:rsidRPr="00203F50">
        <w:rPr>
          <w:sz w:val="16"/>
        </w:rPr>
        <w:t xml:space="preserve">. Depending on each country’s level of commitment and resolve, this situation may have already passed the tipping point. </w:t>
      </w:r>
      <w:r w:rsidRPr="00203F50">
        <w:rPr>
          <w:rStyle w:val="StyleUnderline"/>
        </w:rPr>
        <w:t>The outcome of the geopolitical power struggle between China and the United States will almost certainly be decided in the South China Sea</w:t>
      </w:r>
      <w:r w:rsidRPr="00203F50">
        <w:rPr>
          <w:sz w:val="16"/>
        </w:rPr>
        <w:t xml:space="preserve">. Some have suggested that the South China Sea issue is not a Sino-American issue. On the contrary, it is the most pressing Sino-American issue. </w:t>
      </w:r>
      <w:r w:rsidRPr="002B573B">
        <w:rPr>
          <w:rStyle w:val="StyleUnderline"/>
          <w:highlight w:val="yellow"/>
        </w:rPr>
        <w:t>One side will either choose to back down or be forced to back down.</w:t>
      </w:r>
      <w:r w:rsidRPr="00203F50">
        <w:rPr>
          <w:rStyle w:val="StyleUnderline"/>
        </w:rPr>
        <w:t xml:space="preserve"> No matter how everything plays out in the South China Sea, geopolitics in the Asia-Pacific region will never be the same again.</w:t>
      </w:r>
    </w:p>
    <w:p w14:paraId="4BD3CAAC" w14:textId="77777777" w:rsidR="00EA261B" w:rsidRPr="00A20D9A" w:rsidRDefault="00EA261B" w:rsidP="00EA261B"/>
    <w:p w14:paraId="1712F464" w14:textId="77777777" w:rsidR="00EA261B" w:rsidRDefault="00EA261B" w:rsidP="00EA261B">
      <w:pPr>
        <w:pStyle w:val="Heading3"/>
      </w:pPr>
      <w:r>
        <w:t>Impact – Containment Good</w:t>
      </w:r>
    </w:p>
    <w:p w14:paraId="4D3653E1" w14:textId="77777777" w:rsidR="00EA261B" w:rsidRDefault="00EA261B" w:rsidP="00EA261B">
      <w:pPr>
        <w:pStyle w:val="Heading4"/>
      </w:pPr>
      <w:r>
        <w:t xml:space="preserve">Containment is the only way to prevent </w:t>
      </w:r>
      <w:proofErr w:type="spellStart"/>
      <w:r>
        <w:t>bandwagoing</w:t>
      </w:r>
      <w:proofErr w:type="spellEnd"/>
      <w:r>
        <w:t xml:space="preserve"> and arms races, impact outweighs the entire </w:t>
      </w:r>
      <w:proofErr w:type="spellStart"/>
      <w:r>
        <w:t>aff</w:t>
      </w:r>
      <w:proofErr w:type="spellEnd"/>
    </w:p>
    <w:p w14:paraId="383CB761" w14:textId="77777777" w:rsidR="00EA261B" w:rsidRDefault="00EA261B" w:rsidP="00EA261B">
      <w:proofErr w:type="spellStart"/>
      <w:r w:rsidRPr="00464C4D">
        <w:rPr>
          <w:rStyle w:val="Style13ptBold"/>
        </w:rPr>
        <w:t>Haddick</w:t>
      </w:r>
      <w:proofErr w:type="spellEnd"/>
      <w:r w:rsidRPr="00464C4D">
        <w:rPr>
          <w:rStyle w:val="Style13ptBold"/>
        </w:rPr>
        <w:t xml:space="preserve"> 2014</w:t>
      </w:r>
      <w:r>
        <w:t xml:space="preserve"> -an independent contractor at U.S. Special Operations Command</w:t>
      </w:r>
      <w:r>
        <w:br/>
        <w:t>Robert, Fire on the Water, Naval Institute Press, p. 39-40</w:t>
      </w:r>
    </w:p>
    <w:p w14:paraId="0C53D983" w14:textId="18CB2517" w:rsidR="00EA261B" w:rsidRDefault="00EA261B" w:rsidP="00EA261B">
      <w:pPr>
        <w:rPr>
          <w:rStyle w:val="StyleUnderline"/>
        </w:rPr>
      </w:pPr>
      <w:r w:rsidRPr="00F8680D">
        <w:rPr>
          <w:sz w:val="16"/>
        </w:rPr>
        <w:t xml:space="preserve">Whether a Sinocentric structure in Asia is a subconscious Chinese goal or not, there are enough lingering fears elsewhere in the region about this prospect to create active resistance to the concept. Simply put, </w:t>
      </w:r>
      <w:r w:rsidRPr="00F8680D">
        <w:rPr>
          <w:rStyle w:val="StyleUnderline"/>
        </w:rPr>
        <w:t>we should</w:t>
      </w:r>
      <w:r>
        <w:rPr>
          <w:rStyle w:val="StyleUnderline"/>
        </w:rPr>
        <w:t xml:space="preserve"> </w:t>
      </w:r>
      <w:r w:rsidRPr="00F8680D">
        <w:rPr>
          <w:rStyle w:val="StyleUnderline"/>
        </w:rPr>
        <w:t>expect Japan, India, Vietnam, the Philippines, and</w:t>
      </w:r>
      <w:r w:rsidRPr="00F8680D">
        <w:rPr>
          <w:sz w:val="16"/>
        </w:rPr>
        <w:t xml:space="preserve"> many ot</w:t>
      </w:r>
      <w:r w:rsidRPr="00F8680D">
        <w:rPr>
          <w:rStyle w:val="StyleUnderline"/>
        </w:rPr>
        <w:t>hers to resist the</w:t>
      </w:r>
      <w:r>
        <w:rPr>
          <w:rStyle w:val="StyleUnderline"/>
        </w:rPr>
        <w:t xml:space="preserve"> </w:t>
      </w:r>
      <w:r w:rsidRPr="00F8680D">
        <w:rPr>
          <w:rStyle w:val="StyleUnderline"/>
        </w:rPr>
        <w:t>establishment of a new Middle Kingdom</w:t>
      </w:r>
      <w:r w:rsidRPr="00F8680D">
        <w:rPr>
          <w:sz w:val="16"/>
        </w:rPr>
        <w:t xml:space="preserve">. </w:t>
      </w:r>
      <w:r w:rsidRPr="00C332AB">
        <w:rPr>
          <w:rStyle w:val="StyleUnderline"/>
          <w:highlight w:val="yellow"/>
        </w:rPr>
        <w:t>Should the U</w:t>
      </w:r>
      <w:r w:rsidRPr="00F8680D">
        <w:rPr>
          <w:rStyle w:val="StyleUnderline"/>
        </w:rPr>
        <w:t xml:space="preserve">nited </w:t>
      </w:r>
      <w:r w:rsidRPr="00C332AB">
        <w:rPr>
          <w:rStyle w:val="StyleUnderline"/>
          <w:highlight w:val="yellow"/>
        </w:rPr>
        <w:t>S</w:t>
      </w:r>
      <w:r w:rsidRPr="00F8680D">
        <w:rPr>
          <w:rStyle w:val="StyleUnderline"/>
        </w:rPr>
        <w:t xml:space="preserve">tates </w:t>
      </w:r>
      <w:r w:rsidRPr="00C332AB">
        <w:rPr>
          <w:rStyle w:val="StyleUnderline"/>
          <w:highlight w:val="yellow"/>
        </w:rPr>
        <w:t>scale back its security role</w:t>
      </w:r>
      <w:r w:rsidRPr="00F8680D">
        <w:rPr>
          <w:rStyle w:val="StyleUnderline"/>
        </w:rPr>
        <w:t xml:space="preserve"> in the region, that </w:t>
      </w:r>
      <w:r w:rsidRPr="00C332AB">
        <w:rPr>
          <w:rStyle w:val="StyleUnderline"/>
          <w:highlight w:val="yellow"/>
        </w:rPr>
        <w:t>resistance would also occur</w:t>
      </w:r>
      <w:r w:rsidRPr="00F8680D">
        <w:rPr>
          <w:sz w:val="16"/>
        </w:rPr>
        <w:t xml:space="preserve">, only in more unstable and dangerous forms. It is important to discuss why </w:t>
      </w:r>
      <w:r w:rsidRPr="00C332AB">
        <w:rPr>
          <w:rStyle w:val="StyleUnderline"/>
          <w:highlight w:val="yellow"/>
        </w:rPr>
        <w:t>China's neighbors</w:t>
      </w:r>
      <w:r w:rsidRPr="00F8680D">
        <w:rPr>
          <w:rStyle w:val="StyleUnderline"/>
        </w:rPr>
        <w:t xml:space="preserve"> </w:t>
      </w:r>
      <w:r w:rsidRPr="00F8680D">
        <w:rPr>
          <w:sz w:val="16"/>
        </w:rPr>
        <w:t xml:space="preserve">tolerate-indeed, even </w:t>
      </w:r>
      <w:r w:rsidRPr="00C332AB">
        <w:rPr>
          <w:rStyle w:val="StyleUnderline"/>
          <w:highlight w:val="yellow"/>
        </w:rPr>
        <w:t xml:space="preserve">welcome-U.S. security </w:t>
      </w:r>
      <w:r w:rsidRPr="00C332AB">
        <w:rPr>
          <w:rStyle w:val="StyleUnderline"/>
        </w:rPr>
        <w:t>hegemony</w:t>
      </w:r>
      <w:r w:rsidRPr="00F8680D">
        <w:rPr>
          <w:rStyle w:val="StyleUnderline"/>
        </w:rPr>
        <w:t xml:space="preserve"> in the region</w:t>
      </w:r>
      <w:r w:rsidRPr="00F8680D">
        <w:rPr>
          <w:sz w:val="16"/>
        </w:rPr>
        <w:t xml:space="preserve"> and why, by contrast, </w:t>
      </w:r>
      <w:r w:rsidRPr="00F8680D">
        <w:rPr>
          <w:rStyle w:val="StyleUnderline"/>
        </w:rPr>
        <w:t>these</w:t>
      </w:r>
      <w:r>
        <w:rPr>
          <w:rStyle w:val="StyleUnderline"/>
        </w:rPr>
        <w:t xml:space="preserve"> </w:t>
      </w:r>
      <w:r w:rsidRPr="00F8680D">
        <w:rPr>
          <w:rStyle w:val="StyleUnderline"/>
        </w:rPr>
        <w:t>same countries would strongly resist Chinese hegemony.</w:t>
      </w:r>
      <w:r w:rsidRPr="00F8680D">
        <w:rPr>
          <w:sz w:val="16"/>
        </w:rPr>
        <w:t xml:space="preserve"> There is a structural reason why this is so, and it relates to geography and is therefore enduring: </w:t>
      </w:r>
      <w:r w:rsidRPr="00F8680D">
        <w:rPr>
          <w:rStyle w:val="StyleUnderline"/>
        </w:rPr>
        <w:t>China is a large neighbor in the region and the U</w:t>
      </w:r>
      <w:r w:rsidRPr="00F8680D">
        <w:rPr>
          <w:sz w:val="16"/>
        </w:rPr>
        <w:t xml:space="preserve">nited </w:t>
      </w:r>
      <w:r w:rsidRPr="00F8680D">
        <w:rPr>
          <w:rStyle w:val="StyleUnderline"/>
        </w:rPr>
        <w:t>S</w:t>
      </w:r>
      <w:r w:rsidRPr="00F8680D">
        <w:rPr>
          <w:sz w:val="16"/>
        </w:rPr>
        <w:t>tates</w:t>
      </w:r>
      <w:r>
        <w:rPr>
          <w:rStyle w:val="StyleUnderline"/>
        </w:rPr>
        <w:t xml:space="preserve"> </w:t>
      </w:r>
      <w:r w:rsidRPr="00F8680D">
        <w:rPr>
          <w:rStyle w:val="StyleUnderline"/>
        </w:rPr>
        <w:t>is not.</w:t>
      </w:r>
      <w:r w:rsidRPr="00F8680D">
        <w:rPr>
          <w:sz w:val="16"/>
        </w:rPr>
        <w:t xml:space="preserve"> </w:t>
      </w:r>
      <w:r w:rsidRPr="00F8680D">
        <w:rPr>
          <w:rStyle w:val="StyleUnderline"/>
        </w:rPr>
        <w:t>Because the U</w:t>
      </w:r>
      <w:r w:rsidRPr="00F8680D">
        <w:rPr>
          <w:sz w:val="16"/>
        </w:rPr>
        <w:t xml:space="preserve">nited </w:t>
      </w:r>
      <w:r w:rsidRPr="00F8680D">
        <w:rPr>
          <w:rStyle w:val="StyleUnderline"/>
        </w:rPr>
        <w:t>S</w:t>
      </w:r>
      <w:r w:rsidRPr="00F8680D">
        <w:rPr>
          <w:sz w:val="16"/>
        </w:rPr>
        <w:t xml:space="preserve">tates </w:t>
      </w:r>
      <w:proofErr w:type="gramStart"/>
      <w:r w:rsidRPr="00F8680D">
        <w:rPr>
          <w:rStyle w:val="StyleUnderline"/>
        </w:rPr>
        <w:t>has to</w:t>
      </w:r>
      <w:proofErr w:type="gramEnd"/>
      <w:r w:rsidRPr="00F8680D">
        <w:rPr>
          <w:rStyle w:val="StyleUnderline"/>
        </w:rPr>
        <w:t xml:space="preserve"> project its presence across a vast</w:t>
      </w:r>
      <w:r>
        <w:rPr>
          <w:rStyle w:val="StyleUnderline"/>
        </w:rPr>
        <w:t xml:space="preserve"> </w:t>
      </w:r>
      <w:r w:rsidRPr="00F8680D">
        <w:rPr>
          <w:rStyle w:val="StyleUnderline"/>
        </w:rPr>
        <w:t>ocean, it requires the permission of most countries in the region to continue</w:t>
      </w:r>
      <w:r>
        <w:rPr>
          <w:rStyle w:val="StyleUnderline"/>
        </w:rPr>
        <w:t xml:space="preserve"> </w:t>
      </w:r>
      <w:r w:rsidRPr="00F8680D">
        <w:rPr>
          <w:rStyle w:val="StyleUnderline"/>
        </w:rPr>
        <w:t>its role as the security hegemon.</w:t>
      </w:r>
      <w:r w:rsidRPr="00F8680D">
        <w:rPr>
          <w:sz w:val="16"/>
        </w:rPr>
        <w:t xml:space="preserve"> The United States requires bases, access rights, and negotiated agreements with local governments to fulfill its security guarantees. </w:t>
      </w:r>
      <w:r w:rsidRPr="00F8680D">
        <w:rPr>
          <w:rStyle w:val="StyleUnderline"/>
        </w:rPr>
        <w:t>If these governments withdrew their permission due,</w:t>
      </w:r>
      <w:r w:rsidRPr="00F8680D">
        <w:rPr>
          <w:sz w:val="16"/>
        </w:rPr>
        <w:t xml:space="preserve"> say, to</w:t>
      </w:r>
      <w:r>
        <w:rPr>
          <w:rStyle w:val="StyleUnderline"/>
        </w:rPr>
        <w:t xml:space="preserve"> </w:t>
      </w:r>
      <w:r w:rsidRPr="00F8680D">
        <w:rPr>
          <w:rStyle w:val="StyleUnderline"/>
        </w:rPr>
        <w:t>bad American behavior,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would find it difficult and costly</w:t>
      </w:r>
      <w:r>
        <w:rPr>
          <w:rStyle w:val="StyleUnderline"/>
        </w:rPr>
        <w:t xml:space="preserve"> </w:t>
      </w:r>
      <w:r w:rsidRPr="00F8680D">
        <w:rPr>
          <w:rStyle w:val="StyleUnderline"/>
        </w:rPr>
        <w:t xml:space="preserve">to sustain its presence </w:t>
      </w:r>
      <w:r w:rsidRPr="00F8680D">
        <w:rPr>
          <w:sz w:val="16"/>
        </w:rPr>
        <w:t xml:space="preserve">across the ocean in the face of broad resistance. </w:t>
      </w:r>
      <w:r w:rsidRPr="00F8680D">
        <w:rPr>
          <w:rStyle w:val="StyleUnderline"/>
        </w:rPr>
        <w:t>China,</w:t>
      </w:r>
      <w:r w:rsidRPr="00F8680D">
        <w:rPr>
          <w:sz w:val="16"/>
        </w:rPr>
        <w:t xml:space="preserve"> by contrast,</w:t>
      </w:r>
      <w:r w:rsidRPr="00F8680D">
        <w:rPr>
          <w:rStyle w:val="StyleUnderline"/>
        </w:rPr>
        <w:t xml:space="preserve"> is a permanent presence in the region that the neighbors</w:t>
      </w:r>
      <w:r>
        <w:rPr>
          <w:rStyle w:val="StyleUnderline"/>
        </w:rPr>
        <w:t xml:space="preserve"> </w:t>
      </w:r>
      <w:r w:rsidRPr="00F8680D">
        <w:rPr>
          <w:rStyle w:val="StyleUnderline"/>
        </w:rPr>
        <w:t>can never dislodge</w:t>
      </w:r>
      <w:r w:rsidRPr="00F8680D">
        <w:rPr>
          <w:sz w:val="16"/>
        </w:rPr>
        <w:t xml:space="preserve">. </w:t>
      </w:r>
      <w:r w:rsidRPr="00C332AB">
        <w:rPr>
          <w:rStyle w:val="StyleUnderline"/>
          <w:highlight w:val="yellow"/>
        </w:rPr>
        <w:t xml:space="preserve">Should China engage in the same bad behavior, these countries cannot make China go away. They can only </w:t>
      </w:r>
      <w:r w:rsidRPr="00C332AB">
        <w:rPr>
          <w:rStyle w:val="Emphasis"/>
          <w:highlight w:val="yellow"/>
        </w:rPr>
        <w:t>fight or accept China's treatment</w:t>
      </w:r>
      <w:r w:rsidRPr="00F8680D">
        <w:rPr>
          <w:rStyle w:val="Emphasis"/>
        </w:rPr>
        <w:t>.</w:t>
      </w:r>
      <w:r w:rsidRPr="00F8680D">
        <w:rPr>
          <w:sz w:val="16"/>
        </w:rPr>
        <w:t xml:space="preserve"> It is therefore easier for the countries in the region to enter into a security contract with an outside power, knowing they have some bargaining leverage and an escape clause. </w:t>
      </w:r>
      <w:r w:rsidRPr="00F8680D">
        <w:rPr>
          <w:rStyle w:val="StyleUnderline"/>
        </w:rPr>
        <w:t>When dealing with a powerful neighbor</w:t>
      </w:r>
      <w:r>
        <w:rPr>
          <w:rStyle w:val="StyleUnderline"/>
        </w:rPr>
        <w:t xml:space="preserve"> </w:t>
      </w:r>
      <w:r w:rsidRPr="00F8680D">
        <w:rPr>
          <w:rStyle w:val="StyleUnderline"/>
        </w:rPr>
        <w:t>like China that isn't going anywhere, the only way to achieve the same</w:t>
      </w:r>
      <w:r>
        <w:rPr>
          <w:rStyle w:val="StyleUnderline"/>
        </w:rPr>
        <w:t xml:space="preserve"> </w:t>
      </w:r>
      <w:r w:rsidRPr="00F8680D">
        <w:rPr>
          <w:rStyle w:val="StyleUnderline"/>
        </w:rPr>
        <w:t>bargaining leverage is to match that neighbor's power</w:t>
      </w:r>
      <w:r w:rsidRPr="00F8680D">
        <w:rPr>
          <w:sz w:val="16"/>
        </w:rPr>
        <w:t xml:space="preserve">, especially its military power. And </w:t>
      </w:r>
      <w:r w:rsidRPr="00F8680D">
        <w:rPr>
          <w:rStyle w:val="StyleUnderline"/>
        </w:rPr>
        <w:t>that implies arms races and spiraling security dilemmas</w:t>
      </w:r>
      <w:r w:rsidRPr="00F8680D">
        <w:rPr>
          <w:sz w:val="16"/>
        </w:rPr>
        <w:t xml:space="preserve">.10 Thus, </w:t>
      </w:r>
      <w:r w:rsidRPr="00F8680D">
        <w:rPr>
          <w:rStyle w:val="StyleUnderline"/>
        </w:rPr>
        <w:t>hegemons are not all created equal</w:t>
      </w:r>
      <w:r w:rsidRPr="00F8680D">
        <w:rPr>
          <w:sz w:val="16"/>
        </w:rPr>
        <w:t xml:space="preserve">. </w:t>
      </w:r>
      <w:r w:rsidRPr="00F8680D">
        <w:rPr>
          <w:rStyle w:val="StyleUnderline"/>
        </w:rPr>
        <w:t>It is easier to strike a bargain</w:t>
      </w:r>
      <w:r>
        <w:rPr>
          <w:rStyle w:val="StyleUnderline"/>
        </w:rPr>
        <w:t xml:space="preserve"> </w:t>
      </w:r>
      <w:r w:rsidRPr="00F8680D">
        <w:rPr>
          <w:rStyle w:val="StyleUnderline"/>
        </w:rPr>
        <w:t>with an outside hegemon than with a local one</w:t>
      </w:r>
      <w:r w:rsidRPr="00F8680D">
        <w:rPr>
          <w:sz w:val="16"/>
        </w:rPr>
        <w:t xml:space="preserve">-an immutable reason why the U.S. security presence will be welcome in the region. Even more crucially, </w:t>
      </w:r>
      <w:r w:rsidRPr="00F8680D">
        <w:rPr>
          <w:rStyle w:val="StyleUnderline"/>
        </w:rPr>
        <w:t>U</w:t>
      </w:r>
      <w:r w:rsidRPr="00F8680D">
        <w:rPr>
          <w:sz w:val="16"/>
        </w:rPr>
        <w:t>.</w:t>
      </w:r>
      <w:r w:rsidRPr="00F8680D">
        <w:rPr>
          <w:rStyle w:val="StyleUnderline"/>
        </w:rPr>
        <w:t>S. service as the region's security hegemon is much more likely</w:t>
      </w:r>
      <w:r>
        <w:rPr>
          <w:rStyle w:val="StyleUnderline"/>
        </w:rPr>
        <w:t xml:space="preserve"> </w:t>
      </w:r>
      <w:r w:rsidRPr="00F8680D">
        <w:rPr>
          <w:rStyle w:val="StyleUnderline"/>
        </w:rPr>
        <w:t>to result in stability than if the region were left alone to find its own stable</w:t>
      </w:r>
      <w:r>
        <w:rPr>
          <w:rStyle w:val="StyleUnderline"/>
        </w:rPr>
        <w:t xml:space="preserve"> </w:t>
      </w:r>
      <w:r w:rsidRPr="00F8680D">
        <w:rPr>
          <w:rStyle w:val="StyleUnderline"/>
        </w:rPr>
        <w:t>structure</w:t>
      </w:r>
      <w:r w:rsidRPr="00F8680D">
        <w:rPr>
          <w:sz w:val="16"/>
        </w:rPr>
        <w:t xml:space="preserve"> (more on this below}. Adding to America's attractiveness as an outsider are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seven-decade </w:t>
      </w:r>
      <w:r w:rsidRPr="00F8680D">
        <w:rPr>
          <w:rStyle w:val="StyleUnderline"/>
        </w:rPr>
        <w:t>record of keeping the region's</w:t>
      </w:r>
      <w:r>
        <w:rPr>
          <w:rStyle w:val="StyleUnderline"/>
        </w:rPr>
        <w:t xml:space="preserve"> </w:t>
      </w:r>
      <w:r w:rsidRPr="00F8680D">
        <w:rPr>
          <w:rStyle w:val="StyleUnderline"/>
        </w:rPr>
        <w:t xml:space="preserve">commons open for all and </w:t>
      </w:r>
      <w:proofErr w:type="spellStart"/>
      <w:r w:rsidRPr="00F8680D">
        <w:rPr>
          <w:rStyle w:val="StyleUnderline"/>
        </w:rPr>
        <w:t>its</w:t>
      </w:r>
      <w:proofErr w:type="spellEnd"/>
      <w:r w:rsidRPr="00F8680D">
        <w:rPr>
          <w:rStyle w:val="StyleUnderline"/>
        </w:rPr>
        <w:t xml:space="preserve"> not having territorial disputes with countries</w:t>
      </w:r>
      <w:r>
        <w:rPr>
          <w:rStyle w:val="StyleUnderline"/>
        </w:rPr>
        <w:t xml:space="preserve"> </w:t>
      </w:r>
      <w:r w:rsidRPr="00F8680D">
        <w:rPr>
          <w:rStyle w:val="StyleUnderline"/>
        </w:rPr>
        <w:t>in the region.</w:t>
      </w:r>
      <w:r w:rsidRPr="00F8680D">
        <w:rPr>
          <w:sz w:val="16"/>
        </w:rPr>
        <w:t xml:space="preserve"> </w:t>
      </w:r>
      <w:r w:rsidRPr="00F8680D">
        <w:rPr>
          <w:rStyle w:val="StyleUnderline"/>
        </w:rPr>
        <w:t>The logic behind why most countries in the region welcome</w:t>
      </w:r>
      <w:r>
        <w:rPr>
          <w:rStyle w:val="StyleUnderline"/>
        </w:rPr>
        <w:t xml:space="preserv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as the security hegemon, and why most would resist China</w:t>
      </w:r>
      <w:r>
        <w:rPr>
          <w:rStyle w:val="StyleUnderline"/>
        </w:rPr>
        <w:t xml:space="preserve"> </w:t>
      </w:r>
      <w:r w:rsidRPr="00F8680D">
        <w:rPr>
          <w:rStyle w:val="StyleUnderline"/>
        </w:rPr>
        <w:t>attempting to play the same role, is a strong argument for maintaining</w:t>
      </w:r>
      <w:r>
        <w:rPr>
          <w:rStyle w:val="StyleUnderline"/>
        </w:rPr>
        <w:t xml:space="preserve"> </w:t>
      </w:r>
      <w:r w:rsidRPr="00F8680D">
        <w:rPr>
          <w:rStyle w:val="StyleUnderline"/>
        </w:rPr>
        <w:t>this arrangement.</w:t>
      </w:r>
      <w:r>
        <w:rPr>
          <w:rStyle w:val="StyleUnderline"/>
        </w:rPr>
        <w:t xml:space="preserve"> </w:t>
      </w:r>
      <w:r w:rsidRPr="00F8680D">
        <w:rPr>
          <w:sz w:val="16"/>
        </w:rPr>
        <w:t xml:space="preserve">Which brings us to Global Trends' second pathway, the Hobbesian scramble for security, as the most likely outcome should the United States opt to reduce its costs by withdrawing from the region. As this chapter will later explore, </w:t>
      </w:r>
      <w:r w:rsidRPr="00C332AB">
        <w:rPr>
          <w:rStyle w:val="StyleUnderline"/>
          <w:highlight w:val="yellow"/>
        </w:rPr>
        <w:t xml:space="preserve">this outcome would very likely </w:t>
      </w:r>
      <w:r w:rsidRPr="00C332AB">
        <w:rPr>
          <w:rStyle w:val="Emphasis"/>
          <w:highlight w:val="yellow"/>
        </w:rPr>
        <w:t xml:space="preserve">trigger multisided missile and nuclear arms races </w:t>
      </w:r>
      <w:r w:rsidRPr="00C332AB">
        <w:rPr>
          <w:rStyle w:val="StyleUnderline"/>
          <w:highlight w:val="yellow"/>
        </w:rPr>
        <w:t>across the region</w:t>
      </w:r>
      <w:r w:rsidRPr="00F8680D">
        <w:rPr>
          <w:rStyle w:val="StyleUnderline"/>
        </w:rPr>
        <w:t>, with unpredictable and unstable consequences</w:t>
      </w:r>
      <w:r w:rsidRPr="00F8680D">
        <w:rPr>
          <w:sz w:val="16"/>
        </w:rPr>
        <w:t xml:space="preserve">. The risk of military disaster inside the most important economic region in the world would rise abruptly. </w:t>
      </w:r>
      <w:r w:rsidRPr="00C332AB">
        <w:rPr>
          <w:rStyle w:val="Emphasis"/>
          <w:highlight w:val="yellow"/>
        </w:rPr>
        <w:t xml:space="preserve">The U.S. economy </w:t>
      </w:r>
      <w:r w:rsidRPr="00C332AB">
        <w:rPr>
          <w:rStyle w:val="StyleUnderline"/>
          <w:highlight w:val="yellow"/>
        </w:rPr>
        <w:t>and standard of living would not escape the risks and costs of these developments</w:t>
      </w:r>
      <w:r w:rsidRPr="00F8680D">
        <w:rPr>
          <w:rStyle w:val="StyleUnderline"/>
        </w:rPr>
        <w:t>.</w:t>
      </w:r>
      <w:r>
        <w:rPr>
          <w:rStyle w:val="StyleUnderline"/>
        </w:rPr>
        <w:t xml:space="preserve"> </w:t>
      </w:r>
      <w:r w:rsidRPr="00F8680D">
        <w:rPr>
          <w:rStyle w:val="StyleUnderline"/>
        </w:rPr>
        <w:t>It is easy to see how the absence of the United States as an outside security</w:t>
      </w:r>
      <w:r>
        <w:rPr>
          <w:rStyle w:val="StyleUnderline"/>
        </w:rPr>
        <w:t xml:space="preserve"> </w:t>
      </w:r>
      <w:r w:rsidRPr="00F8680D">
        <w:rPr>
          <w:rStyle w:val="StyleUnderline"/>
        </w:rPr>
        <w:t>provider could result in a dangerously unstable security competition in</w:t>
      </w:r>
      <w:r>
        <w:rPr>
          <w:rStyle w:val="StyleUnderline"/>
        </w:rPr>
        <w:t xml:space="preserve"> </w:t>
      </w:r>
      <w:r w:rsidRPr="00F8680D">
        <w:rPr>
          <w:rStyle w:val="StyleUnderline"/>
        </w:rPr>
        <w:t>East Asia.</w:t>
      </w:r>
      <w:r w:rsidRPr="00F8680D">
        <w:rPr>
          <w:sz w:val="16"/>
        </w:rPr>
        <w:t xml:space="preserve"> </w:t>
      </w:r>
      <w:r w:rsidRPr="00C332AB">
        <w:rPr>
          <w:rStyle w:val="StyleUnderline"/>
          <w:highlight w:val="yellow"/>
        </w:rPr>
        <w:t xml:space="preserve">The rapid rise of China's military power would create the logic for an </w:t>
      </w:r>
      <w:r w:rsidRPr="00C332AB">
        <w:rPr>
          <w:rStyle w:val="Emphasis"/>
          <w:highlight w:val="yellow"/>
        </w:rPr>
        <w:t>offsetting alliance by most of its neighbors</w:t>
      </w:r>
      <w:r w:rsidRPr="00C332AB">
        <w:rPr>
          <w:sz w:val="16"/>
          <w:highlight w:val="yellow"/>
        </w:rPr>
        <w:t>.</w:t>
      </w:r>
      <w:r w:rsidRPr="00F8680D">
        <w:rPr>
          <w:sz w:val="16"/>
        </w:rPr>
        <w:t xml:space="preserve"> Some however (perhaps, e.g., a future unified Korea) may choose to bandwagon with China instead, especially if historical grievances make allying with some of China's adversaries politically unacceptable</w:t>
      </w:r>
      <w:r w:rsidRPr="00C332AB">
        <w:rPr>
          <w:sz w:val="16"/>
          <w:highlight w:val="yellow"/>
        </w:rPr>
        <w:t xml:space="preserve">. </w:t>
      </w:r>
      <w:proofErr w:type="spellStart"/>
      <w:r w:rsidRPr="00C332AB">
        <w:rPr>
          <w:rStyle w:val="StyleUnderline"/>
          <w:highlight w:val="yellow"/>
        </w:rPr>
        <w:t>Bandwagoning</w:t>
      </w:r>
      <w:proofErr w:type="spellEnd"/>
      <w:r w:rsidRPr="00F8680D">
        <w:rPr>
          <w:rStyle w:val="StyleUnderline"/>
        </w:rPr>
        <w:t xml:space="preserve"> by some </w:t>
      </w:r>
      <w:r w:rsidRPr="00C332AB">
        <w:rPr>
          <w:rStyle w:val="StyleUnderline"/>
          <w:highlight w:val="yellow"/>
        </w:rPr>
        <w:t xml:space="preserve">would increase the </w:t>
      </w:r>
      <w:r w:rsidRPr="00C332AB">
        <w:rPr>
          <w:rStyle w:val="Emphasis"/>
          <w:highlight w:val="yellow"/>
        </w:rPr>
        <w:t>security anxiety</w:t>
      </w:r>
      <w:r w:rsidRPr="00F8680D">
        <w:rPr>
          <w:rStyle w:val="Emphasis"/>
        </w:rPr>
        <w:t xml:space="preserve"> </w:t>
      </w:r>
      <w:r w:rsidRPr="00F8680D">
        <w:rPr>
          <w:rStyle w:val="StyleUnderline"/>
        </w:rPr>
        <w:t>of the remainder that don't.</w:t>
      </w:r>
      <w:r w:rsidRPr="00F8680D">
        <w:rPr>
          <w:sz w:val="16"/>
        </w:rPr>
        <w:t xml:space="preserve"> Finally, some significant powers (e.g., Russia) might choose to remain unaligned, which would compound the region's uncertainty because the players would have to ponder how these neutrals would eventually act during a regional crisis</w:t>
      </w:r>
      <w:r w:rsidRPr="00F8680D">
        <w:rPr>
          <w:rStyle w:val="StyleUnderline"/>
        </w:rPr>
        <w:t>. Should</w:t>
      </w:r>
      <w:r>
        <w:rPr>
          <w:rStyle w:val="StyleUnderline"/>
        </w:rPr>
        <w:t xml:space="preserve"> </w:t>
      </w:r>
      <w:r w:rsidRPr="00F8680D">
        <w:rPr>
          <w:rStyle w:val="StyleUnderline"/>
        </w:rPr>
        <w:t>one or more countries conclude that stability was unachievable and conflict</w:t>
      </w:r>
      <w:r>
        <w:rPr>
          <w:rStyle w:val="StyleUnderline"/>
        </w:rPr>
        <w:t xml:space="preserve"> </w:t>
      </w:r>
      <w:r w:rsidRPr="00F8680D">
        <w:rPr>
          <w:rStyle w:val="StyleUnderline"/>
        </w:rPr>
        <w:t>inevitable, the calculation would then turn to the logic of security trends</w:t>
      </w:r>
      <w:r>
        <w:rPr>
          <w:rStyle w:val="StyleUnderline"/>
        </w:rPr>
        <w:t xml:space="preserve"> </w:t>
      </w:r>
      <w:r w:rsidRPr="00F8680D">
        <w:rPr>
          <w:rStyle w:val="StyleUnderline"/>
        </w:rPr>
        <w:t xml:space="preserve">and time pressure and the </w:t>
      </w:r>
      <w:r w:rsidRPr="00F8680D">
        <w:rPr>
          <w:rStyle w:val="Emphasis"/>
        </w:rPr>
        <w:t>possible advantage gained by striking first</w:t>
      </w:r>
      <w:r w:rsidRPr="00F8680D">
        <w:rPr>
          <w:rStyle w:val="StyleUnderline"/>
        </w:rPr>
        <w:t xml:space="preserve"> rather</w:t>
      </w:r>
      <w:r>
        <w:rPr>
          <w:rStyle w:val="StyleUnderline"/>
        </w:rPr>
        <w:t xml:space="preserve"> </w:t>
      </w:r>
      <w:r w:rsidRPr="00F8680D">
        <w:rPr>
          <w:rStyle w:val="StyleUnderline"/>
        </w:rPr>
        <w:t>than waiting for adversaries to grow even stronger in the future.</w:t>
      </w:r>
    </w:p>
    <w:p w14:paraId="62EBD474" w14:textId="77777777" w:rsidR="009C0753" w:rsidRDefault="009C0753" w:rsidP="009C0753">
      <w:pPr>
        <w:pStyle w:val="Heading3"/>
      </w:pPr>
      <w:r>
        <w:t xml:space="preserve">AT: </w:t>
      </w:r>
      <w:proofErr w:type="spellStart"/>
      <w:r>
        <w:t>Heg</w:t>
      </w:r>
      <w:proofErr w:type="spellEnd"/>
      <w:r>
        <w:t xml:space="preserve"> Bad</w:t>
      </w:r>
    </w:p>
    <w:p w14:paraId="0C42538A" w14:textId="77777777" w:rsidR="009C0753" w:rsidRPr="009624BC" w:rsidRDefault="009C0753" w:rsidP="009C0753">
      <w:pPr>
        <w:pStyle w:val="Heading4"/>
      </w:pPr>
      <w:r>
        <w:t>US leadership prevents a collapse of the global order</w:t>
      </w:r>
    </w:p>
    <w:p w14:paraId="678B9019" w14:textId="77777777" w:rsidR="009C0753" w:rsidRPr="003E0503" w:rsidRDefault="009C0753" w:rsidP="009C0753">
      <w:r w:rsidRPr="006C680B">
        <w:rPr>
          <w:rStyle w:val="Style13ptBold"/>
        </w:rPr>
        <w:t>Kagan 2017</w:t>
      </w:r>
      <w:r>
        <w:t xml:space="preserve"> - Senior Fellow @ Brookings </w:t>
      </w:r>
      <w:r>
        <w:br/>
      </w:r>
      <w:r w:rsidRPr="003E0503">
        <w:t xml:space="preserve">Robert, "Backing </w:t>
      </w:r>
      <w:proofErr w:type="gramStart"/>
      <w:r w:rsidRPr="003E0503">
        <w:t>Into</w:t>
      </w:r>
      <w:proofErr w:type="gramEnd"/>
      <w:r w:rsidRPr="003E0503">
        <w:t xml:space="preserve"> World War III," Feb 6, http://foreignpolicy.com/2017/02/06/backing-into-world-war-iii-russia-china-trump-obama/</w:t>
      </w:r>
    </w:p>
    <w:p w14:paraId="70240D69" w14:textId="77777777" w:rsidR="009C0753" w:rsidRPr="003E0503" w:rsidRDefault="009C0753" w:rsidP="009C0753">
      <w:r w:rsidRPr="003E0503">
        <w:t xml:space="preserve">Think of </w:t>
      </w:r>
      <w:r w:rsidRPr="003E0503">
        <w:rPr>
          <w:rStyle w:val="StyleUnderline"/>
        </w:rPr>
        <w:t>two significant trend lines in the world today. One is</w:t>
      </w:r>
      <w:r w:rsidRPr="003E0503">
        <w:t xml:space="preserve"> the </w:t>
      </w:r>
      <w:r w:rsidRPr="00CD39A3">
        <w:rPr>
          <w:rStyle w:val="StyleUnderline"/>
        </w:rPr>
        <w:t>increasing ambition and activism of</w:t>
      </w:r>
      <w:r w:rsidRPr="003E0503">
        <w:rPr>
          <w:rStyle w:val="StyleUnderline"/>
        </w:rPr>
        <w:t xml:space="preserve"> the two great revisionist powers, </w:t>
      </w:r>
      <w:r w:rsidRPr="00CD39A3">
        <w:rPr>
          <w:rStyle w:val="StyleUnderline"/>
        </w:rPr>
        <w:t>Russia and China</w:t>
      </w:r>
      <w:r w:rsidRPr="009A6963">
        <w:rPr>
          <w:highlight w:val="yellow"/>
        </w:rPr>
        <w:t>.</w:t>
      </w:r>
      <w:r w:rsidRPr="003E0503">
        <w:t xml:space="preserve"> </w:t>
      </w:r>
      <w:r w:rsidRPr="003E0503">
        <w:rPr>
          <w:rStyle w:val="StyleUnderline"/>
        </w:rPr>
        <w:t xml:space="preserve">The other is </w:t>
      </w:r>
      <w:r w:rsidRPr="009A6963">
        <w:rPr>
          <w:rStyle w:val="StyleUnderline"/>
        </w:rPr>
        <w:t>the declining confidence, capacity, and will of th</w:t>
      </w:r>
      <w:r w:rsidRPr="009A6963">
        <w:t xml:space="preserve">e democratic world, and especially of </w:t>
      </w:r>
      <w:r w:rsidRPr="009A6963">
        <w:rPr>
          <w:rStyle w:val="StyleUnderline"/>
        </w:rPr>
        <w:t xml:space="preserve">the United States, to maintain the dominant </w:t>
      </w:r>
      <w:r w:rsidRPr="00D71ECD">
        <w:rPr>
          <w:rStyle w:val="StyleUnderline"/>
        </w:rPr>
        <w:t>position</w:t>
      </w:r>
      <w:r w:rsidRPr="00D71ECD">
        <w:t xml:space="preserve"> it has held in the international system since 1945. </w:t>
      </w:r>
      <w:r w:rsidRPr="00D71ECD">
        <w:rPr>
          <w:rStyle w:val="StyleUnderline"/>
        </w:rPr>
        <w:t xml:space="preserve">As those two lines move closer, as </w:t>
      </w:r>
      <w:r w:rsidRPr="00CD39A3">
        <w:rPr>
          <w:rStyle w:val="StyleUnderline"/>
          <w:highlight w:val="yellow"/>
        </w:rPr>
        <w:t>the declining will and capacity of the U</w:t>
      </w:r>
      <w:r w:rsidRPr="00D71ECD">
        <w:rPr>
          <w:rStyle w:val="StyleUnderline"/>
        </w:rPr>
        <w:t xml:space="preserve">nited </w:t>
      </w:r>
      <w:r w:rsidRPr="00CD39A3">
        <w:rPr>
          <w:rStyle w:val="StyleUnderline"/>
          <w:highlight w:val="yellow"/>
        </w:rPr>
        <w:t>S</w:t>
      </w:r>
      <w:r w:rsidRPr="00D71ECD">
        <w:rPr>
          <w:rStyle w:val="StyleUnderline"/>
        </w:rPr>
        <w:t>tates</w:t>
      </w:r>
      <w:r w:rsidRPr="00CD39A3">
        <w:rPr>
          <w:rStyle w:val="StyleUnderline"/>
          <w:highlight w:val="yellow"/>
        </w:rPr>
        <w:t xml:space="preserve"> </w:t>
      </w:r>
      <w:r w:rsidRPr="00D71ECD">
        <w:rPr>
          <w:rStyle w:val="StyleUnderline"/>
        </w:rPr>
        <w:t xml:space="preserve">and its allies </w:t>
      </w:r>
      <w:r w:rsidRPr="00CD39A3">
        <w:rPr>
          <w:rStyle w:val="StyleUnderline"/>
          <w:highlight w:val="yellow"/>
        </w:rPr>
        <w:t xml:space="preserve">to maintain the </w:t>
      </w:r>
      <w:r w:rsidRPr="00D71ECD">
        <w:rPr>
          <w:rStyle w:val="StyleUnderline"/>
        </w:rPr>
        <w:t>present</w:t>
      </w:r>
      <w:r w:rsidRPr="00CD39A3">
        <w:rPr>
          <w:rStyle w:val="StyleUnderline"/>
          <w:highlight w:val="yellow"/>
        </w:rPr>
        <w:t xml:space="preserve"> world order </w:t>
      </w:r>
      <w:r w:rsidRPr="00D71ECD">
        <w:rPr>
          <w:rStyle w:val="StyleUnderline"/>
        </w:rPr>
        <w:t>meet the increasing desire and capacity of the revisionist powers to change it, we</w:t>
      </w:r>
      <w:r w:rsidRPr="00CD39A3">
        <w:rPr>
          <w:rStyle w:val="StyleUnderline"/>
          <w:highlight w:val="yellow"/>
        </w:rPr>
        <w:t xml:space="preserve"> will reach the moment at which the existing order collapses and the world descends into a phase of brutal anarchy</w:t>
      </w:r>
      <w:r w:rsidRPr="003E0503">
        <w:t xml:space="preserve">, as it has three times in the past two centuries. </w:t>
      </w:r>
      <w:r w:rsidRPr="003E0503">
        <w:rPr>
          <w:rStyle w:val="StyleUnderline"/>
        </w:rPr>
        <w:t>The cost of that descent,</w:t>
      </w:r>
      <w:r w:rsidRPr="003E0503">
        <w:t xml:space="preserve"> in lives and treasure, in lost freedoms and lost hope</w:t>
      </w:r>
      <w:r w:rsidRPr="003E0503">
        <w:rPr>
          <w:rStyle w:val="StyleUnderline"/>
        </w:rPr>
        <w:t>, will be staggering</w:t>
      </w:r>
      <w:r w:rsidRPr="003E0503">
        <w:t>.</w:t>
      </w:r>
    </w:p>
    <w:p w14:paraId="3223586D" w14:textId="77777777" w:rsidR="009C0753" w:rsidRPr="003E0503" w:rsidRDefault="009C0753" w:rsidP="009C0753">
      <w:r w:rsidRPr="003E0503">
        <w:t xml:space="preserve"> Americans tend to take the fundamental stability of the international order for granted, even while complaining about the burden the United States carries in preserving that stability. </w:t>
      </w:r>
      <w:r w:rsidRPr="003E0503">
        <w:rPr>
          <w:rStyle w:val="StyleUnderline"/>
        </w:rPr>
        <w:t xml:space="preserve">History shows that </w:t>
      </w:r>
      <w:r w:rsidRPr="00CD39A3">
        <w:rPr>
          <w:rStyle w:val="StyleUnderline"/>
          <w:highlight w:val="yellow"/>
        </w:rPr>
        <w:t>world orders do collapse</w:t>
      </w:r>
      <w:r w:rsidRPr="00CD39A3">
        <w:rPr>
          <w:highlight w:val="yellow"/>
        </w:rPr>
        <w:t>,</w:t>
      </w:r>
      <w:r w:rsidRPr="003E0503">
        <w:t xml:space="preserve"> however, </w:t>
      </w:r>
      <w:r w:rsidRPr="00CD39A3">
        <w:rPr>
          <w:rStyle w:val="StyleUnderline"/>
          <w:highlight w:val="yellow"/>
        </w:rPr>
        <w:t>and when they do it is often unexpected, rapid, and violent</w:t>
      </w:r>
      <w:r w:rsidRPr="003E0503">
        <w:t>. The late 18th century was the high point of the Enlightenment in Europe, before the continent fell suddenly into the abyss of the Napoleonic Wars. In the first decade of the 20th century</w:t>
      </w:r>
      <w:r w:rsidRPr="003E0503">
        <w:rPr>
          <w:rStyle w:val="StyleUnderline"/>
        </w:rPr>
        <w:t>, the world’s smartest minds predicted an end to great-power conflict as revolutions in communication and transportation knit economies and people closer together. The most devastating war in history came four years later.</w:t>
      </w:r>
      <w:r w:rsidRPr="003E0503">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w:t>
      </w:r>
    </w:p>
    <w:p w14:paraId="11041B00" w14:textId="77777777" w:rsidR="009C0753" w:rsidRPr="003E0503" w:rsidRDefault="009C0753" w:rsidP="009C0753">
      <w:r w:rsidRPr="003E0503">
        <w:t xml:space="preserve">And while it is too soon to know what effect Donald Trump’s presidency will have on these trends, </w:t>
      </w:r>
      <w:r w:rsidRPr="003E0503">
        <w:rPr>
          <w:rStyle w:val="StyleUnderline"/>
        </w:rPr>
        <w:t xml:space="preserve">early signs suggest that </w:t>
      </w:r>
      <w:r w:rsidRPr="00CD39A3">
        <w:rPr>
          <w:rStyle w:val="StyleUnderline"/>
          <w:highlight w:val="yellow"/>
        </w:rPr>
        <w:t>the new administration is more likely to hasten us toward crisis than slow or reverse these trends</w:t>
      </w:r>
      <w:r w:rsidRPr="003E0503">
        <w:rPr>
          <w:rStyle w:val="StyleUnderline"/>
        </w:rPr>
        <w:t>. The further accommodation of Russia can only embolden</w:t>
      </w:r>
      <w:r w:rsidRPr="003E0503">
        <w:t xml:space="preserve"> Vladimir </w:t>
      </w:r>
      <w:r w:rsidRPr="003E0503">
        <w:rPr>
          <w:rStyle w:val="StyleUnderline"/>
        </w:rPr>
        <w:t>Putin, and the tough talk with China will likely lead Beijing to test the new administration’s resolve militarily</w:t>
      </w:r>
      <w:r w:rsidRPr="003E0503">
        <w:t xml:space="preserve">. Whether the president is ready for such a confrontation is entirely unclear. For the moment, he seems not to have thought much about the future ramifications of his rhetoric and his actions. </w:t>
      </w:r>
    </w:p>
    <w:p w14:paraId="658C9AD3" w14:textId="77777777" w:rsidR="009C0753" w:rsidRPr="003E0503" w:rsidRDefault="009C0753" w:rsidP="009C0753">
      <w:r w:rsidRPr="003E0503">
        <w:t>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3E0503">
        <w:rPr>
          <w:rStyle w:val="StyleUnderline"/>
        </w:rPr>
        <w:t xml:space="preserve">. </w:t>
      </w:r>
      <w:r w:rsidRPr="00D71ECD">
        <w:rPr>
          <w:rStyle w:val="StyleUnderline"/>
        </w:rPr>
        <w:t>For Russia, it means hegemonic influence</w:t>
      </w:r>
      <w:r w:rsidRPr="003E0503">
        <w:rPr>
          <w:rStyle w:val="StyleUnderline"/>
        </w:rPr>
        <w:t xml:space="preserve"> in Central and Eastern Europe and Central Asia, which Moscow has traditionally regarded as either part of its empire or part of its sphere of influence. Both </w:t>
      </w:r>
      <w:r w:rsidRPr="00D71ECD">
        <w:rPr>
          <w:rStyle w:val="StyleUnderline"/>
        </w:rPr>
        <w:t>Beijing and Moscow seek to redress what they regard as an unfair distribution of power, influence, and honor in the U.S.-led postwar global order</w:t>
      </w:r>
      <w:r w:rsidRPr="003E0503">
        <w:rPr>
          <w:rStyle w:val="StyleUnderline"/>
        </w:rPr>
        <w:t>.</w:t>
      </w:r>
      <w:r w:rsidRPr="003E0503">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w:t>
      </w:r>
    </w:p>
    <w:p w14:paraId="5E1C89F6" w14:textId="77777777" w:rsidR="009C0753" w:rsidRDefault="009C0753" w:rsidP="009C0753">
      <w:r>
        <w:t>It was good while it lasted</w:t>
      </w:r>
    </w:p>
    <w:p w14:paraId="07E57F22" w14:textId="77777777" w:rsidR="009C0753" w:rsidRDefault="009C0753" w:rsidP="009C0753">
      <w:r>
        <w:t xml:space="preserve">Until </w:t>
      </w:r>
      <w:proofErr w:type="gramStart"/>
      <w:r>
        <w:t>fairly recently</w:t>
      </w:r>
      <w:proofErr w:type="gramEnd"/>
      <w:r>
        <w:t>,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w:t>
      </w:r>
    </w:p>
    <w:p w14:paraId="0A4AE9E3" w14:textId="77777777" w:rsidR="009C0753" w:rsidRDefault="009C0753" w:rsidP="009C0753">
      <w:r>
        <w:t xml:space="preserve">The system has checked their ambitions in both positive and negative ways. </w:t>
      </w:r>
      <w:r w:rsidRPr="00620AE7">
        <w:rPr>
          <w:rStyle w:val="StyleUnderline"/>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w:t>
      </w:r>
      <w:proofErr w:type="spellStart"/>
      <w:r>
        <w:t>Klemens</w:t>
      </w:r>
      <w:proofErr w:type="spellEnd"/>
      <w:r>
        <w:t xml:space="preserve">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620AE7">
        <w:rPr>
          <w:rStyle w:val="StyleUnderline"/>
        </w:rPr>
        <w:t>a preponderance of domestic and international forces has dissuaded them from confronting the order directly</w:t>
      </w:r>
      <w:r>
        <w:t>.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w:t>
      </w:r>
    </w:p>
    <w:p w14:paraId="76FB5538" w14:textId="77777777" w:rsidR="009C0753" w:rsidRDefault="009C0753" w:rsidP="009C0753">
      <w:r w:rsidRPr="00CD39A3">
        <w:rPr>
          <w:rStyle w:val="StyleUnderline"/>
          <w:highlight w:val="yellow"/>
        </w:rPr>
        <w:t>The greatest check on Chinese and Russian ambitions has been the military and economic power of the U</w:t>
      </w:r>
      <w:r w:rsidRPr="00620AE7">
        <w:rPr>
          <w:rStyle w:val="StyleUnderline"/>
        </w:rPr>
        <w:t xml:space="preserve">nited </w:t>
      </w:r>
      <w:r w:rsidRPr="00CD39A3">
        <w:rPr>
          <w:rStyle w:val="StyleUnderline"/>
          <w:highlight w:val="yellow"/>
        </w:rPr>
        <w:t>S</w:t>
      </w:r>
      <w:r w:rsidRPr="00620AE7">
        <w:rPr>
          <w:rStyle w:val="StyleUnderline"/>
        </w:rPr>
        <w:t xml:space="preserve">tates </w:t>
      </w:r>
      <w:r>
        <w:t xml:space="preserve">and its allies in Europe and Asia. </w:t>
      </w:r>
      <w:r w:rsidRPr="00CD39A3">
        <w:rPr>
          <w:rStyle w:val="StyleUnderline"/>
          <w:highlight w:val="yellow"/>
        </w:rPr>
        <w:t>China</w:t>
      </w:r>
      <w:r>
        <w:t>, although increasingly powerful</w:t>
      </w:r>
      <w:r w:rsidRPr="00620AE7">
        <w:rPr>
          <w:rStyle w:val="StyleUnderline"/>
        </w:rPr>
        <w:t xml:space="preserve">, </w:t>
      </w:r>
      <w:r w:rsidRPr="00CD39A3">
        <w:rPr>
          <w:rStyle w:val="StyleUnderline"/>
          <w:highlight w:val="yellow"/>
        </w:rPr>
        <w:t>has had to contemplate facing the combined military and economic strength of the world’s superpower</w:t>
      </w:r>
      <w: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620AE7">
        <w:rPr>
          <w:rStyle w:val="StyleUnderline"/>
        </w:rPr>
        <w:t>Even were the Chinese to score an early victory in a conflict</w:t>
      </w:r>
      <w:r>
        <w:t>, such as the military subjection of Taiwan or a naval battle in the South or East China Sea</w:t>
      </w:r>
      <w:r w:rsidRPr="00CD39A3">
        <w:rPr>
          <w:highlight w:val="yellow"/>
        </w:rPr>
        <w:t>,</w:t>
      </w:r>
      <w:r w:rsidRPr="00D71ECD">
        <w:t xml:space="preserve"> </w:t>
      </w:r>
      <w:r w:rsidRPr="00D71ECD">
        <w:rPr>
          <w:rStyle w:val="StyleUnderline"/>
        </w:rPr>
        <w:t>they would have to contend over time with the combined industrial productive capacities of some of the world’s richest and most technologically advanced nations and the likely cutoff of access to foreign markets on which their own economy depends</w:t>
      </w:r>
      <w:r>
        <w:t>. A weaker Russia, with its depleted population and oil- and gas-dependent economy, would face an even greater challenge.</w:t>
      </w:r>
    </w:p>
    <w:p w14:paraId="2301488C" w14:textId="77777777" w:rsidR="009C0753" w:rsidRDefault="009C0753" w:rsidP="009C0753">
      <w:r>
        <w:t xml:space="preserve">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t>
      </w:r>
      <w:proofErr w:type="spellStart"/>
      <w:r>
        <w:t>Wohlforth</w:t>
      </w:r>
      <w:proofErr w:type="spellEnd"/>
      <w:r>
        <w:t xml:space="preserve">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w:t>
      </w:r>
    </w:p>
    <w:p w14:paraId="0348D870" w14:textId="77777777" w:rsidR="009C0753" w:rsidRDefault="009C0753" w:rsidP="009C0753">
      <w:r w:rsidRPr="00620AE7">
        <w:rPr>
          <w:rStyle w:val="StyleUnderline"/>
        </w:rPr>
        <w:t>Faced with these obstacles</w:t>
      </w:r>
      <w:r>
        <w:t xml:space="preserve">, </w:t>
      </w:r>
      <w:r w:rsidRPr="00620AE7">
        <w:rPr>
          <w:rStyle w:val="StyleUnderline"/>
        </w:rPr>
        <w:t xml:space="preserve">the best option </w:t>
      </w:r>
      <w:r>
        <w:t xml:space="preserve">for the two revisionist great powers </w:t>
      </w:r>
      <w:r w:rsidRPr="00620AE7">
        <w:rPr>
          <w:rStyle w:val="StyleUnderline"/>
        </w:rPr>
        <w:t>has always been to hope for or</w:t>
      </w:r>
      <w:r>
        <w:t xml:space="preserve">, if possible, engineer </w:t>
      </w:r>
      <w:r w:rsidRPr="00620AE7">
        <w:rPr>
          <w:rStyle w:val="StyleUnderline"/>
        </w:rPr>
        <w:t>a weakening of the U.S.-supported world order from within</w:t>
      </w:r>
      <w:r>
        <w:t>, either by separating the United States from its allies or by raising doubts about the U.S. commitment and thereby encouraging would-be allies and partners to forgo the strategic protection of the liberal world order and seek accommodation with its challengers.</w:t>
      </w:r>
    </w:p>
    <w:p w14:paraId="1CA3EF4C" w14:textId="77777777" w:rsidR="009C0753" w:rsidRDefault="009C0753" w:rsidP="009C0753">
      <w:r>
        <w:t>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w:t>
      </w:r>
    </w:p>
    <w:p w14:paraId="581FE956" w14:textId="77777777" w:rsidR="009C0753" w:rsidRDefault="009C0753" w:rsidP="009C0753">
      <w:r>
        <w:t>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w:t>
      </w:r>
    </w:p>
    <w:p w14:paraId="5B4777F5" w14:textId="77777777" w:rsidR="009C0753" w:rsidRDefault="009C0753" w:rsidP="009C0753">
      <w:r>
        <w:t>The Dark Ages 2.0</w:t>
      </w:r>
    </w:p>
    <w:p w14:paraId="5FD1EB89" w14:textId="77777777" w:rsidR="009C0753" w:rsidRDefault="009C0753" w:rsidP="009C0753">
      <w:r>
        <w:t xml:space="preserve">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w:t>
      </w:r>
      <w:proofErr w:type="gramStart"/>
      <w:r>
        <w:t>created</w:t>
      </w:r>
      <w:proofErr w:type="gramEnd"/>
      <w:r>
        <w:t xml:space="preserve"> and which depends entirely on American power or whether Americans are prepared to take the risk — if they even understand the risk — of letting the order collapse into chaos and conflict.</w:t>
      </w:r>
    </w:p>
    <w:p w14:paraId="1345D870" w14:textId="77777777" w:rsidR="009C0753" w:rsidRDefault="009C0753" w:rsidP="009C0753">
      <w:r>
        <w:t xml:space="preserve">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w:t>
      </w:r>
      <w:proofErr w:type="gramStart"/>
      <w:r>
        <w:t>As a consequence</w:t>
      </w:r>
      <w:proofErr w:type="gramEnd"/>
      <w:r>
        <w:t>,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w:t>
      </w:r>
    </w:p>
    <w:p w14:paraId="798D0937" w14:textId="77777777" w:rsidR="009C0753" w:rsidRDefault="009C0753" w:rsidP="009C0753">
      <w:r>
        <w:t>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w:t>
      </w:r>
    </w:p>
    <w:p w14:paraId="32A77C97" w14:textId="77777777" w:rsidR="009C0753" w:rsidRDefault="009C0753" w:rsidP="009C0753">
      <w:r>
        <w:t>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w:t>
      </w:r>
    </w:p>
    <w:p w14:paraId="5E637F33" w14:textId="77777777" w:rsidR="009C0753" w:rsidRDefault="009C0753" w:rsidP="009C0753">
      <w:r>
        <w:t>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w:t>
      </w:r>
    </w:p>
    <w:p w14:paraId="2A13B945" w14:textId="77777777" w:rsidR="009C0753" w:rsidRDefault="009C0753" w:rsidP="009C0753">
      <w:r>
        <w:t>Nature abhors a vacuum</w:t>
      </w:r>
    </w:p>
    <w:p w14:paraId="51B75B91" w14:textId="77777777" w:rsidR="009C0753" w:rsidRDefault="009C0753" w:rsidP="009C0753">
      <w:r>
        <w:t xml:space="preserve">The effect on the two great revisionist powers, meanwhile, has been to encourage greater efforts at revision. In recent years, </w:t>
      </w:r>
      <w:r w:rsidRPr="00CD39A3">
        <w:rPr>
          <w:rStyle w:val="StyleUnderline"/>
          <w:highlight w:val="yellow"/>
        </w:rPr>
        <w:t>both powers have been</w:t>
      </w:r>
      <w:r>
        <w:t xml:space="preserve"> more active in </w:t>
      </w:r>
      <w:r w:rsidRPr="00CD39A3">
        <w:rPr>
          <w:rStyle w:val="StyleUnderline"/>
          <w:highlight w:val="yellow"/>
        </w:rPr>
        <w:t>challenging the order,</w:t>
      </w:r>
      <w:r w:rsidRPr="00620AE7">
        <w:rPr>
          <w:rStyle w:val="StyleUnderline"/>
        </w:rPr>
        <w:t xml:space="preserve"> and </w:t>
      </w:r>
      <w:r w:rsidRPr="00CD39A3">
        <w:rPr>
          <w:rStyle w:val="StyleUnderline"/>
          <w:highlight w:val="yellow"/>
        </w:rPr>
        <w:t>one reason has been the growing perception that the U</w:t>
      </w:r>
      <w:r w:rsidRPr="00CD39A3">
        <w:rPr>
          <w:rStyle w:val="StyleUnderline"/>
        </w:rPr>
        <w:t>nited</w:t>
      </w:r>
      <w:r w:rsidRPr="00CD39A3">
        <w:rPr>
          <w:rStyle w:val="StyleUnderline"/>
          <w:highlight w:val="yellow"/>
        </w:rPr>
        <w:t xml:space="preserve"> S</w:t>
      </w:r>
      <w:r w:rsidRPr="00CD39A3">
        <w:rPr>
          <w:rStyle w:val="StyleUnderline"/>
        </w:rPr>
        <w:t>tates</w:t>
      </w:r>
      <w:r w:rsidRPr="00CD39A3">
        <w:rPr>
          <w:rStyle w:val="StyleUnderline"/>
          <w:highlight w:val="yellow"/>
        </w:rPr>
        <w:t xml:space="preserve"> is losing both the will and the capacity to sustain it</w:t>
      </w:r>
      <w:r w:rsidRPr="00CD39A3">
        <w:rPr>
          <w:highlight w:val="yellow"/>
        </w:rPr>
        <w:t>.</w:t>
      </w:r>
      <w:r>
        <w:t xml:space="preserve"> The psychological and political effect of the wars in Afghanistan and Iraq in the United States, which has been to weaken support for American global engagement across the board, has provided an opening.</w:t>
      </w:r>
    </w:p>
    <w:p w14:paraId="024098CE" w14:textId="77777777" w:rsidR="009C0753" w:rsidRDefault="009C0753" w:rsidP="009C0753">
      <w:r>
        <w:t xml:space="preserve">It is a myth, prevalent among liberal democracies, that revisionist powers can be pacified by acquiescence to their demands. American retrenchment, by this logic, ought to reduce tensions and competition. Unfortunately, the opposite is more often the case. </w:t>
      </w:r>
      <w:r w:rsidRPr="00620AE7">
        <w:rPr>
          <w:rStyle w:val="Emphasis"/>
        </w:rPr>
        <w:t xml:space="preserve">The more secure revisionist powers feel, </w:t>
      </w:r>
      <w:r w:rsidRPr="00CD39A3">
        <w:rPr>
          <w:rStyle w:val="Emphasis"/>
          <w:highlight w:val="yellow"/>
        </w:rPr>
        <w:t>the more ambitious they are in seeking to change the system to their advantage because the resistance to change appears to be lessening</w:t>
      </w:r>
      <w:r>
        <w:t>.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w:t>
      </w:r>
    </w:p>
    <w:p w14:paraId="0332C31F" w14:textId="77777777" w:rsidR="009C0753" w:rsidRDefault="009C0753" w:rsidP="009C0753">
      <w:r>
        <w:t xml:space="preserve">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620AE7">
        <w:rPr>
          <w:rStyle w:val="StyleUnderline"/>
        </w:rPr>
        <w:t>while Beijing has been wary of using military force until now, it would be a mistake to assume it will continue show such restraint in the future —</w:t>
      </w:r>
      <w:r>
        <w:t xml:space="preserve">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w:t>
      </w:r>
      <w:proofErr w:type="gramStart"/>
      <w:r>
        <w:t>in order to</w:t>
      </w:r>
      <w:proofErr w:type="gramEnd"/>
      <w:r>
        <w:t xml:space="preserve"> achieve their objectives. As the trend lines draw closer, this is where the first crisis is likely to take place.</w:t>
      </w:r>
    </w:p>
    <w:p w14:paraId="4D743D27" w14:textId="77777777" w:rsidR="009C0753" w:rsidRDefault="009C0753" w:rsidP="009C0753">
      <w:r>
        <w:t>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w:t>
      </w:r>
    </w:p>
    <w:p w14:paraId="7F5AD72D" w14:textId="77777777" w:rsidR="009C0753" w:rsidRDefault="009C0753" w:rsidP="009C0753">
      <w:r>
        <w:t xml:space="preserve">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w:t>
      </w:r>
      <w:proofErr w:type="gramStart"/>
      <w:r>
        <w:t>in order to</w:t>
      </w:r>
      <w:proofErr w:type="gramEnd"/>
      <w:r>
        <w:t xml:space="preserve"> embarrass those it wishes to defeat. This past year, Russia for the first time employed this powerful weapon against the United States, heavily interfering in the American electoral process.</w:t>
      </w:r>
    </w:p>
    <w:p w14:paraId="5AFDE5FD" w14:textId="77777777" w:rsidR="009C0753" w:rsidRDefault="009C0753" w:rsidP="009C0753">
      <w:r>
        <w:t xml:space="preserve">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w:t>
      </w:r>
      <w:proofErr w:type="gramStart"/>
      <w:r>
        <w:t>continues on</w:t>
      </w:r>
      <w:proofErr w:type="gramEnd"/>
      <w:r>
        <w:t xml:space="preserve"> its present trajectory. </w:t>
      </w:r>
      <w:r w:rsidRPr="00CD39A3">
        <w:rPr>
          <w:rStyle w:val="StyleUnderline"/>
          <w:highlight w:val="yellow"/>
        </w:rPr>
        <w:t>There are signs that regional powers are already recalculating: East Asian countries are contemplating regional trade agreements that need not include the U</w:t>
      </w:r>
      <w:r w:rsidRPr="00620AE7">
        <w:rPr>
          <w:rStyle w:val="StyleUnderline"/>
        </w:rPr>
        <w:t xml:space="preserve">nited </w:t>
      </w:r>
      <w:r w:rsidRPr="00CD39A3">
        <w:rPr>
          <w:rStyle w:val="StyleUnderline"/>
          <w:highlight w:val="yellow"/>
        </w:rPr>
        <w:t>S</w:t>
      </w:r>
      <w:r w:rsidRPr="00620AE7">
        <w:rPr>
          <w:rStyle w:val="StyleUnderline"/>
        </w:rPr>
        <w:t>tates</w:t>
      </w:r>
      <w:r>
        <w:t xml:space="preserve"> or, in the case of the Philippines, are actively courting China, </w:t>
      </w:r>
      <w:r w:rsidRPr="00620AE7">
        <w:rPr>
          <w:rStyle w:val="StyleUnderline"/>
        </w:rPr>
        <w:t xml:space="preserve">while </w:t>
      </w:r>
      <w:proofErr w:type="gramStart"/>
      <w:r w:rsidRPr="00CD39A3">
        <w:rPr>
          <w:rStyle w:val="StyleUnderline"/>
          <w:highlight w:val="yellow"/>
        </w:rPr>
        <w:t>a number of</w:t>
      </w:r>
      <w:proofErr w:type="gramEnd"/>
      <w:r w:rsidRPr="00CD39A3">
        <w:rPr>
          <w:rStyle w:val="StyleUnderline"/>
          <w:highlight w:val="yellow"/>
        </w:rPr>
        <w:t xml:space="preserve"> nations in</w:t>
      </w:r>
      <w:r w:rsidRPr="00620AE7">
        <w:rPr>
          <w:rStyle w:val="StyleUnderline"/>
        </w:rPr>
        <w:t xml:space="preserve"> Eastern and Central </w:t>
      </w:r>
      <w:r w:rsidRPr="00CD39A3">
        <w:rPr>
          <w:rStyle w:val="StyleUnderline"/>
          <w:highlight w:val="yellow"/>
        </w:rPr>
        <w:t>Europe are moving closer to Russia,</w:t>
      </w:r>
      <w:r w:rsidRPr="00620AE7">
        <w:rPr>
          <w:rStyle w:val="StyleUnderline"/>
        </w:rPr>
        <w:t xml:space="preserve"> both strategically and ideologically. </w:t>
      </w:r>
      <w:r w:rsidRPr="00CD39A3">
        <w:rPr>
          <w:rStyle w:val="StyleUnderline"/>
          <w:highlight w:val="yellow"/>
        </w:rPr>
        <w:t xml:space="preserve">We could soon face a situation where both great revisionist powers are acting aggressively, </w:t>
      </w:r>
      <w:r w:rsidRPr="00CD39A3">
        <w:rPr>
          <w:rStyle w:val="Emphasis"/>
          <w:highlight w:val="yellow"/>
        </w:rPr>
        <w:t>including by military means</w:t>
      </w:r>
      <w:r w:rsidRPr="00CD39A3">
        <w:rPr>
          <w:rStyle w:val="StyleUnderline"/>
          <w:highlight w:val="yellow"/>
        </w:rPr>
        <w:t>, posing extreme challenges to</w:t>
      </w:r>
      <w:r w:rsidRPr="00620AE7">
        <w:rPr>
          <w:rStyle w:val="StyleUnderline"/>
        </w:rPr>
        <w:t xml:space="preserve"> American and </w:t>
      </w:r>
      <w:r w:rsidRPr="00CD39A3">
        <w:rPr>
          <w:rStyle w:val="StyleUnderline"/>
          <w:highlight w:val="yellow"/>
        </w:rPr>
        <w:t>global security</w:t>
      </w:r>
      <w:r w:rsidRPr="00620AE7">
        <w:rPr>
          <w:rStyle w:val="StyleUnderline"/>
        </w:rPr>
        <w:t xml:space="preserve"> in two regions at once</w:t>
      </w:r>
      <w:r>
        <w:t>.</w:t>
      </w:r>
    </w:p>
    <w:p w14:paraId="596CF280" w14:textId="77777777" w:rsidR="009C0753" w:rsidRDefault="009C0753" w:rsidP="009C0753">
      <w:r>
        <w:t>The dispensable nation</w:t>
      </w:r>
    </w:p>
    <w:p w14:paraId="439FFF4D" w14:textId="77777777" w:rsidR="009C0753" w:rsidRDefault="009C0753" w:rsidP="009C0753">
      <w:r>
        <w:t>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w:t>
      </w:r>
    </w:p>
    <w:p w14:paraId="6C120EE7" w14:textId="77777777" w:rsidR="009C0753" w:rsidRDefault="009C0753" w:rsidP="009C0753">
      <w:r>
        <w:t>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w:t>
      </w:r>
    </w:p>
    <w:p w14:paraId="0BD29D45" w14:textId="77777777" w:rsidR="009C0753" w:rsidRDefault="009C0753" w:rsidP="009C0753">
      <w:r>
        <w:t>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w:t>
      </w:r>
    </w:p>
    <w:p w14:paraId="29E82288" w14:textId="77777777" w:rsidR="009C0753" w:rsidRDefault="009C0753" w:rsidP="009C0753">
      <w:r>
        <w:t>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w:t>
      </w:r>
    </w:p>
    <w:p w14:paraId="4981734D" w14:textId="77777777" w:rsidR="009C0753" w:rsidRDefault="009C0753" w:rsidP="009C0753">
      <w:r>
        <w:t>Give ‘</w:t>
      </w:r>
      <w:proofErr w:type="spellStart"/>
      <w:r>
        <w:t>em</w:t>
      </w:r>
      <w:proofErr w:type="spellEnd"/>
      <w:r>
        <w:t xml:space="preserve"> an inch, they’ll take a mile</w:t>
      </w:r>
    </w:p>
    <w:p w14:paraId="06313E26" w14:textId="77777777" w:rsidR="009C0753" w:rsidRDefault="009C0753" w:rsidP="009C0753">
      <w:r>
        <w:t>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w:t>
      </w:r>
    </w:p>
    <w:p w14:paraId="2A29DDDF" w14:textId="77777777" w:rsidR="009C0753" w:rsidRDefault="009C0753" w:rsidP="009C0753">
      <w:r w:rsidRPr="00620AE7">
        <w:rPr>
          <w:rStyle w:val="StyleUnderline"/>
        </w:rPr>
        <w:t>Granting the revisionist powers spheres of influence is not a recipe for peace and tranquility but rather an invitation to inevitable conflict</w:t>
      </w:r>
      <w: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620AE7">
        <w:rPr>
          <w:rStyle w:val="StyleUnderline"/>
        </w:rPr>
        <w:t>For China to gain its desired sphere of influence in East Asia will mean that, when it chooses, it can close the region off to the United States</w:t>
      </w:r>
      <w:r>
        <w:t xml:space="preserve"> — not only militarily but politically and economically, too.</w:t>
      </w:r>
    </w:p>
    <w:p w14:paraId="233171FB" w14:textId="77777777" w:rsidR="009C0753" w:rsidRDefault="009C0753" w:rsidP="009C0753">
      <w:r>
        <w:t xml:space="preserve">China will, of course, inevitably exercise great sway in its own region, as will Russia. The United States cannot and should not prevent China from being an economic powerhouse. Nor should it wish for the collapse of Russia. </w:t>
      </w:r>
      <w:r w:rsidRPr="00620AE7">
        <w:rPr>
          <w:rStyle w:val="StyleUnderline"/>
        </w:rPr>
        <w:t>The United States should even welcome competition of a certain kind.</w:t>
      </w:r>
      <w:r>
        <w:t xml:space="preserve"> </w:t>
      </w:r>
      <w:r w:rsidRPr="00620AE7">
        <w:rPr>
          <w:rStyle w:val="StyleUnderline"/>
        </w:rPr>
        <w:t>Great powers compete across multiple plane</w:t>
      </w:r>
      <w:r>
        <w:t xml:space="preserve">s — economic, ideological, and political, as well as military. </w:t>
      </w:r>
      <w:r w:rsidRPr="00620AE7">
        <w:rPr>
          <w:rStyle w:val="StyleUnderline"/>
        </w:rPr>
        <w:t>Competition in most spheres is necessary and even healthy</w:t>
      </w:r>
      <w:r>
        <w:t>. Within the liberal order, China can compete economically and successfully with the United States; Russia can thrive in the international economic order upheld by the democratic system, even if it is not itself democratic.</w:t>
      </w:r>
    </w:p>
    <w:p w14:paraId="3AEE65FA" w14:textId="77777777" w:rsidR="009C0753" w:rsidRDefault="009C0753" w:rsidP="009C0753">
      <w:r>
        <w:t xml:space="preserve">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w:t>
      </w:r>
      <w:proofErr w:type="gramStart"/>
      <w:r>
        <w:t>all of</w:t>
      </w:r>
      <w:proofErr w:type="gramEnd"/>
      <w:r>
        <w:t xml:space="preserve"> the loose talk of American decline, it is in the military realm where U.S. advantages remain clearest. Even in other great powers’ backyards, the United States retains the capacity, along with its powerful allies, to deter challenges to the security order. But </w:t>
      </w:r>
      <w:r w:rsidRPr="00CD39A3">
        <w:rPr>
          <w:rStyle w:val="StyleUnderline"/>
          <w:highlight w:val="yellow"/>
        </w:rPr>
        <w:t>without a U.S. willingness to maintain the balance in far-flung regions of the world, the system will buckle under the unrestrained military competition of regional powers.</w:t>
      </w:r>
      <w:r w:rsidRPr="00620AE7">
        <w:rPr>
          <w:rStyle w:val="StyleUnderline"/>
        </w:rPr>
        <w:t xml:space="preserve"> Part of that willingness entails defense spending commensurate with America’s continuing global role.</w:t>
      </w:r>
    </w:p>
    <w:p w14:paraId="66CAFFB6" w14:textId="77777777" w:rsidR="009C0753" w:rsidRDefault="009C0753" w:rsidP="009C0753">
      <w:r>
        <w:t xml:space="preserve">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3E0503">
        <w:rPr>
          <w:rStyle w:val="StyleUnderline"/>
        </w:rPr>
        <w:t>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w:t>
      </w:r>
      <w: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620AE7">
        <w:rPr>
          <w:rStyle w:val="StyleUnderline"/>
        </w:rPr>
        <w:t xml:space="preserve"> It will be more than a shame if Americans were to destroy what they created — and not because it was no longer possible to sustain but simply because they chose to stop trying.</w:t>
      </w:r>
    </w:p>
    <w:p w14:paraId="445A9AA7" w14:textId="77777777" w:rsidR="009C0753" w:rsidRPr="00F8680D" w:rsidRDefault="009C0753" w:rsidP="00EA261B">
      <w:pPr>
        <w:rPr>
          <w:rStyle w:val="StyleUnderline"/>
        </w:rPr>
      </w:pPr>
    </w:p>
    <w:p w14:paraId="2F507AF9" w14:textId="77777777" w:rsidR="00EA261B" w:rsidRDefault="00EA261B" w:rsidP="00632902"/>
    <w:p w14:paraId="05600FFF" w14:textId="77777777" w:rsidR="00632902" w:rsidRPr="00632902" w:rsidRDefault="00632902" w:rsidP="00632902"/>
    <w:p w14:paraId="11AE1AAE" w14:textId="51FB4269" w:rsidR="00347E6C" w:rsidRDefault="00A12341" w:rsidP="00347E6C">
      <w:pPr>
        <w:pStyle w:val="Heading3"/>
      </w:pPr>
      <w:r>
        <w:t xml:space="preserve">2NC Economy Module </w:t>
      </w:r>
    </w:p>
    <w:p w14:paraId="26699E7C" w14:textId="03CF4DCC" w:rsidR="00347E6C" w:rsidRDefault="00347E6C" w:rsidP="00347E6C">
      <w:pPr>
        <w:pStyle w:val="Heading4"/>
      </w:pPr>
      <w:r>
        <w:t>The plan allows for China to strengthen the “</w:t>
      </w:r>
      <w:proofErr w:type="spellStart"/>
      <w:r>
        <w:t>petro</w:t>
      </w:r>
      <w:proofErr w:type="spellEnd"/>
      <w:r>
        <w:t>-yuan” lowering the worth of the U.S. dollar</w:t>
      </w:r>
      <w:r>
        <w:t xml:space="preserve"> – that’s Ramani </w:t>
      </w:r>
    </w:p>
    <w:p w14:paraId="52115BD8" w14:textId="77777777" w:rsidR="00347E6C" w:rsidRDefault="00347E6C" w:rsidP="00347E6C">
      <w:pPr>
        <w:pStyle w:val="Heading4"/>
      </w:pPr>
      <w:r>
        <w:t>Lowering the worth of the U.S. dollar leads to global economic collapse</w:t>
      </w:r>
    </w:p>
    <w:p w14:paraId="7EFD3FBD" w14:textId="77777777" w:rsidR="00347E6C" w:rsidRPr="000647BE" w:rsidRDefault="00347E6C" w:rsidP="00347E6C">
      <w:pPr>
        <w:shd w:val="clear" w:color="auto" w:fill="FFFFFF"/>
        <w:spacing w:before="240" w:after="240"/>
        <w:textAlignment w:val="baseline"/>
        <w:rPr>
          <w:rFonts w:eastAsia="Times New Roman"/>
          <w:color w:val="333333"/>
          <w:sz w:val="10"/>
        </w:rPr>
      </w:pPr>
      <w:r w:rsidRPr="000647BE">
        <w:rPr>
          <w:rFonts w:eastAsia="Times New Roman"/>
          <w:color w:val="333333"/>
          <w:sz w:val="10"/>
        </w:rPr>
        <w:t xml:space="preserve">On the dollar side, </w:t>
      </w:r>
      <w:r w:rsidRPr="000647BE">
        <w:rPr>
          <w:rFonts w:eastAsia="Times New Roman"/>
          <w:color w:val="333333"/>
          <w:u w:val="single"/>
        </w:rPr>
        <w:t>U.S. growth continues for a while. But debt service becomes more of a burden</w:t>
      </w:r>
      <w:r w:rsidRPr="000647BE">
        <w:rPr>
          <w:rFonts w:eastAsia="Times New Roman"/>
          <w:color w:val="333333"/>
          <w:sz w:val="10"/>
        </w:rPr>
        <w:t xml:space="preserve"> — especially for American consumers.</w:t>
      </w:r>
    </w:p>
    <w:p w14:paraId="5483206F" w14:textId="77777777" w:rsidR="00347E6C" w:rsidRPr="000647BE" w:rsidRDefault="00347E6C" w:rsidP="00347E6C">
      <w:pPr>
        <w:shd w:val="clear" w:color="auto" w:fill="FFFFFF"/>
        <w:spacing w:before="240" w:after="240"/>
        <w:textAlignment w:val="baseline"/>
        <w:rPr>
          <w:rFonts w:eastAsia="Times New Roman"/>
          <w:color w:val="333333"/>
          <w:sz w:val="10"/>
        </w:rPr>
      </w:pPr>
      <w:r w:rsidRPr="000647BE">
        <w:rPr>
          <w:rFonts w:eastAsia="Times New Roman"/>
          <w:color w:val="333333"/>
          <w:sz w:val="10"/>
        </w:rPr>
        <w:t xml:space="preserve">At some point, </w:t>
      </w:r>
      <w:r w:rsidRPr="000647BE">
        <w:rPr>
          <w:rFonts w:eastAsia="Times New Roman"/>
          <w:color w:val="333333"/>
          <w:u w:val="single"/>
        </w:rPr>
        <w:t>U.S. consumers reduce their borrowing and spending</w:t>
      </w:r>
      <w:r w:rsidRPr="000647BE">
        <w:rPr>
          <w:rFonts w:eastAsia="Times New Roman"/>
          <w:color w:val="333333"/>
          <w:sz w:val="10"/>
        </w:rPr>
        <w:t xml:space="preserve">. This may happen because debt burdens become too high and/or interest rates rise – in response to real or imagined inflation. </w:t>
      </w:r>
      <w:r w:rsidRPr="000647BE">
        <w:rPr>
          <w:rFonts w:eastAsia="Times New Roman"/>
          <w:color w:val="333333"/>
          <w:u w:val="single"/>
        </w:rPr>
        <w:t>Retail sales drop in the United States</w:t>
      </w:r>
      <w:r w:rsidRPr="000647BE">
        <w:rPr>
          <w:rFonts w:eastAsia="Times New Roman"/>
          <w:color w:val="333333"/>
          <w:sz w:val="10"/>
        </w:rPr>
        <w:t xml:space="preserve">. </w:t>
      </w:r>
      <w:r w:rsidRPr="000647BE">
        <w:rPr>
          <w:rFonts w:eastAsia="Times New Roman"/>
          <w:color w:val="333333"/>
          <w:u w:val="single"/>
        </w:rPr>
        <w:t>Production follows downward and the unemployment rate increases</w:t>
      </w:r>
      <w:r w:rsidRPr="000647BE">
        <w:rPr>
          <w:rFonts w:eastAsia="Times New Roman"/>
          <w:color w:val="333333"/>
          <w:sz w:val="10"/>
        </w:rPr>
        <w:t xml:space="preserve">. </w:t>
      </w:r>
      <w:r w:rsidRPr="000647BE">
        <w:rPr>
          <w:rFonts w:eastAsia="Times New Roman"/>
          <w:color w:val="333333"/>
          <w:u w:val="single"/>
        </w:rPr>
        <w:t>Foreign investors who have been heavily investing the American stock market fear that a slowdown will depreciate the dollar. They sell off U.S. stocks, forcing the value of U.S. dollar to fall. The Federal Reserve reacts by raising interest rates</w:t>
      </w:r>
      <w:r w:rsidRPr="000647BE">
        <w:rPr>
          <w:rFonts w:eastAsia="Times New Roman"/>
          <w:color w:val="333333"/>
          <w:sz w:val="10"/>
        </w:rPr>
        <w:t>.</w:t>
      </w:r>
    </w:p>
    <w:p w14:paraId="45801605" w14:textId="77777777" w:rsidR="00347E6C" w:rsidRPr="000647BE" w:rsidRDefault="00347E6C" w:rsidP="00347E6C">
      <w:pPr>
        <w:shd w:val="clear" w:color="auto" w:fill="FFFFFF"/>
        <w:spacing w:before="240" w:after="240"/>
        <w:textAlignment w:val="baseline"/>
        <w:rPr>
          <w:rFonts w:eastAsia="Times New Roman"/>
          <w:color w:val="333333"/>
          <w:u w:val="single"/>
        </w:rPr>
      </w:pPr>
      <w:r w:rsidRPr="000647BE">
        <w:rPr>
          <w:rFonts w:eastAsia="Times New Roman"/>
          <w:color w:val="333333"/>
          <w:u w:val="single"/>
        </w:rPr>
        <w:t xml:space="preserve">The drop in the dollar against the euro hurts the European trade balance. And because of years of slow growth, European firms are not in a good position to grow </w:t>
      </w:r>
      <w:proofErr w:type="gramStart"/>
      <w:r w:rsidRPr="000647BE">
        <w:rPr>
          <w:rFonts w:eastAsia="Times New Roman"/>
          <w:color w:val="333333"/>
          <w:u w:val="single"/>
        </w:rPr>
        <w:t>on the basis of</w:t>
      </w:r>
      <w:proofErr w:type="gramEnd"/>
      <w:r w:rsidRPr="000647BE">
        <w:rPr>
          <w:rFonts w:eastAsia="Times New Roman"/>
          <w:color w:val="333333"/>
          <w:u w:val="single"/>
        </w:rPr>
        <w:t xml:space="preserve"> domestic sales. Unemployment </w:t>
      </w:r>
      <w:proofErr w:type="gramStart"/>
      <w:r w:rsidRPr="000647BE">
        <w:rPr>
          <w:rFonts w:eastAsia="Times New Roman"/>
          <w:color w:val="333333"/>
          <w:u w:val="single"/>
        </w:rPr>
        <w:t>rises</w:t>
      </w:r>
      <w:proofErr w:type="gramEnd"/>
      <w:r w:rsidRPr="000647BE">
        <w:rPr>
          <w:rFonts w:eastAsia="Times New Roman"/>
          <w:color w:val="333333"/>
          <w:u w:val="single"/>
        </w:rPr>
        <w:t xml:space="preserve"> and pressure builds for European workers to accept lower wages to stay competitive.</w:t>
      </w:r>
    </w:p>
    <w:p w14:paraId="5DD99388" w14:textId="77777777" w:rsidR="00347E6C" w:rsidRPr="000647BE" w:rsidRDefault="00347E6C" w:rsidP="00347E6C">
      <w:pPr>
        <w:shd w:val="clear" w:color="auto" w:fill="FFFFFF"/>
        <w:spacing w:before="240" w:after="240"/>
        <w:textAlignment w:val="baseline"/>
        <w:rPr>
          <w:rFonts w:eastAsia="Times New Roman"/>
          <w:color w:val="333333"/>
          <w:sz w:val="10"/>
        </w:rPr>
      </w:pPr>
      <w:r w:rsidRPr="000647BE">
        <w:rPr>
          <w:rFonts w:eastAsia="Times New Roman"/>
          <w:color w:val="333333"/>
          <w:u w:val="single"/>
        </w:rPr>
        <w:t>Without any major consumer market in the world able to take up the slack of shrinking U.S. imports, the rest of world also goes into an economic slump</w:t>
      </w:r>
      <w:r w:rsidRPr="000647BE">
        <w:rPr>
          <w:rFonts w:eastAsia="Times New Roman"/>
          <w:color w:val="333333"/>
          <w:sz w:val="10"/>
        </w:rPr>
        <w:t xml:space="preserve">. </w:t>
      </w:r>
      <w:r w:rsidRPr="000647BE">
        <w:rPr>
          <w:rFonts w:eastAsia="Times New Roman"/>
          <w:color w:val="333333"/>
          <w:u w:val="single"/>
        </w:rPr>
        <w:t>Canada and Mexico begin to have rising trade deficits with the United States and industrial employment falls in both countries. Both currencies fall with the dollar. Inflation and higher interest rates follow. Real manufacturing wages decline</w:t>
      </w:r>
      <w:r w:rsidRPr="000647BE">
        <w:rPr>
          <w:rFonts w:eastAsia="Times New Roman"/>
          <w:color w:val="333333"/>
          <w:sz w:val="10"/>
        </w:rPr>
        <w:t>.</w:t>
      </w:r>
    </w:p>
    <w:p w14:paraId="7EFDC0D0" w14:textId="77777777" w:rsidR="00347E6C" w:rsidRPr="000647BE" w:rsidRDefault="00347E6C" w:rsidP="00347E6C">
      <w:pPr>
        <w:shd w:val="clear" w:color="auto" w:fill="FFFFFF"/>
        <w:spacing w:before="240" w:after="240"/>
        <w:textAlignment w:val="baseline"/>
        <w:rPr>
          <w:rFonts w:eastAsia="Times New Roman"/>
          <w:color w:val="333333"/>
          <w:sz w:val="10"/>
        </w:rPr>
      </w:pPr>
      <w:r w:rsidRPr="000647BE">
        <w:rPr>
          <w:rFonts w:eastAsia="Times New Roman"/>
          <w:color w:val="333333"/>
          <w:sz w:val="10"/>
        </w:rPr>
        <w:t xml:space="preserve">Moreover, the markets “overshoot” – the herd instinct of investors drives down the Canadian dollar and the peso more than is justified by the economic fundamentals. Mexico is especially vulnerable, because its debt is so </w:t>
      </w:r>
      <w:proofErr w:type="gramStart"/>
      <w:r w:rsidRPr="000647BE">
        <w:rPr>
          <w:rFonts w:eastAsia="Times New Roman"/>
          <w:color w:val="333333"/>
          <w:sz w:val="10"/>
        </w:rPr>
        <w:t>high</w:t>
      </w:r>
      <w:proofErr w:type="gramEnd"/>
      <w:r w:rsidRPr="000647BE">
        <w:rPr>
          <w:rFonts w:eastAsia="Times New Roman"/>
          <w:color w:val="333333"/>
          <w:sz w:val="10"/>
        </w:rPr>
        <w:t xml:space="preserve"> and its economy now depends on continuous refinancing. This could lead to a flight of capital and another financial crisis, which the new IMF line of credit cannot overcome. But unlike 1994, the United States, with its own problems might not be willing to help with more loans and may, because of a rising domestic unemployment rate, react negatively to a further acceleration of imports from Mexico.</w:t>
      </w:r>
    </w:p>
    <w:p w14:paraId="67DAE7CB" w14:textId="77777777" w:rsidR="00347E6C" w:rsidRPr="000647BE" w:rsidRDefault="00347E6C" w:rsidP="00347E6C">
      <w:pPr>
        <w:shd w:val="clear" w:color="auto" w:fill="FFFFFF"/>
        <w:spacing w:before="240" w:after="240"/>
        <w:textAlignment w:val="baseline"/>
        <w:rPr>
          <w:rFonts w:eastAsia="Times New Roman"/>
          <w:color w:val="333333"/>
          <w:sz w:val="10"/>
        </w:rPr>
      </w:pPr>
      <w:r w:rsidRPr="000647BE">
        <w:rPr>
          <w:rFonts w:eastAsia="Times New Roman"/>
          <w:color w:val="333333"/>
          <w:u w:val="single"/>
        </w:rPr>
        <w:t>Support grows in Mexico and Canada to dollarize their economies</w:t>
      </w:r>
      <w:r w:rsidRPr="000647BE">
        <w:rPr>
          <w:rFonts w:eastAsia="Times New Roman"/>
          <w:color w:val="333333"/>
          <w:sz w:val="10"/>
        </w:rPr>
        <w:t xml:space="preserve">. </w:t>
      </w:r>
      <w:r w:rsidRPr="000647BE">
        <w:rPr>
          <w:rFonts w:eastAsia="Times New Roman"/>
          <w:color w:val="333333"/>
          <w:u w:val="single"/>
        </w:rPr>
        <w:t>Promoters of dollarization have argued that the U</w:t>
      </w:r>
      <w:r w:rsidRPr="000647BE">
        <w:rPr>
          <w:rFonts w:eastAsia="Times New Roman"/>
          <w:color w:val="333333"/>
          <w:sz w:val="10"/>
        </w:rPr>
        <w:t xml:space="preserve">nited </w:t>
      </w:r>
      <w:r w:rsidRPr="000647BE">
        <w:rPr>
          <w:rFonts w:eastAsia="Times New Roman"/>
          <w:color w:val="333333"/>
          <w:u w:val="single"/>
        </w:rPr>
        <w:t>S</w:t>
      </w:r>
      <w:r w:rsidRPr="000647BE">
        <w:rPr>
          <w:rFonts w:eastAsia="Times New Roman"/>
          <w:color w:val="333333"/>
          <w:sz w:val="10"/>
        </w:rPr>
        <w:t xml:space="preserve">tates </w:t>
      </w:r>
      <w:r w:rsidRPr="000647BE">
        <w:rPr>
          <w:rFonts w:eastAsia="Times New Roman"/>
          <w:color w:val="333333"/>
          <w:u w:val="single"/>
        </w:rPr>
        <w:t>is their biggest market and accepting the dollar would eliminate uncertainties about currency movements</w:t>
      </w:r>
      <w:r w:rsidRPr="000647BE">
        <w:rPr>
          <w:rFonts w:eastAsia="Times New Roman"/>
          <w:color w:val="333333"/>
          <w:sz w:val="10"/>
        </w:rPr>
        <w:t xml:space="preserve">. In addition, </w:t>
      </w:r>
      <w:r w:rsidRPr="000647BE">
        <w:rPr>
          <w:rFonts w:eastAsia="Times New Roman"/>
          <w:color w:val="333333"/>
          <w:u w:val="single"/>
        </w:rPr>
        <w:t>they now argue that dollarization would protect them from the</w:t>
      </w:r>
      <w:r w:rsidRPr="000647BE">
        <w:rPr>
          <w:rFonts w:eastAsia="Times New Roman"/>
          <w:color w:val="333333"/>
          <w:sz w:val="10"/>
        </w:rPr>
        <w:t xml:space="preserve"> “overshooting” </w:t>
      </w:r>
      <w:r w:rsidRPr="000647BE">
        <w:rPr>
          <w:rFonts w:eastAsia="Times New Roman"/>
          <w:color w:val="333333"/>
          <w:u w:val="single"/>
        </w:rPr>
        <w:t>market</w:t>
      </w:r>
      <w:r w:rsidRPr="000647BE">
        <w:rPr>
          <w:rFonts w:eastAsia="Times New Roman"/>
          <w:color w:val="333333"/>
          <w:sz w:val="10"/>
        </w:rPr>
        <w:t>. Opponents reply that they lose what is left of national control over their economies and that monetary policy will be run for the benefit of the United States. This could lead to some major political conflict in both nations.</w:t>
      </w:r>
    </w:p>
    <w:p w14:paraId="53FB36E1" w14:textId="77777777" w:rsidR="00347E6C" w:rsidRPr="000647BE" w:rsidRDefault="00347E6C" w:rsidP="00347E6C">
      <w:pPr>
        <w:shd w:val="clear" w:color="auto" w:fill="FFFFFF"/>
        <w:spacing w:before="240" w:after="240"/>
        <w:textAlignment w:val="baseline"/>
        <w:rPr>
          <w:rFonts w:eastAsia="Times New Roman"/>
          <w:color w:val="333333"/>
          <w:sz w:val="10"/>
        </w:rPr>
      </w:pPr>
      <w:r w:rsidRPr="000647BE">
        <w:rPr>
          <w:rFonts w:eastAsia="Times New Roman"/>
          <w:color w:val="333333"/>
          <w:u w:val="single"/>
        </w:rPr>
        <w:t>China and other emerging markets in Asia dependent upon exports to the United States for hard currency</w:t>
      </w:r>
      <w:r w:rsidRPr="000647BE">
        <w:rPr>
          <w:rFonts w:eastAsia="Times New Roman"/>
          <w:color w:val="333333"/>
          <w:sz w:val="10"/>
        </w:rPr>
        <w:t xml:space="preserve"> also </w:t>
      </w:r>
      <w:r w:rsidRPr="000647BE">
        <w:rPr>
          <w:rFonts w:eastAsia="Times New Roman"/>
          <w:color w:val="333333"/>
          <w:u w:val="single"/>
        </w:rPr>
        <w:t xml:space="preserve">find their trade balances deteriorating. Japan reacts by trying to keep the yen low against the dollar </w:t>
      </w:r>
      <w:proofErr w:type="gramStart"/>
      <w:r w:rsidRPr="000647BE">
        <w:rPr>
          <w:rFonts w:eastAsia="Times New Roman"/>
          <w:color w:val="333333"/>
          <w:u w:val="single"/>
        </w:rPr>
        <w:t>in order to</w:t>
      </w:r>
      <w:proofErr w:type="gramEnd"/>
      <w:r w:rsidRPr="000647BE">
        <w:rPr>
          <w:rFonts w:eastAsia="Times New Roman"/>
          <w:color w:val="333333"/>
          <w:u w:val="single"/>
        </w:rPr>
        <w:t xml:space="preserve"> regain falling exports. Efforts to reorganize the Japanese banking system stall, because slower growth makes it harder to absorb the </w:t>
      </w:r>
      <w:proofErr w:type="gramStart"/>
      <w:r w:rsidRPr="000647BE">
        <w:rPr>
          <w:rFonts w:eastAsia="Times New Roman"/>
          <w:color w:val="333333"/>
          <w:u w:val="single"/>
        </w:rPr>
        <w:t>short term</w:t>
      </w:r>
      <w:proofErr w:type="gramEnd"/>
      <w:r w:rsidRPr="000647BE">
        <w:rPr>
          <w:rFonts w:eastAsia="Times New Roman"/>
          <w:color w:val="333333"/>
          <w:u w:val="single"/>
        </w:rPr>
        <w:t xml:space="preserve"> unemployment</w:t>
      </w:r>
      <w:r w:rsidRPr="000647BE">
        <w:rPr>
          <w:rFonts w:eastAsia="Times New Roman"/>
          <w:color w:val="333333"/>
          <w:sz w:val="10"/>
        </w:rPr>
        <w:t xml:space="preserve"> that will accompany such reorganization.</w:t>
      </w:r>
    </w:p>
    <w:p w14:paraId="6775314C" w14:textId="77777777" w:rsidR="00347E6C" w:rsidRPr="000647BE" w:rsidRDefault="00347E6C" w:rsidP="00347E6C">
      <w:pPr>
        <w:shd w:val="clear" w:color="auto" w:fill="FFFFFF"/>
        <w:spacing w:before="240" w:after="240"/>
        <w:textAlignment w:val="baseline"/>
        <w:rPr>
          <w:rFonts w:eastAsia="Times New Roman"/>
          <w:color w:val="333333"/>
          <w:u w:val="single"/>
        </w:rPr>
      </w:pPr>
      <w:r w:rsidRPr="000647BE">
        <w:rPr>
          <w:rFonts w:eastAsia="Times New Roman"/>
          <w:color w:val="333333"/>
          <w:u w:val="single"/>
        </w:rPr>
        <w:t>Countries with less trade with the United States</w:t>
      </w:r>
      <w:r w:rsidRPr="000647BE">
        <w:rPr>
          <w:rFonts w:eastAsia="Times New Roman"/>
          <w:color w:val="333333"/>
          <w:sz w:val="10"/>
        </w:rPr>
        <w:t xml:space="preserve"> — e.g. Argentina, Brazil, African countries — </w:t>
      </w:r>
      <w:r w:rsidRPr="000647BE">
        <w:rPr>
          <w:rFonts w:eastAsia="Times New Roman"/>
          <w:color w:val="333333"/>
          <w:u w:val="single"/>
        </w:rPr>
        <w:t>are less immediately affected. But lower growth and higher interest rates demanded by I</w:t>
      </w:r>
      <w:r w:rsidRPr="000647BE">
        <w:rPr>
          <w:rFonts w:eastAsia="Times New Roman"/>
          <w:color w:val="333333"/>
          <w:sz w:val="10"/>
        </w:rPr>
        <w:t xml:space="preserve">nternational </w:t>
      </w:r>
      <w:r w:rsidRPr="000647BE">
        <w:rPr>
          <w:rFonts w:eastAsia="Times New Roman"/>
          <w:color w:val="333333"/>
          <w:u w:val="single"/>
        </w:rPr>
        <w:t>M</w:t>
      </w:r>
      <w:r w:rsidRPr="000647BE">
        <w:rPr>
          <w:rFonts w:eastAsia="Times New Roman"/>
          <w:color w:val="333333"/>
          <w:sz w:val="10"/>
        </w:rPr>
        <w:t xml:space="preserve">onetary </w:t>
      </w:r>
      <w:r w:rsidRPr="000647BE">
        <w:rPr>
          <w:rFonts w:eastAsia="Times New Roman"/>
          <w:color w:val="333333"/>
          <w:u w:val="single"/>
        </w:rPr>
        <w:t>F</w:t>
      </w:r>
      <w:r w:rsidRPr="000647BE">
        <w:rPr>
          <w:rFonts w:eastAsia="Times New Roman"/>
          <w:color w:val="333333"/>
          <w:sz w:val="10"/>
        </w:rPr>
        <w:t xml:space="preserve">und </w:t>
      </w:r>
      <w:r w:rsidRPr="000647BE">
        <w:rPr>
          <w:rFonts w:eastAsia="Times New Roman"/>
          <w:color w:val="333333"/>
          <w:u w:val="single"/>
        </w:rPr>
        <w:t>and U.S. Treasury advisors</w:t>
      </w:r>
      <w:r w:rsidRPr="000647BE">
        <w:rPr>
          <w:rFonts w:eastAsia="Times New Roman"/>
          <w:color w:val="333333"/>
          <w:sz w:val="10"/>
        </w:rPr>
        <w:t xml:space="preserve"> are counterproductive, and generally </w:t>
      </w:r>
      <w:r w:rsidRPr="000647BE">
        <w:rPr>
          <w:rFonts w:eastAsia="Times New Roman"/>
          <w:color w:val="333333"/>
          <w:u w:val="single"/>
        </w:rPr>
        <w:t>undercut investor confidence all around the world</w:t>
      </w:r>
      <w:r w:rsidRPr="000647BE">
        <w:rPr>
          <w:rFonts w:eastAsia="Times New Roman"/>
          <w:color w:val="333333"/>
          <w:sz w:val="10"/>
        </w:rPr>
        <w:t xml:space="preserve">. Central banks finally move to lower interest rates, but it is too late. </w:t>
      </w:r>
      <w:r w:rsidRPr="000647BE">
        <w:rPr>
          <w:rFonts w:eastAsia="Times New Roman"/>
          <w:color w:val="333333"/>
          <w:u w:val="single"/>
        </w:rPr>
        <w:t>The absence of a new source of demand and investor confidence to offset the drop in the dollar and shrinking American the growth throws world into general depression.</w:t>
      </w:r>
    </w:p>
    <w:p w14:paraId="15F12F77" w14:textId="77777777" w:rsidR="00347E6C" w:rsidRPr="003B53A6" w:rsidRDefault="00347E6C" w:rsidP="00347E6C">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60B6AF8F" w14:textId="77777777" w:rsidR="00347E6C" w:rsidRPr="003B53A6" w:rsidRDefault="00347E6C" w:rsidP="00347E6C">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7" w:history="1">
        <w:r w:rsidRPr="008B0DCC">
          <w:rPr>
            <w:rStyle w:val="Hyperlink"/>
          </w:rPr>
          <w:t>https://jscholarship.library.jhu.edu/bitstream/handle/1774.2/37262/MANN-THESIS-2014.pdf</w:t>
        </w:r>
      </w:hyperlink>
    </w:p>
    <w:p w14:paraId="5B79FE27" w14:textId="74FC7104" w:rsidR="00347E6C" w:rsidRDefault="00347E6C" w:rsidP="00347E6C">
      <w:pPr>
        <w:rPr>
          <w:sz w:val="14"/>
        </w:rPr>
      </w:pPr>
      <w:r w:rsidRPr="006F3CBE">
        <w:rPr>
          <w:sz w:val="14"/>
        </w:rPr>
        <w:t xml:space="preserve">The conclusions reached in this thesis demonstrate how </w:t>
      </w:r>
      <w:r w:rsidRPr="00AC52D3">
        <w:rPr>
          <w:rStyle w:val="StyleUnderline"/>
          <w:highlight w:val="green"/>
        </w:rPr>
        <w:t>economic considerations</w:t>
      </w:r>
      <w:r w:rsidRPr="003B53A6">
        <w:rPr>
          <w:rStyle w:val="StyleUnderline"/>
        </w:rPr>
        <w:t xml:space="preserve"> within states </w:t>
      </w:r>
      <w:r w:rsidRPr="00AC52D3">
        <w:rPr>
          <w:rStyle w:val="StyleUnderline"/>
          <w:highlight w:val="green"/>
        </w:rPr>
        <w:t xml:space="preserve">can figure </w:t>
      </w:r>
      <w:r w:rsidRPr="00AC52D3">
        <w:rPr>
          <w:rStyle w:val="Emphasis"/>
          <w:highlight w:val="green"/>
        </w:rPr>
        <w:t>prominently into</w:t>
      </w:r>
      <w:r w:rsidRPr="003B53A6">
        <w:rPr>
          <w:rStyle w:val="Emphasis"/>
        </w:rPr>
        <w:t xml:space="preserve"> the calculus for </w:t>
      </w:r>
      <w:r w:rsidRPr="00AC52D3">
        <w:rPr>
          <w:rStyle w:val="Emphasis"/>
          <w:highlight w:val="green"/>
        </w:rPr>
        <w:t>future conflicts</w:t>
      </w:r>
      <w:r w:rsidRPr="006F3CBE">
        <w:rPr>
          <w:sz w:val="14"/>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w:t>
      </w:r>
      <w:proofErr w:type="gramStart"/>
      <w:r w:rsidRPr="003B53A6">
        <w:rPr>
          <w:rStyle w:val="StyleUnderline"/>
        </w:rPr>
        <w:t>conflict, and</w:t>
      </w:r>
      <w:proofErr w:type="gramEnd"/>
      <w:r w:rsidRPr="003B53A6">
        <w:rPr>
          <w:rStyle w:val="StyleUnderline"/>
        </w:rPr>
        <w:t xml:space="preserve"> change the manner by which rival states engage in hostile acts toward one another</w:t>
      </w:r>
      <w:r w:rsidRPr="006F3CBE">
        <w:rPr>
          <w:sz w:val="14"/>
        </w:rPr>
        <w:t xml:space="preserve">. The research shows that </w:t>
      </w:r>
      <w:r w:rsidRPr="003B53A6">
        <w:rPr>
          <w:rStyle w:val="StyleUnderline"/>
        </w:rPr>
        <w:t xml:space="preserve">security concerns emanating from </w:t>
      </w:r>
      <w:r w:rsidRPr="00AC52D3">
        <w:rPr>
          <w:rStyle w:val="StyleUnderline"/>
          <w:highlight w:val="green"/>
        </w:rPr>
        <w:t>economic uncertainty</w:t>
      </w:r>
      <w:r w:rsidRPr="003B53A6">
        <w:rPr>
          <w:rStyle w:val="StyleUnderline"/>
        </w:rPr>
        <w:t xml:space="preserve"> and the inherent vulnerabilities within global financial markets </w:t>
      </w:r>
      <w:r w:rsidRPr="00AC52D3">
        <w:rPr>
          <w:rStyle w:val="StyleUnderline"/>
          <w:highlight w:val="green"/>
        </w:rPr>
        <w:t>will present new challenges for national security</w:t>
      </w:r>
      <w:r w:rsidRPr="003B53A6">
        <w:rPr>
          <w:rStyle w:val="StyleUnderline"/>
        </w:rPr>
        <w:t xml:space="preserve">, </w:t>
      </w:r>
      <w:r w:rsidRPr="00AC52D3">
        <w:rPr>
          <w:rStyle w:val="StyleUnderline"/>
          <w:highlight w:val="green"/>
        </w:rPr>
        <w:t>and</w:t>
      </w:r>
      <w:r w:rsidRPr="003B53A6">
        <w:rPr>
          <w:rStyle w:val="StyleUnderline"/>
        </w:rPr>
        <w:t xml:space="preserve"> provide developing </w:t>
      </w:r>
      <w:r w:rsidRPr="00AC52D3">
        <w:rPr>
          <w:rStyle w:val="StyleUnderline"/>
          <w:highlight w:val="green"/>
        </w:rPr>
        <w:t>states new asymmetric options for balancing</w:t>
      </w:r>
      <w:r w:rsidRPr="003B53A6">
        <w:rPr>
          <w:rStyle w:val="StyleUnderline"/>
        </w:rPr>
        <w:t xml:space="preserve"> </w:t>
      </w:r>
      <w:r w:rsidRPr="00AC52D3">
        <w:rPr>
          <w:rStyle w:val="StyleUnderline"/>
          <w:highlight w:val="green"/>
        </w:rPr>
        <w:t xml:space="preserve">against stronger </w:t>
      </w:r>
      <w:proofErr w:type="gramStart"/>
      <w:r w:rsidRPr="00AC52D3">
        <w:rPr>
          <w:rStyle w:val="StyleUnderline"/>
          <w:highlight w:val="green"/>
        </w:rPr>
        <w:t>states</w:t>
      </w:r>
      <w:r w:rsidRPr="003B53A6">
        <w:rPr>
          <w:rStyle w:val="StyleUnderline"/>
        </w:rPr>
        <w:t>.</w:t>
      </w:r>
      <w:r w:rsidRPr="006F3CBE">
        <w:rPr>
          <w:sz w:val="12"/>
        </w:rPr>
        <w:t>¶</w:t>
      </w:r>
      <w:proofErr w:type="gramEnd"/>
      <w:r w:rsidRPr="006F3CBE">
        <w:rPr>
          <w:sz w:val="14"/>
        </w:rPr>
        <w:t xml:space="preserve"> </w:t>
      </w:r>
      <w:r w:rsidRPr="003B53A6">
        <w:rPr>
          <w:rStyle w:val="StyleUnderline"/>
        </w:rPr>
        <w:t>The security areas</w:t>
      </w:r>
      <w:r w:rsidRPr="006F3CBE">
        <w:rPr>
          <w:sz w:val="14"/>
        </w:rPr>
        <w:t xml:space="preserve">, identified in the proceeding chapters, </w:t>
      </w:r>
      <w:r w:rsidRPr="003B53A6">
        <w:rPr>
          <w:rStyle w:val="StyleUnderline"/>
        </w:rPr>
        <w:t xml:space="preserve">are </w:t>
      </w:r>
      <w:r w:rsidRPr="00AC52D3">
        <w:rPr>
          <w:rStyle w:val="StyleUnderline"/>
          <w:highlight w:val="green"/>
        </w:rPr>
        <w:t xml:space="preserve">likely to mature into </w:t>
      </w:r>
      <w:r w:rsidRPr="00AC52D3">
        <w:rPr>
          <w:rStyle w:val="Emphasis"/>
          <w:highlight w:val="green"/>
        </w:rPr>
        <w:t>global security threats</w:t>
      </w:r>
      <w:r w:rsidRPr="003B53A6">
        <w:rPr>
          <w:rStyle w:val="StyleUnderline"/>
        </w:rPr>
        <w:t xml:space="preserve"> in the immediate future</w:t>
      </w:r>
      <w:r w:rsidRPr="006F3CBE">
        <w:rPr>
          <w:sz w:val="14"/>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6F3CBE">
        <w:rPr>
          <w:sz w:val="14"/>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6F3CBE">
        <w:rPr>
          <w:sz w:val="14"/>
        </w:rPr>
        <w:t xml:space="preserve">. </w:t>
      </w:r>
      <w:r w:rsidRPr="00AC52D3">
        <w:rPr>
          <w:rStyle w:val="StyleUnderline"/>
          <w:highlight w:val="green"/>
        </w:rPr>
        <w:t>Rival states</w:t>
      </w:r>
      <w:r w:rsidRPr="003B53A6">
        <w:rPr>
          <w:rStyle w:val="StyleUnderline"/>
        </w:rPr>
        <w:t xml:space="preserve"> and non-state groups </w:t>
      </w:r>
      <w:r w:rsidRPr="00AC52D3">
        <w:rPr>
          <w:rStyle w:val="StyleUnderline"/>
          <w:highlight w:val="green"/>
        </w:rPr>
        <w:t>may</w:t>
      </w:r>
      <w:r w:rsidRPr="003B53A6">
        <w:rPr>
          <w:rStyle w:val="StyleUnderline"/>
        </w:rPr>
        <w:t xml:space="preserve"> also </w:t>
      </w:r>
      <w:r w:rsidRPr="00AC52D3">
        <w:rPr>
          <w:rStyle w:val="StyleUnderline"/>
          <w:highlight w:val="green"/>
        </w:rPr>
        <w:t xml:space="preserve">become </w:t>
      </w:r>
      <w:r w:rsidRPr="00AC52D3">
        <w:rPr>
          <w:rStyle w:val="Emphasis"/>
          <w:highlight w:val="green"/>
        </w:rPr>
        <w:t>emboldened to challenge America</w:t>
      </w:r>
      <w:r w:rsidRPr="003B53A6">
        <w:rPr>
          <w:rStyle w:val="Emphasis"/>
        </w:rPr>
        <w:t>’s status</w:t>
      </w:r>
      <w:r w:rsidRPr="006F3CBE">
        <w:rPr>
          <w:sz w:val="14"/>
        </w:rPr>
        <w:t xml:space="preserve"> in the unipolar international </w:t>
      </w:r>
      <w:proofErr w:type="gramStart"/>
      <w:r w:rsidRPr="006F3CBE">
        <w:rPr>
          <w:sz w:val="14"/>
        </w:rPr>
        <w:t>system.</w:t>
      </w:r>
      <w:r w:rsidRPr="006F3CBE">
        <w:rPr>
          <w:sz w:val="12"/>
        </w:rPr>
        <w:t>¶</w:t>
      </w:r>
      <w:proofErr w:type="gramEnd"/>
      <w:r w:rsidRPr="006F3CBE">
        <w:rPr>
          <w:sz w:val="14"/>
        </w:rPr>
        <w:t xml:space="preserve"> </w:t>
      </w:r>
      <w:r w:rsidRPr="003B53A6">
        <w:rPr>
          <w:rStyle w:val="StyleUnderline"/>
        </w:rPr>
        <w:t xml:space="preserve">The potential risks associated with </w:t>
      </w:r>
      <w:r w:rsidRPr="003B53A6">
        <w:rPr>
          <w:rStyle w:val="Emphasis"/>
        </w:rPr>
        <w:t xml:space="preserve">stolen or </w:t>
      </w:r>
      <w:r w:rsidRPr="00AC52D3">
        <w:rPr>
          <w:rStyle w:val="Emphasis"/>
          <w:highlight w:val="green"/>
        </w:rPr>
        <w:t>loose WMD</w:t>
      </w:r>
      <w:r w:rsidRPr="006F3CBE">
        <w:rPr>
          <w:sz w:val="14"/>
        </w:rPr>
        <w:t xml:space="preserve">, </w:t>
      </w:r>
      <w:r w:rsidRPr="003B53A6">
        <w:rPr>
          <w:rStyle w:val="StyleUnderline"/>
        </w:rPr>
        <w:t xml:space="preserve">resulting from poor security, </w:t>
      </w:r>
      <w:r w:rsidRPr="00AC52D3">
        <w:rPr>
          <w:rStyle w:val="StyleUnderline"/>
          <w:highlight w:val="green"/>
        </w:rPr>
        <w:t>can</w:t>
      </w:r>
      <w:r w:rsidRPr="003B53A6">
        <w:rPr>
          <w:rStyle w:val="StyleUnderline"/>
        </w:rPr>
        <w:t xml:space="preserve"> also </w:t>
      </w:r>
      <w:r w:rsidRPr="00AC52D3">
        <w:rPr>
          <w:rStyle w:val="StyleUnderline"/>
          <w:highlight w:val="green"/>
        </w:rPr>
        <w:t>pose a threat to</w:t>
      </w:r>
      <w:r w:rsidRPr="003B53A6">
        <w:rPr>
          <w:rStyle w:val="StyleUnderline"/>
        </w:rPr>
        <w:t xml:space="preserve"> U.S. national </w:t>
      </w:r>
      <w:r w:rsidRPr="00AC52D3">
        <w:rPr>
          <w:rStyle w:val="StyleUnderline"/>
          <w:highlight w:val="green"/>
        </w:rPr>
        <w:t>security</w:t>
      </w:r>
      <w:r w:rsidRPr="006F3CBE">
        <w:rPr>
          <w:sz w:val="14"/>
        </w:rPr>
        <w:t xml:space="preserve">. The case study on Pakistan, Syria and North Korea show how </w:t>
      </w:r>
      <w:r w:rsidRPr="003B53A6">
        <w:rPr>
          <w:rStyle w:val="StyleUnderline"/>
        </w:rPr>
        <w:t xml:space="preserve">financial constraints affect weapons security making weapons vulnerable to theft, and how </w:t>
      </w:r>
      <w:r w:rsidRPr="00AC52D3">
        <w:rPr>
          <w:rStyle w:val="StyleUnderline"/>
          <w:highlight w:val="green"/>
        </w:rPr>
        <w:t>financial factors can influence WMD proliferation</w:t>
      </w:r>
      <w:r w:rsidRPr="006F3CBE">
        <w:rPr>
          <w:sz w:val="14"/>
        </w:rPr>
        <w:t xml:space="preserve"> by contributing to the motivating factors behind a trusted insider’s decision to sell weapons technology. The </w:t>
      </w:r>
      <w:r w:rsidRPr="003B53A6">
        <w:rPr>
          <w:rStyle w:val="StyleUnderline"/>
        </w:rPr>
        <w:t xml:space="preserve">inherent </w:t>
      </w:r>
      <w:r w:rsidRPr="00AC52D3">
        <w:rPr>
          <w:rStyle w:val="StyleUnderline"/>
          <w:highlight w:val="green"/>
        </w:rPr>
        <w:t>vulnerabilities within</w:t>
      </w:r>
      <w:r w:rsidRPr="003B53A6">
        <w:rPr>
          <w:rStyle w:val="StyleUnderline"/>
        </w:rPr>
        <w:t xml:space="preserve"> the global financial </w:t>
      </w:r>
      <w:r w:rsidRPr="00AC52D3">
        <w:rPr>
          <w:rStyle w:val="StyleUnderline"/>
          <w:highlight w:val="green"/>
        </w:rPr>
        <w:t>markets will provide terrorists’</w:t>
      </w:r>
      <w:r w:rsidRPr="003B53A6">
        <w:rPr>
          <w:rStyle w:val="StyleUnderline"/>
        </w:rPr>
        <w:t xml:space="preserve"> organizations and other non-state groups</w:t>
      </w:r>
      <w:r w:rsidRPr="006F3CBE">
        <w:rPr>
          <w:sz w:val="14"/>
        </w:rPr>
        <w:t xml:space="preserve">, who object to the current international system or distribution of power, </w:t>
      </w:r>
      <w:r w:rsidRPr="003B53A6">
        <w:rPr>
          <w:rStyle w:val="StyleUnderline"/>
        </w:rPr>
        <w:t xml:space="preserve">with </w:t>
      </w:r>
      <w:r w:rsidRPr="00AC52D3">
        <w:rPr>
          <w:rStyle w:val="StyleUnderline"/>
          <w:highlight w:val="green"/>
        </w:rPr>
        <w:t>opportunities to</w:t>
      </w:r>
      <w:r w:rsidRPr="003B53A6">
        <w:rPr>
          <w:rStyle w:val="StyleUnderline"/>
        </w:rPr>
        <w:t xml:space="preserve"> disrupt global finance and perhaps </w:t>
      </w:r>
      <w:r w:rsidRPr="00AC52D3">
        <w:rPr>
          <w:rStyle w:val="StyleUnderline"/>
          <w:highlight w:val="green"/>
        </w:rPr>
        <w:t>weaken America’s status</w:t>
      </w:r>
      <w:r w:rsidRPr="006F3CBE">
        <w:rPr>
          <w:sz w:val="14"/>
        </w:rPr>
        <w:t xml:space="preserve">. </w:t>
      </w:r>
    </w:p>
    <w:p w14:paraId="7BA7F5C6" w14:textId="77777777" w:rsidR="008E221B" w:rsidRDefault="008E221B" w:rsidP="008E221B">
      <w:pPr>
        <w:pStyle w:val="Heading3"/>
      </w:pPr>
      <w:r>
        <w:t>Turns – Human Rights</w:t>
      </w:r>
    </w:p>
    <w:p w14:paraId="758CA410" w14:textId="77777777" w:rsidR="008E221B" w:rsidRPr="00505149" w:rsidRDefault="008E221B" w:rsidP="008E221B">
      <w:pPr>
        <w:pStyle w:val="Heading4"/>
      </w:pPr>
      <w:r>
        <w:t>If the US doesn’t sell weapons, it becomes impossible to pressure them over human rights concerns</w:t>
      </w:r>
    </w:p>
    <w:p w14:paraId="2F7EF2D3" w14:textId="77777777" w:rsidR="008E221B" w:rsidRPr="006E0E01" w:rsidRDefault="008E221B" w:rsidP="008E221B">
      <w:proofErr w:type="spellStart"/>
      <w:r w:rsidRPr="007E1760">
        <w:rPr>
          <w:rStyle w:val="Style13ptBold"/>
        </w:rPr>
        <w:t>Benard</w:t>
      </w:r>
      <w:proofErr w:type="spellEnd"/>
      <w:r w:rsidRPr="007E1760">
        <w:rPr>
          <w:rStyle w:val="Style13ptBold"/>
        </w:rPr>
        <w:t xml:space="preserve"> 2018</w:t>
      </w:r>
      <w:r>
        <w:t xml:space="preserve"> - visiting fellow at Stanford’s Hoover Institution, is managing partner of an American private equity firm focused on Asia and Africa</w:t>
      </w:r>
      <w:r>
        <w:br/>
        <w:t xml:space="preserve">Alexander, "US needs to sell more weapons as Russia and China fill the breach," Jul 4, The Australian </w:t>
      </w:r>
    </w:p>
    <w:p w14:paraId="3436499E" w14:textId="77777777" w:rsidR="008E221B" w:rsidRDefault="008E221B" w:rsidP="008E221B">
      <w:r w:rsidRPr="00241674">
        <w:rPr>
          <w:rStyle w:val="StyleUnderline"/>
        </w:rPr>
        <w:t>Countries cut off by the US will still be able to purchase advanced systems</w:t>
      </w:r>
      <w:r>
        <w:t xml:space="preserve">. Worse, </w:t>
      </w:r>
      <w:r w:rsidRPr="00241674">
        <w:rPr>
          <w:rStyle w:val="StyleUnderline"/>
        </w:rPr>
        <w:t>they will be able to do so without depending on the US for maintenance, ammunition or spare parts</w:t>
      </w:r>
      <w:r>
        <w:t xml:space="preserve">. </w:t>
      </w:r>
      <w:r w:rsidRPr="00241674">
        <w:rPr>
          <w:rStyle w:val="StyleUnderline"/>
        </w:rPr>
        <w:t xml:space="preserve">This eliminates a key lever for US influence </w:t>
      </w:r>
      <w:proofErr w:type="gramStart"/>
      <w:r w:rsidRPr="00241674">
        <w:rPr>
          <w:rStyle w:val="StyleUnderline"/>
        </w:rPr>
        <w:t>in the event that</w:t>
      </w:r>
      <w:proofErr w:type="gramEnd"/>
      <w:r w:rsidRPr="00241674">
        <w:rPr>
          <w:rStyle w:val="StyleUnderline"/>
        </w:rPr>
        <w:t xml:space="preserve"> human-rights abuses occur</w:t>
      </w:r>
      <w:r>
        <w:t>, for instance.</w:t>
      </w:r>
    </w:p>
    <w:p w14:paraId="21B2F862" w14:textId="77777777" w:rsidR="008E221B" w:rsidRDefault="008E221B" w:rsidP="008E221B">
      <w:r w:rsidRPr="00DF79B6">
        <w:rPr>
          <w:rStyle w:val="StyleUnderline"/>
        </w:rPr>
        <w:t>Take Turkey</w:t>
      </w:r>
      <w:r>
        <w:t xml:space="preserve">. In 2016 and 2017 </w:t>
      </w:r>
      <w:r w:rsidRPr="00DF79B6">
        <w:rPr>
          <w:rStyle w:val="StyleUnderline"/>
        </w:rPr>
        <w:t>it had been attempting to purchase helicopters</w:t>
      </w:r>
      <w:r>
        <w:t xml:space="preserve"> and other technology from US </w:t>
      </w:r>
      <w:proofErr w:type="gramStart"/>
      <w:r>
        <w:t xml:space="preserve">manufacturers, </w:t>
      </w:r>
      <w:r w:rsidRPr="00DF79B6">
        <w:rPr>
          <w:rStyle w:val="StyleUnderline"/>
        </w:rPr>
        <w:t>but</w:t>
      </w:r>
      <w:proofErr w:type="gramEnd"/>
      <w:r w:rsidRPr="00DF79B6">
        <w:rPr>
          <w:rStyle w:val="StyleUnderline"/>
        </w:rPr>
        <w:t xml:space="preserve"> was turned down due to concerns around deteriorating governance</w:t>
      </w:r>
      <w:r>
        <w:t xml:space="preserve">. </w:t>
      </w:r>
      <w:r w:rsidRPr="00DF79B6">
        <w:rPr>
          <w:rStyle w:val="StyleUnderline"/>
        </w:rPr>
        <w:t>Then late last year it acquired a sophisticated missile-</w:t>
      </w:r>
      <w:proofErr w:type="spellStart"/>
      <w:r w:rsidRPr="00DF79B6">
        <w:rPr>
          <w:rStyle w:val="StyleUnderline"/>
        </w:rPr>
        <w:t>defence</w:t>
      </w:r>
      <w:proofErr w:type="spellEnd"/>
      <w:r w:rsidRPr="00DF79B6">
        <w:rPr>
          <w:rStyle w:val="StyleUnderline"/>
        </w:rPr>
        <w:t xml:space="preserve"> system from Russia</w:t>
      </w:r>
      <w:r>
        <w:t xml:space="preserve"> for $US2.5 billion, an unprecedented move for a member of NATO.</w:t>
      </w:r>
    </w:p>
    <w:p w14:paraId="69EF941A" w14:textId="77777777" w:rsidR="008E221B" w:rsidRDefault="008E221B" w:rsidP="008E221B">
      <w:r>
        <w:t xml:space="preserve">Vietnam’s relations with the US have been pleasantly thawing, partly because of a common concern around China’s aggressiveness in the Indo-Pacific region. </w:t>
      </w:r>
      <w:r w:rsidRPr="00DF79B6">
        <w:rPr>
          <w:rStyle w:val="StyleUnderline"/>
        </w:rPr>
        <w:t>The US lifted its arms embargo on Vietnam in 2016, but residual concerns about human rights have largely limited sales to sonars and radars</w:t>
      </w:r>
      <w:r>
        <w:t>.</w:t>
      </w:r>
    </w:p>
    <w:p w14:paraId="271194BF" w14:textId="77777777" w:rsidR="008E221B" w:rsidRPr="00DF79B6" w:rsidRDefault="008E221B" w:rsidP="008E221B">
      <w:pPr>
        <w:rPr>
          <w:rStyle w:val="StyleUnderline"/>
        </w:rPr>
      </w:pPr>
      <w:r>
        <w:t xml:space="preserve">In </w:t>
      </w:r>
      <w:proofErr w:type="gramStart"/>
      <w:r>
        <w:t>addition</w:t>
      </w:r>
      <w:proofErr w:type="gramEnd"/>
      <w:r>
        <w:t xml:space="preserve"> the US has not provided meaningful military assistance to Vietnam to help offset costs. </w:t>
      </w:r>
      <w:r w:rsidRPr="00DF79B6">
        <w:rPr>
          <w:rStyle w:val="StyleUnderline"/>
        </w:rPr>
        <w:t xml:space="preserve">As a result, Vietnam continues to purchase much of its military equipment from Russia, which often </w:t>
      </w:r>
      <w:proofErr w:type="spellStart"/>
      <w:r w:rsidRPr="00DF79B6">
        <w:rPr>
          <w:rStyle w:val="StyleUnderline"/>
        </w:rPr>
        <w:t>subsidises</w:t>
      </w:r>
      <w:proofErr w:type="spellEnd"/>
      <w:r w:rsidRPr="00DF79B6">
        <w:rPr>
          <w:rStyle w:val="StyleUnderline"/>
        </w:rPr>
        <w:t xml:space="preserve"> the transactions.</w:t>
      </w:r>
    </w:p>
    <w:p w14:paraId="68841B0E" w14:textId="77777777" w:rsidR="008E221B" w:rsidRDefault="008E221B" w:rsidP="008E221B">
      <w:r>
        <w:t xml:space="preserve">Or consider Thailand, traditionally one of America’s closest security partners in Asia. A 2014 coup caused concern about the country’s trajectory and led the US to limit some weapons sales. China took immediate advantage, signing a deal to sell over $US1bn of submarines to the Thai navy. Late last year Bangkok announced plans to establish a joint naval </w:t>
      </w:r>
      <w:proofErr w:type="spellStart"/>
      <w:r>
        <w:t>centre</w:t>
      </w:r>
      <w:proofErr w:type="spellEnd"/>
      <w:r>
        <w:t xml:space="preserve"> with Beijing to service those submarines, as well as a joint arms factory to produce and maintain other military equipment.</w:t>
      </w:r>
    </w:p>
    <w:p w14:paraId="2F0EE6B7" w14:textId="77777777" w:rsidR="008E221B" w:rsidRDefault="008E221B" w:rsidP="008E221B">
      <w:r>
        <w:t xml:space="preserve">There are more examples around the world. </w:t>
      </w:r>
      <w:r w:rsidRPr="00505149">
        <w:rPr>
          <w:rStyle w:val="StyleUnderline"/>
        </w:rPr>
        <w:t>As the US moves into a phase of more intense competition with Russia and especially China, its approach to arms transfers must change</w:t>
      </w:r>
      <w:r>
        <w:t>.</w:t>
      </w:r>
    </w:p>
    <w:p w14:paraId="69B5D345" w14:textId="77777777" w:rsidR="008E221B" w:rsidRPr="00781C67" w:rsidRDefault="008E221B" w:rsidP="008E221B">
      <w:pPr>
        <w:pStyle w:val="Heading4"/>
      </w:pPr>
      <w:r>
        <w:t>Chinese sales will be worse for human rights</w:t>
      </w:r>
    </w:p>
    <w:p w14:paraId="7F76E145" w14:textId="77777777" w:rsidR="008E221B" w:rsidRPr="00431744" w:rsidRDefault="008E221B" w:rsidP="008E221B">
      <w:r w:rsidRPr="00431744">
        <w:rPr>
          <w:rStyle w:val="Style13ptBold"/>
        </w:rPr>
        <w:t>Aftergood 2019</w:t>
      </w:r>
      <w:r>
        <w:t xml:space="preserve"> - directs the FAS Project on Government Secrecy</w:t>
      </w:r>
      <w:r>
        <w:br/>
        <w:t>Steven, "Rising China Sells More Weapons," May 3, https://fas.org/blogs/secrecy/2019/05/china-weapons/</w:t>
      </w:r>
    </w:p>
    <w:p w14:paraId="0EAD00CA" w14:textId="77777777" w:rsidR="008E221B" w:rsidRDefault="008E221B" w:rsidP="008E221B">
      <w:r>
        <w:t>“In 2018, China’s arms sales increased, continuing a trend that enabled China to become the world’s fastest-growing arms supplier during the past 15 years,” according to the 2019 China Military Power report published by the Department of Defense. “From 2013 through 2017, China was the world’s fourth-largest arms supplier, completing more than $25 billion worth of arms sales.”</w:t>
      </w:r>
    </w:p>
    <w:p w14:paraId="1E040E71" w14:textId="77777777" w:rsidR="008E221B" w:rsidRDefault="008E221B" w:rsidP="008E221B">
      <w:r w:rsidRPr="00781C67">
        <w:rPr>
          <w:rStyle w:val="StyleUnderline"/>
        </w:rPr>
        <w:t>“Arms transfers also are a component of China’s foreign policy,</w:t>
      </w:r>
      <w:r>
        <w:t xml:space="preserve"> used in conjunction with other types of military, economic aid, and development assistance to support broader foreign policy goals,” the Pentagon report said</w:t>
      </w:r>
      <w:r w:rsidRPr="00781C67">
        <w:rPr>
          <w:rStyle w:val="StyleUnderline"/>
        </w:rPr>
        <w:t>. “These include securing access to natural resources and export markets, promoting political influence among host country elites</w:t>
      </w:r>
      <w:r>
        <w:t>, and building support in international forums.”</w:t>
      </w:r>
    </w:p>
    <w:p w14:paraId="1CAABC5A" w14:textId="77777777" w:rsidR="008E221B" w:rsidRDefault="008E221B" w:rsidP="008E221B">
      <w:proofErr w:type="gramStart"/>
      <w:r>
        <w:t xml:space="preserve">Needless to say, </w:t>
      </w:r>
      <w:r w:rsidRPr="00781C67">
        <w:rPr>
          <w:rStyle w:val="StyleUnderline"/>
        </w:rPr>
        <w:t>the</w:t>
      </w:r>
      <w:proofErr w:type="gramEnd"/>
      <w:r w:rsidRPr="00781C67">
        <w:rPr>
          <w:rStyle w:val="StyleUnderline"/>
        </w:rPr>
        <w:t xml:space="preserve"> United States and other countries have long done the same thing, using arms exports as an instrument of foreign policy and political influence</w:t>
      </w:r>
      <w:r>
        <w:t xml:space="preserve">. Up to a point, </w:t>
      </w:r>
      <w:r w:rsidRPr="00781C67">
        <w:rPr>
          <w:rStyle w:val="Emphasis"/>
        </w:rPr>
        <w:t>however, US arms sales are regulated by laws that include human rights and other considerations</w:t>
      </w:r>
      <w:r>
        <w:t>. See U.S. Arms Sales and Human Rights: Legislative Basis and Frequently Asked Questions, CRS In Focus, May 2, 2019.</w:t>
      </w:r>
    </w:p>
    <w:p w14:paraId="5D087E1E" w14:textId="77777777" w:rsidR="008E221B" w:rsidRDefault="008E221B" w:rsidP="008E221B">
      <w:r>
        <w:t>To assist soldiers in identifying Chinese weapons in the field, the US Army has produced a deck of “playing cards” featuring various weapons systems.</w:t>
      </w:r>
    </w:p>
    <w:p w14:paraId="29DB324C" w14:textId="77777777" w:rsidR="008E221B" w:rsidRDefault="008E221B" w:rsidP="008E221B">
      <w:r>
        <w:t>“The Worldwide Equipment Identification Playing Cards enable Soldiers to be able to readily identify enemy equipment and distinguish the equipment from friendly forces. Cards can be used at every level and across all services.” See Worldwide Equipment Identification Cards: China Edition, US Army TRADOC, April 2019.</w:t>
      </w:r>
    </w:p>
    <w:p w14:paraId="1388A17D" w14:textId="77777777" w:rsidR="008E221B" w:rsidRDefault="008E221B" w:rsidP="00347E6C">
      <w:pPr>
        <w:rPr>
          <w:sz w:val="14"/>
        </w:rPr>
      </w:pPr>
    </w:p>
    <w:p w14:paraId="0A602B4B" w14:textId="77777777" w:rsidR="00347E6C" w:rsidRPr="00347E6C" w:rsidRDefault="00347E6C" w:rsidP="00347E6C"/>
    <w:p w14:paraId="6D103A0F" w14:textId="22904C8F" w:rsidR="00A12341" w:rsidRDefault="00A12341" w:rsidP="00A12341"/>
    <w:p w14:paraId="14D5CE36" w14:textId="77777777" w:rsidR="00A12341" w:rsidRPr="00A12341" w:rsidRDefault="00A12341" w:rsidP="00A12341"/>
    <w:p w14:paraId="0D4404F9" w14:textId="057F8C65" w:rsidR="00A12341" w:rsidRDefault="00A12341" w:rsidP="00A12341"/>
    <w:p w14:paraId="0939B130" w14:textId="31F3D7AF" w:rsidR="00A12341" w:rsidRDefault="00A12341" w:rsidP="00A12341">
      <w:pPr>
        <w:pStyle w:val="Heading2"/>
      </w:pPr>
      <w:r>
        <w:t xml:space="preserve">Affirmative </w:t>
      </w:r>
    </w:p>
    <w:p w14:paraId="6827DA07" w14:textId="218D3529" w:rsidR="00F36ECD" w:rsidRPr="00F23D73" w:rsidRDefault="00F36ECD" w:rsidP="00F36ECD">
      <w:pPr>
        <w:pStyle w:val="Heading3"/>
      </w:pPr>
      <w:r w:rsidRPr="00F23D73">
        <w:t>Non-Unique</w:t>
      </w:r>
      <w:r w:rsidR="000E6BD0">
        <w:t xml:space="preserve"> – Saudi </w:t>
      </w:r>
    </w:p>
    <w:p w14:paraId="5BE4348E" w14:textId="77777777" w:rsidR="00F36ECD" w:rsidRDefault="00F36ECD" w:rsidP="00F36ECD">
      <w:pPr>
        <w:pStyle w:val="Heading4"/>
      </w:pPr>
      <w:r>
        <w:t>China already sells ballistic missiles to Saudi</w:t>
      </w:r>
    </w:p>
    <w:p w14:paraId="5CC108A5" w14:textId="77777777" w:rsidR="00F36ECD" w:rsidRPr="00EF6AFE" w:rsidRDefault="00F36ECD" w:rsidP="00F36ECD">
      <w:pPr>
        <w:rPr>
          <w:b/>
          <w:sz w:val="26"/>
        </w:rPr>
      </w:pPr>
      <w:r w:rsidRPr="00D82B29">
        <w:rPr>
          <w:rStyle w:val="Style13ptBold"/>
        </w:rPr>
        <w:t>Phil Mattingly, Zachary Cohen</w:t>
      </w:r>
      <w:r>
        <w:rPr>
          <w:rStyle w:val="Style13ptBold"/>
        </w:rPr>
        <w:t xml:space="preserve">, </w:t>
      </w:r>
      <w:r w:rsidRPr="00D82B29">
        <w:rPr>
          <w:b/>
          <w:sz w:val="26"/>
        </w:rPr>
        <w:t>Jeremy Herb</w:t>
      </w:r>
      <w:r>
        <w:rPr>
          <w:b/>
          <w:sz w:val="26"/>
        </w:rPr>
        <w:t>,</w:t>
      </w:r>
      <w:r w:rsidRPr="00D82B29">
        <w:rPr>
          <w:rStyle w:val="Style13ptBold"/>
        </w:rPr>
        <w:t xml:space="preserve"> 6/5</w:t>
      </w:r>
      <w:r>
        <w:rPr>
          <w:rStyle w:val="Style13ptBold"/>
        </w:rPr>
        <w:t xml:space="preserve"> - </w:t>
      </w:r>
      <w:r w:rsidRPr="00BF79CB">
        <w:rPr>
          <w:sz w:val="10"/>
        </w:rPr>
        <w:t>(Phil Mattingly, Congressional Correspondent, Zachary Cohen, CNN Politics Breaking News Reporter, and Jeremy Herb, CNN Politics Reporter, “US intel shows Saudi Arabia has advanced its ballistic missile program,” CNN, 6/5/19, Accessed 6/19/19, https://www.cnn.com/2019/06/05/politics/us-intelligence-saudi-arabia-ballistic-missile-china/index.html)//SSA</w:t>
      </w:r>
    </w:p>
    <w:p w14:paraId="747592B5" w14:textId="77777777" w:rsidR="00F36ECD" w:rsidRPr="00725077" w:rsidRDefault="00F36ECD" w:rsidP="00F36ECD">
      <w:pPr>
        <w:rPr>
          <w:rStyle w:val="StyleUnderline"/>
        </w:rPr>
      </w:pPr>
      <w:r w:rsidRPr="00846C7C">
        <w:rPr>
          <w:rStyle w:val="StyleUnderline"/>
        </w:rPr>
        <w:t xml:space="preserve">The US government has obtained intelligence that </w:t>
      </w:r>
      <w:r w:rsidRPr="00846C7C">
        <w:rPr>
          <w:rStyle w:val="StyleUnderline"/>
          <w:highlight w:val="green"/>
        </w:rPr>
        <w:t>Saudi Arabia has significantly escalated its ballistic missile program with the help of China</w:t>
      </w:r>
      <w:r w:rsidRPr="00BF79CB">
        <w:rPr>
          <w:sz w:val="10"/>
        </w:rPr>
        <w:t xml:space="preserve">, </w:t>
      </w:r>
      <w:r w:rsidRPr="00846C7C">
        <w:rPr>
          <w:rStyle w:val="StyleUnderline"/>
        </w:rPr>
        <w:t>three sources with direct knowledge of the matter said</w:t>
      </w:r>
      <w:r w:rsidRPr="00846C7C">
        <w:rPr>
          <w:rStyle w:val="StyleUnderline"/>
          <w:highlight w:val="green"/>
        </w:rPr>
        <w:t>, a development that threatens decades of US efforts to limit missile proliferation in the Middle East.</w:t>
      </w:r>
    </w:p>
    <w:p w14:paraId="5D8A11C1" w14:textId="77777777" w:rsidR="00F36ECD" w:rsidRPr="00BF79CB" w:rsidRDefault="00F36ECD" w:rsidP="00F36ECD">
      <w:pPr>
        <w:rPr>
          <w:sz w:val="10"/>
        </w:rPr>
      </w:pPr>
      <w:r w:rsidRPr="00BF79CB">
        <w:rPr>
          <w:sz w:val="10"/>
        </w:rPr>
        <w:t>The Trump administration did not initially disclose its knowledge of this classified development to key members of Congress, the sources said, infuriating Democrats who discovered it outside of regular US government channels and concluded it had been deliberately left out of a series of briefings where they say it should have been presented.</w:t>
      </w:r>
    </w:p>
    <w:p w14:paraId="14D7F773" w14:textId="77777777" w:rsidR="00F36ECD" w:rsidRPr="00BF79CB" w:rsidRDefault="00F36ECD" w:rsidP="00F36ECD">
      <w:pPr>
        <w:rPr>
          <w:sz w:val="10"/>
        </w:rPr>
      </w:pPr>
      <w:r w:rsidRPr="00335662">
        <w:rPr>
          <w:rStyle w:val="StyleUnderline"/>
        </w:rPr>
        <w:t>The</w:t>
      </w:r>
      <w:r w:rsidRPr="00BF79CB">
        <w:rPr>
          <w:sz w:val="10"/>
        </w:rPr>
        <w:t xml:space="preserve"> previously unreported classified </w:t>
      </w:r>
      <w:r w:rsidRPr="00846C7C">
        <w:rPr>
          <w:rStyle w:val="StyleUnderline"/>
          <w:highlight w:val="green"/>
        </w:rPr>
        <w:t>intelligence indicates Saudi Arabia has expanded both its missile infrastructure and technology through recent purchases from China</w:t>
      </w:r>
      <w:r w:rsidRPr="00335662">
        <w:rPr>
          <w:rStyle w:val="StyleUnderline"/>
        </w:rPr>
        <w:t>.</w:t>
      </w:r>
    </w:p>
    <w:p w14:paraId="3C3CC48E" w14:textId="77777777" w:rsidR="00F36ECD" w:rsidRPr="00BF79CB" w:rsidRDefault="00F36ECD" w:rsidP="00F36ECD">
      <w:pPr>
        <w:rPr>
          <w:sz w:val="10"/>
        </w:rPr>
      </w:pPr>
      <w:r w:rsidRPr="00335662">
        <w:rPr>
          <w:rStyle w:val="StyleUnderline"/>
        </w:rPr>
        <w:t>The discovery of the Saudi efforts has heightened concerns among members of Congress over a potential arms race in the Middle East</w:t>
      </w:r>
      <w:r w:rsidRPr="00BF79CB">
        <w:rPr>
          <w:sz w:val="10"/>
        </w:rPr>
        <w:t xml:space="preserve">, and whether it signals a tacit approval by the Trump administration as it seeks to counter Iran. </w:t>
      </w:r>
      <w:r w:rsidRPr="00335662">
        <w:rPr>
          <w:rStyle w:val="StyleUnderline"/>
        </w:rPr>
        <w:t>The intelligence also raises questions about the administration's commitment to non-proliferation in the Middle East and the extent to which Congress is kept abreast of foreign policy developments in a volatile region</w:t>
      </w:r>
      <w:r w:rsidRPr="00BF79CB">
        <w:rPr>
          <w:sz w:val="10"/>
        </w:rPr>
        <w:t>.</w:t>
      </w:r>
    </w:p>
    <w:p w14:paraId="024D43E5" w14:textId="77777777" w:rsidR="00F36ECD" w:rsidRPr="00BF79CB" w:rsidRDefault="00F36ECD" w:rsidP="00F36ECD">
      <w:pPr>
        <w:rPr>
          <w:sz w:val="10"/>
        </w:rPr>
      </w:pPr>
      <w:r w:rsidRPr="00BF79CB">
        <w:rPr>
          <w:sz w:val="10"/>
        </w:rPr>
        <w:t>The development comes amid growing tensions between Congress and the White House over Saudi Arabia.</w:t>
      </w:r>
    </w:p>
    <w:p w14:paraId="69326688" w14:textId="77777777" w:rsidR="00F36ECD" w:rsidRPr="00BF79CB" w:rsidRDefault="00F36ECD" w:rsidP="00F36ECD">
      <w:pPr>
        <w:rPr>
          <w:sz w:val="10"/>
        </w:rPr>
      </w:pPr>
      <w:r w:rsidRPr="00BF79CB">
        <w:rPr>
          <w:sz w:val="10"/>
        </w:rPr>
        <w:t>Despite bipartisan criticism over the Kingdom's war in Yemen and its role in the murder of journalist Jamal Khashoggi, the White House has sought an even closer relationship with the Saudis, as evidenced by its recent decision to sell the Kingdom billions of dollars in weapons and munitions despite opposition in Congress.</w:t>
      </w:r>
    </w:p>
    <w:p w14:paraId="4D944E0B" w14:textId="77777777" w:rsidR="00F36ECD" w:rsidRPr="00BF79CB" w:rsidRDefault="00F36ECD" w:rsidP="00F36ECD">
      <w:pPr>
        <w:rPr>
          <w:sz w:val="10"/>
        </w:rPr>
      </w:pPr>
      <w:r w:rsidRPr="00BF79CB">
        <w:rPr>
          <w:sz w:val="10"/>
        </w:rPr>
        <w:t xml:space="preserve">While the Saudis' </w:t>
      </w:r>
      <w:proofErr w:type="gramStart"/>
      <w:r w:rsidRPr="00BF79CB">
        <w:rPr>
          <w:sz w:val="10"/>
        </w:rPr>
        <w:t>ultimate goal</w:t>
      </w:r>
      <w:proofErr w:type="gramEnd"/>
      <w:r w:rsidRPr="00BF79CB">
        <w:rPr>
          <w:sz w:val="10"/>
        </w:rPr>
        <w:t xml:space="preserve"> has not been conclusively assessed by US intelligence, the </w:t>
      </w:r>
      <w:r w:rsidRPr="00846C7C">
        <w:rPr>
          <w:rStyle w:val="StyleUnderline"/>
          <w:highlight w:val="green"/>
        </w:rPr>
        <w:t>sources said, the missile advancement could mark another step in potential Saudi efforts to one day deliver a nuclear warhead were it ever to obtain one</w:t>
      </w:r>
      <w:r w:rsidRPr="00BF79CB">
        <w:rPr>
          <w:sz w:val="10"/>
        </w:rPr>
        <w:t>.</w:t>
      </w:r>
    </w:p>
    <w:p w14:paraId="4D82D649" w14:textId="77777777" w:rsidR="00F36ECD" w:rsidRPr="00335662" w:rsidRDefault="00F36ECD" w:rsidP="00F36ECD">
      <w:pPr>
        <w:rPr>
          <w:rStyle w:val="StyleUnderline"/>
        </w:rPr>
      </w:pPr>
      <w:r w:rsidRPr="00BF79CB">
        <w:rPr>
          <w:sz w:val="10"/>
        </w:rPr>
        <w:t xml:space="preserve">The Kingdom's Crown Prince, </w:t>
      </w:r>
      <w:r w:rsidRPr="00846C7C">
        <w:rPr>
          <w:rStyle w:val="StyleUnderline"/>
          <w:highlight w:val="green"/>
        </w:rPr>
        <w:t>Mohammed Bin Salman, has made clear that should Iran obtain a nuclear weapon, Saudi would work to do the same</w:t>
      </w:r>
      <w:r w:rsidRPr="00335662">
        <w:rPr>
          <w:rStyle w:val="StyleUnderline"/>
        </w:rPr>
        <w:t>, telling 60 Minutes</w:t>
      </w:r>
      <w:r w:rsidRPr="00BF79CB">
        <w:rPr>
          <w:sz w:val="10"/>
        </w:rPr>
        <w:t xml:space="preserve"> in a 2018 interview </w:t>
      </w:r>
      <w:r w:rsidRPr="00335662">
        <w:rPr>
          <w:rStyle w:val="StyleUnderline"/>
        </w:rPr>
        <w:t>that,</w:t>
      </w:r>
      <w:r w:rsidRPr="00BF79CB">
        <w:rPr>
          <w:sz w:val="10"/>
        </w:rPr>
        <w:t xml:space="preserve"> "Without a doubt, </w:t>
      </w:r>
      <w:r w:rsidRPr="00335662">
        <w:rPr>
          <w:rStyle w:val="StyleUnderline"/>
        </w:rPr>
        <w:t>if Iran developed a nuclear bomb, we will follow suit as soon as possible."</w:t>
      </w:r>
    </w:p>
    <w:p w14:paraId="2F6383A4" w14:textId="77777777" w:rsidR="00F36ECD" w:rsidRPr="00BF79CB" w:rsidRDefault="00F36ECD" w:rsidP="00F36ECD">
      <w:pPr>
        <w:rPr>
          <w:sz w:val="10"/>
        </w:rPr>
      </w:pPr>
      <w:r w:rsidRPr="00846C7C">
        <w:rPr>
          <w:rStyle w:val="StyleUnderline"/>
          <w:highlight w:val="green"/>
        </w:rPr>
        <w:t>Though Saudi is among the biggest buyers of US weapons, it is barred from purchasing ballistic missiles from the US under regulations set forth by the 1987 Missile Technology Control Regime</w:t>
      </w:r>
      <w:r w:rsidRPr="00BF79CB">
        <w:rPr>
          <w:sz w:val="10"/>
        </w:rPr>
        <w:t>, an informal, multi-country pact aimed at preventing the sale of rockets capable of carrying weapons of mass destruction.</w:t>
      </w:r>
    </w:p>
    <w:p w14:paraId="17BDEB3E" w14:textId="77777777" w:rsidR="00F36ECD" w:rsidRPr="00BF79CB" w:rsidRDefault="00F36ECD" w:rsidP="00F36ECD">
      <w:pPr>
        <w:rPr>
          <w:sz w:val="10"/>
        </w:rPr>
      </w:pPr>
      <w:r w:rsidRPr="00BF79CB">
        <w:rPr>
          <w:sz w:val="10"/>
        </w:rPr>
        <w:t xml:space="preserve">Yet </w:t>
      </w:r>
      <w:r w:rsidRPr="00846C7C">
        <w:rPr>
          <w:rStyle w:val="StyleUnderline"/>
          <w:highlight w:val="green"/>
        </w:rPr>
        <w:t>the Saudis have consistently</w:t>
      </w:r>
      <w:r w:rsidRPr="00335662">
        <w:rPr>
          <w:rStyle w:val="StyleUnderline"/>
        </w:rPr>
        <w:t xml:space="preserve"> taken the position that they need to match Iran's missile capability and have at times </w:t>
      </w:r>
      <w:r w:rsidRPr="00846C7C">
        <w:rPr>
          <w:rStyle w:val="StyleUnderline"/>
          <w:highlight w:val="green"/>
        </w:rPr>
        <w:t>sought help on the side from other countries, including China, which is not a signatory to the pact</w:t>
      </w:r>
      <w:r w:rsidRPr="00335662">
        <w:rPr>
          <w:rStyle w:val="StyleUnderline"/>
        </w:rPr>
        <w:t>.</w:t>
      </w:r>
    </w:p>
    <w:p w14:paraId="6BF679FE" w14:textId="77777777" w:rsidR="00F36ECD" w:rsidRPr="00335662" w:rsidRDefault="00F36ECD" w:rsidP="00F36ECD">
      <w:pPr>
        <w:rPr>
          <w:rStyle w:val="StyleUnderline"/>
        </w:rPr>
      </w:pPr>
      <w:r w:rsidRPr="00846C7C">
        <w:rPr>
          <w:rStyle w:val="StyleUnderline"/>
          <w:highlight w:val="green"/>
        </w:rPr>
        <w:t>Saudi Arabia is known to have purchased ballistic missiles from China several decades ago</w:t>
      </w:r>
      <w:r w:rsidRPr="00BF79CB">
        <w:rPr>
          <w:sz w:val="10"/>
        </w:rPr>
        <w:t xml:space="preserve">, </w:t>
      </w:r>
      <w:r w:rsidRPr="00335662">
        <w:rPr>
          <w:rStyle w:val="StyleUnderline"/>
        </w:rPr>
        <w:t xml:space="preserve">and </w:t>
      </w:r>
      <w:r w:rsidRPr="00846C7C">
        <w:rPr>
          <w:rStyle w:val="StyleUnderline"/>
          <w:highlight w:val="green"/>
        </w:rPr>
        <w:t>public reports speculated that more purchases may have been made as recently as 2007. The Kingdom has never been assessed to have the ability to build its own missiles or even effectively deploy the ones it does have.</w:t>
      </w:r>
    </w:p>
    <w:p w14:paraId="69B3089F" w14:textId="77777777" w:rsidR="00F36ECD" w:rsidRDefault="00F36ECD" w:rsidP="00F36ECD">
      <w:pPr>
        <w:rPr>
          <w:rStyle w:val="StyleUnderline"/>
        </w:rPr>
      </w:pPr>
      <w:r w:rsidRPr="00846C7C">
        <w:rPr>
          <w:rStyle w:val="StyleUnderline"/>
          <w:highlight w:val="green"/>
        </w:rPr>
        <w:t>Instead, the Saudis' arsenal of Chinese-made ballistic missiles was a way to signal its potential military strength to regional foes,</w:t>
      </w:r>
      <w:r w:rsidRPr="00335662">
        <w:rPr>
          <w:rStyle w:val="StyleUnderline"/>
        </w:rPr>
        <w:t xml:space="preserve"> primarily Iran.</w:t>
      </w:r>
    </w:p>
    <w:p w14:paraId="145EA5A3" w14:textId="77777777" w:rsidR="00F36ECD" w:rsidRPr="00BF79CB" w:rsidRDefault="00F36ECD" w:rsidP="00F36ECD">
      <w:pPr>
        <w:rPr>
          <w:sz w:val="10"/>
        </w:rPr>
      </w:pPr>
    </w:p>
    <w:p w14:paraId="0E052AF2" w14:textId="4F7E7837" w:rsidR="00F36ECD" w:rsidRDefault="00F33732" w:rsidP="00F36ECD">
      <w:pPr>
        <w:pStyle w:val="Heading3"/>
      </w:pPr>
      <w:r>
        <w:t xml:space="preserve">No Link – US/Saudi ties inevitable </w:t>
      </w:r>
    </w:p>
    <w:p w14:paraId="774D3963" w14:textId="77777777" w:rsidR="00F36ECD" w:rsidRDefault="00F36ECD" w:rsidP="00F36ECD">
      <w:pPr>
        <w:pStyle w:val="Heading4"/>
      </w:pPr>
      <w:r w:rsidRPr="00FA000B">
        <w:t>Saudi Arabia Wouldn’t turn to China or Russia because they have invested to much in US Saudi Relations</w:t>
      </w:r>
    </w:p>
    <w:p w14:paraId="689F82FF" w14:textId="77777777" w:rsidR="00F36ECD" w:rsidRPr="00BF79CB" w:rsidRDefault="00F36ECD" w:rsidP="00F36ECD">
      <w:pPr>
        <w:rPr>
          <w:sz w:val="10"/>
        </w:rPr>
      </w:pPr>
      <w:r w:rsidRPr="00BF79CB">
        <w:rPr>
          <w:sz w:val="10"/>
        </w:rPr>
        <w:t xml:space="preserve">(W.J. </w:t>
      </w:r>
      <w:r w:rsidRPr="00F33732">
        <w:t>Hennigan</w:t>
      </w:r>
      <w:r w:rsidRPr="00BF79CB">
        <w:rPr>
          <w:sz w:val="10"/>
        </w:rPr>
        <w:t>, reporter on the Pentagon and national security issues “What Makes the U.S.-Saudi Relationship So Special? Weapons, Oil and 'An Army of Lobbyists'”, Time, 10/18/</w:t>
      </w:r>
      <w:r w:rsidRPr="00F33732">
        <w:t>18,</w:t>
      </w:r>
      <w:r w:rsidRPr="00BF79CB">
        <w:rPr>
          <w:sz w:val="10"/>
        </w:rPr>
        <w:t xml:space="preserve"> 6/21/19, https://time.com/5428669/saudi-arabia-military-relationship/)</w:t>
      </w:r>
    </w:p>
    <w:p w14:paraId="4A71708A" w14:textId="77777777" w:rsidR="00F36ECD" w:rsidRPr="00FA000B" w:rsidRDefault="00F36ECD" w:rsidP="00F36ECD">
      <w:pPr>
        <w:rPr>
          <w:rStyle w:val="StyleUnderline"/>
        </w:rPr>
      </w:pPr>
      <w:r w:rsidRPr="00FA000B">
        <w:rPr>
          <w:rStyle w:val="StyleUnderline"/>
        </w:rPr>
        <w:t>The 75-year alliance between the two nations has been built on a simple arrangement: American demand for Saudi oil and Saudi demand for American firepower.</w:t>
      </w:r>
    </w:p>
    <w:p w14:paraId="7CF73A4B" w14:textId="77777777" w:rsidR="00F36ECD" w:rsidRPr="00BF79CB" w:rsidRDefault="00F36ECD" w:rsidP="00F36ECD">
      <w:pPr>
        <w:rPr>
          <w:sz w:val="10"/>
        </w:rPr>
      </w:pPr>
      <w:r w:rsidRPr="00FA000B">
        <w:rPr>
          <w:rStyle w:val="StyleUnderline"/>
        </w:rPr>
        <w:t>It is a relationship that is not easily unwound as a bipartisan group of U.S. Senators found out earlier this year when they moved to cut off military assistance to the Saudis in their war against Houthi rebels in Yemen. The United Nations has said that</w:t>
      </w:r>
      <w:r w:rsidRPr="00BF79CB">
        <w:rPr>
          <w:sz w:val="10"/>
        </w:rPr>
        <w:t xml:space="preserve"> more half of the </w:t>
      </w:r>
      <w:r w:rsidRPr="00FA000B">
        <w:rPr>
          <w:rStyle w:val="StyleUnderline"/>
        </w:rPr>
        <w:t>more than 10,000 people who have been killed in the three-year old war are civilians</w:t>
      </w:r>
      <w:r w:rsidRPr="00BF79CB">
        <w:rPr>
          <w:sz w:val="10"/>
        </w:rPr>
        <w:t>, and the lives of millions are potentially at risk from famine.</w:t>
      </w:r>
    </w:p>
    <w:p w14:paraId="3384391F" w14:textId="77777777" w:rsidR="00F36ECD" w:rsidRPr="00BF79CB" w:rsidRDefault="00F36ECD" w:rsidP="00F36ECD">
      <w:pPr>
        <w:rPr>
          <w:sz w:val="10"/>
        </w:rPr>
      </w:pPr>
      <w:r w:rsidRPr="00FA000B">
        <w:rPr>
          <w:rStyle w:val="StyleUnderline"/>
        </w:rPr>
        <w:t>The U.S. government has provided intelligence, munitions and midair refueling to Saudi warplanes since operations kicked off in 2015. Attempts by American lawmakers to stop that aid have thus far failed</w:t>
      </w:r>
      <w:r w:rsidRPr="00BF79CB">
        <w:rPr>
          <w:sz w:val="10"/>
        </w:rPr>
        <w:t>.</w:t>
      </w:r>
    </w:p>
    <w:p w14:paraId="7290270F" w14:textId="77777777" w:rsidR="00F36ECD" w:rsidRPr="00BF79CB" w:rsidRDefault="00F36ECD" w:rsidP="00F36ECD">
      <w:pPr>
        <w:rPr>
          <w:sz w:val="10"/>
        </w:rPr>
      </w:pPr>
      <w:r w:rsidRPr="00FA000B">
        <w:rPr>
          <w:rStyle w:val="StyleUnderline"/>
        </w:rPr>
        <w:t>Saudi Arabia has spent at least $5.8 million on lobbying Congress this year, according to data compiled by the Center for Responsive Politics</w:t>
      </w:r>
      <w:r w:rsidRPr="00BF79CB">
        <w:rPr>
          <w:sz w:val="10"/>
        </w:rPr>
        <w:t xml:space="preserve">, </w:t>
      </w:r>
      <w:r w:rsidRPr="00FA000B">
        <w:rPr>
          <w:rStyle w:val="StyleUnderline"/>
        </w:rPr>
        <w:t>a government watchdog</w:t>
      </w:r>
      <w:r w:rsidRPr="00BF79CB">
        <w:rPr>
          <w:sz w:val="10"/>
        </w:rPr>
        <w:t>. But recently filed documents detailing expenses and reimbursements put the actual number closer to $9 million, said Lydia Dennett, investigator with the Project on Government Oversight.</w:t>
      </w:r>
    </w:p>
    <w:p w14:paraId="1F37719F" w14:textId="77777777" w:rsidR="00F36ECD" w:rsidRPr="00BF79CB" w:rsidRDefault="00F36ECD" w:rsidP="00F36ECD">
      <w:pPr>
        <w:rPr>
          <w:sz w:val="10"/>
        </w:rPr>
      </w:pPr>
      <w:r w:rsidRPr="00FA000B">
        <w:rPr>
          <w:rStyle w:val="StyleUnderline"/>
        </w:rPr>
        <w:t>“The Kingdom has a veritable army of lobbyists and PR firms working to promote their interests in a wide variety of ways,”</w:t>
      </w:r>
      <w:r w:rsidRPr="00BF79CB">
        <w:rPr>
          <w:sz w:val="10"/>
        </w:rPr>
        <w:t xml:space="preserve"> she said.</w:t>
      </w:r>
    </w:p>
    <w:p w14:paraId="2D0EAE50" w14:textId="77777777" w:rsidR="00F36ECD" w:rsidRPr="00BF79CB" w:rsidRDefault="00F36ECD" w:rsidP="00F36ECD">
      <w:pPr>
        <w:rPr>
          <w:sz w:val="10"/>
        </w:rPr>
      </w:pPr>
    </w:p>
    <w:p w14:paraId="27420CD4" w14:textId="0B445069" w:rsidR="00F36ECD" w:rsidRDefault="00F36ECD" w:rsidP="00F36ECD">
      <w:pPr>
        <w:pStyle w:val="Heading3"/>
      </w:pPr>
      <w:r>
        <w:t>No Link</w:t>
      </w:r>
      <w:r w:rsidR="00A35356">
        <w:t xml:space="preserve"> – No Fill In</w:t>
      </w:r>
    </w:p>
    <w:p w14:paraId="2BF2EBB8" w14:textId="77777777" w:rsidR="00F36ECD" w:rsidRDefault="00F36ECD" w:rsidP="00F36ECD">
      <w:pPr>
        <w:pStyle w:val="Heading4"/>
      </w:pPr>
      <w:r>
        <w:t>Even if the US stops arms sales to Saudi Arabia, China does not have the capabilities to fill in</w:t>
      </w:r>
    </w:p>
    <w:p w14:paraId="2149CF5B" w14:textId="77777777" w:rsidR="00F36ECD" w:rsidRPr="00BF79CB" w:rsidRDefault="00F36ECD" w:rsidP="00F36ECD">
      <w:pPr>
        <w:rPr>
          <w:sz w:val="10"/>
        </w:rPr>
      </w:pPr>
      <w:r w:rsidRPr="00A613B1">
        <w:rPr>
          <w:rStyle w:val="Style13ptBold"/>
        </w:rPr>
        <w:t>Zheng 18</w:t>
      </w:r>
      <w:r w:rsidRPr="00BF79CB">
        <w:rPr>
          <w:sz w:val="10"/>
        </w:rPr>
        <w:t xml:space="preserve"> (Sarah Zheng, Reporter on Chinese foreign policy graduated from Tufts 10-17-2018, "Trump fears China could replace US in arms sales to Saudi. He shouldn’t," South China Morning Post, </w:t>
      </w:r>
      <w:hyperlink r:id="rId8" w:history="1">
        <w:r w:rsidRPr="00BF79CB">
          <w:rPr>
            <w:rStyle w:val="Hyperlink"/>
            <w:sz w:val="10"/>
          </w:rPr>
          <w:t>https://www.scmp.com/news/china/diplomacy/article/2168849/china-may-seek-boost-ties-saudi-arabia-it-cant-fill-us-arm</w:t>
        </w:r>
      </w:hyperlink>
      <w:r w:rsidRPr="00BF79CB">
        <w:rPr>
          <w:sz w:val="10"/>
        </w:rPr>
        <w:t xml:space="preserve"> ) </w:t>
      </w:r>
    </w:p>
    <w:p w14:paraId="27A4A3E9" w14:textId="77777777" w:rsidR="00F36ECD" w:rsidRPr="008D49FB" w:rsidRDefault="00F36ECD" w:rsidP="00F36ECD">
      <w:pPr>
        <w:rPr>
          <w:rStyle w:val="StyleUnderline"/>
        </w:rPr>
      </w:pPr>
      <w:r w:rsidRPr="008D49FB">
        <w:rPr>
          <w:rStyle w:val="StyleUnderline"/>
        </w:rPr>
        <w:t>China may continue to engage more with Saudi Arabia if Washington imposes sanctions over the disappearance and presumed murder of Saudi journalist Jamal Khashoggi, but it cannot supplant US arms sales as President Donald Trump believes, analysts say.</w:t>
      </w:r>
    </w:p>
    <w:p w14:paraId="7230F0EA" w14:textId="77777777" w:rsidR="00F36ECD" w:rsidRPr="00BF79CB" w:rsidRDefault="00F36ECD" w:rsidP="00F36ECD">
      <w:pPr>
        <w:rPr>
          <w:sz w:val="10"/>
        </w:rPr>
      </w:pPr>
      <w:r w:rsidRPr="00BF79CB">
        <w:rPr>
          <w:sz w:val="10"/>
        </w:rPr>
        <w:t>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w:t>
      </w:r>
    </w:p>
    <w:p w14:paraId="5A9747F4" w14:textId="77777777" w:rsidR="00F36ECD" w:rsidRPr="00BF79CB" w:rsidRDefault="00F36ECD" w:rsidP="00F36ECD">
      <w:pPr>
        <w:rPr>
          <w:sz w:val="10"/>
        </w:rPr>
      </w:pPr>
      <w:r w:rsidRPr="00BF79CB">
        <w:rPr>
          <w:sz w:val="10"/>
        </w:rPr>
        <w:t xml:space="preserve">“I don’t like the concept of stopping an investment of US$110 billion into the United States because you know what they’re going to do?” </w:t>
      </w:r>
      <w:r w:rsidRPr="000D00F7">
        <w:rPr>
          <w:rStyle w:val="StyleUnderline"/>
        </w:rPr>
        <w:t>Trump told reporters last week. “They’re going to take that money and spend it in Russia or China or someplace else.”</w:t>
      </w:r>
    </w:p>
    <w:p w14:paraId="78B03AB9" w14:textId="77777777" w:rsidR="00F36ECD" w:rsidRPr="00BF79CB" w:rsidRDefault="00F36ECD" w:rsidP="00F36ECD">
      <w:pPr>
        <w:rPr>
          <w:sz w:val="10"/>
        </w:rPr>
      </w:pPr>
      <w:r w:rsidRPr="00BF79CB">
        <w:rPr>
          <w:sz w:val="10"/>
        </w:rPr>
        <w:t xml:space="preserve">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 </w:t>
      </w:r>
    </w:p>
    <w:p w14:paraId="1BC9B84E" w14:textId="77777777" w:rsidR="00F36ECD" w:rsidRPr="000D00F7" w:rsidRDefault="00F36ECD" w:rsidP="00F36ECD">
      <w:pPr>
        <w:rPr>
          <w:rStyle w:val="StyleUnderline"/>
        </w:rPr>
      </w:pPr>
      <w:r w:rsidRPr="000D00F7">
        <w:rPr>
          <w:rStyle w:val="StyleUnderline"/>
        </w:rPr>
        <w:t xml:space="preserve">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w:t>
      </w:r>
    </w:p>
    <w:p w14:paraId="24B04DCC" w14:textId="77777777" w:rsidR="00F36ECD" w:rsidRPr="00BF79CB" w:rsidRDefault="00F36ECD" w:rsidP="00F36ECD">
      <w:pPr>
        <w:rPr>
          <w:sz w:val="10"/>
        </w:rPr>
      </w:pPr>
      <w:r w:rsidRPr="00BF79CB">
        <w:rPr>
          <w:sz w:val="10"/>
        </w:rPr>
        <w:t xml:space="preserve">In the editorial, </w:t>
      </w:r>
      <w:proofErr w:type="spellStart"/>
      <w:r w:rsidRPr="00BF79CB">
        <w:rPr>
          <w:sz w:val="10"/>
        </w:rPr>
        <w:t>Turki</w:t>
      </w:r>
      <w:proofErr w:type="spellEnd"/>
      <w:r w:rsidRPr="00BF79CB">
        <w:rPr>
          <w:sz w:val="10"/>
        </w:rPr>
        <w:t xml:space="preserve"> </w:t>
      </w:r>
      <w:proofErr w:type="spellStart"/>
      <w:r w:rsidRPr="00BF79CB">
        <w:rPr>
          <w:sz w:val="10"/>
        </w:rPr>
        <w:t>Aldakhil</w:t>
      </w:r>
      <w:proofErr w:type="spellEnd"/>
      <w:r w:rsidRPr="00BF79CB">
        <w:rPr>
          <w:sz w:val="10"/>
        </w:rPr>
        <w:t xml:space="preserve"> said Saudi Arabia – the world’s largest oil exporter – was considering more than 30 countermeasures to be taken against the US, including trading oil in yuan instead of the US dollar.</w:t>
      </w:r>
    </w:p>
    <w:p w14:paraId="1AA54D33" w14:textId="77777777" w:rsidR="00F36ECD" w:rsidRPr="000D00F7" w:rsidRDefault="00F36ECD" w:rsidP="00F36ECD">
      <w:pPr>
        <w:rPr>
          <w:rStyle w:val="StyleUnderline"/>
        </w:rPr>
      </w:pPr>
      <w:r w:rsidRPr="000D00F7">
        <w:rPr>
          <w:rStyle w:val="StyleUnderline"/>
        </w:rPr>
        <w:t xml:space="preserve">But in the military realm, </w:t>
      </w:r>
      <w:r w:rsidRPr="000D00F7">
        <w:rPr>
          <w:rStyle w:val="Emphasis"/>
        </w:rPr>
        <w:t>China’s arms exports to Saudi Arabia lag far behind those of the US and its European allies</w:t>
      </w:r>
      <w:r w:rsidRPr="000D00F7">
        <w:rPr>
          <w:rStyle w:val="StyleUnderline"/>
        </w:rPr>
        <w:t xml:space="preserve">. Beijing exported only around US$20 million in arms last year compared to US$3.4 billion from Washington, according to data from the Stockholm International Peace Research Institute, a Swedish think tank. </w:t>
      </w:r>
    </w:p>
    <w:p w14:paraId="528F58F2" w14:textId="77777777" w:rsidR="00F36ECD" w:rsidRPr="00BF79CB" w:rsidRDefault="00F36ECD" w:rsidP="00F36ECD">
      <w:pPr>
        <w:rPr>
          <w:sz w:val="10"/>
        </w:rPr>
      </w:pPr>
      <w:r w:rsidRPr="00BF79CB">
        <w:rPr>
          <w:sz w:val="10"/>
        </w:rPr>
        <w:t>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w:t>
      </w:r>
    </w:p>
    <w:p w14:paraId="60541753" w14:textId="77777777" w:rsidR="00F36ECD" w:rsidRPr="00BF79CB" w:rsidRDefault="00F36ECD" w:rsidP="00F36ECD">
      <w:pPr>
        <w:rPr>
          <w:sz w:val="10"/>
        </w:rPr>
      </w:pPr>
      <w:r w:rsidRPr="00BF79CB">
        <w:rPr>
          <w:sz w:val="10"/>
        </w:rPr>
        <w:t>“Part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w:t>
      </w:r>
    </w:p>
    <w:p w14:paraId="150FBC12" w14:textId="77777777" w:rsidR="00F36ECD" w:rsidRPr="00BF79CB" w:rsidRDefault="00F36ECD" w:rsidP="00F36ECD">
      <w:pPr>
        <w:rPr>
          <w:sz w:val="10"/>
        </w:rPr>
      </w:pPr>
      <w:r w:rsidRPr="00BF79CB">
        <w:rPr>
          <w:sz w:val="10"/>
        </w:rPr>
        <w:t>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w:t>
      </w:r>
    </w:p>
    <w:p w14:paraId="17AECE1E" w14:textId="77777777" w:rsidR="00F36ECD" w:rsidRPr="00BF79CB" w:rsidRDefault="00F36ECD" w:rsidP="00F36ECD">
      <w:pPr>
        <w:rPr>
          <w:sz w:val="10"/>
        </w:rPr>
      </w:pPr>
      <w:r w:rsidRPr="00BF79CB">
        <w:rPr>
          <w:sz w:val="10"/>
        </w:rPr>
        <w:t>“I would expect to see some kind of … Saudi-led way to ease the tensions between the US and Riyadh because I don’t think they can afford to let the US relationship deteriorate,” Fulton said.</w:t>
      </w:r>
    </w:p>
    <w:p w14:paraId="282604A1" w14:textId="77777777" w:rsidR="00F36ECD" w:rsidRPr="005E4DFD" w:rsidRDefault="00F36ECD" w:rsidP="00F36ECD">
      <w:pPr>
        <w:rPr>
          <w:rStyle w:val="StyleUnderline"/>
        </w:rPr>
      </w:pPr>
      <w:r w:rsidRPr="00BF79CB">
        <w:rPr>
          <w:sz w:val="10"/>
        </w:rPr>
        <w:t xml:space="preserve">Simone van </w:t>
      </w:r>
      <w:proofErr w:type="spellStart"/>
      <w:r w:rsidRPr="00BF79CB">
        <w:rPr>
          <w:sz w:val="10"/>
        </w:rPr>
        <w:t>Nieuwenhuizen</w:t>
      </w:r>
      <w:proofErr w:type="spellEnd"/>
      <w:r w:rsidRPr="00BF79CB">
        <w:rPr>
          <w:sz w:val="10"/>
        </w:rPr>
        <w:t xml:space="preserve">, an Australia-based researcher of China-Middle East relations at the University of Technology Sydney, </w:t>
      </w:r>
      <w:r w:rsidRPr="005E4DFD">
        <w:rPr>
          <w:rStyle w:val="StyleUnderline"/>
        </w:rPr>
        <w:t xml:space="preserve">said China would be “extremely unlikely” to follow US sanctions if they were levelled against Saudi Arabia, but may </w:t>
      </w:r>
      <w:r w:rsidRPr="005E4DFD">
        <w:rPr>
          <w:rStyle w:val="Emphasis"/>
        </w:rPr>
        <w:t>not necessarily increase trade</w:t>
      </w:r>
      <w:r w:rsidRPr="005E4DFD">
        <w:rPr>
          <w:rStyle w:val="StyleUnderline"/>
        </w:rPr>
        <w:t xml:space="preserve"> with the country either.</w:t>
      </w:r>
    </w:p>
    <w:p w14:paraId="558C6303" w14:textId="77777777" w:rsidR="00F36ECD" w:rsidRPr="00BF79CB" w:rsidRDefault="00F36ECD" w:rsidP="00F36ECD">
      <w:pPr>
        <w:rPr>
          <w:sz w:val="10"/>
        </w:rPr>
      </w:pPr>
      <w:r w:rsidRPr="005E4DFD">
        <w:rPr>
          <w:rStyle w:val="StyleUnderline"/>
        </w:rPr>
        <w:t>“I think China is likely to keep a low profile on this issue and see how it plays out before directly addressing it,”</w:t>
      </w:r>
      <w:r w:rsidRPr="00BF79CB">
        <w:rPr>
          <w:sz w:val="10"/>
        </w:rPr>
        <w:t xml:space="preserve"> she said. “While its technology is developing, </w:t>
      </w:r>
      <w:r w:rsidRPr="005E4DFD">
        <w:rPr>
          <w:rStyle w:val="StyleUnderline"/>
        </w:rPr>
        <w:t>China still lags behind the US in the sophistication and capability of its military equipment</w:t>
      </w:r>
      <w:r w:rsidRPr="005E4DFD">
        <w:rPr>
          <w:rStyle w:val="Emphasis"/>
        </w:rPr>
        <w:t>. It simply can’t fill the gap.”</w:t>
      </w:r>
      <w:r w:rsidRPr="00BF79CB">
        <w:rPr>
          <w:sz w:val="10"/>
        </w:rPr>
        <w:t xml:space="preserve"> </w:t>
      </w:r>
    </w:p>
    <w:p w14:paraId="05BF51B8" w14:textId="77777777" w:rsidR="00F36ECD" w:rsidRDefault="00F36ECD" w:rsidP="00F36ECD">
      <w:pPr>
        <w:rPr>
          <w:rStyle w:val="StyleUnderline"/>
        </w:rPr>
      </w:pPr>
      <w:r w:rsidRPr="00BF79CB">
        <w:rPr>
          <w:sz w:val="10"/>
        </w:rPr>
        <w:t xml:space="preserve">Robert Mason, director of the Middle East Studies Centre at the American University in Cairo, said </w:t>
      </w:r>
      <w:r w:rsidRPr="005E4DFD">
        <w:rPr>
          <w:rStyle w:val="StyleUnderline"/>
        </w:rPr>
        <w:t>China would not want to get involved at this stage to avoid further tensions with the Trump administration.</w:t>
      </w:r>
    </w:p>
    <w:p w14:paraId="17AEBB57" w14:textId="77777777" w:rsidR="00F36ECD" w:rsidRDefault="00F36ECD" w:rsidP="00F36ECD">
      <w:pPr>
        <w:pStyle w:val="Heading4"/>
      </w:pPr>
      <w:r>
        <w:t>Withdrawing arms won’t cause China and Russia fill-in</w:t>
      </w:r>
    </w:p>
    <w:p w14:paraId="2555B4A0" w14:textId="77777777" w:rsidR="00F36ECD" w:rsidRPr="00BF79CB" w:rsidRDefault="00F36ECD" w:rsidP="00F36ECD">
      <w:pPr>
        <w:rPr>
          <w:sz w:val="10"/>
        </w:rPr>
      </w:pPr>
      <w:r w:rsidRPr="00FC4DE7">
        <w:rPr>
          <w:b/>
        </w:rPr>
        <w:t>Kristof 5/19</w:t>
      </w:r>
      <w:r w:rsidRPr="00BF79CB">
        <w:rPr>
          <w:sz w:val="10"/>
        </w:rPr>
        <w:t xml:space="preserve">- </w:t>
      </w:r>
      <w:r w:rsidRPr="00FA5077">
        <w:rPr>
          <w:rStyle w:val="Style13ptBold"/>
        </w:rPr>
        <w:t xml:space="preserve">(Nicholas, opinion columnist for the New York Times, “Is War Coming </w:t>
      </w:r>
      <w:proofErr w:type="gramStart"/>
      <w:r w:rsidRPr="00FA5077">
        <w:rPr>
          <w:rStyle w:val="Style13ptBold"/>
        </w:rPr>
        <w:t>With</w:t>
      </w:r>
      <w:proofErr w:type="gramEnd"/>
      <w:r w:rsidRPr="00FA5077">
        <w:rPr>
          <w:rStyle w:val="Style13ptBold"/>
        </w:rPr>
        <w:t xml:space="preserve"> Iran? We’re Already In One,” The New York Times, </w:t>
      </w:r>
      <w:hyperlink r:id="rId9" w:history="1">
        <w:r w:rsidRPr="00FA5077">
          <w:rPr>
            <w:rStyle w:val="Style13ptBold"/>
          </w:rPr>
          <w:t>https://www.nytimes.com/2019/05/18/opinion/sunday/war-yemen-iran-united-states.html</w:t>
        </w:r>
      </w:hyperlink>
      <w:r w:rsidRPr="00FA5077">
        <w:rPr>
          <w:rStyle w:val="Style13ptBold"/>
        </w:rPr>
        <w:t>, 5/19/19//</w:t>
      </w:r>
      <w:proofErr w:type="spellStart"/>
      <w:r w:rsidRPr="00FA5077">
        <w:rPr>
          <w:rStyle w:val="Style13ptBold"/>
        </w:rPr>
        <w:t>jld</w:t>
      </w:r>
      <w:proofErr w:type="spellEnd"/>
      <w:r w:rsidRPr="00FA5077">
        <w:rPr>
          <w:rStyle w:val="Style13ptBold"/>
        </w:rPr>
        <w:t>)</w:t>
      </w:r>
    </w:p>
    <w:p w14:paraId="63FF248E" w14:textId="77777777" w:rsidR="00F36ECD" w:rsidRPr="0029697E" w:rsidRDefault="00F36ECD" w:rsidP="00F36ECD">
      <w:pPr>
        <w:pStyle w:val="css-exrw3m"/>
        <w:shd w:val="clear" w:color="auto" w:fill="FFFFFF"/>
        <w:spacing w:before="0" w:after="0"/>
        <w:textAlignment w:val="baseline"/>
        <w:rPr>
          <w:rFonts w:asciiTheme="majorHAnsi" w:hAnsiTheme="majorHAnsi"/>
          <w:color w:val="000000" w:themeColor="text1"/>
          <w:sz w:val="32"/>
          <w:szCs w:val="32"/>
          <w:u w:val="single"/>
        </w:rPr>
      </w:pPr>
      <w:r w:rsidRPr="0029697E">
        <w:rPr>
          <w:rFonts w:asciiTheme="majorHAnsi" w:hAnsiTheme="majorHAnsi"/>
          <w:color w:val="000000" w:themeColor="text1"/>
          <w:sz w:val="32"/>
          <w:szCs w:val="32"/>
          <w:u w:val="single"/>
        </w:rPr>
        <w:t>Iran and the Houthis have also behaved badly, but that’s a poor excuse for Americans to support</w:t>
      </w:r>
      <w:r>
        <w:rPr>
          <w:rFonts w:asciiTheme="majorHAnsi" w:hAnsiTheme="majorHAnsi"/>
          <w:color w:val="000000" w:themeColor="text1"/>
          <w:sz w:val="32"/>
          <w:szCs w:val="32"/>
          <w:u w:val="single"/>
        </w:rPr>
        <w:t xml:space="preserve"> </w:t>
      </w:r>
      <w:hyperlink r:id="rId10" w:tgtFrame="_blank" w:history="1">
        <w:r w:rsidRPr="0029697E">
          <w:rPr>
            <w:rStyle w:val="Hyperlink"/>
            <w:rFonts w:asciiTheme="majorHAnsi" w:hAnsiTheme="majorHAnsi"/>
            <w:color w:val="000000" w:themeColor="text1"/>
            <w:sz w:val="32"/>
            <w:szCs w:val="32"/>
            <w:u w:val="single"/>
            <w:bdr w:val="none" w:sz="0" w:space="0" w:color="auto" w:frame="1"/>
          </w:rPr>
          <w:t>war crimes</w:t>
        </w:r>
      </w:hyperlink>
      <w:r>
        <w:rPr>
          <w:rFonts w:asciiTheme="majorHAnsi" w:hAnsiTheme="majorHAnsi"/>
          <w:color w:val="000000" w:themeColor="text1"/>
          <w:sz w:val="32"/>
          <w:szCs w:val="32"/>
          <w:u w:val="single"/>
        </w:rPr>
        <w:t xml:space="preserve"> </w:t>
      </w:r>
      <w:r w:rsidRPr="0029697E">
        <w:rPr>
          <w:rFonts w:asciiTheme="majorHAnsi" w:hAnsiTheme="majorHAnsi"/>
          <w:color w:val="000000" w:themeColor="text1"/>
          <w:sz w:val="32"/>
          <w:szCs w:val="32"/>
          <w:u w:val="single"/>
        </w:rPr>
        <w:t>against Yemeni children.</w:t>
      </w:r>
    </w:p>
    <w:p w14:paraId="4E2A51E6" w14:textId="77777777" w:rsidR="00F36ECD" w:rsidRPr="00BF79CB" w:rsidRDefault="00F36ECD" w:rsidP="00F36ECD">
      <w:pPr>
        <w:pStyle w:val="css-exrw3m"/>
        <w:shd w:val="clear" w:color="auto" w:fill="FFFFFF"/>
        <w:textAlignment w:val="baseline"/>
        <w:rPr>
          <w:rFonts w:asciiTheme="majorHAnsi" w:hAnsiTheme="majorHAnsi"/>
          <w:color w:val="000000" w:themeColor="text1"/>
          <w:sz w:val="10"/>
          <w:szCs w:val="16"/>
        </w:rPr>
      </w:pPr>
      <w:r w:rsidRPr="00BF79CB">
        <w:rPr>
          <w:rFonts w:asciiTheme="majorHAnsi" w:hAnsiTheme="majorHAnsi"/>
          <w:color w:val="000000" w:themeColor="text1"/>
          <w:sz w:val="10"/>
          <w:szCs w:val="16"/>
        </w:rPr>
        <w:t xml:space="preserve">Saudi Arabia and the United Arab Emirates are no longer enthusiastic about the Yemen war, but they don’t want to leave and give Iran and the Houthis a victory. </w:t>
      </w:r>
      <w:proofErr w:type="gramStart"/>
      <w:r w:rsidRPr="00BF79CB">
        <w:rPr>
          <w:rFonts w:asciiTheme="majorHAnsi" w:hAnsiTheme="majorHAnsi"/>
          <w:color w:val="000000" w:themeColor="text1"/>
          <w:sz w:val="10"/>
          <w:szCs w:val="16"/>
        </w:rPr>
        <w:t>So</w:t>
      </w:r>
      <w:proofErr w:type="gramEnd"/>
      <w:r w:rsidRPr="00BF79CB">
        <w:rPr>
          <w:rFonts w:asciiTheme="majorHAnsi" w:hAnsiTheme="majorHAnsi"/>
          <w:color w:val="000000" w:themeColor="text1"/>
          <w:sz w:val="10"/>
          <w:szCs w:val="16"/>
        </w:rPr>
        <w:t xml:space="preserve"> it’s difficult to see how the war ends unless the U.S. forces the issue.</w:t>
      </w:r>
    </w:p>
    <w:p w14:paraId="4894B720" w14:textId="77777777" w:rsidR="00F36ECD" w:rsidRPr="0029697E" w:rsidRDefault="00F36ECD" w:rsidP="00F36ECD">
      <w:pPr>
        <w:pStyle w:val="css-exrw3m"/>
        <w:shd w:val="clear" w:color="auto" w:fill="FFFFFF"/>
        <w:spacing w:before="0" w:beforeAutospacing="0" w:after="0" w:afterAutospacing="0"/>
        <w:textAlignment w:val="baseline"/>
        <w:rPr>
          <w:rFonts w:asciiTheme="majorHAnsi" w:hAnsiTheme="majorHAnsi"/>
          <w:color w:val="000000" w:themeColor="text1"/>
          <w:sz w:val="32"/>
          <w:szCs w:val="32"/>
          <w:u w:val="single"/>
        </w:rPr>
      </w:pPr>
      <w:hyperlink r:id="rId11" w:tgtFrame="_blank" w:history="1">
        <w:r w:rsidRPr="0029697E">
          <w:rPr>
            <w:rStyle w:val="Hyperlink"/>
            <w:rFonts w:asciiTheme="majorHAnsi" w:hAnsiTheme="majorHAnsi"/>
            <w:color w:val="000000" w:themeColor="text1"/>
            <w:sz w:val="32"/>
            <w:szCs w:val="32"/>
            <w:u w:val="single"/>
            <w:bdr w:val="none" w:sz="0" w:space="0" w:color="auto" w:frame="1"/>
          </w:rPr>
          <w:t>Trump has said</w:t>
        </w:r>
      </w:hyperlink>
      <w:r>
        <w:rPr>
          <w:rFonts w:asciiTheme="majorHAnsi" w:hAnsiTheme="majorHAnsi"/>
          <w:color w:val="000000" w:themeColor="text1"/>
          <w:sz w:val="32"/>
          <w:szCs w:val="32"/>
          <w:u w:val="single"/>
        </w:rPr>
        <w:t xml:space="preserve"> </w:t>
      </w:r>
      <w:r w:rsidRPr="0029697E">
        <w:rPr>
          <w:rFonts w:asciiTheme="majorHAnsi" w:hAnsiTheme="majorHAnsi"/>
          <w:color w:val="000000" w:themeColor="text1"/>
          <w:sz w:val="32"/>
          <w:szCs w:val="32"/>
          <w:u w:val="single"/>
        </w:rPr>
        <w:t>that if the United States doesn’t sell weapons to Saudi Arabia, then Russia or China will. But Saudi Arabia needs American spare parts, and it also buys U.S. weapons partly for the implicit security guarantee that comes with them. No other country can provide that security blanket.</w:t>
      </w:r>
    </w:p>
    <w:p w14:paraId="0C4226E9" w14:textId="77777777" w:rsidR="00F36ECD" w:rsidRPr="00BF79CB" w:rsidRDefault="00F36ECD" w:rsidP="00F36ECD">
      <w:pPr>
        <w:pStyle w:val="css-exrw3m"/>
        <w:shd w:val="clear" w:color="auto" w:fill="FFFFFF"/>
        <w:textAlignment w:val="baseline"/>
        <w:rPr>
          <w:rFonts w:asciiTheme="majorHAnsi" w:hAnsiTheme="majorHAnsi"/>
          <w:color w:val="000000" w:themeColor="text1"/>
          <w:sz w:val="10"/>
          <w:szCs w:val="16"/>
        </w:rPr>
      </w:pPr>
      <w:r w:rsidRPr="00BF79CB">
        <w:rPr>
          <w:rFonts w:asciiTheme="majorHAnsi" w:hAnsiTheme="majorHAnsi"/>
          <w:color w:val="000000" w:themeColor="text1"/>
          <w:sz w:val="10"/>
          <w:szCs w:val="16"/>
        </w:rPr>
        <w:t>“The Saudi military is dependent on American spare parts, logistics and munitions,” noted Bruce Riedel, a Middle East expert at the Brookings Institution. “If Washington uses its enormous leverage, the Saudis have no choice but to end the war.”</w:t>
      </w:r>
    </w:p>
    <w:p w14:paraId="60DB7BC7" w14:textId="77777777" w:rsidR="00F36ECD" w:rsidRPr="00BF79CB" w:rsidRDefault="00F36ECD" w:rsidP="00F36ECD">
      <w:pPr>
        <w:pStyle w:val="css-exrw3m"/>
        <w:shd w:val="clear" w:color="auto" w:fill="FFFFFF"/>
        <w:textAlignment w:val="baseline"/>
        <w:rPr>
          <w:rFonts w:asciiTheme="majorHAnsi" w:hAnsiTheme="majorHAnsi"/>
          <w:color w:val="000000" w:themeColor="text1"/>
          <w:sz w:val="10"/>
          <w:szCs w:val="16"/>
        </w:rPr>
      </w:pPr>
      <w:r w:rsidRPr="00BF79CB">
        <w:rPr>
          <w:rFonts w:asciiTheme="majorHAnsi" w:hAnsiTheme="majorHAnsi"/>
          <w:color w:val="000000" w:themeColor="text1"/>
          <w:sz w:val="10"/>
          <w:szCs w:val="16"/>
        </w:rPr>
        <w:t xml:space="preserve">We are drifting toward an increased risk of a collision with Iran, and the U.S. Navy </w:t>
      </w:r>
      <w:proofErr w:type="gramStart"/>
      <w:r w:rsidRPr="00BF79CB">
        <w:rPr>
          <w:rFonts w:asciiTheme="majorHAnsi" w:hAnsiTheme="majorHAnsi"/>
          <w:color w:val="000000" w:themeColor="text1"/>
          <w:sz w:val="10"/>
          <w:szCs w:val="16"/>
        </w:rPr>
        <w:t>in particular worries</w:t>
      </w:r>
      <w:proofErr w:type="gramEnd"/>
      <w:r w:rsidRPr="00BF79CB">
        <w:rPr>
          <w:rFonts w:asciiTheme="majorHAnsi" w:hAnsiTheme="majorHAnsi"/>
          <w:color w:val="000000" w:themeColor="text1"/>
          <w:sz w:val="10"/>
          <w:szCs w:val="16"/>
        </w:rPr>
        <w:t xml:space="preserve"> about an accident in the Persian Gulf that escalates. In 1988, in a similar period of tensions, the United States mistakenly shot down an Iranian passenger plane, killing 290 people on board.</w:t>
      </w:r>
    </w:p>
    <w:p w14:paraId="5F2877E7" w14:textId="77777777" w:rsidR="00F36ECD" w:rsidRPr="00BF79CB" w:rsidRDefault="00F36ECD" w:rsidP="00F36ECD">
      <w:pPr>
        <w:pStyle w:val="css-exrw3m"/>
        <w:shd w:val="clear" w:color="auto" w:fill="FFFFFF"/>
        <w:textAlignment w:val="baseline"/>
        <w:rPr>
          <w:rFonts w:asciiTheme="majorHAnsi" w:hAnsiTheme="majorHAnsi"/>
          <w:color w:val="000000" w:themeColor="text1"/>
          <w:sz w:val="10"/>
          <w:szCs w:val="16"/>
        </w:rPr>
      </w:pPr>
      <w:r w:rsidRPr="00BF79CB">
        <w:rPr>
          <w:rFonts w:asciiTheme="majorHAnsi" w:hAnsiTheme="majorHAnsi"/>
          <w:color w:val="000000" w:themeColor="text1"/>
          <w:sz w:val="10"/>
          <w:szCs w:val="16"/>
        </w:rPr>
        <w:t xml:space="preserve">So </w:t>
      </w:r>
      <w:proofErr w:type="gramStart"/>
      <w:r w:rsidRPr="00BF79CB">
        <w:rPr>
          <w:rFonts w:asciiTheme="majorHAnsi" w:hAnsiTheme="majorHAnsi"/>
          <w:color w:val="000000" w:themeColor="text1"/>
          <w:sz w:val="10"/>
          <w:szCs w:val="16"/>
        </w:rPr>
        <w:t>of course</w:t>
      </w:r>
      <w:proofErr w:type="gramEnd"/>
      <w:r w:rsidRPr="00BF79CB">
        <w:rPr>
          <w:rFonts w:asciiTheme="majorHAnsi" w:hAnsiTheme="majorHAnsi"/>
          <w:color w:val="000000" w:themeColor="text1"/>
          <w:sz w:val="10"/>
          <w:szCs w:val="16"/>
        </w:rPr>
        <w:t xml:space="preserve"> let’s work to reduce the risk of a war directly with Iran. But let’s also not forget this old, shameful war outside Iran’s borders: It’s time to end American support for the bombing and starvation of children in Yemen.</w:t>
      </w:r>
    </w:p>
    <w:p w14:paraId="2E8CC75D" w14:textId="77777777" w:rsidR="00F36ECD" w:rsidRPr="00BF79CB" w:rsidRDefault="00F36ECD" w:rsidP="00F36ECD">
      <w:pPr>
        <w:rPr>
          <w:sz w:val="10"/>
        </w:rPr>
      </w:pPr>
    </w:p>
    <w:p w14:paraId="69C90A95" w14:textId="77777777" w:rsidR="00F36ECD" w:rsidRPr="00B31E47" w:rsidRDefault="00F36ECD" w:rsidP="00F36ECD">
      <w:pPr>
        <w:pStyle w:val="Heading3"/>
      </w:pPr>
      <w:r w:rsidRPr="00B31E47">
        <w:t>A2: China Heg</w:t>
      </w:r>
      <w:r>
        <w:t>emony</w:t>
      </w:r>
    </w:p>
    <w:p w14:paraId="60A7E120" w14:textId="77777777" w:rsidR="00F36ECD" w:rsidRDefault="00F36ECD" w:rsidP="00F36ECD">
      <w:pPr>
        <w:pStyle w:val="Heading4"/>
      </w:pPr>
      <w:r w:rsidRPr="00F61589">
        <w:t>China won’t seek heg</w:t>
      </w:r>
      <w:r>
        <w:t>emony</w:t>
      </w:r>
    </w:p>
    <w:p w14:paraId="23747127" w14:textId="77777777" w:rsidR="00F36ECD" w:rsidRPr="00EF6AFE" w:rsidRDefault="00F36ECD" w:rsidP="00F36ECD">
      <w:pPr>
        <w:rPr>
          <w:b/>
          <w:sz w:val="26"/>
        </w:rPr>
      </w:pPr>
      <w:r w:rsidRPr="00F61589">
        <w:rPr>
          <w:rStyle w:val="Style13ptBold"/>
        </w:rPr>
        <w:t>Wang, China Correspondent at AP, 18</w:t>
      </w:r>
      <w:r>
        <w:rPr>
          <w:rStyle w:val="Style13ptBold"/>
        </w:rPr>
        <w:t xml:space="preserve"> - </w:t>
      </w:r>
      <w:r w:rsidRPr="00BF79CB">
        <w:rPr>
          <w:sz w:val="10"/>
        </w:rPr>
        <w:t>(</w:t>
      </w:r>
      <w:proofErr w:type="spellStart"/>
      <w:r w:rsidRPr="00BF79CB">
        <w:rPr>
          <w:sz w:val="10"/>
        </w:rPr>
        <w:t>Yanan</w:t>
      </w:r>
      <w:proofErr w:type="spellEnd"/>
      <w:r w:rsidRPr="00BF79CB">
        <w:rPr>
          <w:sz w:val="10"/>
        </w:rPr>
        <w:t xml:space="preserve"> Wang, China Correspondent at AP, “China will 'never seek hegemony,' Xi says in reform speech”, AP NEWS, 12/18/18, Accessed 6/19/19, </w:t>
      </w:r>
      <w:hyperlink r:id="rId12" w:history="1">
        <w:r w:rsidRPr="00BF79CB">
          <w:rPr>
            <w:rStyle w:val="Hyperlink"/>
            <w:sz w:val="10"/>
          </w:rPr>
          <w:t>https://www.apnews.com/4c9476378e184f238845337ba442715c</w:t>
        </w:r>
      </w:hyperlink>
      <w:r w:rsidRPr="00BF79CB">
        <w:rPr>
          <w:sz w:val="10"/>
        </w:rPr>
        <w:t>)//SSA</w:t>
      </w:r>
    </w:p>
    <w:p w14:paraId="4525A78E" w14:textId="77777777" w:rsidR="00F36ECD" w:rsidRPr="00BF79CB" w:rsidRDefault="00F36ECD" w:rsidP="00F36ECD">
      <w:pPr>
        <w:rPr>
          <w:sz w:val="10"/>
        </w:rPr>
      </w:pPr>
      <w:r w:rsidRPr="00F61589">
        <w:rPr>
          <w:rStyle w:val="StyleUnderline"/>
        </w:rPr>
        <w:t>China will never pursue hegemony</w:t>
      </w:r>
      <w:r w:rsidRPr="00BF79CB">
        <w:rPr>
          <w:sz w:val="10"/>
        </w:rPr>
        <w:t xml:space="preserve">, President </w:t>
      </w:r>
      <w:r w:rsidRPr="00F61589">
        <w:rPr>
          <w:rStyle w:val="StyleUnderline"/>
        </w:rPr>
        <w:t>Xi Jinping said</w:t>
      </w:r>
      <w:r w:rsidRPr="00BF79CB">
        <w:rPr>
          <w:sz w:val="10"/>
        </w:rPr>
        <w:t xml:space="preserve"> Tuesday </w:t>
      </w:r>
      <w:r w:rsidRPr="00F61589">
        <w:rPr>
          <w:rStyle w:val="StyleUnderline"/>
        </w:rPr>
        <w:t>as global concerns persist over the country’s growing economic influence</w:t>
      </w:r>
      <w:r w:rsidRPr="00BF79CB">
        <w:rPr>
          <w:sz w:val="10"/>
        </w:rPr>
        <w:t>.</w:t>
      </w:r>
    </w:p>
    <w:p w14:paraId="5099C9E0" w14:textId="77777777" w:rsidR="00F36ECD" w:rsidRPr="00F61589" w:rsidRDefault="00F36ECD" w:rsidP="00F36ECD">
      <w:pPr>
        <w:rPr>
          <w:rStyle w:val="StyleUnderline"/>
        </w:rPr>
      </w:pPr>
      <w:r w:rsidRPr="00BF79CB">
        <w:rPr>
          <w:sz w:val="10"/>
        </w:rPr>
        <w:t xml:space="preserve">During a speech to mark 40 years of market reforms, </w:t>
      </w:r>
      <w:proofErr w:type="gramStart"/>
      <w:r w:rsidRPr="00F61589">
        <w:rPr>
          <w:rStyle w:val="StyleUnderline"/>
        </w:rPr>
        <w:t>Xi</w:t>
      </w:r>
      <w:proofErr w:type="gramEnd"/>
      <w:r w:rsidRPr="00F61589">
        <w:rPr>
          <w:rStyle w:val="StyleUnderline"/>
        </w:rPr>
        <w:t xml:space="preserve"> repeated China’s commitment to a multilateral trading system and further opening of its economy. However, he did not announce any new initiatives to counter a slowing economy and trade frictions with the United States.</w:t>
      </w:r>
    </w:p>
    <w:p w14:paraId="36E287AB" w14:textId="77777777" w:rsidR="00F36ECD" w:rsidRPr="00F61589" w:rsidRDefault="00F36ECD" w:rsidP="00F36ECD">
      <w:pPr>
        <w:rPr>
          <w:rStyle w:val="StyleUnderline"/>
        </w:rPr>
      </w:pPr>
      <w:r w:rsidRPr="00F61589">
        <w:rPr>
          <w:rStyle w:val="StyleUnderline"/>
        </w:rPr>
        <w:t>The Chinese leader said China would not develop “at the expense of other countries’ interests.”</w:t>
      </w:r>
    </w:p>
    <w:p w14:paraId="2B7B772D" w14:textId="77777777" w:rsidR="00F36ECD" w:rsidRPr="00BF79CB" w:rsidRDefault="00F36ECD" w:rsidP="00F36ECD">
      <w:pPr>
        <w:rPr>
          <w:sz w:val="10"/>
        </w:rPr>
      </w:pPr>
      <w:r w:rsidRPr="00F61589">
        <w:rPr>
          <w:rStyle w:val="StyleUnderline"/>
        </w:rPr>
        <w:t xml:space="preserve">China’s expanding footprint worldwide — from Asia-Pacific to Africa and beyond through a broad network of infrastructure projects called the Belt and Road Initiative — has led some nations to raise the alarm over what they call China’s long arm of influence, </w:t>
      </w:r>
      <w:r w:rsidRPr="00BF79CB">
        <w:rPr>
          <w:sz w:val="10"/>
        </w:rPr>
        <w:t>which has been criticized for being political as well as economic.</w:t>
      </w:r>
    </w:p>
    <w:p w14:paraId="3A97BAD6" w14:textId="77777777" w:rsidR="00F36ECD" w:rsidRPr="00BF79CB" w:rsidRDefault="00F36ECD" w:rsidP="00F36ECD">
      <w:pPr>
        <w:rPr>
          <w:sz w:val="10"/>
        </w:rPr>
      </w:pPr>
      <w:r w:rsidRPr="00BF79CB">
        <w:rPr>
          <w:sz w:val="10"/>
        </w:rPr>
        <w:t xml:space="preserve">While </w:t>
      </w:r>
      <w:r w:rsidRPr="00F61589">
        <w:rPr>
          <w:rStyle w:val="StyleUnderline"/>
        </w:rPr>
        <w:t>Xi said China is “increasingly approaching the center of the world stage,” he also noted that</w:t>
      </w:r>
      <w:r w:rsidRPr="00BF79CB">
        <w:rPr>
          <w:sz w:val="10"/>
        </w:rPr>
        <w:t xml:space="preserve"> the country pursues a defensive national defense policy.</w:t>
      </w:r>
    </w:p>
    <w:p w14:paraId="69E77423" w14:textId="77777777" w:rsidR="00F36ECD" w:rsidRDefault="00F36ECD" w:rsidP="00F36ECD">
      <w:pPr>
        <w:rPr>
          <w:rStyle w:val="StyleUnderline"/>
        </w:rPr>
      </w:pPr>
      <w:r w:rsidRPr="4FFD12AD">
        <w:rPr>
          <w:rStyle w:val="StyleUnderline"/>
        </w:rPr>
        <w:t>“China’s development does not pose a threat to any country</w:t>
      </w:r>
      <w:r w:rsidRPr="00BF79CB">
        <w:rPr>
          <w:sz w:val="10"/>
        </w:rPr>
        <w:t>,” Xi said. “</w:t>
      </w:r>
      <w:r w:rsidRPr="4FFD12AD">
        <w:rPr>
          <w:rStyle w:val="StyleUnderline"/>
        </w:rPr>
        <w:t>No matter how far China develops, it will never seek hegemony.”</w:t>
      </w:r>
    </w:p>
    <w:p w14:paraId="72A612B0" w14:textId="77777777" w:rsidR="00F36ECD" w:rsidRPr="00F36ECD" w:rsidRDefault="00F36ECD" w:rsidP="00F36ECD"/>
    <w:p w14:paraId="7FB970A9" w14:textId="77777777" w:rsidR="00FA6F04" w:rsidRDefault="00FA6F04" w:rsidP="00FA6F04">
      <w:pPr>
        <w:pStyle w:val="Heading3"/>
      </w:pPr>
      <w:r>
        <w:t>Turn – China leadership Good</w:t>
      </w:r>
    </w:p>
    <w:p w14:paraId="082402DA" w14:textId="77777777" w:rsidR="00FA6F04" w:rsidRDefault="00FA6F04" w:rsidP="00FA6F04">
      <w:pPr>
        <w:pStyle w:val="Heading4"/>
      </w:pPr>
      <w:r>
        <w:t xml:space="preserve">Chinese global governance leadership </w:t>
      </w:r>
      <w:r w:rsidRPr="46BDD408">
        <w:rPr>
          <w:u w:val="single"/>
        </w:rPr>
        <w:t>as a first mover</w:t>
      </w:r>
      <w:r>
        <w:t xml:space="preserve"> is key to stabilize great power relationships</w:t>
      </w:r>
    </w:p>
    <w:p w14:paraId="688E179F" w14:textId="77777777" w:rsidR="00FA6F04" w:rsidRDefault="00FA6F04" w:rsidP="00FA6F04">
      <w:r w:rsidRPr="46BDD408">
        <w:rPr>
          <w:rStyle w:val="Style13ptBold"/>
        </w:rPr>
        <w:t>Jones 16</w:t>
      </w:r>
      <w:r>
        <w:t xml:space="preserve"> (Bruce, Vice President and Director - Foreign Policy; Senior Fellow - Foreign Policy, Project on International Order and Strategy, Brookings Institution, 4/12/16, “China’s G-20 presidency: Where geopolitics meets global governance,” https://www.brookings.edu/blog/order-from-chaos/2016/04/12/chinas-g-20-presidency-where-geopolitics-meets-global-governance/)</w:t>
      </w:r>
    </w:p>
    <w:p w14:paraId="2E2D11F8" w14:textId="77777777" w:rsidR="00FA6F04" w:rsidRDefault="00FA6F04" w:rsidP="00FA6F04">
      <w:r w:rsidRPr="46BDD408">
        <w:rPr>
          <w:sz w:val="16"/>
          <w:szCs w:val="16"/>
        </w:rPr>
        <w:t xml:space="preserve">For the past several years, international affairs have been analyzed through two lenses. One lens has focused on geopolitics: </w:t>
      </w:r>
      <w:proofErr w:type="gramStart"/>
      <w:r w:rsidRPr="46BDD408">
        <w:rPr>
          <w:sz w:val="16"/>
          <w:szCs w:val="16"/>
        </w:rPr>
        <w:t>in particular, the</w:t>
      </w:r>
      <w:proofErr w:type="gramEnd"/>
      <w:r w:rsidRPr="46BDD408">
        <w:rPr>
          <w:sz w:val="16"/>
          <w:szCs w:val="16"/>
        </w:rPr>
        <w:t xml:space="preserve"> question of how </w:t>
      </w:r>
      <w:r w:rsidRPr="46BDD408">
        <w:rPr>
          <w:rStyle w:val="StyleUnderline"/>
        </w:rPr>
        <w:t>great power relations are evolving</w:t>
      </w:r>
      <w:r w:rsidRPr="46BDD408">
        <w:rPr>
          <w:sz w:val="16"/>
          <w:szCs w:val="16"/>
        </w:rPr>
        <w:t xml:space="preserve"> at a time of redistribution in the world’s economic and now also political power. The second lens considers the framework of global governance, especially the question of </w:t>
      </w:r>
      <w:proofErr w:type="gramStart"/>
      <w:r w:rsidRPr="46BDD408">
        <w:rPr>
          <w:sz w:val="16"/>
          <w:szCs w:val="16"/>
        </w:rPr>
        <w:t>whether or not</w:t>
      </w:r>
      <w:proofErr w:type="gramEnd"/>
      <w:r w:rsidRPr="46BDD408">
        <w:rPr>
          <w:sz w:val="16"/>
          <w:szCs w:val="16"/>
        </w:rPr>
        <w:t xml:space="preserve"> the existing formal and informal institutions have the tools and the ability to manage complex global challenges.</w:t>
      </w:r>
      <w:r>
        <w:rPr>
          <w:sz w:val="16"/>
          <w:szCs w:val="16"/>
        </w:rPr>
        <w:t xml:space="preserve"> </w:t>
      </w:r>
      <w:r w:rsidRPr="46BDD408">
        <w:rPr>
          <w:rStyle w:val="StyleUnderline"/>
          <w:highlight w:val="yellow"/>
        </w:rPr>
        <w:t>China’s presidency of the G-20 bridges</w:t>
      </w:r>
      <w:r w:rsidRPr="46BDD408">
        <w:rPr>
          <w:sz w:val="16"/>
          <w:szCs w:val="16"/>
        </w:rPr>
        <w:t xml:space="preserve"> the issues of </w:t>
      </w:r>
      <w:r w:rsidRPr="46BDD408">
        <w:rPr>
          <w:rStyle w:val="StyleUnderline"/>
          <w:highlight w:val="yellow"/>
        </w:rPr>
        <w:t>global governance and great power relations</w:t>
      </w:r>
      <w:r w:rsidRPr="46BDD408">
        <w:rPr>
          <w:sz w:val="16"/>
          <w:szCs w:val="16"/>
        </w:rPr>
        <w:t xml:space="preserve">. At a basic level, </w:t>
      </w:r>
      <w:r w:rsidRPr="46BDD408">
        <w:rPr>
          <w:rStyle w:val="StyleUnderline"/>
          <w:highlight w:val="yellow"/>
        </w:rPr>
        <w:t xml:space="preserve">the G-20 will set a tone for </w:t>
      </w:r>
      <w:r w:rsidRPr="46BDD408">
        <w:rPr>
          <w:rStyle w:val="Emphasis"/>
          <w:highlight w:val="yellow"/>
        </w:rPr>
        <w:t>how major powers</w:t>
      </w:r>
      <w:r w:rsidRPr="46BDD408">
        <w:rPr>
          <w:rStyle w:val="Emphasis"/>
        </w:rPr>
        <w:t xml:space="preserve"> attempt to </w:t>
      </w:r>
      <w:r w:rsidRPr="46BDD408">
        <w:rPr>
          <w:rStyle w:val="Emphasis"/>
          <w:highlight w:val="yellow"/>
        </w:rPr>
        <w:t>tackle</w:t>
      </w:r>
      <w:r w:rsidRPr="46BDD408">
        <w:rPr>
          <w:rStyle w:val="Emphasis"/>
        </w:rPr>
        <w:t xml:space="preserve"> the </w:t>
      </w:r>
      <w:r w:rsidRPr="46BDD408">
        <w:rPr>
          <w:rStyle w:val="Emphasis"/>
          <w:highlight w:val="yellow"/>
        </w:rPr>
        <w:t>challenges that confront us all</w:t>
      </w:r>
      <w:r w:rsidRPr="46BDD408">
        <w:rPr>
          <w:sz w:val="16"/>
          <w:szCs w:val="16"/>
        </w:rPr>
        <w:t>.</w:t>
      </w:r>
      <w:r>
        <w:rPr>
          <w:sz w:val="16"/>
          <w:szCs w:val="16"/>
        </w:rPr>
        <w:t xml:space="preserve"> </w:t>
      </w:r>
      <w:r w:rsidRPr="46BDD408">
        <w:rPr>
          <w:sz w:val="16"/>
          <w:szCs w:val="16"/>
        </w:rPr>
        <w:t>China’s assumption of the G-20 chairmanship in 2016 marks an important symbolic threshold. It is the first time a major non-Western power will chair the world’s premier body for international economic cooperation—not to mention one of the world’s most important geopolitical bodies, as well. China’s presidency comes at an important time in the substance of the G-20’s agenda, too, as a slowing Chinese economy is integral to the dynamics of an overall slowing global economy. As such, this event offers an opportunity to reflect on geopolitics and global governance—and the way forward. In short, what is the state of international order?</w:t>
      </w:r>
      <w:r>
        <w:rPr>
          <w:sz w:val="16"/>
          <w:szCs w:val="16"/>
        </w:rPr>
        <w:t xml:space="preserve"> </w:t>
      </w:r>
      <w:r w:rsidRPr="46BDD408">
        <w:rPr>
          <w:sz w:val="16"/>
          <w:szCs w:val="16"/>
        </w:rPr>
        <w:t>HEADING DOWN A BUMPY ROAD?</w:t>
      </w:r>
      <w:r>
        <w:rPr>
          <w:sz w:val="16"/>
          <w:szCs w:val="16"/>
        </w:rPr>
        <w:t xml:space="preserve"> </w:t>
      </w:r>
      <w:r w:rsidRPr="46BDD408">
        <w:rPr>
          <w:sz w:val="16"/>
          <w:szCs w:val="16"/>
        </w:rPr>
        <w:t xml:space="preserve">There is little doubt that </w:t>
      </w:r>
      <w:r w:rsidRPr="46BDD408">
        <w:rPr>
          <w:rStyle w:val="StyleUnderline"/>
          <w:highlight w:val="yellow"/>
        </w:rPr>
        <w:t>we are at an</w:t>
      </w:r>
      <w:r w:rsidRPr="46BDD408">
        <w:rPr>
          <w:rStyle w:val="StyleUnderline"/>
        </w:rPr>
        <w:t xml:space="preserve"> </w:t>
      </w:r>
      <w:r w:rsidRPr="46BDD408">
        <w:rPr>
          <w:rStyle w:val="Emphasis"/>
        </w:rPr>
        <w:t xml:space="preserve">important </w:t>
      </w:r>
      <w:r w:rsidRPr="46BDD408">
        <w:rPr>
          <w:rStyle w:val="Emphasis"/>
          <w:highlight w:val="yellow"/>
        </w:rPr>
        <w:t>inflection point in international order</w:t>
      </w:r>
      <w:r w:rsidRPr="46BDD408">
        <w:rPr>
          <w:sz w:val="16"/>
          <w:szCs w:val="16"/>
        </w:rPr>
        <w:t xml:space="preserve">. For the past 25 years, </w:t>
      </w:r>
      <w:r w:rsidRPr="46BDD408">
        <w:rPr>
          <w:rStyle w:val="StyleUnderline"/>
          <w:highlight w:val="yellow"/>
        </w:rPr>
        <w:t>the</w:t>
      </w:r>
      <w:r w:rsidRPr="46BDD408">
        <w:rPr>
          <w:rStyle w:val="StyleUnderline"/>
        </w:rPr>
        <w:t xml:space="preserve"> international </w:t>
      </w:r>
      <w:r w:rsidRPr="46BDD408">
        <w:rPr>
          <w:rStyle w:val="StyleUnderline"/>
          <w:highlight w:val="yellow"/>
        </w:rPr>
        <w:t>system</w:t>
      </w:r>
      <w:r w:rsidRPr="46BDD408">
        <w:rPr>
          <w:sz w:val="16"/>
          <w:szCs w:val="16"/>
        </w:rPr>
        <w:t xml:space="preserve">—with its win-win economic structures—has been relatively stable. But this order </w:t>
      </w:r>
      <w:r w:rsidRPr="46BDD408">
        <w:rPr>
          <w:rStyle w:val="StyleUnderline"/>
          <w:highlight w:val="yellow"/>
        </w:rPr>
        <w:t>is under challenge and threat, and</w:t>
      </w:r>
      <w:r w:rsidRPr="46BDD408">
        <w:rPr>
          <w:rStyle w:val="StyleUnderline"/>
        </w:rPr>
        <w:t xml:space="preserve"> it </w:t>
      </w:r>
      <w:r w:rsidRPr="46BDD408">
        <w:rPr>
          <w:rStyle w:val="StyleUnderline"/>
          <w:highlight w:val="yellow"/>
        </w:rPr>
        <w:t xml:space="preserve">is </w:t>
      </w:r>
      <w:r w:rsidRPr="46BDD408">
        <w:rPr>
          <w:rStyle w:val="Emphasis"/>
          <w:highlight w:val="yellow"/>
        </w:rPr>
        <w:t>eroding</w:t>
      </w:r>
      <w:r w:rsidRPr="46BDD408">
        <w:rPr>
          <w:rStyle w:val="StyleUnderline"/>
          <w:highlight w:val="yellow"/>
        </w:rPr>
        <w:t>. We risk</w:t>
      </w:r>
      <w:r w:rsidRPr="46BDD408">
        <w:rPr>
          <w:rStyle w:val="StyleUnderline"/>
        </w:rPr>
        <w:t xml:space="preserve"> the </w:t>
      </w:r>
      <w:r w:rsidRPr="46BDD408">
        <w:rPr>
          <w:rStyle w:val="Emphasis"/>
        </w:rPr>
        <w:t xml:space="preserve">rise of </w:t>
      </w:r>
      <w:r w:rsidRPr="46BDD408">
        <w:rPr>
          <w:rStyle w:val="Emphasis"/>
          <w:highlight w:val="yellow"/>
        </w:rPr>
        <w:t>a lose-lose international system</w:t>
      </w:r>
      <w:r w:rsidRPr="46BDD408">
        <w:rPr>
          <w:rStyle w:val="StyleUnderline"/>
        </w:rPr>
        <w:t xml:space="preserve">, encompassing a </w:t>
      </w:r>
      <w:r w:rsidRPr="46BDD408">
        <w:rPr>
          <w:rStyle w:val="StyleUnderline"/>
          <w:highlight w:val="yellow"/>
        </w:rPr>
        <w:t>deterioration of</w:t>
      </w:r>
      <w:r w:rsidRPr="46BDD408">
        <w:rPr>
          <w:rStyle w:val="StyleUnderline"/>
        </w:rPr>
        <w:t xml:space="preserve"> the </w:t>
      </w:r>
      <w:r w:rsidRPr="46BDD408">
        <w:rPr>
          <w:rStyle w:val="Emphasis"/>
          <w:highlight w:val="yellow"/>
        </w:rPr>
        <w:t>security relations between great powers</w:t>
      </w:r>
      <w:r w:rsidRPr="46BDD408">
        <w:rPr>
          <w:rStyle w:val="StyleUnderline"/>
        </w:rPr>
        <w:t xml:space="preserve">, and a </w:t>
      </w:r>
      <w:r w:rsidRPr="46BDD408">
        <w:rPr>
          <w:rStyle w:val="StyleUnderline"/>
          <w:highlight w:val="yellow"/>
        </w:rPr>
        <w:t>breakdown of</w:t>
      </w:r>
      <w:r w:rsidRPr="46BDD408">
        <w:rPr>
          <w:rStyle w:val="StyleUnderline"/>
        </w:rPr>
        <w:t xml:space="preserve"> the </w:t>
      </w:r>
      <w:r w:rsidRPr="46BDD408">
        <w:rPr>
          <w:rStyle w:val="Emphasis"/>
          <w:highlight w:val="yellow"/>
        </w:rPr>
        <w:t>basic structures of international coop</w:t>
      </w:r>
      <w:r w:rsidRPr="46BDD408">
        <w:rPr>
          <w:rStyle w:val="Emphasis"/>
        </w:rPr>
        <w:t>eration</w:t>
      </w:r>
      <w:r w:rsidRPr="46BDD408">
        <w:rPr>
          <w:sz w:val="16"/>
          <w:szCs w:val="16"/>
        </w:rPr>
        <w:t>.</w:t>
      </w:r>
      <w:r>
        <w:rPr>
          <w:sz w:val="16"/>
          <w:szCs w:val="16"/>
        </w:rPr>
        <w:t xml:space="preserve"> </w:t>
      </w:r>
      <w:r w:rsidRPr="46BDD408">
        <w:rPr>
          <w:rStyle w:val="StyleUnderline"/>
          <w:highlight w:val="yellow"/>
        </w:rPr>
        <w:t>That</w:t>
      </w:r>
      <w:r w:rsidRPr="46BDD408">
        <w:rPr>
          <w:rStyle w:val="StyleUnderline"/>
        </w:rPr>
        <w:t xml:space="preserve"> may be</w:t>
      </w:r>
      <w:r w:rsidRPr="46BDD408">
        <w:rPr>
          <w:sz w:val="16"/>
          <w:szCs w:val="16"/>
        </w:rPr>
        <w:t xml:space="preserve"> the </w:t>
      </w:r>
      <w:r w:rsidRPr="46BDD408">
        <w:rPr>
          <w:rStyle w:val="StyleUnderline"/>
          <w:highlight w:val="yellow"/>
        </w:rPr>
        <w:t>worst-case</w:t>
      </w:r>
      <w:r w:rsidRPr="46BDD408">
        <w:rPr>
          <w:sz w:val="16"/>
          <w:szCs w:val="16"/>
        </w:rPr>
        <w:t xml:space="preserve"> scenario, </w:t>
      </w:r>
      <w:r w:rsidRPr="46BDD408">
        <w:rPr>
          <w:rStyle w:val="StyleUnderline"/>
        </w:rPr>
        <w:t xml:space="preserve">but it </w:t>
      </w:r>
      <w:r w:rsidRPr="46BDD408">
        <w:rPr>
          <w:rStyle w:val="StyleUnderline"/>
          <w:highlight w:val="yellow"/>
        </w:rPr>
        <w:t>is</w:t>
      </w:r>
      <w:r w:rsidRPr="46BDD408">
        <w:rPr>
          <w:sz w:val="16"/>
          <w:szCs w:val="16"/>
        </w:rPr>
        <w:t xml:space="preserve"> a </w:t>
      </w:r>
      <w:r w:rsidRPr="46BDD408">
        <w:rPr>
          <w:rStyle w:val="Emphasis"/>
          <w:highlight w:val="yellow"/>
        </w:rPr>
        <w:t>plausible</w:t>
      </w:r>
      <w:r w:rsidRPr="46BDD408">
        <w:rPr>
          <w:sz w:val="16"/>
          <w:szCs w:val="16"/>
        </w:rPr>
        <w:t xml:space="preserve"> one. </w:t>
      </w:r>
      <w:r w:rsidRPr="46BDD408">
        <w:rPr>
          <w:rStyle w:val="StyleUnderline"/>
        </w:rPr>
        <w:t>Countries must be vigilant about preventing this outcome</w:t>
      </w:r>
      <w:r w:rsidRPr="46BDD408">
        <w:rPr>
          <w:sz w:val="16"/>
          <w:szCs w:val="16"/>
        </w:rPr>
        <w:t xml:space="preserve">. Even though the established powers and the so-called emerging powers (clearly China is an emerged power) may not hold the same views about the content of international order, all sides have a stake in pursuing intense negotiations and engaging in debate and dialogue. </w:t>
      </w:r>
      <w:r w:rsidRPr="46BDD408">
        <w:rPr>
          <w:rStyle w:val="StyleUnderline"/>
        </w:rPr>
        <w:t>It is imperative</w:t>
      </w:r>
      <w:r w:rsidRPr="46BDD408">
        <w:rPr>
          <w:sz w:val="16"/>
          <w:szCs w:val="16"/>
        </w:rPr>
        <w:t xml:space="preserve"> that </w:t>
      </w:r>
      <w:r w:rsidRPr="46BDD408">
        <w:rPr>
          <w:rStyle w:val="StyleUnderline"/>
        </w:rPr>
        <w:t>parties find a middle ground that preserves key elements of the existing order while introducing</w:t>
      </w:r>
      <w:r w:rsidRPr="46BDD408">
        <w:rPr>
          <w:sz w:val="16"/>
          <w:szCs w:val="16"/>
        </w:rPr>
        <w:t xml:space="preserve"> some degree of </w:t>
      </w:r>
      <w:r w:rsidRPr="46BDD408">
        <w:rPr>
          <w:rStyle w:val="StyleUnderline"/>
        </w:rPr>
        <w:t>adaptation, such that this order does not collapse</w:t>
      </w:r>
      <w:r w:rsidRPr="46BDD408">
        <w:rPr>
          <w:sz w:val="16"/>
          <w:szCs w:val="16"/>
        </w:rPr>
        <w:t>.</w:t>
      </w:r>
      <w:r>
        <w:rPr>
          <w:sz w:val="16"/>
          <w:szCs w:val="16"/>
        </w:rPr>
        <w:t xml:space="preserve"> </w:t>
      </w:r>
      <w:r w:rsidRPr="46BDD408">
        <w:rPr>
          <w:sz w:val="16"/>
          <w:szCs w:val="16"/>
        </w:rPr>
        <w:t>A version of this kind of negotiation may occur later this year. Japan’s presidency of the G-7 will begin just ahead of China’s presidency of the G-20, putting important issues into sharp relief. As the older, Western-oriented tool for managing global issues, the G-7 still focuses on global economics but increasingly tackles cross-cutting and security issues. The G-20 is the newer, multipolar tool through which both emerged and emerging powers collaborate—but, so far, members have limited their deliberations to economic issues. The two processes together will reveal the tensions and opportunities for improvement in great power relations and in geopolitics.</w:t>
      </w:r>
      <w:r>
        <w:rPr>
          <w:sz w:val="16"/>
          <w:szCs w:val="16"/>
        </w:rPr>
        <w:t xml:space="preserve"> </w:t>
      </w:r>
      <w:r w:rsidRPr="46BDD408">
        <w:rPr>
          <w:sz w:val="16"/>
          <w:szCs w:val="16"/>
        </w:rPr>
        <w:t xml:space="preserve">Of </w:t>
      </w:r>
      <w:proofErr w:type="gramStart"/>
      <w:r w:rsidRPr="46BDD408">
        <w:rPr>
          <w:sz w:val="16"/>
          <w:szCs w:val="16"/>
        </w:rPr>
        <w:t>particular note</w:t>
      </w:r>
      <w:proofErr w:type="gramEnd"/>
      <w:r w:rsidRPr="46BDD408">
        <w:rPr>
          <w:sz w:val="16"/>
          <w:szCs w:val="16"/>
        </w:rPr>
        <w:t xml:space="preserve"> is where political and security issues fall on the dockets of these two bodies. Although the G-20 did tackle the Syria crisis at its St. Petersburg meeting in 2013, political and security issues have otherwise not been part of the group’s agenda. But these topics form an important part of the landscape of great power politics and global governance, and they are issues for which we find ourselves in very difficult waters. Tensions between the West—particularly Europe—and Russia are running high, just as disputes are mounting in Northeast Asia. The question of America’s naval role in the Western Pacific and China’s claims of a nine-dash line are serious flash points in the U.S.-China relationship, and we should not pretend that they are not increasingly difficult to manage, because they clearly are.</w:t>
      </w:r>
      <w:r>
        <w:rPr>
          <w:sz w:val="16"/>
          <w:szCs w:val="16"/>
        </w:rPr>
        <w:t xml:space="preserve"> </w:t>
      </w:r>
      <w:r w:rsidRPr="46BDD408">
        <w:rPr>
          <w:sz w:val="16"/>
          <w:szCs w:val="16"/>
        </w:rPr>
        <w:t xml:space="preserve">These are not part of the formal agenda of the G-20, but they should be. Although many economists may disagree with me, I believe it is shortsighted for the G-20 not to take up some of these tense security issues. The group’s argument has been to focus on economic issues, for which there are shared interests and progress can be made, which is a fair point. But history tells us that having difficult, tense issues involving </w:t>
      </w:r>
      <w:proofErr w:type="gramStart"/>
      <w:r w:rsidRPr="46BDD408">
        <w:rPr>
          <w:sz w:val="16"/>
          <w:szCs w:val="16"/>
        </w:rPr>
        <w:t>a number of</w:t>
      </w:r>
      <w:proofErr w:type="gramEnd"/>
      <w:r w:rsidRPr="46BDD408">
        <w:rPr>
          <w:sz w:val="16"/>
          <w:szCs w:val="16"/>
        </w:rPr>
        <w:t xml:space="preserve"> stakeholders leads to one of two scenarios: either these issues are managed in a credible forum, or tensions escalate and grow into conflict. There is no third option. Moreover, these are not </w:t>
      </w:r>
      <w:proofErr w:type="gramStart"/>
      <w:r w:rsidRPr="46BDD408">
        <w:rPr>
          <w:sz w:val="16"/>
          <w:szCs w:val="16"/>
        </w:rPr>
        <w:t>issues</w:t>
      </w:r>
      <w:proofErr w:type="gramEnd"/>
      <w:r w:rsidRPr="46BDD408">
        <w:rPr>
          <w:sz w:val="16"/>
          <w:szCs w:val="16"/>
        </w:rPr>
        <w:t xml:space="preserve"> that can be resolved bilaterally. They </w:t>
      </w:r>
      <w:proofErr w:type="gramStart"/>
      <w:r w:rsidRPr="46BDD408">
        <w:rPr>
          <w:sz w:val="16"/>
          <w:szCs w:val="16"/>
        </w:rPr>
        <w:t>have to</w:t>
      </w:r>
      <w:proofErr w:type="gramEnd"/>
      <w:r w:rsidRPr="46BDD408">
        <w:rPr>
          <w:sz w:val="16"/>
          <w:szCs w:val="16"/>
        </w:rPr>
        <w:t xml:space="preserve"> be settled in a multilateral forum.</w:t>
      </w:r>
      <w:r>
        <w:rPr>
          <w:sz w:val="16"/>
          <w:szCs w:val="16"/>
        </w:rPr>
        <w:t xml:space="preserve"> </w:t>
      </w:r>
      <w:r w:rsidRPr="46BDD408">
        <w:rPr>
          <w:sz w:val="16"/>
          <w:szCs w:val="16"/>
        </w:rPr>
        <w:t xml:space="preserve">In 2016, Japan will take up the issue of the South China Sea in the G-7—a scenario that is far from ideal, since key stakeholders will not be present. Even so, the G-20 refuses to take up security issues, leaving countries without an inclusive forum to deal with these tense security concerns. Of course, they could be raised in the U.N. Security Council, but that is a crisis management tool. </w:t>
      </w:r>
      <w:r w:rsidRPr="46BDD408">
        <w:rPr>
          <w:rStyle w:val="StyleUnderline"/>
          <w:highlight w:val="yellow"/>
        </w:rPr>
        <w:t>We should be building political relations</w:t>
      </w:r>
      <w:r w:rsidRPr="46BDD408">
        <w:rPr>
          <w:rStyle w:val="StyleUnderline"/>
        </w:rPr>
        <w:t xml:space="preserve"> and </w:t>
      </w:r>
      <w:r w:rsidRPr="46BDD408">
        <w:rPr>
          <w:rStyle w:val="Emphasis"/>
        </w:rPr>
        <w:t xml:space="preserve">involving leaders in </w:t>
      </w:r>
      <w:r w:rsidRPr="46BDD408">
        <w:rPr>
          <w:rStyle w:val="Emphasis"/>
          <w:highlight w:val="yellow"/>
        </w:rPr>
        <w:t>preventing great power conflict</w:t>
      </w:r>
      <w:r w:rsidRPr="46BDD408">
        <w:rPr>
          <w:sz w:val="16"/>
          <w:szCs w:val="16"/>
        </w:rPr>
        <w:t>, all of which, by and large, does not happen at the U.N. But it could happen at the G-20.</w:t>
      </w:r>
      <w:r>
        <w:rPr>
          <w:sz w:val="16"/>
          <w:szCs w:val="16"/>
        </w:rPr>
        <w:t xml:space="preserve"> </w:t>
      </w:r>
      <w:r w:rsidRPr="46BDD408">
        <w:rPr>
          <w:sz w:val="16"/>
          <w:szCs w:val="16"/>
        </w:rPr>
        <w:t>WITH GREAT POWER COMES GREAT RESPONSIBILITY</w:t>
      </w:r>
      <w:r>
        <w:rPr>
          <w:sz w:val="16"/>
          <w:szCs w:val="16"/>
        </w:rPr>
        <w:t xml:space="preserve"> </w:t>
      </w:r>
      <w:r w:rsidRPr="46BDD408">
        <w:rPr>
          <w:rStyle w:val="StyleUnderline"/>
          <w:highlight w:val="yellow"/>
        </w:rPr>
        <w:t>A better dynamic is at work with</w:t>
      </w:r>
      <w:r w:rsidRPr="46BDD408">
        <w:rPr>
          <w:rStyle w:val="StyleUnderline"/>
        </w:rPr>
        <w:t xml:space="preserve"> respect to</w:t>
      </w:r>
      <w:r w:rsidRPr="46BDD408">
        <w:rPr>
          <w:sz w:val="16"/>
          <w:szCs w:val="16"/>
        </w:rPr>
        <w:t xml:space="preserve"> the issues of </w:t>
      </w:r>
      <w:r w:rsidRPr="46BDD408">
        <w:rPr>
          <w:rStyle w:val="Emphasis"/>
          <w:highlight w:val="yellow"/>
        </w:rPr>
        <w:t>climate</w:t>
      </w:r>
      <w:r w:rsidRPr="46BDD408">
        <w:rPr>
          <w:rStyle w:val="Emphasis"/>
        </w:rPr>
        <w:t xml:space="preserve"> change </w:t>
      </w:r>
      <w:r w:rsidRPr="46BDD408">
        <w:rPr>
          <w:rStyle w:val="Emphasis"/>
          <w:highlight w:val="yellow"/>
        </w:rPr>
        <w:t>and global energy</w:t>
      </w:r>
      <w:r w:rsidRPr="46BDD408">
        <w:rPr>
          <w:rStyle w:val="Emphasis"/>
        </w:rPr>
        <w:t xml:space="preserve"> policy</w:t>
      </w:r>
      <w:r w:rsidRPr="46BDD408">
        <w:rPr>
          <w:sz w:val="16"/>
          <w:szCs w:val="16"/>
        </w:rPr>
        <w:t xml:space="preserve">. The Paris climate accords are counted as </w:t>
      </w:r>
      <w:proofErr w:type="gramStart"/>
      <w:r w:rsidRPr="46BDD408">
        <w:rPr>
          <w:sz w:val="16"/>
          <w:szCs w:val="16"/>
        </w:rPr>
        <w:t>a major breakthrough</w:t>
      </w:r>
      <w:proofErr w:type="gramEnd"/>
      <w:r w:rsidRPr="46BDD408">
        <w:rPr>
          <w:sz w:val="16"/>
          <w:szCs w:val="16"/>
        </w:rPr>
        <w:t xml:space="preserve"> in global governance. To understand how the outcome in Paris was achieved, we </w:t>
      </w:r>
      <w:proofErr w:type="gramStart"/>
      <w:r w:rsidRPr="46BDD408">
        <w:rPr>
          <w:sz w:val="16"/>
          <w:szCs w:val="16"/>
        </w:rPr>
        <w:t>have to</w:t>
      </w:r>
      <w:proofErr w:type="gramEnd"/>
      <w:r w:rsidRPr="46BDD408">
        <w:rPr>
          <w:sz w:val="16"/>
          <w:szCs w:val="16"/>
        </w:rPr>
        <w:t xml:space="preserve"> look again at great power relations. What really broke the logjam of stale and unproductive negotiations was the agreement struck between President Xi and President Obama. Their compact on short-lived climate pollutants transformed the global diplomacy around climate change, yielding the broader agreement in Paris.</w:t>
      </w:r>
      <w:r>
        <w:rPr>
          <w:sz w:val="16"/>
          <w:szCs w:val="16"/>
        </w:rPr>
        <w:t xml:space="preserve"> </w:t>
      </w:r>
      <w:r w:rsidRPr="46BDD408">
        <w:rPr>
          <w:sz w:val="16"/>
          <w:szCs w:val="16"/>
        </w:rPr>
        <w:t xml:space="preserve">Why did the U.S.-China agreement on climate change facilitate the Paris climate accords? The United States and China did not impose a framework, nor did they insist on a </w:t>
      </w:r>
      <w:proofErr w:type="gramStart"/>
      <w:r w:rsidRPr="46BDD408">
        <w:rPr>
          <w:sz w:val="16"/>
          <w:szCs w:val="16"/>
        </w:rPr>
        <w:t>particular process</w:t>
      </w:r>
      <w:proofErr w:type="gramEnd"/>
      <w:r w:rsidRPr="46BDD408">
        <w:rPr>
          <w:sz w:val="16"/>
          <w:szCs w:val="16"/>
        </w:rPr>
        <w:t xml:space="preserve"> or stipulate a set of rules. What they did was </w:t>
      </w:r>
      <w:proofErr w:type="gramStart"/>
      <w:r w:rsidRPr="46BDD408">
        <w:rPr>
          <w:sz w:val="16"/>
          <w:szCs w:val="16"/>
        </w:rPr>
        <w:t>lead</w:t>
      </w:r>
      <w:proofErr w:type="gramEnd"/>
      <w:r w:rsidRPr="46BDD408">
        <w:rPr>
          <w:sz w:val="16"/>
          <w:szCs w:val="16"/>
        </w:rPr>
        <w:t xml:space="preserve">. They acted </w:t>
      </w:r>
      <w:proofErr w:type="gramStart"/>
      <w:r w:rsidRPr="46BDD408">
        <w:rPr>
          <w:sz w:val="16"/>
          <w:szCs w:val="16"/>
        </w:rPr>
        <w:t>first</w:t>
      </w:r>
      <w:proofErr w:type="gramEnd"/>
      <w:r w:rsidRPr="46BDD408">
        <w:rPr>
          <w:sz w:val="16"/>
          <w:szCs w:val="16"/>
        </w:rPr>
        <w:t xml:space="preserve"> and they absorbed costs. This is the essence of the relationship between great power politics and global governance.</w:t>
      </w:r>
      <w:r>
        <w:rPr>
          <w:sz w:val="16"/>
          <w:szCs w:val="16"/>
        </w:rPr>
        <w:t xml:space="preserve"> </w:t>
      </w:r>
      <w:r w:rsidRPr="46BDD408">
        <w:rPr>
          <w:rStyle w:val="StyleUnderline"/>
        </w:rPr>
        <w:t>Great power status confers</w:t>
      </w:r>
      <w:r w:rsidRPr="46BDD408">
        <w:rPr>
          <w:sz w:val="16"/>
          <w:szCs w:val="16"/>
        </w:rPr>
        <w:t xml:space="preserve"> a certain set of </w:t>
      </w:r>
      <w:r w:rsidRPr="46BDD408">
        <w:rPr>
          <w:rStyle w:val="StyleUnderline"/>
        </w:rPr>
        <w:t>privileges, not least of which is a certain degree of autonomy</w:t>
      </w:r>
      <w:r w:rsidRPr="46BDD408">
        <w:rPr>
          <w:sz w:val="16"/>
          <w:szCs w:val="16"/>
        </w:rPr>
        <w:t xml:space="preserve">. To that end, the United States has avoided multilateral rules more than other countries, and other countries may aspire to that status. But the larger point is that </w:t>
      </w:r>
      <w:r w:rsidRPr="46BDD408">
        <w:rPr>
          <w:rStyle w:val="StyleUnderline"/>
          <w:highlight w:val="yellow"/>
        </w:rPr>
        <w:t>great power status primarily entails</w:t>
      </w:r>
      <w:r w:rsidRPr="46BDD408">
        <w:rPr>
          <w:rStyle w:val="StyleUnderline"/>
        </w:rPr>
        <w:t xml:space="preserve"> a </w:t>
      </w:r>
      <w:r w:rsidRPr="46BDD408">
        <w:rPr>
          <w:rStyle w:val="StyleUnderline"/>
          <w:highlight w:val="yellow"/>
        </w:rPr>
        <w:t xml:space="preserve">responsibility to </w:t>
      </w:r>
      <w:r w:rsidRPr="46BDD408">
        <w:rPr>
          <w:rStyle w:val="Emphasis"/>
          <w:highlight w:val="yellow"/>
        </w:rPr>
        <w:t>act first in resolving</w:t>
      </w:r>
      <w:r w:rsidRPr="46BDD408">
        <w:rPr>
          <w:rStyle w:val="Emphasis"/>
        </w:rPr>
        <w:t xml:space="preserve"> tough </w:t>
      </w:r>
      <w:r w:rsidRPr="46BDD408">
        <w:rPr>
          <w:rStyle w:val="Emphasis"/>
          <w:highlight w:val="yellow"/>
        </w:rPr>
        <w:t>global challenges and absorbing costs</w:t>
      </w:r>
      <w:r w:rsidRPr="46BDD408">
        <w:rPr>
          <w:rStyle w:val="StyleUnderline"/>
        </w:rPr>
        <w:t xml:space="preserve">. That is how </w:t>
      </w:r>
      <w:r w:rsidRPr="46BDD408">
        <w:rPr>
          <w:rStyle w:val="StyleUnderline"/>
          <w:highlight w:val="yellow"/>
        </w:rPr>
        <w:t>great powers lead through</w:t>
      </w:r>
      <w:r w:rsidRPr="46BDD408">
        <w:rPr>
          <w:rStyle w:val="StyleUnderline"/>
        </w:rPr>
        <w:t xml:space="preserve"> a framework of </w:t>
      </w:r>
      <w:r w:rsidRPr="46BDD408">
        <w:rPr>
          <w:rStyle w:val="StyleUnderline"/>
          <w:highlight w:val="yellow"/>
        </w:rPr>
        <w:t>global governance</w:t>
      </w:r>
      <w:r w:rsidRPr="46BDD408">
        <w:rPr>
          <w:rStyle w:val="StyleUnderline"/>
        </w:rPr>
        <w:t xml:space="preserve">. In </w:t>
      </w:r>
      <w:r w:rsidRPr="46BDD408">
        <w:rPr>
          <w:rStyle w:val="StyleUnderline"/>
          <w:highlight w:val="yellow"/>
        </w:rPr>
        <w:t>today</w:t>
      </w:r>
      <w:r w:rsidRPr="46BDD408">
        <w:rPr>
          <w:rStyle w:val="StyleUnderline"/>
        </w:rPr>
        <w:t xml:space="preserve">’s world, </w:t>
      </w:r>
      <w:r w:rsidRPr="46BDD408">
        <w:rPr>
          <w:rStyle w:val="StyleUnderline"/>
          <w:highlight w:val="yellow"/>
        </w:rPr>
        <w:t xml:space="preserve">where global governance will </w:t>
      </w:r>
      <w:r w:rsidRPr="46BDD408">
        <w:rPr>
          <w:rStyle w:val="Emphasis"/>
          <w:highlight w:val="yellow"/>
        </w:rPr>
        <w:t>necessarily be more multipolar</w:t>
      </w:r>
      <w:r w:rsidRPr="46BDD408">
        <w:rPr>
          <w:rStyle w:val="Emphasis"/>
        </w:rPr>
        <w:t xml:space="preserve"> than in the past</w:t>
      </w:r>
      <w:r w:rsidRPr="46BDD408">
        <w:rPr>
          <w:rStyle w:val="StyleUnderline"/>
        </w:rPr>
        <w:t xml:space="preserve">, </w:t>
      </w:r>
      <w:r w:rsidRPr="46BDD408">
        <w:rPr>
          <w:rStyle w:val="StyleUnderline"/>
          <w:highlight w:val="yellow"/>
        </w:rPr>
        <w:t xml:space="preserve">we </w:t>
      </w:r>
      <w:proofErr w:type="gramStart"/>
      <w:r w:rsidRPr="46BDD408">
        <w:rPr>
          <w:rStyle w:val="StyleUnderline"/>
          <w:highlight w:val="yellow"/>
        </w:rPr>
        <w:t>have to</w:t>
      </w:r>
      <w:proofErr w:type="gramEnd"/>
      <w:r w:rsidRPr="46BDD408">
        <w:rPr>
          <w:rStyle w:val="StyleUnderline"/>
          <w:highlight w:val="yellow"/>
        </w:rPr>
        <w:t xml:space="preserve"> find new approaches to </w:t>
      </w:r>
      <w:r w:rsidRPr="46BDD408">
        <w:rPr>
          <w:rStyle w:val="Emphasis"/>
          <w:highlight w:val="yellow"/>
        </w:rPr>
        <w:t>sharing</w:t>
      </w:r>
      <w:r w:rsidRPr="46BDD408">
        <w:rPr>
          <w:rStyle w:val="Emphasis"/>
        </w:rPr>
        <w:t xml:space="preserve"> the </w:t>
      </w:r>
      <w:r w:rsidRPr="46BDD408">
        <w:rPr>
          <w:rStyle w:val="Emphasis"/>
          <w:highlight w:val="yellow"/>
        </w:rPr>
        <w:t>burdens of moving first and absorbing costs</w:t>
      </w:r>
      <w:r w:rsidRPr="46BDD408">
        <w:rPr>
          <w:rStyle w:val="StyleUnderline"/>
          <w:highlight w:val="yellow"/>
        </w:rPr>
        <w:t>. That is</w:t>
      </w:r>
      <w:r w:rsidRPr="46BDD408">
        <w:rPr>
          <w:sz w:val="16"/>
          <w:szCs w:val="16"/>
        </w:rPr>
        <w:t xml:space="preserve">, far and away, </w:t>
      </w:r>
      <w:r w:rsidRPr="46BDD408">
        <w:rPr>
          <w:rStyle w:val="StyleUnderline"/>
        </w:rPr>
        <w:t xml:space="preserve">the </w:t>
      </w:r>
      <w:r w:rsidRPr="46BDD408">
        <w:rPr>
          <w:rStyle w:val="StyleUnderline"/>
          <w:highlight w:val="yellow"/>
        </w:rPr>
        <w:t>most likely</w:t>
      </w:r>
      <w:r w:rsidRPr="46BDD408">
        <w:rPr>
          <w:rStyle w:val="StyleUnderline"/>
        </w:rPr>
        <w:t xml:space="preserve"> way </w:t>
      </w:r>
      <w:r w:rsidRPr="46BDD408">
        <w:rPr>
          <w:rStyle w:val="StyleUnderline"/>
          <w:highlight w:val="yellow"/>
        </w:rPr>
        <w:t>to maintain</w:t>
      </w:r>
      <w:r w:rsidRPr="46BDD408">
        <w:rPr>
          <w:rStyle w:val="StyleUnderline"/>
        </w:rPr>
        <w:t xml:space="preserve"> a</w:t>
      </w:r>
      <w:r w:rsidRPr="46BDD408">
        <w:rPr>
          <w:sz w:val="16"/>
          <w:szCs w:val="16"/>
        </w:rPr>
        <w:t xml:space="preserve"> relatively </w:t>
      </w:r>
      <w:r w:rsidRPr="46BDD408">
        <w:rPr>
          <w:rStyle w:val="Emphasis"/>
          <w:highlight w:val="yellow"/>
        </w:rPr>
        <w:t>stable</w:t>
      </w:r>
      <w:r w:rsidRPr="46BDD408">
        <w:rPr>
          <w:rStyle w:val="Emphasis"/>
        </w:rPr>
        <w:t xml:space="preserve"> but continuously </w:t>
      </w:r>
      <w:r w:rsidRPr="46BDD408">
        <w:rPr>
          <w:rStyle w:val="Emphasis"/>
          <w:highlight w:val="yellow"/>
        </w:rPr>
        <w:t>adapting</w:t>
      </w:r>
      <w:r w:rsidRPr="46BDD408">
        <w:rPr>
          <w:rStyle w:val="Emphasis"/>
        </w:rPr>
        <w:t xml:space="preserve"> international </w:t>
      </w:r>
      <w:r w:rsidRPr="46BDD408">
        <w:rPr>
          <w:rStyle w:val="Emphasis"/>
          <w:highlight w:val="yellow"/>
        </w:rPr>
        <w:t>order</w:t>
      </w:r>
      <w:r w:rsidRPr="46BDD408">
        <w:rPr>
          <w:sz w:val="16"/>
          <w:szCs w:val="16"/>
        </w:rPr>
        <w:t xml:space="preserve">—one that is </w:t>
      </w:r>
      <w:r w:rsidRPr="46BDD408">
        <w:rPr>
          <w:rStyle w:val="StyleUnderline"/>
          <w:highlight w:val="yellow"/>
        </w:rPr>
        <w:t>empowered to tackle</w:t>
      </w:r>
      <w:r w:rsidRPr="46BDD408">
        <w:rPr>
          <w:rStyle w:val="StyleUnderline"/>
        </w:rPr>
        <w:t xml:space="preserve"> global </w:t>
      </w:r>
      <w:r w:rsidRPr="46BDD408">
        <w:rPr>
          <w:rStyle w:val="StyleUnderline"/>
          <w:highlight w:val="yellow"/>
        </w:rPr>
        <w:t xml:space="preserve">challenges and </w:t>
      </w:r>
      <w:r w:rsidRPr="46BDD408">
        <w:rPr>
          <w:rStyle w:val="Emphasis"/>
          <w:highlight w:val="yellow"/>
        </w:rPr>
        <w:t>soothe geopolitical tensions</w:t>
      </w:r>
      <w:r>
        <w:t>.</w:t>
      </w:r>
    </w:p>
    <w:p w14:paraId="12171D74" w14:textId="77777777" w:rsidR="00FA6F04" w:rsidRDefault="00FA6F04" w:rsidP="00FA6F04"/>
    <w:p w14:paraId="1BD1B420" w14:textId="77777777" w:rsidR="00FA6F04" w:rsidRDefault="00FA6F04" w:rsidP="00FA6F04">
      <w:pPr>
        <w:pStyle w:val="Heading4"/>
      </w:pPr>
      <w:r>
        <w:t xml:space="preserve">Stabilizing great-power relations prevents nuclear war and extinction---now’s key </w:t>
      </w:r>
    </w:p>
    <w:p w14:paraId="56F7DFF4" w14:textId="77777777" w:rsidR="00FA6F04" w:rsidRDefault="00FA6F04" w:rsidP="00FA6F04">
      <w:proofErr w:type="spellStart"/>
      <w:r w:rsidRPr="46BDD408">
        <w:rPr>
          <w:rStyle w:val="Style13ptBold"/>
        </w:rPr>
        <w:t>Binnendijk</w:t>
      </w:r>
      <w:proofErr w:type="spellEnd"/>
      <w:r w:rsidRPr="46BDD408">
        <w:rPr>
          <w:rStyle w:val="Style13ptBold"/>
        </w:rPr>
        <w:t xml:space="preserve"> 16</w:t>
      </w:r>
      <w:r>
        <w:t xml:space="preserve"> (Hans, Senior Fellow at the Center for Transatlantic Relations at the Johns Hopkins University Paul H. </w:t>
      </w:r>
      <w:proofErr w:type="spellStart"/>
      <w:r>
        <w:t>Nitze</w:t>
      </w:r>
      <w:proofErr w:type="spellEnd"/>
      <w:r>
        <w:t xml:space="preserve"> School of Advanced International Studies, January 2016, “Friends, Foes, and Future Directions: U.S. Partnerships in a Turbulent World,” </w:t>
      </w:r>
      <w:hyperlink r:id="rId13">
        <w:r w:rsidRPr="46BDD408">
          <w:rPr>
            <w:rStyle w:val="Hyperlink"/>
          </w:rPr>
          <w:t>http://www.rand.org/content/dam/rand/pubs/research_reports/RR1200/RR1210/RAND_RR1210.pdf</w:t>
        </w:r>
      </w:hyperlink>
      <w:r>
        <w:rPr>
          <w:rStyle w:val="Hyperlink"/>
        </w:rPr>
        <w:t>)</w:t>
      </w:r>
    </w:p>
    <w:p w14:paraId="690BAB59" w14:textId="7E57738C" w:rsidR="00FA6F04" w:rsidRPr="00FA6F04" w:rsidRDefault="00FA6F04" w:rsidP="00FA6F04">
      <w:r w:rsidRPr="46BDD408">
        <w:rPr>
          <w:sz w:val="16"/>
          <w:szCs w:val="16"/>
        </w:rPr>
        <w:t xml:space="preserve">Today, </w:t>
      </w:r>
      <w:r w:rsidRPr="46BDD408">
        <w:rPr>
          <w:rStyle w:val="StyleUnderline"/>
          <w:highlight w:val="yellow"/>
        </w:rPr>
        <w:t>the most important</w:t>
      </w:r>
      <w:r w:rsidRPr="46BDD408">
        <w:rPr>
          <w:rStyle w:val="StyleUnderline"/>
        </w:rPr>
        <w:t xml:space="preserve"> external </w:t>
      </w:r>
      <w:r w:rsidRPr="46BDD408">
        <w:rPr>
          <w:rStyle w:val="StyleUnderline"/>
          <w:highlight w:val="yellow"/>
        </w:rPr>
        <w:t>challenge</w:t>
      </w:r>
      <w:r w:rsidRPr="46BDD408">
        <w:rPr>
          <w:sz w:val="16"/>
          <w:szCs w:val="16"/>
        </w:rPr>
        <w:t xml:space="preserve"> faced by the United States </w:t>
      </w:r>
      <w:r w:rsidRPr="46BDD408">
        <w:rPr>
          <w:rStyle w:val="StyleUnderline"/>
          <w:highlight w:val="yellow"/>
        </w:rPr>
        <w:t>is</w:t>
      </w:r>
      <w:r w:rsidRPr="46BDD408">
        <w:rPr>
          <w:rStyle w:val="StyleUnderline"/>
        </w:rPr>
        <w:t xml:space="preserve"> the </w:t>
      </w:r>
      <w:r w:rsidRPr="46BDD408">
        <w:rPr>
          <w:rStyle w:val="Emphasis"/>
          <w:highlight w:val="yellow"/>
        </w:rPr>
        <w:t>reemergence of</w:t>
      </w:r>
      <w:r w:rsidRPr="46BDD408">
        <w:rPr>
          <w:rStyle w:val="Emphasis"/>
        </w:rPr>
        <w:t xml:space="preserve"> potential </w:t>
      </w:r>
      <w:r w:rsidRPr="46BDD408">
        <w:rPr>
          <w:rStyle w:val="Emphasis"/>
          <w:highlight w:val="yellow"/>
        </w:rPr>
        <w:t>confrontation between great powers</w:t>
      </w:r>
      <w:r w:rsidRPr="46BDD408">
        <w:rPr>
          <w:sz w:val="16"/>
          <w:szCs w:val="16"/>
        </w:rPr>
        <w:t xml:space="preserve"> and with rogue states. </w:t>
      </w:r>
      <w:r w:rsidRPr="46BDD408">
        <w:rPr>
          <w:rStyle w:val="StyleUnderline"/>
          <w:highlight w:val="yellow"/>
        </w:rPr>
        <w:t>The U</w:t>
      </w:r>
      <w:r w:rsidRPr="46BDD408">
        <w:rPr>
          <w:sz w:val="16"/>
          <w:szCs w:val="16"/>
        </w:rPr>
        <w:t xml:space="preserve">nited </w:t>
      </w:r>
      <w:r w:rsidRPr="46BDD408">
        <w:rPr>
          <w:rStyle w:val="StyleUnderline"/>
          <w:highlight w:val="yellow"/>
        </w:rPr>
        <w:t>S</w:t>
      </w:r>
      <w:r w:rsidRPr="46BDD408">
        <w:rPr>
          <w:sz w:val="16"/>
          <w:szCs w:val="16"/>
        </w:rPr>
        <w:t xml:space="preserve">tates </w:t>
      </w:r>
      <w:r w:rsidRPr="46BDD408">
        <w:rPr>
          <w:rStyle w:val="StyleUnderline"/>
        </w:rPr>
        <w:t xml:space="preserve">now </w:t>
      </w:r>
      <w:r w:rsidRPr="46BDD408">
        <w:rPr>
          <w:rStyle w:val="StyleUnderline"/>
          <w:highlight w:val="yellow"/>
        </w:rPr>
        <w:t>faces</w:t>
      </w:r>
      <w:r w:rsidRPr="46BDD408">
        <w:rPr>
          <w:rStyle w:val="StyleUnderline"/>
        </w:rPr>
        <w:t xml:space="preserve"> a </w:t>
      </w:r>
      <w:r w:rsidRPr="46BDD408">
        <w:rPr>
          <w:rStyle w:val="StyleUnderline"/>
          <w:highlight w:val="yellow"/>
        </w:rPr>
        <w:t>risk of conflict with</w:t>
      </w:r>
      <w:r w:rsidRPr="46BDD408">
        <w:rPr>
          <w:rStyle w:val="StyleUnderline"/>
        </w:rPr>
        <w:t xml:space="preserve"> several potential adversaries</w:t>
      </w:r>
      <w:r w:rsidRPr="46BDD408">
        <w:rPr>
          <w:sz w:val="16"/>
          <w:szCs w:val="16"/>
        </w:rPr>
        <w:t xml:space="preserve">: Four are </w:t>
      </w:r>
      <w:r w:rsidRPr="46BDD408">
        <w:rPr>
          <w:rStyle w:val="StyleUnderline"/>
        </w:rPr>
        <w:t>nation-</w:t>
      </w:r>
      <w:r w:rsidRPr="46BDD408">
        <w:rPr>
          <w:rStyle w:val="StyleUnderline"/>
          <w:highlight w:val="yellow"/>
        </w:rPr>
        <w:t xml:space="preserve">states with </w:t>
      </w:r>
      <w:r w:rsidRPr="46BDD408">
        <w:rPr>
          <w:rStyle w:val="Emphasis"/>
          <w:highlight w:val="yellow"/>
        </w:rPr>
        <w:t>nuclear weapons</w:t>
      </w:r>
      <w:r w:rsidRPr="46BDD408">
        <w:rPr>
          <w:rStyle w:val="StyleUnderline"/>
        </w:rPr>
        <w:t xml:space="preserve"> or nuclear ambitions (</w:t>
      </w:r>
      <w:r w:rsidRPr="46BDD408">
        <w:rPr>
          <w:rStyle w:val="StyleUnderline"/>
          <w:highlight w:val="yellow"/>
        </w:rPr>
        <w:t>Russia, China, North Korea</w:t>
      </w:r>
      <w:r w:rsidRPr="46BDD408">
        <w:rPr>
          <w:rStyle w:val="StyleUnderline"/>
        </w:rPr>
        <w:t xml:space="preserve">, and </w:t>
      </w:r>
      <w:r w:rsidRPr="46BDD408">
        <w:rPr>
          <w:rStyle w:val="StyleUnderline"/>
          <w:highlight w:val="yellow"/>
        </w:rPr>
        <w:t>Iran</w:t>
      </w:r>
      <w:r w:rsidRPr="46BDD408">
        <w:rPr>
          <w:sz w:val="16"/>
          <w:szCs w:val="16"/>
        </w:rPr>
        <w:t>)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r>
        <w:rPr>
          <w:sz w:val="16"/>
          <w:szCs w:val="16"/>
        </w:rPr>
        <w:t xml:space="preserve"> </w:t>
      </w:r>
      <w:r w:rsidRPr="46BDD408">
        <w:rPr>
          <w:rStyle w:val="StyleUnderline"/>
          <w:highlight w:val="yellow"/>
        </w:rPr>
        <w:t>This is a</w:t>
      </w:r>
      <w:r w:rsidRPr="46BDD408">
        <w:rPr>
          <w:rStyle w:val="StyleUnderline"/>
        </w:rPr>
        <w:t xml:space="preserve"> fundamental </w:t>
      </w:r>
      <w:r w:rsidRPr="46BDD408">
        <w:rPr>
          <w:rStyle w:val="StyleUnderline"/>
          <w:highlight w:val="yellow"/>
        </w:rPr>
        <w:t>change from</w:t>
      </w:r>
      <w:r w:rsidRPr="46BDD408">
        <w:rPr>
          <w:rStyle w:val="StyleUnderline"/>
        </w:rPr>
        <w:t xml:space="preserve"> the previous decade, when the </w:t>
      </w:r>
      <w:r w:rsidRPr="46BDD408">
        <w:rPr>
          <w:rStyle w:val="StyleUnderline"/>
          <w:highlight w:val="yellow"/>
        </w:rPr>
        <w:t>focus</w:t>
      </w:r>
      <w:r w:rsidRPr="46BDD408">
        <w:rPr>
          <w:rStyle w:val="StyleUnderline"/>
        </w:rPr>
        <w:t xml:space="preserve"> of U.S. national security policy was </w:t>
      </w:r>
      <w:r w:rsidRPr="46BDD408">
        <w:rPr>
          <w:rStyle w:val="StyleUnderline"/>
          <w:highlight w:val="yellow"/>
        </w:rPr>
        <w:t>on</w:t>
      </w:r>
      <w:r w:rsidRPr="46BDD408">
        <w:rPr>
          <w:rStyle w:val="StyleUnderline"/>
        </w:rPr>
        <w:t xml:space="preserve"> two stability operations in the greater Middle East, </w:t>
      </w:r>
      <w:r w:rsidRPr="46BDD408">
        <w:rPr>
          <w:rStyle w:val="StyleUnderline"/>
          <w:highlight w:val="yellow"/>
        </w:rPr>
        <w:t>nonstate actors, and transnational threats</w:t>
      </w:r>
      <w:r w:rsidRPr="46BDD408">
        <w:rPr>
          <w:sz w:val="16"/>
          <w:szCs w:val="16"/>
        </w:rPr>
        <w:t xml:space="preserve">. Those threats still exist, but </w:t>
      </w:r>
      <w:r w:rsidRPr="46BDD408">
        <w:rPr>
          <w:rStyle w:val="StyleUnderline"/>
        </w:rPr>
        <w:t xml:space="preserve">a </w:t>
      </w:r>
      <w:r w:rsidRPr="46BDD408">
        <w:rPr>
          <w:rStyle w:val="StyleUnderline"/>
          <w:highlight w:val="yellow"/>
        </w:rPr>
        <w:t>new</w:t>
      </w:r>
      <w:r w:rsidRPr="46BDD408">
        <w:rPr>
          <w:rStyle w:val="StyleUnderline"/>
        </w:rPr>
        <w:t xml:space="preserve"> set of </w:t>
      </w:r>
      <w:r w:rsidRPr="46BDD408">
        <w:rPr>
          <w:rStyle w:val="StyleUnderline"/>
          <w:highlight w:val="yellow"/>
        </w:rPr>
        <w:t>challenges from nuclear states</w:t>
      </w:r>
      <w:r w:rsidRPr="46BDD408">
        <w:rPr>
          <w:sz w:val="16"/>
          <w:szCs w:val="16"/>
        </w:rPr>
        <w:t xml:space="preserve"> and nuclear aspirants </w:t>
      </w:r>
      <w:r w:rsidRPr="46BDD408">
        <w:rPr>
          <w:rStyle w:val="StyleUnderline"/>
          <w:highlight w:val="yellow"/>
        </w:rPr>
        <w:t xml:space="preserve">is of </w:t>
      </w:r>
      <w:r w:rsidRPr="46BDD408">
        <w:rPr>
          <w:rStyle w:val="Emphasis"/>
          <w:highlight w:val="yellow"/>
        </w:rPr>
        <w:t>greater concern</w:t>
      </w:r>
      <w:r w:rsidRPr="46BDD408">
        <w:rPr>
          <w:sz w:val="16"/>
          <w:szCs w:val="16"/>
        </w:rPr>
        <w:t>.</w:t>
      </w:r>
      <w:r>
        <w:rPr>
          <w:sz w:val="16"/>
          <w:szCs w:val="16"/>
        </w:rPr>
        <w:t xml:space="preserve"> </w:t>
      </w:r>
      <w:r w:rsidRPr="46BDD408">
        <w:rPr>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r>
        <w:rPr>
          <w:sz w:val="16"/>
          <w:szCs w:val="16"/>
        </w:rPr>
        <w:t xml:space="preserve"> </w:t>
      </w:r>
      <w:r w:rsidRPr="46BDD408">
        <w:rPr>
          <w:sz w:val="16"/>
          <w:szCs w:val="16"/>
        </w:rPr>
        <w:t xml:space="preserve">These potential adversaries have created situations in which </w:t>
      </w:r>
      <w:proofErr w:type="gramStart"/>
      <w:r w:rsidRPr="46BDD408">
        <w:rPr>
          <w:sz w:val="16"/>
          <w:szCs w:val="16"/>
        </w:rPr>
        <w:t>a large number of</w:t>
      </w:r>
      <w:proofErr w:type="gramEnd"/>
      <w:r w:rsidRPr="46BDD408">
        <w:rPr>
          <w:sz w:val="16"/>
          <w:szCs w:val="16"/>
        </w:rPr>
        <w:t xml:space="preserve"> U.S. allies and partner nations are more vulnerable today than they were a decade ago. Many U.S. friends are in more danger than the United States is itself, and </w:t>
      </w:r>
      <w:r w:rsidRPr="46BDD408">
        <w:rPr>
          <w:rStyle w:val="StyleUnderline"/>
          <w:highlight w:val="yellow"/>
        </w:rPr>
        <w:t>if the U</w:t>
      </w:r>
      <w:r w:rsidRPr="46BDD408">
        <w:rPr>
          <w:sz w:val="16"/>
          <w:szCs w:val="16"/>
        </w:rPr>
        <w:t xml:space="preserve">nited </w:t>
      </w:r>
      <w:r w:rsidRPr="46BDD408">
        <w:rPr>
          <w:rStyle w:val="StyleUnderline"/>
          <w:highlight w:val="yellow"/>
        </w:rPr>
        <w:t>S</w:t>
      </w:r>
      <w:r w:rsidRPr="46BDD408">
        <w:rPr>
          <w:sz w:val="16"/>
          <w:szCs w:val="16"/>
        </w:rPr>
        <w:t xml:space="preserve">tates </w:t>
      </w:r>
      <w:r w:rsidRPr="46BDD408">
        <w:rPr>
          <w:rStyle w:val="StyleUnderline"/>
          <w:highlight w:val="yellow"/>
        </w:rPr>
        <w:t>should be drawn into conflict</w:t>
      </w:r>
      <w:r w:rsidRPr="46BDD408">
        <w:rPr>
          <w:rStyle w:val="StyleUnderline"/>
        </w:rPr>
        <w:t xml:space="preserve"> with any of these adversaries</w:t>
      </w:r>
      <w:r w:rsidRPr="46BDD408">
        <w:rPr>
          <w:sz w:val="16"/>
          <w:szCs w:val="16"/>
        </w:rPr>
        <w:t xml:space="preserve"> (as it has already been drawn into conflict with ISIS), it will probably be to defend its partners more than itself. </w:t>
      </w:r>
      <w:r w:rsidRPr="46BDD408">
        <w:rPr>
          <w:rStyle w:val="StyleUnderline"/>
          <w:highlight w:val="yellow"/>
        </w:rPr>
        <w:t xml:space="preserve">The </w:t>
      </w:r>
      <w:r w:rsidRPr="46BDD408">
        <w:rPr>
          <w:rStyle w:val="Emphasis"/>
          <w:highlight w:val="yellow"/>
        </w:rPr>
        <w:t>principal risk</w:t>
      </w:r>
      <w:r w:rsidRPr="46BDD408">
        <w:rPr>
          <w:sz w:val="16"/>
          <w:szCs w:val="16"/>
        </w:rPr>
        <w:t xml:space="preserve"> to the United States </w:t>
      </w:r>
      <w:r w:rsidRPr="46BDD408">
        <w:rPr>
          <w:rStyle w:val="StyleUnderline"/>
          <w:highlight w:val="yellow"/>
        </w:rPr>
        <w:t>is</w:t>
      </w:r>
      <w:r w:rsidRPr="46BDD408">
        <w:rPr>
          <w:rStyle w:val="StyleUnderline"/>
        </w:rPr>
        <w:t xml:space="preserve"> that </w:t>
      </w:r>
      <w:r w:rsidRPr="46BDD408">
        <w:rPr>
          <w:rStyle w:val="StyleUnderline"/>
          <w:highlight w:val="yellow"/>
        </w:rPr>
        <w:t>conflicts</w:t>
      </w:r>
      <w:r w:rsidRPr="46BDD408">
        <w:rPr>
          <w:rStyle w:val="StyleUnderline"/>
        </w:rPr>
        <w:t xml:space="preserve"> with any of these adversaries </w:t>
      </w:r>
      <w:r w:rsidRPr="46BDD408">
        <w:rPr>
          <w:rStyle w:val="StyleUnderline"/>
          <w:highlight w:val="yellow"/>
        </w:rPr>
        <w:t>could escalate. Involvement by</w:t>
      </w:r>
      <w:r w:rsidRPr="46BDD408">
        <w:rPr>
          <w:sz w:val="16"/>
          <w:szCs w:val="16"/>
        </w:rPr>
        <w:t xml:space="preserve"> the three </w:t>
      </w:r>
      <w:r w:rsidRPr="46BDD408">
        <w:rPr>
          <w:rStyle w:val="StyleUnderline"/>
          <w:highlight w:val="yellow"/>
        </w:rPr>
        <w:t>nuclear powers</w:t>
      </w:r>
      <w:r w:rsidRPr="46BDD408">
        <w:rPr>
          <w:sz w:val="16"/>
          <w:szCs w:val="16"/>
          <w:highlight w:val="yellow"/>
        </w:rPr>
        <w:t xml:space="preserve"> (</w:t>
      </w:r>
      <w:r w:rsidRPr="46BDD408">
        <w:rPr>
          <w:rStyle w:val="StyleUnderline"/>
          <w:highlight w:val="yellow"/>
        </w:rPr>
        <w:t>Russia, China</w:t>
      </w:r>
      <w:r w:rsidRPr="46BDD408">
        <w:rPr>
          <w:rStyle w:val="StyleUnderline"/>
        </w:rPr>
        <w:t>, or</w:t>
      </w:r>
      <w:r w:rsidRPr="46BDD408">
        <w:rPr>
          <w:sz w:val="16"/>
          <w:szCs w:val="16"/>
        </w:rPr>
        <w:t xml:space="preserve">—to a lesser degree— </w:t>
      </w:r>
      <w:r w:rsidRPr="46BDD408">
        <w:rPr>
          <w:rStyle w:val="StyleUnderline"/>
        </w:rPr>
        <w:t xml:space="preserve">North Korea) </w:t>
      </w:r>
      <w:r w:rsidRPr="46BDD408">
        <w:rPr>
          <w:rStyle w:val="StyleUnderline"/>
          <w:highlight w:val="yellow"/>
        </w:rPr>
        <w:t xml:space="preserve">could </w:t>
      </w:r>
      <w:r w:rsidRPr="46BDD408">
        <w:rPr>
          <w:rStyle w:val="Emphasis"/>
          <w:highlight w:val="yellow"/>
        </w:rPr>
        <w:t>pose existential risks</w:t>
      </w:r>
      <w:r>
        <w:t>.</w:t>
      </w:r>
    </w:p>
    <w:p w14:paraId="44BFF2CB" w14:textId="12D235F5" w:rsidR="00CE516D" w:rsidRDefault="00CE516D" w:rsidP="00CE516D"/>
    <w:p w14:paraId="392F9C3C" w14:textId="77777777" w:rsidR="00A12341" w:rsidRPr="00A12341" w:rsidRDefault="00A12341" w:rsidP="00A12341">
      <w:bookmarkStart w:id="0" w:name="_GoBack"/>
      <w:bookmarkEnd w:id="0"/>
    </w:p>
    <w:sectPr w:rsidR="00A12341" w:rsidRPr="00A12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00A86"/>
    <w:rsid w:val="000139A3"/>
    <w:rsid w:val="000C25B1"/>
    <w:rsid w:val="000E6BD0"/>
    <w:rsid w:val="00100833"/>
    <w:rsid w:val="00100A86"/>
    <w:rsid w:val="00104529"/>
    <w:rsid w:val="00105942"/>
    <w:rsid w:val="00111413"/>
    <w:rsid w:val="00144A4C"/>
    <w:rsid w:val="00176AB0"/>
    <w:rsid w:val="00177B7D"/>
    <w:rsid w:val="0018322D"/>
    <w:rsid w:val="001B5776"/>
    <w:rsid w:val="001E3888"/>
    <w:rsid w:val="001E527A"/>
    <w:rsid w:val="001F78CE"/>
    <w:rsid w:val="00251FC7"/>
    <w:rsid w:val="002855A7"/>
    <w:rsid w:val="002B146A"/>
    <w:rsid w:val="002B5E17"/>
    <w:rsid w:val="00315690"/>
    <w:rsid w:val="00316B75"/>
    <w:rsid w:val="00325646"/>
    <w:rsid w:val="003460F2"/>
    <w:rsid w:val="00347E6C"/>
    <w:rsid w:val="00373B1B"/>
    <w:rsid w:val="0038158C"/>
    <w:rsid w:val="003902BA"/>
    <w:rsid w:val="003A09E2"/>
    <w:rsid w:val="00407037"/>
    <w:rsid w:val="004605D6"/>
    <w:rsid w:val="004C60E8"/>
    <w:rsid w:val="004E3579"/>
    <w:rsid w:val="004E728B"/>
    <w:rsid w:val="004F39E0"/>
    <w:rsid w:val="00537BD5"/>
    <w:rsid w:val="005C48E7"/>
    <w:rsid w:val="005D2912"/>
    <w:rsid w:val="006065BD"/>
    <w:rsid w:val="00632902"/>
    <w:rsid w:val="00645FA9"/>
    <w:rsid w:val="00647866"/>
    <w:rsid w:val="00665003"/>
    <w:rsid w:val="006A2AD0"/>
    <w:rsid w:val="006C2375"/>
    <w:rsid w:val="006D4ECC"/>
    <w:rsid w:val="00714C33"/>
    <w:rsid w:val="00722258"/>
    <w:rsid w:val="007243E5"/>
    <w:rsid w:val="00766EA0"/>
    <w:rsid w:val="007A2226"/>
    <w:rsid w:val="007D25B2"/>
    <w:rsid w:val="007F5B66"/>
    <w:rsid w:val="00806E4A"/>
    <w:rsid w:val="00823A1C"/>
    <w:rsid w:val="00845B9D"/>
    <w:rsid w:val="00860984"/>
    <w:rsid w:val="008B3ECB"/>
    <w:rsid w:val="008B4E85"/>
    <w:rsid w:val="008C1B2E"/>
    <w:rsid w:val="008E221B"/>
    <w:rsid w:val="0091627E"/>
    <w:rsid w:val="0097032B"/>
    <w:rsid w:val="009C0753"/>
    <w:rsid w:val="009D2EAD"/>
    <w:rsid w:val="009D54B2"/>
    <w:rsid w:val="009E1922"/>
    <w:rsid w:val="009F7ED2"/>
    <w:rsid w:val="00A12341"/>
    <w:rsid w:val="00A35356"/>
    <w:rsid w:val="00A93661"/>
    <w:rsid w:val="00A95652"/>
    <w:rsid w:val="00AC0AB8"/>
    <w:rsid w:val="00B33C6D"/>
    <w:rsid w:val="00B4508F"/>
    <w:rsid w:val="00B55AD5"/>
    <w:rsid w:val="00B56C3B"/>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516D"/>
    <w:rsid w:val="00CF59A8"/>
    <w:rsid w:val="00D325A9"/>
    <w:rsid w:val="00D36A8A"/>
    <w:rsid w:val="00D61409"/>
    <w:rsid w:val="00D6691E"/>
    <w:rsid w:val="00D71170"/>
    <w:rsid w:val="00DA25D4"/>
    <w:rsid w:val="00DA6538"/>
    <w:rsid w:val="00E5262C"/>
    <w:rsid w:val="00E763BD"/>
    <w:rsid w:val="00EA261B"/>
    <w:rsid w:val="00EC7DC4"/>
    <w:rsid w:val="00ED30CF"/>
    <w:rsid w:val="00F176EF"/>
    <w:rsid w:val="00F33732"/>
    <w:rsid w:val="00F36ECD"/>
    <w:rsid w:val="00F6364A"/>
    <w:rsid w:val="00F9113A"/>
    <w:rsid w:val="00FA6F0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4B68D"/>
  <w15:chartTrackingRefBased/>
  <w15:docId w15:val="{6EB545C2-B9D6-4A2A-B77A-94593988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00A86"/>
    <w:rPr>
      <w:rFonts w:ascii="Calibri" w:hAnsi="Calibri" w:cs="Calibri"/>
    </w:rPr>
  </w:style>
  <w:style w:type="paragraph" w:styleId="Heading1">
    <w:name w:val="heading 1"/>
    <w:aliases w:val="Pocket"/>
    <w:basedOn w:val="Normal"/>
    <w:next w:val="Normal"/>
    <w:link w:val="Heading1Char"/>
    <w:qFormat/>
    <w:rsid w:val="00100A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0A8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0A8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00A8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00A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0A86"/>
  </w:style>
  <w:style w:type="character" w:customStyle="1" w:styleId="Heading1Char">
    <w:name w:val="Heading 1 Char"/>
    <w:aliases w:val="Pocket Char"/>
    <w:basedOn w:val="DefaultParagraphFont"/>
    <w:link w:val="Heading1"/>
    <w:rsid w:val="00100A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0A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0A8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00A8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100A8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00A86"/>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c"/>
    <w:basedOn w:val="DefaultParagraphFont"/>
    <w:uiPriority w:val="6"/>
    <w:qFormat/>
    <w:rsid w:val="00100A86"/>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T,Heading 1 Char1"/>
    <w:basedOn w:val="DefaultParagraphFont"/>
    <w:link w:val="Card"/>
    <w:uiPriority w:val="99"/>
    <w:unhideWhenUsed/>
    <w:rsid w:val="00100A86"/>
    <w:rPr>
      <w:color w:val="auto"/>
      <w:u w:val="none"/>
    </w:rPr>
  </w:style>
  <w:style w:type="character" w:styleId="FollowedHyperlink">
    <w:name w:val="FollowedHyperlink"/>
    <w:basedOn w:val="DefaultParagraphFont"/>
    <w:uiPriority w:val="99"/>
    <w:semiHidden/>
    <w:unhideWhenUsed/>
    <w:rsid w:val="00100A86"/>
    <w:rPr>
      <w:color w:val="auto"/>
      <w:u w:val="none"/>
    </w:rPr>
  </w:style>
  <w:style w:type="paragraph" w:customStyle="1" w:styleId="textbold">
    <w:name w:val="text bold"/>
    <w:basedOn w:val="Normal"/>
    <w:link w:val="Emphasis"/>
    <w:uiPriority w:val="7"/>
    <w:qFormat/>
    <w:rsid w:val="00A12341"/>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CE516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E516D"/>
    <w:rPr>
      <w:rFonts w:ascii="Lucida Grande" w:hAnsi="Lucida Grande" w:cs="Lucida Grande"/>
      <w:sz w:val="24"/>
    </w:rPr>
  </w:style>
  <w:style w:type="paragraph" w:customStyle="1" w:styleId="css-exrw3m">
    <w:name w:val="css-exrw3m"/>
    <w:basedOn w:val="Normal"/>
    <w:rsid w:val="00CE516D"/>
    <w:pPr>
      <w:spacing w:before="100" w:beforeAutospacing="1" w:after="100" w:afterAutospacing="1"/>
    </w:pPr>
    <w:rPr>
      <w:rFonts w:ascii="Times New Roman" w:hAnsi="Times New Roman" w:cs="Times New Roman"/>
      <w:sz w:val="24"/>
    </w:rPr>
  </w:style>
  <w:style w:type="paragraph" w:styleId="NormalWeb">
    <w:name w:val="Normal (Web)"/>
    <w:basedOn w:val="Normal"/>
    <w:uiPriority w:val="99"/>
    <w:unhideWhenUsed/>
    <w:rsid w:val="00CE516D"/>
    <w:pPr>
      <w:spacing w:before="100" w:beforeAutospacing="1" w:after="100" w:afterAutospacing="1"/>
    </w:pPr>
    <w:rPr>
      <w:rFonts w:ascii="Times New Roman" w:eastAsia="Times New Roman" w:hAnsi="Times New Roman" w:cs="Times New Roman"/>
      <w:sz w:val="24"/>
      <w:szCs w:val="24"/>
    </w:rPr>
  </w:style>
  <w:style w:type="paragraph" w:customStyle="1" w:styleId="card0">
    <w:name w:val="card"/>
    <w:aliases w:val="Medium Grid 21,Tags,Debate Text,No Spacing11,No Spacing111111,No Spacing31,No Spacing22,No Spacing111,No Spacing3,No Spacing2,Read stuff"/>
    <w:basedOn w:val="Normal"/>
    <w:next w:val="Normal"/>
    <w:uiPriority w:val="6"/>
    <w:qFormat/>
    <w:rsid w:val="00CE516D"/>
    <w:pPr>
      <w:ind w:left="288" w:right="288"/>
    </w:pPr>
    <w:rPr>
      <w:rFonts w:asciiTheme="minorHAnsi" w:hAnsiTheme="minorHAnsi"/>
      <w:u w:val="single"/>
    </w:rPr>
  </w:style>
  <w:style w:type="paragraph" w:customStyle="1" w:styleId="Card">
    <w:name w:val="Card"/>
    <w:aliases w:val="Dont use,No Spacing41,No Spacing111112,Note Level 2,No Spacing1121,No Spacing112,No Spacing1,Tag and Cite,nonunderlined,Small Text,tag"/>
    <w:basedOn w:val="Heading1"/>
    <w:link w:val="Hyperlink"/>
    <w:autoRedefine/>
    <w:uiPriority w:val="99"/>
    <w:qFormat/>
    <w:rsid w:val="00CE516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rsid w:val="00CE516D"/>
    <w:rPr>
      <w:color w:val="605E5C"/>
      <w:shd w:val="clear" w:color="auto" w:fill="E1DFDD"/>
    </w:rPr>
  </w:style>
  <w:style w:type="paragraph" w:customStyle="1" w:styleId="Emphasis1">
    <w:name w:val="Emphasis1"/>
    <w:basedOn w:val="Normal"/>
    <w:autoRedefine/>
    <w:uiPriority w:val="7"/>
    <w:qFormat/>
    <w:rsid w:val="00EA261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mp.com/news/china/diplomacy/article/2168849/china-may-seek-boost-ties-saudi-arabia-it-cant-fill-us-arm" TargetMode="External"/><Relationship Id="rId13" Type="http://schemas.openxmlformats.org/officeDocument/2006/relationships/hyperlink" Target="http://www.rand.org/content/dam/rand/pubs/research_reports/RR1200/RR1210/RAND_RR1210.pdf" TargetMode="External"/><Relationship Id="rId3" Type="http://schemas.openxmlformats.org/officeDocument/2006/relationships/styles" Target="styles.xml"/><Relationship Id="rId7" Type="http://schemas.openxmlformats.org/officeDocument/2006/relationships/hyperlink" Target="https://jscholarship.library.jhu.edu/bitstream/handle/1774.2/37262/MANN-THESIS-2014.pdf" TargetMode="External"/><Relationship Id="rId12" Type="http://schemas.openxmlformats.org/officeDocument/2006/relationships/hyperlink" Target="https://www.apnews.com/4c9476378e184f238845337ba442715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br.org/publications/specialreport/pdf/sr58_approaching_critical_mass_june2016.pdf" TargetMode="External"/><Relationship Id="rId11" Type="http://schemas.openxmlformats.org/officeDocument/2006/relationships/hyperlink" Target="https://www.defensenews.com/congress/2018/10/11/trump-doubles-down-hes-not-stopping-saudi-arms-sal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henation.com/article/war-crimes-united-states-saudi-arabia-yemen/" TargetMode="External"/><Relationship Id="rId4" Type="http://schemas.openxmlformats.org/officeDocument/2006/relationships/settings" Target="settings.xml"/><Relationship Id="rId9" Type="http://schemas.openxmlformats.org/officeDocument/2006/relationships/hyperlink" Target="https://www.nytimes.com/2019/05/18/opinion/sunday/war-yemen-iran-united-states.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92E01-C973-4FD8-B61D-2C732FCA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17836</Words>
  <Characters>101669</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Arnett</dc:creator>
  <cp:keywords>5.1</cp:keywords>
  <dc:description/>
  <cp:lastModifiedBy>David Arnett</cp:lastModifiedBy>
  <cp:revision>22</cp:revision>
  <dcterms:created xsi:type="dcterms:W3CDTF">2019-06-24T19:57:00Z</dcterms:created>
  <dcterms:modified xsi:type="dcterms:W3CDTF">2019-06-24T20:22:00Z</dcterms:modified>
</cp:coreProperties>
</file>