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526D5" w14:textId="1271C4A8" w:rsidR="00E42E4C" w:rsidRPr="00AD02C9" w:rsidRDefault="00A92445" w:rsidP="00A92445">
      <w:pPr>
        <w:pStyle w:val="Heading1"/>
      </w:pPr>
      <w:r w:rsidRPr="00AD02C9">
        <w:t xml:space="preserve">DDI- Israel DA </w:t>
      </w:r>
    </w:p>
    <w:p w14:paraId="5F0901FD" w14:textId="35036FB1" w:rsidR="005F15C2" w:rsidRDefault="005F15C2" w:rsidP="005F15C2">
      <w:pPr>
        <w:pStyle w:val="Heading2"/>
        <w:rPr>
          <w:rStyle w:val="Style13ptBold"/>
          <w:b/>
          <w:sz w:val="44"/>
          <w:u w:val="double"/>
        </w:rPr>
      </w:pPr>
      <w:bookmarkStart w:id="0" w:name="_GoBack"/>
      <w:bookmarkEnd w:id="0"/>
      <w:r>
        <w:rPr>
          <w:rStyle w:val="Style13ptBold"/>
          <w:b/>
          <w:sz w:val="44"/>
          <w:u w:val="double"/>
        </w:rPr>
        <w:t>1N</w:t>
      </w:r>
      <w:r w:rsidR="00C427F9">
        <w:rPr>
          <w:rStyle w:val="Style13ptBold"/>
          <w:b/>
          <w:sz w:val="44"/>
          <w:u w:val="double"/>
        </w:rPr>
        <w:t>C</w:t>
      </w:r>
    </w:p>
    <w:p w14:paraId="4AA6F95A" w14:textId="77777777" w:rsidR="00C427F9" w:rsidRDefault="00C427F9" w:rsidP="00C427F9">
      <w:pPr>
        <w:pStyle w:val="Heading4"/>
      </w:pPr>
      <w:r>
        <w:t xml:space="preserve">Relations high now- Trump and Netanyahu enjoy politically beneficial friendship </w:t>
      </w:r>
    </w:p>
    <w:p w14:paraId="02B8D86D" w14:textId="77777777" w:rsidR="00C427F9" w:rsidRPr="00240332" w:rsidRDefault="00C427F9" w:rsidP="00C427F9">
      <w:pPr>
        <w:rPr>
          <w:rStyle w:val="Style13ptBold"/>
        </w:rPr>
      </w:pPr>
      <w:r>
        <w:rPr>
          <w:rStyle w:val="Style13ptBold"/>
        </w:rPr>
        <w:t>Shesgreen, 04/15/19</w:t>
      </w:r>
    </w:p>
    <w:p w14:paraId="08538233" w14:textId="77777777" w:rsidR="00C427F9" w:rsidRDefault="00C427F9" w:rsidP="00C427F9">
      <w:r>
        <w:t>(Deirdre Shesgreen, Foreign Affairs Reporter, “</w:t>
      </w:r>
      <w:r w:rsidRPr="00240332">
        <w:t>Trump-Netanyahu: How two leaders reap political rewards from their cozy relationship</w:t>
      </w:r>
      <w:r>
        <w:t xml:space="preserve">,” USA Today, </w:t>
      </w:r>
      <w:hyperlink r:id="rId9" w:history="1">
        <w:r w:rsidRPr="006440B4">
          <w:rPr>
            <w:rStyle w:val="Hyperlink"/>
          </w:rPr>
          <w:t>https://www.usatoday.com/story/news/world/2019/03/25/how-donald-trump-and-benajmin-netanyahu-israel-benefit-close-relationship/3249644002/</w:t>
        </w:r>
      </w:hyperlink>
      <w:r>
        <w:t xml:space="preserve">) </w:t>
      </w:r>
    </w:p>
    <w:p w14:paraId="06B6A5A4" w14:textId="77777777" w:rsidR="00C427F9" w:rsidRPr="00240332" w:rsidRDefault="00C427F9" w:rsidP="00C427F9">
      <w:pPr>
        <w:rPr>
          <w:sz w:val="16"/>
        </w:rPr>
      </w:pPr>
      <w:r w:rsidRPr="00240332">
        <w:rPr>
          <w:sz w:val="16"/>
        </w:rPr>
        <w:t xml:space="preserve">WASHINGTON – If President Donald Trump has a true political bromance with any foreign leader, it's probably Israeli Prime Minister Benjamin Netanyahu. Sure, Trump says he “fell in love” with North Korea’s Kim Jong Un, and he’s clearly smitten with Brazil’s Jair </w:t>
      </w:r>
      <w:proofErr w:type="spellStart"/>
      <w:r w:rsidRPr="00240332">
        <w:rPr>
          <w:sz w:val="16"/>
        </w:rPr>
        <w:t>Bolsonaro</w:t>
      </w:r>
      <w:proofErr w:type="spellEnd"/>
      <w:r w:rsidRPr="00240332">
        <w:rPr>
          <w:sz w:val="16"/>
        </w:rPr>
        <w:t xml:space="preserve">, the “Trump of the Tropics.” </w:t>
      </w:r>
      <w:r w:rsidRPr="00D933E5">
        <w:rPr>
          <w:sz w:val="16"/>
        </w:rPr>
        <w:t>But</w:t>
      </w:r>
      <w:r w:rsidRPr="00240332">
        <w:rPr>
          <w:sz w:val="16"/>
        </w:rPr>
        <w:t xml:space="preserve"> </w:t>
      </w:r>
      <w:r w:rsidRPr="00D933E5">
        <w:rPr>
          <w:rStyle w:val="StyleUnderline"/>
          <w:highlight w:val="cyan"/>
        </w:rPr>
        <w:t>the</w:t>
      </w:r>
      <w:r w:rsidRPr="00240332">
        <w:rPr>
          <w:rStyle w:val="StyleUnderline"/>
        </w:rPr>
        <w:t xml:space="preserve"> </w:t>
      </w:r>
      <w:r w:rsidRPr="00D933E5">
        <w:rPr>
          <w:rStyle w:val="StyleUnderline"/>
          <w:highlight w:val="cyan"/>
        </w:rPr>
        <w:t>bond</w:t>
      </w:r>
      <w:r w:rsidRPr="00240332">
        <w:rPr>
          <w:rStyle w:val="StyleUnderline"/>
        </w:rPr>
        <w:t xml:space="preserve"> </w:t>
      </w:r>
      <w:r w:rsidRPr="00D933E5">
        <w:rPr>
          <w:rStyle w:val="StyleUnderline"/>
          <w:highlight w:val="cyan"/>
        </w:rPr>
        <w:t>between</w:t>
      </w:r>
      <w:r w:rsidRPr="00240332">
        <w:rPr>
          <w:rStyle w:val="StyleUnderline"/>
        </w:rPr>
        <w:t xml:space="preserve"> </w:t>
      </w:r>
      <w:r w:rsidRPr="00D933E5">
        <w:rPr>
          <w:rStyle w:val="StyleUnderline"/>
          <w:highlight w:val="cyan"/>
        </w:rPr>
        <w:t>Trump</w:t>
      </w:r>
      <w:r w:rsidRPr="00240332">
        <w:rPr>
          <w:rStyle w:val="StyleUnderline"/>
        </w:rPr>
        <w:t xml:space="preserve"> </w:t>
      </w:r>
      <w:r w:rsidRPr="00D933E5">
        <w:rPr>
          <w:rStyle w:val="StyleUnderline"/>
          <w:highlight w:val="cyan"/>
        </w:rPr>
        <w:t>and</w:t>
      </w:r>
      <w:r w:rsidRPr="00240332">
        <w:rPr>
          <w:rStyle w:val="StyleUnderline"/>
        </w:rPr>
        <w:t xml:space="preserve"> </w:t>
      </w:r>
      <w:r w:rsidRPr="00D933E5">
        <w:rPr>
          <w:rStyle w:val="StyleUnderline"/>
          <w:highlight w:val="cyan"/>
        </w:rPr>
        <w:t>Netanyahu</w:t>
      </w:r>
      <w:r w:rsidRPr="00240332">
        <w:rPr>
          <w:rStyle w:val="StyleUnderline"/>
        </w:rPr>
        <w:t xml:space="preserve"> goes far beyond political flattery and good chemistry. </w:t>
      </w:r>
      <w:r w:rsidRPr="00D933E5">
        <w:rPr>
          <w:rStyle w:val="StyleUnderline"/>
          <w:highlight w:val="cyan"/>
        </w:rPr>
        <w:t>I</w:t>
      </w:r>
      <w:r w:rsidRPr="00D933E5">
        <w:rPr>
          <w:rStyle w:val="StyleUnderline"/>
        </w:rPr>
        <w:t>t’</w:t>
      </w:r>
      <w:r w:rsidRPr="00D933E5">
        <w:rPr>
          <w:rStyle w:val="StyleUnderline"/>
          <w:highlight w:val="cyan"/>
        </w:rPr>
        <w:t>s</w:t>
      </w:r>
      <w:r w:rsidRPr="00240332">
        <w:rPr>
          <w:rStyle w:val="StyleUnderline"/>
        </w:rPr>
        <w:t xml:space="preserve"> also </w:t>
      </w:r>
      <w:r w:rsidRPr="00D933E5">
        <w:rPr>
          <w:rStyle w:val="StyleUnderline"/>
          <w:highlight w:val="cyan"/>
        </w:rPr>
        <w:t>great</w:t>
      </w:r>
      <w:r w:rsidRPr="00240332">
        <w:rPr>
          <w:rStyle w:val="StyleUnderline"/>
        </w:rPr>
        <w:t xml:space="preserve"> </w:t>
      </w:r>
      <w:r w:rsidRPr="00D933E5">
        <w:rPr>
          <w:rStyle w:val="StyleUnderline"/>
          <w:highlight w:val="cyan"/>
        </w:rPr>
        <w:t>politics</w:t>
      </w:r>
      <w:r w:rsidRPr="00240332">
        <w:rPr>
          <w:rStyle w:val="StyleUnderline"/>
        </w:rPr>
        <w:t xml:space="preserve"> – for both men – as they each face re-election battles</w:t>
      </w:r>
      <w:r w:rsidRPr="00240332">
        <w:rPr>
          <w:sz w:val="16"/>
        </w:rPr>
        <w:t xml:space="preserve">. The two leaders met Monday at the White House, where </w:t>
      </w:r>
      <w:r w:rsidRPr="00D933E5">
        <w:rPr>
          <w:rStyle w:val="StyleUnderline"/>
          <w:highlight w:val="cyan"/>
        </w:rPr>
        <w:t>Trump</w:t>
      </w:r>
      <w:r w:rsidRPr="00240332">
        <w:rPr>
          <w:rStyle w:val="StyleUnderline"/>
        </w:rPr>
        <w:t xml:space="preserve"> signed an official proclamation </w:t>
      </w:r>
      <w:r w:rsidRPr="00D933E5">
        <w:rPr>
          <w:rStyle w:val="StyleUnderline"/>
          <w:highlight w:val="cyan"/>
        </w:rPr>
        <w:t>recogniz</w:t>
      </w:r>
      <w:r w:rsidRPr="00240332">
        <w:rPr>
          <w:rStyle w:val="StyleUnderline"/>
        </w:rPr>
        <w:t xml:space="preserve">ing </w:t>
      </w:r>
      <w:r w:rsidRPr="00D933E5">
        <w:rPr>
          <w:rStyle w:val="StyleUnderline"/>
          <w:highlight w:val="cyan"/>
        </w:rPr>
        <w:t>Israel's</w:t>
      </w:r>
      <w:r w:rsidRPr="00240332">
        <w:rPr>
          <w:rStyle w:val="StyleUnderline"/>
        </w:rPr>
        <w:t xml:space="preserve"> </w:t>
      </w:r>
      <w:r w:rsidRPr="00D933E5">
        <w:rPr>
          <w:rStyle w:val="StyleUnderline"/>
          <w:highlight w:val="cyan"/>
        </w:rPr>
        <w:t>sovereignty</w:t>
      </w:r>
      <w:r w:rsidRPr="00240332">
        <w:rPr>
          <w:rStyle w:val="StyleUnderline"/>
        </w:rPr>
        <w:t xml:space="preserve"> over the Golan Heights</w:t>
      </w:r>
      <w:r w:rsidRPr="00240332">
        <w:rPr>
          <w:sz w:val="16"/>
        </w:rPr>
        <w:t>, a disputed territory the United Nations considers "occupied" by Israel.  “Our relationship is powerful,” Trump declared of U.S.-Israeli ties. “You’ve always been there, including today," Netanyahu responded, "and I thank you.” Monday's frothy exchange spotlights the mutually beneficial politics of their friendship.  "</w:t>
      </w:r>
      <w:r w:rsidRPr="00240332">
        <w:rPr>
          <w:rStyle w:val="StyleUnderline"/>
        </w:rPr>
        <w:t xml:space="preserve">Cut from the same political cloth, </w:t>
      </w:r>
      <w:r w:rsidRPr="00D933E5">
        <w:rPr>
          <w:rStyle w:val="StyleUnderline"/>
          <w:highlight w:val="cyan"/>
        </w:rPr>
        <w:t>Trump and Netanyahu have forged a symbiotic alliance</w:t>
      </w:r>
      <w:r w:rsidRPr="00240332">
        <w:rPr>
          <w:sz w:val="16"/>
        </w:rPr>
        <w:t xml:space="preserve">," Shalom </w:t>
      </w:r>
      <w:proofErr w:type="spellStart"/>
      <w:r w:rsidRPr="00240332">
        <w:rPr>
          <w:sz w:val="16"/>
        </w:rPr>
        <w:t>Lipner</w:t>
      </w:r>
      <w:proofErr w:type="spellEnd"/>
      <w:r w:rsidRPr="00240332">
        <w:rPr>
          <w:sz w:val="16"/>
        </w:rPr>
        <w:t>, an expert on the Middle East and fellow at the Atlantic Council, wrote in a recent analysis. "</w:t>
      </w:r>
      <w:r w:rsidRPr="00240332">
        <w:rPr>
          <w:rStyle w:val="StyleUnderline"/>
        </w:rPr>
        <w:t>Trump’s benevolence toward Israel ... buoys the prime minister’s prospects</w:t>
      </w:r>
      <w:r w:rsidRPr="00240332">
        <w:rPr>
          <w:sz w:val="16"/>
        </w:rPr>
        <w:t>," he wrote. "</w:t>
      </w:r>
      <w:r w:rsidRPr="00240332">
        <w:rPr>
          <w:rStyle w:val="StyleUnderline"/>
        </w:rPr>
        <w:t xml:space="preserve">And when he responds gratefully by heaping praise on Trump, Netanyahu bolsters the president’s standing among his core Republican and evangelical </w:t>
      </w:r>
      <w:proofErr w:type="spellStart"/>
      <w:r w:rsidRPr="00240332">
        <w:rPr>
          <w:rStyle w:val="StyleUnderline"/>
        </w:rPr>
        <w:t>supporters</w:t>
      </w:r>
      <w:r w:rsidRPr="00240332">
        <w:rPr>
          <w:sz w:val="16"/>
        </w:rPr>
        <w:t>."</w:t>
      </w:r>
      <w:r w:rsidRPr="00D933E5">
        <w:rPr>
          <w:rStyle w:val="StyleUnderline"/>
          <w:highlight w:val="cyan"/>
        </w:rPr>
        <w:t>Trump</w:t>
      </w:r>
      <w:proofErr w:type="spellEnd"/>
      <w:r w:rsidRPr="00D933E5">
        <w:rPr>
          <w:rStyle w:val="StyleUnderline"/>
          <w:highlight w:val="cyan"/>
        </w:rPr>
        <w:t xml:space="preserve"> enjoys high approval ratings in Israel</w:t>
      </w:r>
      <w:r w:rsidRPr="00240332">
        <w:rPr>
          <w:rStyle w:val="StyleUnderline"/>
        </w:rPr>
        <w:t>, and Netanyahu has made his close relationship with the American president a centerpiece of his campaign</w:t>
      </w:r>
      <w:r w:rsidRPr="00240332">
        <w:rPr>
          <w:sz w:val="16"/>
        </w:rPr>
        <w:t xml:space="preserve"> before Israel's election April 9. Netanyahu even erected giant billboards showing him shaking hands with Trump and declaring "Netanyahu, in a different league."  </w:t>
      </w:r>
    </w:p>
    <w:p w14:paraId="27FD3726" w14:textId="77777777" w:rsidR="00C427F9" w:rsidRDefault="00C427F9" w:rsidP="00C427F9">
      <w:pPr>
        <w:pStyle w:val="Heading4"/>
      </w:pPr>
      <w:r>
        <w:t xml:space="preserve">US arms sales assure Israel – Israeli military strength reliant on US arms sales- plan hurts assurances </w:t>
      </w:r>
    </w:p>
    <w:p w14:paraId="38396854" w14:textId="77777777" w:rsidR="00C427F9" w:rsidRPr="00804BB8" w:rsidRDefault="00C427F9" w:rsidP="00C427F9">
      <w:r w:rsidRPr="004C2E2E">
        <w:rPr>
          <w:rStyle w:val="Style13ptBold"/>
        </w:rPr>
        <w:t xml:space="preserve">Cooper 15 </w:t>
      </w:r>
      <w:r w:rsidRPr="00804BB8">
        <w:t xml:space="preserve">– (Helene Cooper. Helene Cooper is a Pentagon correspondent with The New York Times. She joined the paper in 2004 as assistant editorial page editor, before becoming diplomatic correspondent in 2006 and White House correspondent in 2009. In 2015, she was part of the team that won the Pulitzer Prize for international reporting, for her work in Liberia during the Ebola epidemic. She is also the winner of </w:t>
      </w:r>
      <w:proofErr w:type="spellStart"/>
      <w:r w:rsidRPr="00804BB8">
        <w:t>of</w:t>
      </w:r>
      <w:proofErr w:type="spellEnd"/>
      <w:r w:rsidRPr="00804BB8">
        <w:t xml:space="preserve"> the George Polk award for health reporting (2015) and the Overseas Press Club Award (2015). “Top U.S. Military Official Seeks to Assure Israel on Security”. New York Times. https://www.nytimes.com/2015/06/10/world/middleeast/general-martin-dempsey-reassures-israel-on-security.html</w:t>
      </w:r>
      <w:r>
        <w:t>.</w:t>
      </w:r>
      <w:r w:rsidRPr="00804BB8">
        <w:t xml:space="preserve"> DGP)</w:t>
      </w:r>
    </w:p>
    <w:p w14:paraId="0D6421F4" w14:textId="77777777" w:rsidR="00C427F9" w:rsidRPr="00DA5D7E" w:rsidRDefault="00C427F9" w:rsidP="00C427F9">
      <w:pPr>
        <w:rPr>
          <w:sz w:val="16"/>
        </w:rPr>
      </w:pPr>
      <w:r w:rsidRPr="00DA5D7E">
        <w:rPr>
          <w:sz w:val="16"/>
        </w:rPr>
        <w:t>TEL AVIV — The Obama administration on Tuesday increased its efforts to ease </w:t>
      </w:r>
      <w:hyperlink r:id="rId10" w:tooltip="More news and information about Israel." w:history="1">
        <w:r w:rsidRPr="00DA5D7E">
          <w:rPr>
            <w:rStyle w:val="Hyperlink"/>
            <w:sz w:val="16"/>
          </w:rPr>
          <w:t>Israel</w:t>
        </w:r>
      </w:hyperlink>
      <w:r w:rsidRPr="00DA5D7E">
        <w:rPr>
          <w:sz w:val="16"/>
        </w:rPr>
        <w:t xml:space="preserve">’s opposition to a possible nuclear deal with Iran, as the top </w:t>
      </w:r>
      <w:r w:rsidRPr="00AF173B">
        <w:rPr>
          <w:rStyle w:val="StyleUnderline"/>
        </w:rPr>
        <w:t xml:space="preserve">American </w:t>
      </w:r>
      <w:r w:rsidRPr="00D933E5">
        <w:rPr>
          <w:rStyle w:val="StyleUnderline"/>
          <w:highlight w:val="cyan"/>
        </w:rPr>
        <w:t>military</w:t>
      </w:r>
      <w:r w:rsidRPr="00DA5D7E">
        <w:rPr>
          <w:sz w:val="16"/>
        </w:rPr>
        <w:t xml:space="preserve"> leader </w:t>
      </w:r>
      <w:r w:rsidRPr="00D933E5">
        <w:rPr>
          <w:rStyle w:val="StyleUnderline"/>
          <w:highlight w:val="cyan"/>
        </w:rPr>
        <w:t>assured</w:t>
      </w:r>
      <w:r w:rsidRPr="00AF173B">
        <w:rPr>
          <w:rStyle w:val="StyleUnderline"/>
        </w:rPr>
        <w:t xml:space="preserve"> </w:t>
      </w:r>
      <w:r w:rsidRPr="00D933E5">
        <w:rPr>
          <w:rStyle w:val="StyleUnderline"/>
          <w:highlight w:val="cyan"/>
        </w:rPr>
        <w:t>Israeli</w:t>
      </w:r>
      <w:r w:rsidRPr="00AF173B">
        <w:rPr>
          <w:rStyle w:val="StyleUnderline"/>
        </w:rPr>
        <w:t xml:space="preserve"> officials that </w:t>
      </w:r>
      <w:r w:rsidRPr="00D933E5">
        <w:rPr>
          <w:rStyle w:val="StyleUnderline"/>
          <w:highlight w:val="cyan"/>
        </w:rPr>
        <w:t>the</w:t>
      </w:r>
      <w:r w:rsidRPr="00AF173B">
        <w:rPr>
          <w:rStyle w:val="StyleUnderline"/>
        </w:rPr>
        <w:t xml:space="preserve"> </w:t>
      </w:r>
      <w:r w:rsidRPr="00D933E5">
        <w:rPr>
          <w:rStyle w:val="StyleUnderline"/>
          <w:highlight w:val="cyan"/>
        </w:rPr>
        <w:t>U</w:t>
      </w:r>
      <w:r w:rsidRPr="00AF173B">
        <w:rPr>
          <w:rStyle w:val="StyleUnderline"/>
        </w:rPr>
        <w:t xml:space="preserve">nited </w:t>
      </w:r>
      <w:r w:rsidRPr="00D933E5">
        <w:rPr>
          <w:rStyle w:val="StyleUnderline"/>
          <w:highlight w:val="cyan"/>
        </w:rPr>
        <w:t>S</w:t>
      </w:r>
      <w:r w:rsidRPr="00AF173B">
        <w:rPr>
          <w:rStyle w:val="StyleUnderline"/>
        </w:rPr>
        <w:t xml:space="preserve">tates </w:t>
      </w:r>
      <w:r w:rsidRPr="00D933E5">
        <w:rPr>
          <w:rStyle w:val="StyleUnderline"/>
          <w:highlight w:val="cyan"/>
        </w:rPr>
        <w:t>would</w:t>
      </w:r>
      <w:r w:rsidRPr="00AF173B">
        <w:rPr>
          <w:rStyle w:val="StyleUnderline"/>
        </w:rPr>
        <w:t xml:space="preserve"> further </w:t>
      </w:r>
      <w:r w:rsidRPr="00D933E5">
        <w:rPr>
          <w:rStyle w:val="StyleUnderline"/>
          <w:highlight w:val="cyan"/>
        </w:rPr>
        <w:t>strengthen</w:t>
      </w:r>
      <w:r w:rsidRPr="00AF173B">
        <w:rPr>
          <w:rStyle w:val="StyleUnderline"/>
        </w:rPr>
        <w:t xml:space="preserve"> </w:t>
      </w:r>
      <w:r w:rsidRPr="00D933E5">
        <w:rPr>
          <w:rStyle w:val="StyleUnderline"/>
          <w:highlight w:val="cyan"/>
        </w:rPr>
        <w:t>Israel’s</w:t>
      </w:r>
      <w:r w:rsidRPr="00AF173B">
        <w:rPr>
          <w:rStyle w:val="StyleUnderline"/>
        </w:rPr>
        <w:t xml:space="preserve"> </w:t>
      </w:r>
      <w:r w:rsidRPr="00D933E5">
        <w:rPr>
          <w:rStyle w:val="StyleUnderline"/>
          <w:highlight w:val="cyan"/>
        </w:rPr>
        <w:t>arsenal</w:t>
      </w:r>
      <w:r w:rsidRPr="00AF173B">
        <w:rPr>
          <w:rStyle w:val="StyleUnderline"/>
        </w:rPr>
        <w:t xml:space="preserve"> of arms, warplanes</w:t>
      </w:r>
      <w:r w:rsidRPr="00DA5D7E">
        <w:rPr>
          <w:sz w:val="16"/>
        </w:rPr>
        <w:t xml:space="preserve"> and cybertechnology.</w:t>
      </w:r>
    </w:p>
    <w:p w14:paraId="55775366" w14:textId="77777777" w:rsidR="00C427F9" w:rsidRPr="00DA5D7E" w:rsidRDefault="00C427F9" w:rsidP="00C427F9">
      <w:pPr>
        <w:rPr>
          <w:sz w:val="16"/>
        </w:rPr>
      </w:pPr>
      <w:r w:rsidRPr="00DA5D7E">
        <w:rPr>
          <w:sz w:val="16"/>
        </w:rPr>
        <w:t>Israeli military officials pressed Gen. </w:t>
      </w:r>
      <w:hyperlink r:id="rId11" w:tooltip="More articles about Martin E. Dempsey." w:history="1">
        <w:r w:rsidRPr="00DA5D7E">
          <w:rPr>
            <w:rStyle w:val="Hyperlink"/>
            <w:sz w:val="16"/>
          </w:rPr>
          <w:t>Martin E. Dempsey</w:t>
        </w:r>
      </w:hyperlink>
      <w:r w:rsidRPr="00DA5D7E">
        <w:rPr>
          <w:sz w:val="16"/>
        </w:rPr>
        <w:t xml:space="preserve">, chairman of the Joint Chiefs of Staff, to </w:t>
      </w:r>
      <w:r w:rsidRPr="00AF173B">
        <w:rPr>
          <w:rStyle w:val="StyleUnderline"/>
        </w:rPr>
        <w:t>expand the long-term maintenance of Israel’s “qualitative military edge”</w:t>
      </w:r>
      <w:r w:rsidRPr="00DA5D7E">
        <w:rPr>
          <w:sz w:val="16"/>
        </w:rPr>
        <w:t xml:space="preserve"> over regional adversaries to include not just better weaponry but also more weaponry and training for what could be a larger Israeli defense force.</w:t>
      </w:r>
    </w:p>
    <w:p w14:paraId="5DC74E03" w14:textId="77777777" w:rsidR="00C427F9" w:rsidRPr="00DA5D7E" w:rsidRDefault="00C427F9" w:rsidP="00C427F9">
      <w:pPr>
        <w:rPr>
          <w:sz w:val="16"/>
        </w:rPr>
      </w:pPr>
      <w:r w:rsidRPr="00DA5D7E">
        <w:rPr>
          <w:sz w:val="16"/>
        </w:rPr>
        <w:t xml:space="preserve">The request reflected increased </w:t>
      </w:r>
      <w:r w:rsidRPr="00DF7A10">
        <w:rPr>
          <w:rStyle w:val="StyleUnderline"/>
        </w:rPr>
        <w:t>anxiety in Israel</w:t>
      </w:r>
      <w:r w:rsidRPr="00DA5D7E">
        <w:rPr>
          <w:sz w:val="16"/>
        </w:rPr>
        <w:t xml:space="preserve"> not only </w:t>
      </w:r>
      <w:r w:rsidRPr="00DF7A10">
        <w:rPr>
          <w:rStyle w:val="StyleUnderline"/>
        </w:rPr>
        <w:t>over</w:t>
      </w:r>
      <w:r w:rsidRPr="00DA5D7E">
        <w:rPr>
          <w:sz w:val="16"/>
        </w:rPr>
        <w:t xml:space="preserve"> an international nuclear pact with Iran, but also over </w:t>
      </w:r>
      <w:r w:rsidRPr="00DF7A10">
        <w:rPr>
          <w:rStyle w:val="StyleUnderline"/>
        </w:rPr>
        <w:t>increased American supplies of arms to Arab countries</w:t>
      </w:r>
      <w:r w:rsidRPr="00DA5D7E">
        <w:rPr>
          <w:sz w:val="16"/>
        </w:rPr>
        <w:t>. While these countries mistrust Iran, historically they also have been adversaries of Israel.</w:t>
      </w:r>
    </w:p>
    <w:p w14:paraId="4208C0C0" w14:textId="77777777" w:rsidR="00C427F9" w:rsidRPr="00DA5D7E" w:rsidRDefault="00C427F9" w:rsidP="00C427F9">
      <w:pPr>
        <w:rPr>
          <w:sz w:val="16"/>
          <w:szCs w:val="16"/>
        </w:rPr>
      </w:pPr>
      <w:r w:rsidRPr="00DA5D7E">
        <w:rPr>
          <w:sz w:val="16"/>
          <w:szCs w:val="16"/>
        </w:rPr>
        <w:t xml:space="preserve">Even before meeting with General Dempsey on Tuesday, Defense Minister Moshe </w:t>
      </w:r>
      <w:proofErr w:type="spellStart"/>
      <w:r w:rsidRPr="00DA5D7E">
        <w:rPr>
          <w:sz w:val="16"/>
          <w:szCs w:val="16"/>
        </w:rPr>
        <w:t>Yaalon</w:t>
      </w:r>
      <w:proofErr w:type="spellEnd"/>
      <w:r w:rsidRPr="00DA5D7E">
        <w:rPr>
          <w:sz w:val="16"/>
          <w:szCs w:val="16"/>
        </w:rPr>
        <w:t xml:space="preserve"> of Israel expressed concern that Washington’s efforts to supply advanced arms to reassure Arab allies worried about Iran could eventually give Israel cause for concern.</w:t>
      </w:r>
    </w:p>
    <w:p w14:paraId="64D762A9" w14:textId="77777777" w:rsidR="00C427F9" w:rsidRPr="00DA5D7E" w:rsidRDefault="00C427F9" w:rsidP="00C427F9">
      <w:pPr>
        <w:rPr>
          <w:sz w:val="16"/>
          <w:szCs w:val="16"/>
        </w:rPr>
      </w:pPr>
      <w:r w:rsidRPr="00DA5D7E">
        <w:rPr>
          <w:sz w:val="16"/>
          <w:szCs w:val="16"/>
        </w:rPr>
        <w:t xml:space="preserve">“Even if there are not now any hostile designs against us, as we know in the Middle East, intentions are liable to change,” Mr. </w:t>
      </w:r>
      <w:proofErr w:type="spellStart"/>
      <w:r w:rsidRPr="00DA5D7E">
        <w:rPr>
          <w:sz w:val="16"/>
          <w:szCs w:val="16"/>
        </w:rPr>
        <w:t>Yaalon</w:t>
      </w:r>
      <w:proofErr w:type="spellEnd"/>
      <w:r w:rsidRPr="00DA5D7E">
        <w:rPr>
          <w:sz w:val="16"/>
          <w:szCs w:val="16"/>
        </w:rPr>
        <w:t xml:space="preserve"> said at a security conference. “The capability will without a doubt be there, and this must be prepared for.”</w:t>
      </w:r>
    </w:p>
    <w:p w14:paraId="35F0D03A" w14:textId="77777777" w:rsidR="00C427F9" w:rsidRPr="00DA5D7E" w:rsidRDefault="00C427F9" w:rsidP="00C427F9">
      <w:pPr>
        <w:rPr>
          <w:sz w:val="16"/>
          <w:szCs w:val="16"/>
        </w:rPr>
      </w:pPr>
      <w:r w:rsidRPr="00DA5D7E">
        <w:rPr>
          <w:sz w:val="16"/>
          <w:szCs w:val="16"/>
        </w:rPr>
        <w:t>For Israel, that preparation is taking the form of asking the Obama administration for more of everything, from arms to training to cybertechnology.</w:t>
      </w:r>
    </w:p>
    <w:p w14:paraId="72710AF2" w14:textId="77777777" w:rsidR="00C427F9" w:rsidRPr="00DA5D7E" w:rsidRDefault="00C427F9" w:rsidP="00C427F9">
      <w:pPr>
        <w:rPr>
          <w:sz w:val="16"/>
        </w:rPr>
      </w:pPr>
      <w:r w:rsidRPr="00DA5D7E">
        <w:rPr>
          <w:sz w:val="16"/>
        </w:rPr>
        <w:t>“</w:t>
      </w:r>
      <w:r w:rsidRPr="00DF7A10">
        <w:rPr>
          <w:rStyle w:val="StyleUnderline"/>
        </w:rPr>
        <w:t>Israel wants to make sure that we’re not just helping them on the qualitative side</w:t>
      </w:r>
      <w:r w:rsidRPr="00DA5D7E">
        <w:rPr>
          <w:sz w:val="16"/>
        </w:rPr>
        <w:t xml:space="preserve">,” General Dempsey told reporters traveling with him after his meetings. “It’s the notion that </w:t>
      </w:r>
      <w:r w:rsidRPr="00DF7A10">
        <w:rPr>
          <w:rStyle w:val="StyleUnderline"/>
        </w:rPr>
        <w:t>size matters</w:t>
      </w:r>
      <w:r w:rsidRPr="00DA5D7E">
        <w:rPr>
          <w:sz w:val="16"/>
        </w:rPr>
        <w:t>.”</w:t>
      </w:r>
    </w:p>
    <w:p w14:paraId="75BDE9DC" w14:textId="77777777" w:rsidR="00C427F9" w:rsidRPr="00DA5D7E" w:rsidRDefault="00C427F9" w:rsidP="00C427F9">
      <w:pPr>
        <w:rPr>
          <w:sz w:val="16"/>
        </w:rPr>
      </w:pPr>
      <w:r w:rsidRPr="00DA5D7E">
        <w:rPr>
          <w:sz w:val="16"/>
        </w:rPr>
        <w:t xml:space="preserve">Military officials said that no specific new commitments had been made, but that the </w:t>
      </w:r>
      <w:r w:rsidRPr="00D933E5">
        <w:rPr>
          <w:rStyle w:val="StyleUnderline"/>
          <w:highlight w:val="cyan"/>
        </w:rPr>
        <w:t>Pentagon would continue to work with Israel to expand its military</w:t>
      </w:r>
      <w:r w:rsidRPr="00DA5D7E">
        <w:rPr>
          <w:sz w:val="16"/>
        </w:rPr>
        <w:t>.</w:t>
      </w:r>
    </w:p>
    <w:p w14:paraId="11C1982F" w14:textId="77777777" w:rsidR="00C427F9" w:rsidRPr="00DA5D7E" w:rsidRDefault="00C427F9" w:rsidP="00C427F9">
      <w:pPr>
        <w:rPr>
          <w:sz w:val="16"/>
        </w:rPr>
      </w:pPr>
      <w:r w:rsidRPr="00DA5D7E">
        <w:rPr>
          <w:sz w:val="16"/>
        </w:rPr>
        <w:t>General Dempsey said that Israel did not want just to “overmatch” Arab states like Saudi Arabia and the United Arab Emirates qualitatively. “</w:t>
      </w:r>
      <w:r w:rsidRPr="00D933E5">
        <w:rPr>
          <w:rStyle w:val="StyleUnderline"/>
        </w:rPr>
        <w:t>They want to overmatch them in size as well</w:t>
      </w:r>
      <w:r w:rsidRPr="00DF7A10">
        <w:rPr>
          <w:rStyle w:val="StyleUnderline"/>
        </w:rPr>
        <w:t>,</w:t>
      </w:r>
      <w:r w:rsidRPr="00DA5D7E">
        <w:rPr>
          <w:sz w:val="16"/>
        </w:rPr>
        <w:t>” he said.</w:t>
      </w:r>
    </w:p>
    <w:p w14:paraId="4AF7EEE8" w14:textId="77777777" w:rsidR="00C427F9" w:rsidRPr="00DA5D7E" w:rsidRDefault="00C427F9" w:rsidP="00C427F9">
      <w:pPr>
        <w:rPr>
          <w:sz w:val="16"/>
        </w:rPr>
      </w:pPr>
      <w:r w:rsidRPr="00DA5D7E">
        <w:rPr>
          <w:sz w:val="16"/>
        </w:rPr>
        <w:t xml:space="preserve">At the moment, </w:t>
      </w:r>
      <w:r w:rsidRPr="00D933E5">
        <w:rPr>
          <w:rStyle w:val="Emphasis"/>
          <w:highlight w:val="cyan"/>
        </w:rPr>
        <w:t>assurance</w:t>
      </w:r>
      <w:r w:rsidRPr="00DF7A10">
        <w:rPr>
          <w:rStyle w:val="Emphasis"/>
        </w:rPr>
        <w:t xml:space="preserve"> </w:t>
      </w:r>
      <w:r w:rsidRPr="00D933E5">
        <w:rPr>
          <w:rStyle w:val="Emphasis"/>
          <w:highlight w:val="cyan"/>
        </w:rPr>
        <w:t>of</w:t>
      </w:r>
      <w:r w:rsidRPr="00DF7A10">
        <w:rPr>
          <w:rStyle w:val="Emphasis"/>
        </w:rPr>
        <w:t xml:space="preserve"> additional military </w:t>
      </w:r>
      <w:r w:rsidRPr="00D933E5">
        <w:rPr>
          <w:rStyle w:val="Emphasis"/>
          <w:highlight w:val="cyan"/>
        </w:rPr>
        <w:t>aid</w:t>
      </w:r>
      <w:r w:rsidRPr="00DF7A10">
        <w:rPr>
          <w:rStyle w:val="Emphasis"/>
        </w:rPr>
        <w:t xml:space="preserve"> </w:t>
      </w:r>
      <w:r w:rsidRPr="00D933E5">
        <w:rPr>
          <w:rStyle w:val="Emphasis"/>
          <w:highlight w:val="cyan"/>
        </w:rPr>
        <w:t>is</w:t>
      </w:r>
      <w:r w:rsidRPr="00DF7A10">
        <w:rPr>
          <w:rStyle w:val="Emphasis"/>
        </w:rPr>
        <w:t xml:space="preserve"> about </w:t>
      </w:r>
      <w:r w:rsidRPr="00D933E5">
        <w:rPr>
          <w:rStyle w:val="Emphasis"/>
          <w:highlight w:val="cyan"/>
        </w:rPr>
        <w:t>the</w:t>
      </w:r>
      <w:r w:rsidRPr="00DF7A10">
        <w:rPr>
          <w:rStyle w:val="Emphasis"/>
        </w:rPr>
        <w:t xml:space="preserve"> </w:t>
      </w:r>
      <w:r w:rsidRPr="00D933E5">
        <w:rPr>
          <w:rStyle w:val="Emphasis"/>
          <w:highlight w:val="cyan"/>
        </w:rPr>
        <w:t>only</w:t>
      </w:r>
      <w:r w:rsidRPr="00DF7A10">
        <w:rPr>
          <w:rStyle w:val="Emphasis"/>
        </w:rPr>
        <w:t xml:space="preserve"> </w:t>
      </w:r>
      <w:r w:rsidRPr="00D933E5">
        <w:rPr>
          <w:rStyle w:val="Emphasis"/>
          <w:highlight w:val="cyan"/>
        </w:rPr>
        <w:t>thing</w:t>
      </w:r>
      <w:r w:rsidRPr="00DF7A10">
        <w:rPr>
          <w:rStyle w:val="Emphasis"/>
        </w:rPr>
        <w:t xml:space="preserve"> </w:t>
      </w:r>
      <w:r w:rsidRPr="00D933E5">
        <w:rPr>
          <w:rStyle w:val="Emphasis"/>
          <w:highlight w:val="cyan"/>
        </w:rPr>
        <w:t>that</w:t>
      </w:r>
      <w:r w:rsidRPr="00DF7A10">
        <w:rPr>
          <w:rStyle w:val="Emphasis"/>
        </w:rPr>
        <w:t xml:space="preserve"> </w:t>
      </w:r>
      <w:r w:rsidRPr="00D933E5">
        <w:rPr>
          <w:rStyle w:val="Emphasis"/>
          <w:highlight w:val="cyan"/>
        </w:rPr>
        <w:t>Israel</w:t>
      </w:r>
      <w:r w:rsidRPr="00DF7A10">
        <w:rPr>
          <w:rStyle w:val="Emphasis"/>
        </w:rPr>
        <w:t xml:space="preserve"> </w:t>
      </w:r>
      <w:r w:rsidRPr="00D933E5">
        <w:rPr>
          <w:rStyle w:val="Emphasis"/>
          <w:highlight w:val="cyan"/>
        </w:rPr>
        <w:t>is</w:t>
      </w:r>
      <w:r w:rsidRPr="00DF7A10">
        <w:rPr>
          <w:rStyle w:val="Emphasis"/>
        </w:rPr>
        <w:t xml:space="preserve"> </w:t>
      </w:r>
      <w:r w:rsidRPr="00D933E5">
        <w:rPr>
          <w:rStyle w:val="Emphasis"/>
          <w:highlight w:val="cyan"/>
        </w:rPr>
        <w:t>getting</w:t>
      </w:r>
      <w:r w:rsidRPr="00DF7A10">
        <w:rPr>
          <w:rStyle w:val="Emphasis"/>
        </w:rPr>
        <w:t xml:space="preserve"> from the United States</w:t>
      </w:r>
      <w:r w:rsidRPr="00DA5D7E">
        <w:rPr>
          <w:sz w:val="16"/>
        </w:rPr>
        <w:t>. Relations between the two countries have been increasingly tense, as President Obama and Prime Minister </w:t>
      </w:r>
      <w:hyperlink r:id="rId12" w:tooltip="More articles about Benjamin Netanyahu." w:history="1">
        <w:r w:rsidRPr="00DA5D7E">
          <w:rPr>
            <w:rStyle w:val="Hyperlink"/>
            <w:sz w:val="16"/>
          </w:rPr>
          <w:t>Benjamin Netanyahu</w:t>
        </w:r>
      </w:hyperlink>
      <w:r w:rsidRPr="00DA5D7E">
        <w:rPr>
          <w:sz w:val="16"/>
        </w:rPr>
        <w:t> remain at odds over an Iran nuclear agreement and over what the White House views as Israeli intransigence on the issue of </w:t>
      </w:r>
      <w:hyperlink r:id="rId13" w:tooltip="More articles about Palestinians." w:history="1">
        <w:r w:rsidRPr="00DA5D7E">
          <w:rPr>
            <w:rStyle w:val="Hyperlink"/>
            <w:sz w:val="16"/>
          </w:rPr>
          <w:t>Palestinian</w:t>
        </w:r>
      </w:hyperlink>
      <w:r w:rsidRPr="00DA5D7E">
        <w:rPr>
          <w:sz w:val="16"/>
        </w:rPr>
        <w:t xml:space="preserve"> statehood.</w:t>
      </w:r>
    </w:p>
    <w:p w14:paraId="24951E16" w14:textId="77777777" w:rsidR="00C427F9" w:rsidRPr="00DA5D7E" w:rsidRDefault="00C427F9" w:rsidP="00C427F9">
      <w:pPr>
        <w:rPr>
          <w:sz w:val="16"/>
          <w:szCs w:val="16"/>
        </w:rPr>
      </w:pPr>
      <w:r w:rsidRPr="00DA5D7E">
        <w:rPr>
          <w:sz w:val="16"/>
          <w:szCs w:val="16"/>
        </w:rPr>
        <w:t>Mr. Obama last week reiterated a warning to Israel that Mr. Netanyahu’s election campaigning against a Palestinian state earlier this year may mean that the United States will agree to resolutions in the United Nations that are anathema to Israel. One likely possibility raised by White House officials would be a resolution embodying the principles of a two-state solution that would include Israel’s 1967 borders, with mutually agreed swaps of territory with the future Palestine.</w:t>
      </w:r>
    </w:p>
    <w:p w14:paraId="07B009BD" w14:textId="77777777" w:rsidR="00C427F9" w:rsidRPr="00DA5D7E" w:rsidRDefault="00C427F9" w:rsidP="00C427F9">
      <w:pPr>
        <w:rPr>
          <w:sz w:val="16"/>
          <w:szCs w:val="16"/>
        </w:rPr>
      </w:pPr>
      <w:r w:rsidRPr="00DA5D7E">
        <w:rPr>
          <w:sz w:val="16"/>
          <w:szCs w:val="16"/>
        </w:rPr>
        <w:t>“If, in fact, there’s no prospect of an actual peace process,” Mr. Obama said in an interview with Israel’s Channel 2, “then it becomes more difficult to argue with those who are concerned about settlement construction, those who are concerned about the current situation. It’s more difficult for me to say to them, ‘Be patient and wait.’ ”</w:t>
      </w:r>
    </w:p>
    <w:p w14:paraId="07723FAD" w14:textId="77777777" w:rsidR="00C427F9" w:rsidRPr="00DA5D7E" w:rsidRDefault="00C427F9" w:rsidP="00C427F9">
      <w:pPr>
        <w:rPr>
          <w:sz w:val="16"/>
          <w:szCs w:val="16"/>
        </w:rPr>
      </w:pPr>
      <w:r w:rsidRPr="00DA5D7E">
        <w:rPr>
          <w:sz w:val="16"/>
          <w:szCs w:val="16"/>
        </w:rPr>
        <w:t>The president said that nonetheless, his commitment to Israeli security would remain, and General Dempsey’s visit was in many ways meant to reinforce that.</w:t>
      </w:r>
    </w:p>
    <w:p w14:paraId="4501832C" w14:textId="77777777" w:rsidR="00C427F9" w:rsidRPr="00DA5D7E" w:rsidRDefault="00C427F9" w:rsidP="00C427F9">
      <w:pPr>
        <w:rPr>
          <w:sz w:val="16"/>
        </w:rPr>
      </w:pPr>
      <w:r w:rsidRPr="00DA5D7E">
        <w:rPr>
          <w:sz w:val="16"/>
        </w:rPr>
        <w:t xml:space="preserve">Israel is already helped by a law enacted by Congress in 2008 requiring that </w:t>
      </w:r>
      <w:r w:rsidRPr="00DF7A10">
        <w:rPr>
          <w:rStyle w:val="StyleUnderline"/>
        </w:rPr>
        <w:t>arms sales allow Israel to maintain a “qualitative military edge</w:t>
      </w:r>
      <w:r w:rsidRPr="00DA5D7E">
        <w:rPr>
          <w:sz w:val="16"/>
        </w:rPr>
        <w:t xml:space="preserve">” in the region. All sales to the Middle East are evaluated based on how they will affect </w:t>
      </w:r>
      <w:r w:rsidRPr="00DF7A10">
        <w:rPr>
          <w:rStyle w:val="StyleUnderline"/>
        </w:rPr>
        <w:t>Israeli military superiority</w:t>
      </w:r>
      <w:r w:rsidRPr="00DA5D7E">
        <w:rPr>
          <w:sz w:val="16"/>
        </w:rPr>
        <w:t>. But the Obama administration has also viewed improving the militaries of the Gulf Arab states — those that see Iran as a threat in the region — as critical to Israeli security.</w:t>
      </w:r>
    </w:p>
    <w:p w14:paraId="66121915" w14:textId="77777777" w:rsidR="00C427F9" w:rsidRPr="00DA5D7E" w:rsidRDefault="00C427F9" w:rsidP="00C427F9">
      <w:pPr>
        <w:rPr>
          <w:sz w:val="16"/>
        </w:rPr>
      </w:pPr>
      <w:r w:rsidRPr="00DA5D7E">
        <w:rPr>
          <w:sz w:val="16"/>
        </w:rPr>
        <w:t>Gen</w:t>
      </w:r>
      <w:r w:rsidRPr="00DF7A10">
        <w:rPr>
          <w:rStyle w:val="StyleUnderline"/>
        </w:rPr>
        <w:t xml:space="preserve">eral Dempsey’s trip is the second by a high-ranking American official to </w:t>
      </w:r>
      <w:r w:rsidRPr="00DF7A10">
        <w:rPr>
          <w:rStyle w:val="Emphasis"/>
        </w:rPr>
        <w:t>reassure Israel</w:t>
      </w:r>
      <w:r w:rsidRPr="00DF7A10">
        <w:rPr>
          <w:rStyle w:val="StyleUnderline"/>
        </w:rPr>
        <w:t xml:space="preserve"> in the past week</w:t>
      </w:r>
      <w:r w:rsidRPr="00DA5D7E">
        <w:rPr>
          <w:sz w:val="16"/>
        </w:rPr>
        <w:t>. Last week, </w:t>
      </w:r>
      <w:hyperlink r:id="rId14" w:tooltip="More articles about John O. Brennan." w:history="1">
        <w:r w:rsidRPr="00DA5D7E">
          <w:rPr>
            <w:rStyle w:val="Hyperlink"/>
            <w:sz w:val="16"/>
          </w:rPr>
          <w:t>John O. Brennan</w:t>
        </w:r>
      </w:hyperlink>
      <w:r w:rsidRPr="00DA5D7E">
        <w:rPr>
          <w:sz w:val="16"/>
        </w:rPr>
        <w:t>, the Central Intelligence Agency director, met with Mr. Netanyahu and other officials.</w:t>
      </w:r>
    </w:p>
    <w:p w14:paraId="5F591C42" w14:textId="77777777" w:rsidR="00C427F9" w:rsidRPr="00DA5D7E" w:rsidRDefault="00C427F9" w:rsidP="00C427F9">
      <w:pPr>
        <w:rPr>
          <w:sz w:val="16"/>
          <w:szCs w:val="16"/>
        </w:rPr>
      </w:pPr>
      <w:r w:rsidRPr="00DA5D7E">
        <w:rPr>
          <w:sz w:val="16"/>
          <w:szCs w:val="16"/>
        </w:rPr>
        <w:t>General Dempsey said he had pointed out to Israeli defense officials that Israel was way ahead of the Gulf Arabs in the race to receive the </w:t>
      </w:r>
      <w:hyperlink r:id="rId15" w:tooltip="More articles about the F35 Joint Strike Fighter." w:history="1">
        <w:r w:rsidRPr="00DA5D7E">
          <w:rPr>
            <w:rStyle w:val="Hyperlink"/>
            <w:sz w:val="16"/>
            <w:szCs w:val="16"/>
          </w:rPr>
          <w:t>F-35 fighter jet</w:t>
        </w:r>
      </w:hyperlink>
      <w:r w:rsidRPr="00DA5D7E">
        <w:rPr>
          <w:sz w:val="16"/>
          <w:szCs w:val="16"/>
        </w:rPr>
        <w:t>, considered the jewel of America’s future arsenal. The plane, one of the world’s most expensive weapons projects, has not been marketed to Arab allies of the United States.</w:t>
      </w:r>
    </w:p>
    <w:p w14:paraId="5FE0B5B0" w14:textId="3427E980" w:rsidR="00C427F9" w:rsidRDefault="00C427F9" w:rsidP="00C427F9">
      <w:pPr>
        <w:rPr>
          <w:sz w:val="16"/>
          <w:szCs w:val="16"/>
        </w:rPr>
      </w:pPr>
      <w:r w:rsidRPr="00DA5D7E">
        <w:rPr>
          <w:sz w:val="16"/>
          <w:szCs w:val="16"/>
        </w:rPr>
        <w:t>“I reminded my counterparts that they are on the path to have the joint strike fighter where others in the region are not,” General Dempsey said, using another term for the F-35.</w:t>
      </w:r>
    </w:p>
    <w:p w14:paraId="76D4E4F5" w14:textId="77777777" w:rsidR="00225361" w:rsidRDefault="00225361" w:rsidP="00225361">
      <w:pPr>
        <w:pStyle w:val="Heading4"/>
      </w:pPr>
      <w:r>
        <w:t xml:space="preserve">U.S. alliance deters Israel first strike on Iran  </w:t>
      </w:r>
    </w:p>
    <w:p w14:paraId="6060855C" w14:textId="77777777" w:rsidR="00225361" w:rsidRDefault="00225361" w:rsidP="00225361">
      <w:r w:rsidRPr="00A105AD">
        <w:t>Chossudovsky</w:t>
      </w:r>
      <w:r>
        <w:t>, 06/14/19</w:t>
      </w:r>
    </w:p>
    <w:p w14:paraId="71E90C16" w14:textId="77777777" w:rsidR="00225361" w:rsidRPr="00A105AD" w:rsidRDefault="00225361" w:rsidP="00225361">
      <w:r>
        <w:t>(</w:t>
      </w:r>
      <w:r w:rsidRPr="00A105AD">
        <w:t>Michel Chossudovsky</w:t>
      </w:r>
      <w:r>
        <w:t>, Professor of Economics and founder of Center for Research on Globalization, “</w:t>
      </w:r>
      <w:r w:rsidRPr="00A105AD">
        <w:t>Pre-emptive Nuclear War: The Role of Israel in Triggering an Attack on Iran</w:t>
      </w:r>
      <w:r>
        <w:t xml:space="preserve">,” Global Research, </w:t>
      </w:r>
      <w:hyperlink r:id="rId16" w:history="1">
        <w:r w:rsidRPr="006440B4">
          <w:rPr>
            <w:rStyle w:val="Hyperlink"/>
          </w:rPr>
          <w:t>https://www.globalresearch.ca/pre-emptive-nuclear-war-role-israel-attack-iran/5677025</w:t>
        </w:r>
      </w:hyperlink>
      <w:r>
        <w:t xml:space="preserve">) ZFO </w:t>
      </w:r>
    </w:p>
    <w:p w14:paraId="148196E4" w14:textId="77777777" w:rsidR="00225361" w:rsidRPr="00A105AD" w:rsidRDefault="00225361" w:rsidP="00225361">
      <w:pPr>
        <w:rPr>
          <w:rStyle w:val="StyleUnderline"/>
        </w:rPr>
      </w:pPr>
      <w:r w:rsidRPr="00A105AD">
        <w:rPr>
          <w:rStyle w:val="StyleUnderline"/>
        </w:rPr>
        <w:t>There has been much debate regarding the role of Israel in initiating an attack against Iran.</w:t>
      </w:r>
    </w:p>
    <w:p w14:paraId="4A8655B6" w14:textId="77777777" w:rsidR="00225361" w:rsidRPr="00CA515B" w:rsidRDefault="00225361" w:rsidP="00225361">
      <w:pPr>
        <w:rPr>
          <w:sz w:val="16"/>
        </w:rPr>
      </w:pPr>
      <w:r w:rsidRPr="00A105AD">
        <w:rPr>
          <w:rStyle w:val="StyleUnderline"/>
        </w:rPr>
        <w:t>Israel is part of a military alliance. Tel Aviv is not a prime mover</w:t>
      </w:r>
      <w:r w:rsidRPr="00CA515B">
        <w:rPr>
          <w:sz w:val="16"/>
        </w:rPr>
        <w:t>. It does not have a separate and distinct military agenda.</w:t>
      </w:r>
    </w:p>
    <w:p w14:paraId="1E92F964" w14:textId="77777777" w:rsidR="00225361" w:rsidRPr="00A105AD" w:rsidRDefault="00225361" w:rsidP="00225361">
      <w:pPr>
        <w:rPr>
          <w:rStyle w:val="StyleUnderline"/>
        </w:rPr>
      </w:pPr>
      <w:r w:rsidRPr="00CA515B">
        <w:rPr>
          <w:sz w:val="16"/>
        </w:rPr>
        <w:t xml:space="preserve">Israel is integrated into the “war plan for major combat operations” against Iran formulated in 2006 by U.S. Strategic Command (U.S.STRATCOM). </w:t>
      </w:r>
      <w:r w:rsidRPr="00A105AD">
        <w:rPr>
          <w:rStyle w:val="StyleUnderline"/>
        </w:rPr>
        <w:t>In the context of large scale military operations, an uncoordinated unilateral military action by one coalition partner, namely Israel, is from a military and strategic point almost an impossibility. Israel is a de facto member of NATO. Any action by Israel would require a “green light” from Washington.</w:t>
      </w:r>
    </w:p>
    <w:p w14:paraId="077635BE" w14:textId="77777777" w:rsidR="00225361" w:rsidRPr="00CA515B" w:rsidRDefault="00225361" w:rsidP="00225361">
      <w:pPr>
        <w:rPr>
          <w:sz w:val="16"/>
          <w:szCs w:val="16"/>
        </w:rPr>
      </w:pPr>
      <w:r w:rsidRPr="00CA515B">
        <w:rPr>
          <w:sz w:val="16"/>
          <w:szCs w:val="16"/>
        </w:rPr>
        <w:t>An attack by Israel could, however, be used as “the trigger mechanism” which would unleash an all-out war against Iran, as well as retaliation by Iran directed against Israel.</w:t>
      </w:r>
    </w:p>
    <w:p w14:paraId="5CF86747" w14:textId="77777777" w:rsidR="00225361" w:rsidRPr="00CA515B" w:rsidRDefault="00225361" w:rsidP="00225361">
      <w:pPr>
        <w:rPr>
          <w:sz w:val="16"/>
          <w:szCs w:val="16"/>
        </w:rPr>
      </w:pPr>
      <w:r w:rsidRPr="00CA515B">
        <w:rPr>
          <w:sz w:val="16"/>
          <w:szCs w:val="16"/>
        </w:rPr>
        <w:t>In this regard, there are indications going back to the Bush administration that Washington had indeed contemplated the option of an initial (U.S. backed) attack by Israel rather than an outright U.S.-led military operation directed against Iran. The Israeli attack –although led in close liaison with the Pentagon and NATO– would have been presented to public opinion as a unilateral decision by Tel Aviv. It would then have been used by Washington to justify, in the eyes of World opinion, a military intervention of the U.S. and NATO with a view to “defending Israel”, rather than attacking Iran. Under existing military cooperation agreements, both the U.S. and NATO would be “obligated” to “defend Israel” against Iran and Syria.</w:t>
      </w:r>
    </w:p>
    <w:p w14:paraId="409F03E8" w14:textId="77777777" w:rsidR="00225361" w:rsidRPr="00CA515B" w:rsidRDefault="00225361" w:rsidP="00225361">
      <w:pPr>
        <w:rPr>
          <w:sz w:val="16"/>
          <w:szCs w:val="16"/>
        </w:rPr>
      </w:pPr>
      <w:r w:rsidRPr="00CA515B">
        <w:rPr>
          <w:sz w:val="16"/>
          <w:szCs w:val="16"/>
        </w:rPr>
        <w:t>It is worth noting, in this regard, that at the outset of Bush’s second term, (former) Vice President Dick Cheney had hinted, in no uncertain terms, that Iran was “right at the top of the list” of the “rogue enemies” of America, and that Israel would, so to speak, “be doing the bombing for us”, without U.S. military involvement and without us putting pressure on them “to do it”8</w:t>
      </w:r>
    </w:p>
    <w:p w14:paraId="2F65B173" w14:textId="77777777" w:rsidR="00225361" w:rsidRPr="00A105AD" w:rsidRDefault="00225361" w:rsidP="00225361">
      <w:pPr>
        <w:rPr>
          <w:rStyle w:val="StyleUnderline"/>
        </w:rPr>
      </w:pPr>
      <w:r w:rsidRPr="00A105AD">
        <w:rPr>
          <w:rStyle w:val="StyleUnderline"/>
        </w:rPr>
        <w:t>According to Cheney:</w:t>
      </w:r>
    </w:p>
    <w:p w14:paraId="6B555E45" w14:textId="77777777" w:rsidR="00225361" w:rsidRDefault="00225361" w:rsidP="00225361">
      <w:r w:rsidRPr="00A105AD">
        <w:rPr>
          <w:rStyle w:val="StyleUnderline"/>
        </w:rPr>
        <w:t xml:space="preserve">One of the concerns people have is that Israel might do it without being asked. …Given the fact that Iran has a stated policy that their objective is the destruction of Israel, </w:t>
      </w:r>
      <w:r w:rsidRPr="00D933E5">
        <w:rPr>
          <w:rStyle w:val="StyleUnderline"/>
          <w:highlight w:val="cyan"/>
        </w:rPr>
        <w:t>the Israelis might well decide to act first, and let the rest of the world worry about cleaning up the diplomatic mess afterwards</w:t>
      </w:r>
      <w:r>
        <w:t>,9</w:t>
      </w:r>
    </w:p>
    <w:p w14:paraId="450E6092" w14:textId="77777777" w:rsidR="00225361" w:rsidRPr="00CA515B" w:rsidRDefault="00225361" w:rsidP="00225361">
      <w:pPr>
        <w:rPr>
          <w:sz w:val="16"/>
          <w:szCs w:val="16"/>
        </w:rPr>
      </w:pPr>
      <w:r w:rsidRPr="00CA515B">
        <w:rPr>
          <w:sz w:val="16"/>
          <w:szCs w:val="16"/>
        </w:rPr>
        <w:t>Commenting the Vice President’s assertion, former National Security adviser Zbigniew Brzezinski in an interview on PBS, confirmed with some apprehension, yes: Cheney wants Prime Minister Ariel Sharon to act on America’s behalf and “do it” for us:</w:t>
      </w:r>
    </w:p>
    <w:p w14:paraId="539BA345" w14:textId="77777777" w:rsidR="00225361" w:rsidRPr="00CA515B" w:rsidRDefault="00225361" w:rsidP="00225361">
      <w:pPr>
        <w:rPr>
          <w:sz w:val="16"/>
          <w:szCs w:val="16"/>
        </w:rPr>
      </w:pPr>
      <w:r w:rsidRPr="00CA515B">
        <w:rPr>
          <w:sz w:val="16"/>
          <w:szCs w:val="16"/>
        </w:rPr>
        <w:t>Iran I think is more ambiguous. And there the issue is certainly not tyranny; it’s nuclear weapons. And the vice president today in a kind of a strange parallel statement to this declaration of freedom hinted that the Israelis may do it and in fact used language which sounds like a justification or even an encouragement for the Israelis to do it.10</w:t>
      </w:r>
    </w:p>
    <w:p w14:paraId="14D36CEE" w14:textId="77777777" w:rsidR="00225361" w:rsidRPr="00CA515B" w:rsidRDefault="00225361" w:rsidP="00225361">
      <w:pPr>
        <w:rPr>
          <w:sz w:val="16"/>
        </w:rPr>
      </w:pPr>
      <w:r w:rsidRPr="00CA515B">
        <w:rPr>
          <w:sz w:val="16"/>
        </w:rPr>
        <w:t xml:space="preserve">What we are dealing with is a process of joint U.S.-NATO-Israel military planning. An operation to bomb Iran has been in the active planning stage since 2004. Officials in the Defense Department, under Bush and Obama, have been working assiduously with their Israeli military and intelligence counterparts, carefully identifying targets inside Iran. </w:t>
      </w:r>
      <w:r w:rsidRPr="00D933E5">
        <w:rPr>
          <w:rStyle w:val="StyleUnderline"/>
          <w:highlight w:val="cyan"/>
        </w:rPr>
        <w:t>In</w:t>
      </w:r>
      <w:r w:rsidRPr="00A105AD">
        <w:rPr>
          <w:rStyle w:val="StyleUnderline"/>
        </w:rPr>
        <w:t xml:space="preserve"> </w:t>
      </w:r>
      <w:r w:rsidRPr="00D933E5">
        <w:rPr>
          <w:rStyle w:val="StyleUnderline"/>
          <w:highlight w:val="cyan"/>
        </w:rPr>
        <w:t>practical</w:t>
      </w:r>
      <w:r w:rsidRPr="00A105AD">
        <w:rPr>
          <w:rStyle w:val="StyleUnderline"/>
        </w:rPr>
        <w:t xml:space="preserve"> military </w:t>
      </w:r>
      <w:r w:rsidRPr="00D933E5">
        <w:rPr>
          <w:rStyle w:val="StyleUnderline"/>
          <w:highlight w:val="cyan"/>
        </w:rPr>
        <w:t>terms</w:t>
      </w:r>
      <w:r w:rsidRPr="00A105AD">
        <w:rPr>
          <w:rStyle w:val="StyleUnderline"/>
        </w:rPr>
        <w:t xml:space="preserve">, </w:t>
      </w:r>
      <w:r w:rsidRPr="00D933E5">
        <w:rPr>
          <w:rStyle w:val="StyleUnderline"/>
          <w:highlight w:val="cyan"/>
        </w:rPr>
        <w:t>any</w:t>
      </w:r>
      <w:r w:rsidRPr="00A105AD">
        <w:rPr>
          <w:rStyle w:val="StyleUnderline"/>
        </w:rPr>
        <w:t xml:space="preserve"> </w:t>
      </w:r>
      <w:r w:rsidRPr="00D933E5">
        <w:rPr>
          <w:rStyle w:val="StyleUnderline"/>
          <w:highlight w:val="cyan"/>
        </w:rPr>
        <w:t>action</w:t>
      </w:r>
      <w:r w:rsidRPr="00A105AD">
        <w:rPr>
          <w:rStyle w:val="StyleUnderline"/>
        </w:rPr>
        <w:t xml:space="preserve"> by Israel </w:t>
      </w:r>
      <w:r w:rsidRPr="00D933E5">
        <w:rPr>
          <w:rStyle w:val="StyleUnderline"/>
          <w:highlight w:val="cyan"/>
        </w:rPr>
        <w:t>would</w:t>
      </w:r>
      <w:r w:rsidRPr="00A105AD">
        <w:rPr>
          <w:rStyle w:val="StyleUnderline"/>
        </w:rPr>
        <w:t xml:space="preserve"> have to </w:t>
      </w:r>
      <w:r w:rsidRPr="00D933E5">
        <w:rPr>
          <w:rStyle w:val="StyleUnderline"/>
          <w:highlight w:val="cyan"/>
        </w:rPr>
        <w:t>be</w:t>
      </w:r>
      <w:r w:rsidRPr="00A105AD">
        <w:rPr>
          <w:rStyle w:val="StyleUnderline"/>
        </w:rPr>
        <w:t xml:space="preserve"> </w:t>
      </w:r>
      <w:r w:rsidRPr="00D933E5">
        <w:rPr>
          <w:rStyle w:val="StyleUnderline"/>
          <w:highlight w:val="cyan"/>
        </w:rPr>
        <w:t>planned</w:t>
      </w:r>
      <w:r w:rsidRPr="00A105AD">
        <w:rPr>
          <w:rStyle w:val="StyleUnderline"/>
        </w:rPr>
        <w:t xml:space="preserve"> </w:t>
      </w:r>
      <w:r w:rsidRPr="00D933E5">
        <w:rPr>
          <w:rStyle w:val="StyleUnderline"/>
          <w:highlight w:val="cyan"/>
        </w:rPr>
        <w:t>and</w:t>
      </w:r>
      <w:r w:rsidRPr="00A105AD">
        <w:rPr>
          <w:rStyle w:val="StyleUnderline"/>
        </w:rPr>
        <w:t xml:space="preserve"> </w:t>
      </w:r>
      <w:r w:rsidRPr="00D933E5">
        <w:rPr>
          <w:rStyle w:val="StyleUnderline"/>
          <w:highlight w:val="cyan"/>
        </w:rPr>
        <w:t>coordinated</w:t>
      </w:r>
      <w:r w:rsidRPr="00A105AD">
        <w:rPr>
          <w:rStyle w:val="StyleUnderline"/>
        </w:rPr>
        <w:t xml:space="preserve"> at the highest levels of the U.S. led coalition</w:t>
      </w:r>
      <w:r w:rsidRPr="00CA515B">
        <w:rPr>
          <w:sz w:val="16"/>
        </w:rPr>
        <w:t>.</w:t>
      </w:r>
    </w:p>
    <w:p w14:paraId="30AD4F06" w14:textId="77777777" w:rsidR="00FB7137" w:rsidRDefault="00FB7137" w:rsidP="00FB7137">
      <w:pPr>
        <w:pStyle w:val="Heading4"/>
      </w:pPr>
      <w:r>
        <w:t xml:space="preserve">Iran-Israel War is existential </w:t>
      </w:r>
    </w:p>
    <w:p w14:paraId="11D37EF5" w14:textId="470CEFBD" w:rsidR="00FB7137" w:rsidRPr="00D933E5" w:rsidRDefault="00FB7137" w:rsidP="00FB7137">
      <w:pPr>
        <w:rPr>
          <w:rStyle w:val="Style13ptBold"/>
        </w:rPr>
      </w:pPr>
      <w:r w:rsidRPr="008A3641">
        <w:rPr>
          <w:rStyle w:val="Style13ptBold"/>
        </w:rPr>
        <w:t>Trabanco</w:t>
      </w:r>
      <w:r w:rsidRPr="00D933E5">
        <w:rPr>
          <w:rStyle w:val="Style13ptBold"/>
          <w:b w:val="0"/>
          <w:sz w:val="18"/>
          <w:szCs w:val="18"/>
        </w:rPr>
        <w:t>, 01/13/</w:t>
      </w:r>
      <w:r w:rsidRPr="008A3641">
        <w:rPr>
          <w:rStyle w:val="Style13ptBold"/>
        </w:rPr>
        <w:t>09</w:t>
      </w:r>
      <w:r w:rsidRPr="00D933E5">
        <w:rPr>
          <w:rStyle w:val="Style13ptBold"/>
          <w:b w:val="0"/>
          <w:sz w:val="18"/>
          <w:szCs w:val="18"/>
        </w:rPr>
        <w:t xml:space="preserve">(José Miguel Alonso Trabanco, Geopolitical Monitor Writer, “The Middle Eastern Powder Keg Can Explode at </w:t>
      </w:r>
      <w:proofErr w:type="spellStart"/>
      <w:r w:rsidRPr="00D933E5">
        <w:rPr>
          <w:rStyle w:val="Style13ptBold"/>
          <w:b w:val="0"/>
          <w:sz w:val="18"/>
          <w:szCs w:val="18"/>
        </w:rPr>
        <w:t>Anytime</w:t>
      </w:r>
      <w:proofErr w:type="spellEnd"/>
      <w:r w:rsidRPr="00D933E5">
        <w:rPr>
          <w:rStyle w:val="Style13ptBold"/>
          <w:b w:val="0"/>
          <w:sz w:val="18"/>
          <w:szCs w:val="18"/>
        </w:rPr>
        <w:t xml:space="preserve">,” Global Research, </w:t>
      </w:r>
      <w:hyperlink r:id="rId17" w:history="1">
        <w:r w:rsidRPr="00D933E5">
          <w:rPr>
            <w:rStyle w:val="Hyperlink"/>
            <w:b/>
            <w:bCs/>
            <w:sz w:val="18"/>
            <w:szCs w:val="18"/>
          </w:rPr>
          <w:t>https://www.globalresearch.ca/the-middle-eastern-powder-keg-can-explode-at-anytime/11762</w:t>
        </w:r>
      </w:hyperlink>
      <w:r w:rsidRPr="00D933E5">
        <w:rPr>
          <w:rStyle w:val="Style13ptBold"/>
          <w:b w:val="0"/>
          <w:sz w:val="18"/>
          <w:szCs w:val="18"/>
        </w:rPr>
        <w:t xml:space="preserve">) </w:t>
      </w:r>
    </w:p>
    <w:p w14:paraId="79BA3738" w14:textId="77777777" w:rsidR="00FB7137" w:rsidRPr="000D3E18" w:rsidRDefault="00FB7137" w:rsidP="00FB7137">
      <w:pPr>
        <w:rPr>
          <w:rStyle w:val="StyleUnderline"/>
        </w:rPr>
      </w:pPr>
      <w:r w:rsidRPr="000D3E18">
        <w:rPr>
          <w:sz w:val="12"/>
        </w:rPr>
        <w:t xml:space="preserve">Those Arab governments are afraid of Iran’s using its proxies and allies to fuel unrest and to topple them, thus advancing Teheran’s agenda of becoming a regional leader. </w:t>
      </w:r>
      <w:r w:rsidRPr="000D3E18">
        <w:rPr>
          <w:rStyle w:val="StyleUnderline"/>
        </w:rPr>
        <w:t xml:space="preserve">If those governments are overthrown, </w:t>
      </w:r>
      <w:r w:rsidRPr="000D3E18">
        <w:rPr>
          <w:sz w:val="12"/>
        </w:rPr>
        <w:t xml:space="preserve">their hypothetical successors will surely be much less willing to collaborate with the West, which knows that, if such thing ever happens, </w:t>
      </w:r>
      <w:r w:rsidRPr="000D3E18">
        <w:rPr>
          <w:rStyle w:val="StyleUnderline"/>
        </w:rPr>
        <w:t>the Middle Eastern balance of power would dramatically change, not to mention that the price of oil would skyrocket.</w:t>
      </w:r>
    </w:p>
    <w:p w14:paraId="77E564B7" w14:textId="77777777" w:rsidR="00FB7137" w:rsidRPr="000D3E18" w:rsidRDefault="00FB7137" w:rsidP="00FB7137">
      <w:pPr>
        <w:rPr>
          <w:sz w:val="12"/>
        </w:rPr>
      </w:pPr>
      <w:r w:rsidRPr="00513099">
        <w:rPr>
          <w:rStyle w:val="StyleUnderline"/>
        </w:rPr>
        <w:t>Israel fears a nuclear Iran would mean the end of the Israeli monopoly over nuclear weapons in the region</w:t>
      </w:r>
      <w:r w:rsidRPr="000D3E18">
        <w:rPr>
          <w:sz w:val="12"/>
        </w:rPr>
        <w:t>. An Iran armed with nuclear weapons (even if it is ruled by hardline Mahmud Ahmadinejad) would not be foolish enough to attack Israel first because Teheran is well aware of Israel’s menacing stockpile of nuclear weapons.</w:t>
      </w:r>
    </w:p>
    <w:p w14:paraId="3655A69C" w14:textId="77777777" w:rsidR="00FB7137" w:rsidRPr="000D3E18" w:rsidRDefault="00FB7137" w:rsidP="00FB7137">
      <w:pPr>
        <w:rPr>
          <w:sz w:val="12"/>
        </w:rPr>
      </w:pPr>
      <w:r w:rsidRPr="000D3E18">
        <w:rPr>
          <w:sz w:val="12"/>
        </w:rPr>
        <w:t xml:space="preserve">So what </w:t>
      </w:r>
      <w:r w:rsidRPr="000D3E18">
        <w:rPr>
          <w:rStyle w:val="StyleUnderline"/>
        </w:rPr>
        <w:t>the Israeli government really is scared of is the possibility that any rival of Israel, covered by a hypothetical Iranian nuclear umbrella, would feel less intimidated by Israel</w:t>
      </w:r>
      <w:r w:rsidRPr="000D3E18">
        <w:rPr>
          <w:sz w:val="12"/>
        </w:rPr>
        <w:t>. Moreover, such scenario could encourage other Middle Easter States to develop their own nuclear weapons. So far, the Israelis have implemented a policy of dispensing carrots (negotiation proposals) and sticks (air strikes) to Damascus in an attempt to seduce Syria away from Iran.</w:t>
      </w:r>
    </w:p>
    <w:p w14:paraId="0EE57854" w14:textId="77777777" w:rsidR="00FB7137" w:rsidRPr="000D3E18" w:rsidRDefault="00FB7137" w:rsidP="00FB7137">
      <w:pPr>
        <w:rPr>
          <w:sz w:val="12"/>
          <w:szCs w:val="12"/>
        </w:rPr>
      </w:pPr>
      <w:r w:rsidRPr="000D3E18">
        <w:rPr>
          <w:sz w:val="12"/>
          <w:szCs w:val="12"/>
        </w:rPr>
        <w:t xml:space="preserve">On the other hand, the West is not afraid of a nuclear Iran per se. One can infer that from their refusal to do anything meaningful to prevent the acquisition of nuclear weapons by States like India, Israel or Pakistan. Rather, the Americans and the Europeans cannot accept a ‘Pax </w:t>
      </w:r>
      <w:proofErr w:type="spellStart"/>
      <w:r w:rsidRPr="000D3E18">
        <w:rPr>
          <w:sz w:val="12"/>
          <w:szCs w:val="12"/>
        </w:rPr>
        <w:t>Iranica</w:t>
      </w:r>
      <w:proofErr w:type="spellEnd"/>
      <w:r w:rsidRPr="000D3E18">
        <w:rPr>
          <w:sz w:val="12"/>
          <w:szCs w:val="12"/>
        </w:rPr>
        <w:t>’ in the Middle East because Teheran would, de facto, control a zone which contains the world’s largest oil reserves, a resource the Western economies have to import because their domestic supplies are not enough to meet their consumption needs.</w:t>
      </w:r>
    </w:p>
    <w:p w14:paraId="1445F733" w14:textId="77777777" w:rsidR="00FB7137" w:rsidRPr="000D3E18" w:rsidRDefault="00FB7137" w:rsidP="00FB7137">
      <w:pPr>
        <w:rPr>
          <w:rStyle w:val="StyleUnderline"/>
        </w:rPr>
      </w:pPr>
      <w:r w:rsidRPr="00D933E5">
        <w:rPr>
          <w:rStyle w:val="StyleUnderline"/>
          <w:highlight w:val="cyan"/>
        </w:rPr>
        <w:t>In case of an</w:t>
      </w:r>
      <w:r w:rsidRPr="000D3E18">
        <w:rPr>
          <w:rStyle w:val="StyleUnderline"/>
        </w:rPr>
        <w:t xml:space="preserve"> Israeli and/or American </w:t>
      </w:r>
      <w:r w:rsidRPr="00D933E5">
        <w:rPr>
          <w:rStyle w:val="StyleUnderline"/>
          <w:highlight w:val="cyan"/>
        </w:rPr>
        <w:t>attack</w:t>
      </w:r>
      <w:r w:rsidRPr="000D3E18">
        <w:rPr>
          <w:rStyle w:val="StyleUnderline"/>
        </w:rPr>
        <w:t xml:space="preserve"> against </w:t>
      </w:r>
      <w:r w:rsidRPr="00D933E5">
        <w:rPr>
          <w:rStyle w:val="StyleUnderline"/>
          <w:highlight w:val="cyan"/>
        </w:rPr>
        <w:t>Iran</w:t>
      </w:r>
      <w:r w:rsidRPr="000D3E18">
        <w:rPr>
          <w:rStyle w:val="StyleUnderline"/>
        </w:rPr>
        <w:t xml:space="preserve">, Ahmadinejad’s </w:t>
      </w:r>
      <w:r w:rsidRPr="00D933E5">
        <w:rPr>
          <w:rStyle w:val="StyleUnderline"/>
          <w:highlight w:val="cyan"/>
        </w:rPr>
        <w:t>government</w:t>
      </w:r>
      <w:r w:rsidRPr="000D3E18">
        <w:rPr>
          <w:rStyle w:val="StyleUnderline"/>
        </w:rPr>
        <w:t xml:space="preserve"> </w:t>
      </w:r>
      <w:r w:rsidRPr="00D933E5">
        <w:rPr>
          <w:rStyle w:val="StyleUnderline"/>
          <w:highlight w:val="cyan"/>
        </w:rPr>
        <w:t>will</w:t>
      </w:r>
      <w:r w:rsidRPr="000D3E18">
        <w:rPr>
          <w:rStyle w:val="StyleUnderline"/>
        </w:rPr>
        <w:t xml:space="preserve"> certainly </w:t>
      </w:r>
      <w:r w:rsidRPr="00D933E5">
        <w:rPr>
          <w:rStyle w:val="StyleUnderline"/>
          <w:highlight w:val="cyan"/>
        </w:rPr>
        <w:t>respond</w:t>
      </w:r>
      <w:r w:rsidRPr="000D3E18">
        <w:rPr>
          <w:rStyle w:val="StyleUnderline"/>
        </w:rPr>
        <w:t>. A possible countermeasure would be to fire Persian ballistic missiles against Israel and maybe even against American military bases in the regions.</w:t>
      </w:r>
      <w:r w:rsidRPr="000D3E18">
        <w:rPr>
          <w:sz w:val="12"/>
        </w:rPr>
        <w:t xml:space="preserve"> </w:t>
      </w:r>
      <w:r w:rsidRPr="00D933E5">
        <w:rPr>
          <w:rStyle w:val="StyleUnderline"/>
          <w:highlight w:val="cyan"/>
        </w:rPr>
        <w:t>Teheran</w:t>
      </w:r>
      <w:r w:rsidRPr="000D3E18">
        <w:rPr>
          <w:rStyle w:val="StyleUnderline"/>
        </w:rPr>
        <w:t xml:space="preserve"> </w:t>
      </w:r>
      <w:r w:rsidRPr="00D933E5">
        <w:rPr>
          <w:rStyle w:val="StyleUnderline"/>
          <w:highlight w:val="cyan"/>
        </w:rPr>
        <w:t>will</w:t>
      </w:r>
      <w:r w:rsidRPr="000D3E18">
        <w:rPr>
          <w:rStyle w:val="StyleUnderline"/>
        </w:rPr>
        <w:t xml:space="preserve"> unquestionably </w:t>
      </w:r>
      <w:r w:rsidRPr="00D933E5">
        <w:rPr>
          <w:rStyle w:val="StyleUnderline"/>
          <w:highlight w:val="cyan"/>
        </w:rPr>
        <w:t>resort</w:t>
      </w:r>
      <w:r w:rsidRPr="000D3E18">
        <w:rPr>
          <w:rStyle w:val="StyleUnderline"/>
        </w:rPr>
        <w:t xml:space="preserve"> </w:t>
      </w:r>
      <w:r w:rsidRPr="00D933E5">
        <w:rPr>
          <w:rStyle w:val="StyleUnderline"/>
          <w:highlight w:val="cyan"/>
        </w:rPr>
        <w:t>to</w:t>
      </w:r>
      <w:r w:rsidRPr="000D3E18">
        <w:rPr>
          <w:rStyle w:val="StyleUnderline"/>
        </w:rPr>
        <w:t xml:space="preserve"> its </w:t>
      </w:r>
      <w:r w:rsidRPr="00D933E5">
        <w:rPr>
          <w:rStyle w:val="StyleUnderline"/>
          <w:highlight w:val="cyan"/>
        </w:rPr>
        <w:t>proxies</w:t>
      </w:r>
      <w:r w:rsidRPr="000D3E18">
        <w:rPr>
          <w:rStyle w:val="StyleUnderline"/>
        </w:rPr>
        <w:t xml:space="preserve"> like Hamas or Hezbollah</w:t>
      </w:r>
      <w:r w:rsidRPr="000D3E18">
        <w:rPr>
          <w:sz w:val="12"/>
        </w:rPr>
        <w:t xml:space="preserve"> (or even some of its Shiite allies it has in Lebanon or Saudi Arabia) t</w:t>
      </w:r>
      <w:r w:rsidRPr="000D3E18">
        <w:rPr>
          <w:rStyle w:val="StyleUnderline"/>
        </w:rPr>
        <w:t xml:space="preserve">o carry out attacks against Israel, America and their allies, effectively setting in flames a large portion of the Middle East. </w:t>
      </w:r>
      <w:r w:rsidRPr="00D933E5">
        <w:rPr>
          <w:rStyle w:val="StyleUnderline"/>
          <w:highlight w:val="cyan"/>
        </w:rPr>
        <w:t>The ultimate weapon</w:t>
      </w:r>
      <w:r w:rsidRPr="000D3E18">
        <w:rPr>
          <w:rStyle w:val="StyleUnderline"/>
        </w:rPr>
        <w:t xml:space="preserve"> at Iranian disposal </w:t>
      </w:r>
      <w:r w:rsidRPr="00D933E5">
        <w:rPr>
          <w:rStyle w:val="StyleUnderline"/>
          <w:highlight w:val="cyan"/>
        </w:rPr>
        <w:t>is</w:t>
      </w:r>
      <w:r w:rsidRPr="000D3E18">
        <w:rPr>
          <w:rStyle w:val="StyleUnderline"/>
        </w:rPr>
        <w:t xml:space="preserve"> </w:t>
      </w:r>
      <w:r w:rsidRPr="00D933E5">
        <w:rPr>
          <w:rStyle w:val="StyleUnderline"/>
          <w:highlight w:val="cyan"/>
        </w:rPr>
        <w:t>to</w:t>
      </w:r>
      <w:r w:rsidRPr="000D3E18">
        <w:rPr>
          <w:rStyle w:val="StyleUnderline"/>
        </w:rPr>
        <w:t xml:space="preserve"> </w:t>
      </w:r>
      <w:r w:rsidRPr="00D933E5">
        <w:rPr>
          <w:rStyle w:val="StyleUnderline"/>
          <w:highlight w:val="cyan"/>
        </w:rPr>
        <w:t>block</w:t>
      </w:r>
      <w:r w:rsidRPr="000D3E18">
        <w:rPr>
          <w:rStyle w:val="StyleUnderline"/>
        </w:rPr>
        <w:t xml:space="preserve"> </w:t>
      </w:r>
      <w:r w:rsidRPr="00D933E5">
        <w:rPr>
          <w:rStyle w:val="StyleUnderline"/>
          <w:highlight w:val="cyan"/>
        </w:rPr>
        <w:t>the</w:t>
      </w:r>
      <w:r w:rsidRPr="000D3E18">
        <w:rPr>
          <w:rStyle w:val="StyleUnderline"/>
        </w:rPr>
        <w:t xml:space="preserve"> </w:t>
      </w:r>
      <w:r w:rsidRPr="00D933E5">
        <w:rPr>
          <w:rStyle w:val="StyleUnderline"/>
          <w:highlight w:val="cyan"/>
        </w:rPr>
        <w:t>Strait</w:t>
      </w:r>
      <w:r w:rsidRPr="000D3E18">
        <w:rPr>
          <w:rStyle w:val="StyleUnderline"/>
        </w:rPr>
        <w:t xml:space="preserve"> </w:t>
      </w:r>
      <w:r w:rsidRPr="00D933E5">
        <w:rPr>
          <w:rStyle w:val="StyleUnderline"/>
          <w:highlight w:val="cyan"/>
        </w:rPr>
        <w:t>of</w:t>
      </w:r>
      <w:r w:rsidRPr="000D3E18">
        <w:rPr>
          <w:rStyle w:val="StyleUnderline"/>
        </w:rPr>
        <w:t xml:space="preserve"> </w:t>
      </w:r>
      <w:r w:rsidRPr="00D933E5">
        <w:rPr>
          <w:rStyle w:val="StyleUnderline"/>
          <w:highlight w:val="cyan"/>
        </w:rPr>
        <w:t>Hormuz</w:t>
      </w:r>
      <w:r w:rsidRPr="000D3E18">
        <w:rPr>
          <w:rStyle w:val="StyleUnderline"/>
        </w:rPr>
        <w:t xml:space="preserve">. If such chokepoint is indeed asphyxiated, </w:t>
      </w:r>
      <w:r w:rsidRPr="00D933E5">
        <w:rPr>
          <w:rStyle w:val="StyleUnderline"/>
          <w:highlight w:val="cyan"/>
        </w:rPr>
        <w:t>that would dramatically increase the price of</w:t>
      </w:r>
      <w:r w:rsidRPr="000D3E18">
        <w:rPr>
          <w:rStyle w:val="StyleUnderline"/>
        </w:rPr>
        <w:t xml:space="preserve"> </w:t>
      </w:r>
      <w:r w:rsidRPr="00D933E5">
        <w:rPr>
          <w:rStyle w:val="StyleUnderline"/>
          <w:highlight w:val="cyan"/>
        </w:rPr>
        <w:t>oil</w:t>
      </w:r>
      <w:r w:rsidRPr="000D3E18">
        <w:rPr>
          <w:rStyle w:val="StyleUnderline"/>
        </w:rPr>
        <w:t>, this a very threatening retaliation because it will bring intense financial and economic havoc upon the West, which is already facing significant trouble in those respects.</w:t>
      </w:r>
    </w:p>
    <w:p w14:paraId="7A35A3AC" w14:textId="25CFBEF2" w:rsidR="00225361" w:rsidRPr="00FB7137" w:rsidRDefault="00FB7137" w:rsidP="00FB7137">
      <w:pPr>
        <w:rPr>
          <w:u w:val="single"/>
        </w:rPr>
      </w:pPr>
      <w:r w:rsidRPr="000D3E18">
        <w:rPr>
          <w:rStyle w:val="StyleUnderline"/>
        </w:rPr>
        <w:t>In short, the necessary conditions for a major war in the Middle East are given. Such conflict could rapidly spiral out of control and thus a relatively minor clash could quickly and dangerously escalate by engulfing the whole region and perhaps even beyond</w:t>
      </w:r>
      <w:r w:rsidRPr="000D3E18">
        <w:rPr>
          <w:sz w:val="12"/>
        </w:rPr>
        <w:t xml:space="preserve">. There are many key players: the Israelis, the Palestinians, the Arabs, the Persians and their respective allies and some great powers could become involved in one way or another (America, Russia, Europe, China). </w:t>
      </w:r>
      <w:r w:rsidRPr="000D3E18">
        <w:rPr>
          <w:rStyle w:val="StyleUnderline"/>
        </w:rPr>
        <w:t>Therefore, any miscalculation by any of the main protagonists can trigger something no one can stop. Taking into consideration that the stakes are too high, perhaps it is not wise to be playing with fire right in the middle of a powder keg.</w:t>
      </w:r>
    </w:p>
    <w:p w14:paraId="023C0AFC" w14:textId="3FA0341A" w:rsidR="005A3069" w:rsidRDefault="005F15C2" w:rsidP="008C3A29">
      <w:pPr>
        <w:pStyle w:val="Heading2"/>
        <w:rPr>
          <w:rStyle w:val="Style13ptBold"/>
          <w:b/>
          <w:sz w:val="44"/>
          <w:u w:val="double"/>
        </w:rPr>
      </w:pPr>
      <w:r>
        <w:rPr>
          <w:rStyle w:val="Style13ptBold"/>
          <w:b/>
          <w:sz w:val="44"/>
          <w:u w:val="double"/>
        </w:rPr>
        <w:t>Uniqueness</w:t>
      </w:r>
    </w:p>
    <w:p w14:paraId="1361FFE9" w14:textId="408FF7E1" w:rsidR="00D4297C" w:rsidRDefault="00D4297C" w:rsidP="00D4297C">
      <w:pPr>
        <w:pStyle w:val="Heading4"/>
      </w:pPr>
      <w:r>
        <w:t xml:space="preserve">US- Israel Relations strong now- OR i-link to a ton of different impacts </w:t>
      </w:r>
    </w:p>
    <w:p w14:paraId="1EFD182D" w14:textId="6E953D9A" w:rsidR="00D4297C" w:rsidRPr="00D4297C" w:rsidRDefault="00D4297C" w:rsidP="00D4297C">
      <w:pPr>
        <w:rPr>
          <w:rStyle w:val="Style13ptBold"/>
        </w:rPr>
      </w:pPr>
      <w:r>
        <w:rPr>
          <w:rStyle w:val="Style13ptBold"/>
        </w:rPr>
        <w:t>US Department of State, 04/14/18</w:t>
      </w:r>
    </w:p>
    <w:p w14:paraId="54DD5DD3" w14:textId="4D7CCB1C" w:rsidR="00D4297C" w:rsidRDefault="00D4297C" w:rsidP="008C3A29">
      <w:r>
        <w:t>(US Department of State, “US Relations with Israel,” US Department of State,</w:t>
      </w:r>
      <w:r w:rsidRPr="00D4297C">
        <w:t xml:space="preserve"> https://www.state.gov/u-s-relations-with-israel/</w:t>
      </w:r>
      <w:r>
        <w:t xml:space="preserve">) </w:t>
      </w:r>
    </w:p>
    <w:p w14:paraId="6BFCAA67" w14:textId="6E69332E" w:rsidR="008C3A29" w:rsidRPr="008C3A29" w:rsidRDefault="008C3A29" w:rsidP="008C3A29">
      <w:r w:rsidRPr="008C3A29">
        <w:t>U.S.-ISRAEL RELATIONS</w:t>
      </w:r>
    </w:p>
    <w:p w14:paraId="57221825" w14:textId="58C97560" w:rsidR="008C3A29" w:rsidRPr="008C3A29" w:rsidRDefault="008C3A29" w:rsidP="008C3A29">
      <w:pPr>
        <w:rPr>
          <w:rStyle w:val="StyleUnderline"/>
        </w:rPr>
      </w:pPr>
      <w:r w:rsidRPr="008C3A29">
        <w:t xml:space="preserve">The United States was the first country to recognize Israel as a state in 1948, and the first to recognize Jerusalem as the capital of Israel in 2017. </w:t>
      </w:r>
      <w:r w:rsidRPr="008C3A29">
        <w:rPr>
          <w:rStyle w:val="StyleUnderline"/>
        </w:rPr>
        <w:t>Israel has long been, and remains, America’s most reliable partner in the Middle East. Israel and the United States are bound closely by historic and cultural ties as well as by mutual interests.</w:t>
      </w:r>
    </w:p>
    <w:p w14:paraId="52051E7A" w14:textId="77777777" w:rsidR="008C3A29" w:rsidRPr="008C3A29" w:rsidRDefault="008C3A29" w:rsidP="008C3A29">
      <w:r w:rsidRPr="008C3A29">
        <w:t>Israel’s founding was preceded by more than 50 years of efforts to establish a sovereign state as a homeland for the Jewish people. The 1917 Balfour Declaration asserted the British Government’s support for the creation “in Palestine of a national home for the Jewish people.” Following the end of World War I (1914-1918), the League of Nations entrusted Great Britain with the Mandate for Palestine. Immediately after the end of British mandate on May 14, 1948, the State of Israel was proclaimed, and the U.S. recognized Israel that same day. Arabs in the Mandatory and neighboring Arab states rejected a 1947 UN partition plan that would have divided the Mandatory into separate Jewish and Arab states, and the area has seen periods of invasions and armed conflict since 1948.</w:t>
      </w:r>
    </w:p>
    <w:p w14:paraId="296F22C3" w14:textId="77777777" w:rsidR="008C3A29" w:rsidRPr="008C3A29" w:rsidRDefault="008C3A29" w:rsidP="008C3A29">
      <w:pPr>
        <w:rPr>
          <w:rStyle w:val="StyleUnderline"/>
        </w:rPr>
      </w:pPr>
      <w:r w:rsidRPr="008C3A29">
        <w:rPr>
          <w:rStyle w:val="StyleUnderline"/>
        </w:rPr>
        <w:t>The United States is committed to supporting the parties in efforts to reach a lasting, comprehensive peace agreement that offers a brighter future to both Israel and the Palestinians.</w:t>
      </w:r>
    </w:p>
    <w:p w14:paraId="279550A8" w14:textId="77777777" w:rsidR="008C3A29" w:rsidRPr="008C3A29" w:rsidRDefault="008C3A29" w:rsidP="008C3A29">
      <w:r w:rsidRPr="008C3A29">
        <w:t>U.S. Assistance to Israel</w:t>
      </w:r>
    </w:p>
    <w:p w14:paraId="26441141" w14:textId="77777777" w:rsidR="008C3A29" w:rsidRPr="008C3A29" w:rsidRDefault="008C3A29" w:rsidP="008C3A29">
      <w:r w:rsidRPr="008C3A29">
        <w:rPr>
          <w:rStyle w:val="StyleUnderline"/>
        </w:rPr>
        <w:t xml:space="preserve">The U.S.-Israel bilateral relationship is strong, anchored by over $3 billion in Foreign Military Financing annually. </w:t>
      </w:r>
      <w:r w:rsidRPr="008C3A29">
        <w:t xml:space="preserve">In addition to financial support, the </w:t>
      </w:r>
      <w:r w:rsidRPr="008C3A29">
        <w:rPr>
          <w:rStyle w:val="StyleUnderline"/>
        </w:rPr>
        <w:t>U.S. participates in a high level of exchanges with Israel, to include joint military exercises, military research, and weapons development</w:t>
      </w:r>
      <w:r w:rsidRPr="008C3A29">
        <w:t>. Through the Joint Counterterrorism Group and a semi-annual Strategic Dialogue, the U.S. and Israel have enhanced their cooperation in fighting terrorism.</w:t>
      </w:r>
    </w:p>
    <w:p w14:paraId="1C56A463" w14:textId="77777777" w:rsidR="008C3A29" w:rsidRPr="008C3A29" w:rsidRDefault="008C3A29" w:rsidP="008C3A29">
      <w:r w:rsidRPr="008C3A29">
        <w:t>Bilateral Economic Relations</w:t>
      </w:r>
    </w:p>
    <w:p w14:paraId="42ED1F2A" w14:textId="77777777" w:rsidR="008C3A29" w:rsidRPr="00D4297C" w:rsidRDefault="008C3A29" w:rsidP="008C3A29">
      <w:pPr>
        <w:rPr>
          <w:rStyle w:val="StyleUnderline"/>
        </w:rPr>
      </w:pPr>
      <w:r w:rsidRPr="008C3A29">
        <w:rPr>
          <w:rStyle w:val="StyleUnderline"/>
        </w:rPr>
        <w:t>The United States is Israel’s largest single trading partner.</w:t>
      </w:r>
      <w:r w:rsidRPr="008C3A29">
        <w:t xml:space="preserve"> The top five U.S. exports to Israel are: diamonds, semiconductors, civilian aircraft, telecommunications equipment, and agricultural products. The top five U.S. imports from Israel are: diamonds, pharmaceutical products, semiconductors, medicinal equipment, and telecommunications equipment. </w:t>
      </w:r>
      <w:r w:rsidRPr="00D4297C">
        <w:rPr>
          <w:rStyle w:val="StyleUnderline"/>
        </w:rPr>
        <w:t>U.S. direct investment in Israel is primarily in the manufacturing sector, as is Israeli investment in the United States</w:t>
      </w:r>
      <w:r w:rsidRPr="008C3A29">
        <w:t xml:space="preserve">. The United States and Israel have had a free trade agreement since 1985, serving as the foundation for expanding trade and investment between the two countries by reducing barriers and promoting regulatory transparency. </w:t>
      </w:r>
      <w:r w:rsidRPr="00D4297C">
        <w:rPr>
          <w:rStyle w:val="StyleUnderline"/>
        </w:rPr>
        <w:t>To facilitate economic cooperation, the two countries convene a Joint Economic Development Group each year to discuss economic conditions in both countries and possible economic reforms for the coming year.</w:t>
      </w:r>
    </w:p>
    <w:p w14:paraId="7FFBAC59" w14:textId="59D5DE71" w:rsidR="008C3A29" w:rsidRDefault="008C3A29" w:rsidP="008C3A29">
      <w:r w:rsidRPr="008C3A29">
        <w:t>The U.S. and Israel also coordinate scientific and cultural exchanges through the Binational Science Foundation, the Binational Agricultural Research and Development Foundation, and the U.S.-Israeli Education Foundation.</w:t>
      </w:r>
    </w:p>
    <w:p w14:paraId="667E1AFE" w14:textId="737BA226" w:rsidR="00240332" w:rsidRDefault="00240332" w:rsidP="00240332">
      <w:pPr>
        <w:pStyle w:val="Heading4"/>
      </w:pPr>
      <w:r>
        <w:t xml:space="preserve">Relations high now- Trump and Netanyahu enjoy politically beneficial friendship </w:t>
      </w:r>
    </w:p>
    <w:p w14:paraId="7F52A942" w14:textId="7CDBE001" w:rsidR="00240332" w:rsidRPr="00240332" w:rsidRDefault="00240332" w:rsidP="00240332">
      <w:pPr>
        <w:rPr>
          <w:rStyle w:val="Style13ptBold"/>
        </w:rPr>
      </w:pPr>
      <w:r>
        <w:rPr>
          <w:rStyle w:val="Style13ptBold"/>
        </w:rPr>
        <w:t>Shesgreen, 04/15/19</w:t>
      </w:r>
    </w:p>
    <w:p w14:paraId="61116917" w14:textId="11125136" w:rsidR="00240332" w:rsidRDefault="00240332" w:rsidP="00240332">
      <w:r>
        <w:t>(Deirdre Shesgreen, Foreign Affairs Reporter, “</w:t>
      </w:r>
      <w:r w:rsidRPr="00240332">
        <w:t>Trump-Netanyahu: How two leaders reap political rewards from their cozy relationship</w:t>
      </w:r>
      <w:r>
        <w:t xml:space="preserve">,” USA Today, </w:t>
      </w:r>
      <w:hyperlink r:id="rId18" w:history="1">
        <w:r w:rsidRPr="006440B4">
          <w:rPr>
            <w:rStyle w:val="Hyperlink"/>
          </w:rPr>
          <w:t>https://www.usatoday.com/story/news/world/2019/03/25/how-donald-trump-and-benajmin-netanyahu-israel-benefit-close-relationship/3249644002/</w:t>
        </w:r>
      </w:hyperlink>
      <w:r>
        <w:t xml:space="preserve">) </w:t>
      </w:r>
    </w:p>
    <w:p w14:paraId="138C1570" w14:textId="38C3E033" w:rsidR="00240332" w:rsidRPr="00240332" w:rsidRDefault="00240332" w:rsidP="00240332">
      <w:pPr>
        <w:rPr>
          <w:sz w:val="16"/>
        </w:rPr>
      </w:pPr>
      <w:r w:rsidRPr="00240332">
        <w:rPr>
          <w:sz w:val="16"/>
        </w:rPr>
        <w:t xml:space="preserve">WASHINGTON – If President Donald Trump has a true political bromance with any foreign leader, it's probably Israeli Prime Minister Benjamin Netanyahu. Sure, Trump says he “fell in love” with North Korea’s Kim Jong Un, and he’s clearly smitten with Brazil’s Jair </w:t>
      </w:r>
      <w:proofErr w:type="spellStart"/>
      <w:r w:rsidRPr="00240332">
        <w:rPr>
          <w:sz w:val="16"/>
        </w:rPr>
        <w:t>Bolsonaro</w:t>
      </w:r>
      <w:proofErr w:type="spellEnd"/>
      <w:r w:rsidRPr="00240332">
        <w:rPr>
          <w:sz w:val="16"/>
        </w:rPr>
        <w:t xml:space="preserve">, the “Trump of the Tropics.” But </w:t>
      </w:r>
      <w:r w:rsidRPr="00240332">
        <w:rPr>
          <w:rStyle w:val="StyleUnderline"/>
        </w:rPr>
        <w:t>the bond between Trump and Netanyahu goes far beyond political flattery and good chemistry. It’s also great politics – for both men – as they each face re-election battles</w:t>
      </w:r>
      <w:r w:rsidRPr="00240332">
        <w:rPr>
          <w:sz w:val="16"/>
        </w:rPr>
        <w:t xml:space="preserve">. The two leaders met Monday at the White House, where </w:t>
      </w:r>
      <w:r w:rsidRPr="00240332">
        <w:rPr>
          <w:rStyle w:val="StyleUnderline"/>
        </w:rPr>
        <w:t>Trump signed an official proclamation recognizing Israel's sovereignty over the Golan Heights</w:t>
      </w:r>
      <w:r w:rsidRPr="00240332">
        <w:rPr>
          <w:sz w:val="16"/>
        </w:rPr>
        <w:t>, a disputed territory the United Nations considers "occupied" by Israel.  “Our relationship is powerful,” Trump declared of U.S.-Israeli ties. “You’ve always been there, including today," Netanyahu responded, "and I thank you.” Monday's frothy exchange spotlights the mutually beneficial politics of their friendship.  "</w:t>
      </w:r>
      <w:r w:rsidRPr="00240332">
        <w:rPr>
          <w:rStyle w:val="StyleUnderline"/>
        </w:rPr>
        <w:t>Cut from the same political cloth, Trump and Netanyahu have forged a symbiotic alliance</w:t>
      </w:r>
      <w:r w:rsidRPr="00240332">
        <w:rPr>
          <w:sz w:val="16"/>
        </w:rPr>
        <w:t xml:space="preserve">," Shalom </w:t>
      </w:r>
      <w:proofErr w:type="spellStart"/>
      <w:r w:rsidRPr="00240332">
        <w:rPr>
          <w:sz w:val="16"/>
        </w:rPr>
        <w:t>Lipner</w:t>
      </w:r>
      <w:proofErr w:type="spellEnd"/>
      <w:r w:rsidRPr="00240332">
        <w:rPr>
          <w:sz w:val="16"/>
        </w:rPr>
        <w:t>, an expert on the Middle East and fellow at the Atlantic Council, wrote in a recent analysis. "</w:t>
      </w:r>
      <w:r w:rsidRPr="00240332">
        <w:rPr>
          <w:rStyle w:val="StyleUnderline"/>
        </w:rPr>
        <w:t>Trump’s benevolence toward Israel ... buoys the prime minister’s prospects</w:t>
      </w:r>
      <w:r w:rsidRPr="00240332">
        <w:rPr>
          <w:sz w:val="16"/>
        </w:rPr>
        <w:t>," he wrote. "</w:t>
      </w:r>
      <w:r w:rsidRPr="00240332">
        <w:rPr>
          <w:rStyle w:val="StyleUnderline"/>
        </w:rPr>
        <w:t xml:space="preserve">And when he responds gratefully by heaping praise on Trump, Netanyahu bolsters the president’s standing among his core Republican and evangelical </w:t>
      </w:r>
      <w:proofErr w:type="spellStart"/>
      <w:r w:rsidRPr="00240332">
        <w:rPr>
          <w:rStyle w:val="StyleUnderline"/>
        </w:rPr>
        <w:t>supporters</w:t>
      </w:r>
      <w:r w:rsidRPr="00240332">
        <w:rPr>
          <w:sz w:val="16"/>
        </w:rPr>
        <w:t>."</w:t>
      </w:r>
      <w:r w:rsidRPr="00240332">
        <w:rPr>
          <w:rStyle w:val="StyleUnderline"/>
        </w:rPr>
        <w:t>Trump</w:t>
      </w:r>
      <w:proofErr w:type="spellEnd"/>
      <w:r w:rsidRPr="00240332">
        <w:rPr>
          <w:rStyle w:val="StyleUnderline"/>
        </w:rPr>
        <w:t xml:space="preserve"> enjoys high approval ratings in Israel, and Netanyahu has made his close relationship with the American president a centerpiece of his campaign</w:t>
      </w:r>
      <w:r w:rsidRPr="00240332">
        <w:rPr>
          <w:sz w:val="16"/>
        </w:rPr>
        <w:t xml:space="preserve"> before Israel's election April 9. Netanyahu even erected giant billboards showing him shaking hands with Trump and declaring "Netanyahu, in a different league."  </w:t>
      </w:r>
    </w:p>
    <w:p w14:paraId="238ACEC4" w14:textId="4F8FA0AE" w:rsidR="00334404" w:rsidRDefault="003378E1" w:rsidP="003378E1">
      <w:pPr>
        <w:pStyle w:val="Heading4"/>
      </w:pPr>
      <w:r>
        <w:t>Trump and Netanyahu have an unprecedented relationship</w:t>
      </w:r>
    </w:p>
    <w:p w14:paraId="31476E94" w14:textId="7267EC1E" w:rsidR="003378E1" w:rsidRDefault="003378E1" w:rsidP="00334404">
      <w:pPr>
        <w:rPr>
          <w:rStyle w:val="Style13ptBold"/>
        </w:rPr>
      </w:pPr>
      <w:r>
        <w:rPr>
          <w:rStyle w:val="Style13ptBold"/>
        </w:rPr>
        <w:t>Lander, 06/1/19</w:t>
      </w:r>
    </w:p>
    <w:p w14:paraId="2A060706" w14:textId="6A16D1EA" w:rsidR="003378E1" w:rsidRDefault="003378E1" w:rsidP="00334404">
      <w:r>
        <w:t xml:space="preserve">(Mark Lander, </w:t>
      </w:r>
      <w:r w:rsidRPr="003378E1">
        <w:t>London bureau chief of The New York Times</w:t>
      </w:r>
      <w:r>
        <w:t>, “</w:t>
      </w:r>
      <w:r w:rsidRPr="003378E1">
        <w:t>Trump’s Middle East Peace Plan Faces a Crossroads After Coalition Talks in Israel Crumble</w:t>
      </w:r>
      <w:r>
        <w:t xml:space="preserve">,” The New York Times, </w:t>
      </w:r>
      <w:hyperlink r:id="rId19" w:history="1">
        <w:r w:rsidRPr="006440B4">
          <w:rPr>
            <w:rStyle w:val="Hyperlink"/>
          </w:rPr>
          <w:t>https://www.nytimes.com/2019/06/01/us/politics/trump-middle-east-peace-israel.html</w:t>
        </w:r>
      </w:hyperlink>
      <w:r>
        <w:t xml:space="preserve">) </w:t>
      </w:r>
    </w:p>
    <w:p w14:paraId="0D604FE0" w14:textId="17DA3A94" w:rsidR="00334404" w:rsidRPr="003378E1" w:rsidRDefault="00334404" w:rsidP="00334404">
      <w:pPr>
        <w:rPr>
          <w:sz w:val="16"/>
        </w:rPr>
      </w:pPr>
      <w:r w:rsidRPr="003378E1">
        <w:rPr>
          <w:rStyle w:val="StyleUnderline"/>
        </w:rPr>
        <w:t>Mr. Trump has already gone further in his support of Mr. Netanyahu than any president has for any Israeli leader. Before recognizing Israeli authority over the Golan Heights, he moved the American Embassy from Tel Aviv to Jerusalem. And</w:t>
      </w:r>
      <w:r w:rsidRPr="003378E1">
        <w:rPr>
          <w:sz w:val="16"/>
        </w:rPr>
        <w:t xml:space="preserve"> in a remarkable intrusion into Israeli electoral politics, Mr. Trump on </w:t>
      </w:r>
      <w:r w:rsidRPr="003378E1">
        <w:rPr>
          <w:rStyle w:val="StyleUnderline"/>
        </w:rPr>
        <w:t>Monday tweeted his support of Mr. Netanyahu’s efforts to form a coalition.</w:t>
      </w:r>
    </w:p>
    <w:p w14:paraId="66F6817E" w14:textId="659DE280" w:rsidR="00334404" w:rsidRPr="003378E1" w:rsidRDefault="00334404" w:rsidP="00334404">
      <w:pPr>
        <w:rPr>
          <w:sz w:val="16"/>
          <w:szCs w:val="16"/>
        </w:rPr>
      </w:pPr>
      <w:r w:rsidRPr="003378E1">
        <w:rPr>
          <w:sz w:val="16"/>
          <w:szCs w:val="16"/>
        </w:rPr>
        <w:t>“Hoping things will work out with Israel’s coalition formation and Bibi and I can continue to make the alliance between America and Israel stronger than ever,” Mr. Trump said, using the prime minister’s nickname. “A lot more to do!”</w:t>
      </w:r>
    </w:p>
    <w:p w14:paraId="418895F0" w14:textId="750739B7" w:rsidR="00334404" w:rsidRPr="003378E1" w:rsidRDefault="00334404" w:rsidP="00334404">
      <w:pPr>
        <w:rPr>
          <w:sz w:val="16"/>
        </w:rPr>
      </w:pPr>
      <w:r w:rsidRPr="003378E1">
        <w:rPr>
          <w:sz w:val="16"/>
        </w:rPr>
        <w:t xml:space="preserve">Two days later, </w:t>
      </w:r>
      <w:r w:rsidRPr="003378E1">
        <w:rPr>
          <w:rStyle w:val="StyleUnderline"/>
        </w:rPr>
        <w:t>the White House announced an unprecedented three-way meeting in Jerusalem of its national security adviser, John R. Bolton, with his Israeli and Russian counterparts, Meir Ben-Shabbat and Nikolay Patrushev. The meeting, to discuss security issues in the Middle East</w:t>
      </w:r>
      <w:r w:rsidRPr="003378E1">
        <w:rPr>
          <w:sz w:val="16"/>
        </w:rPr>
        <w:t xml:space="preserve">, is a feather in the cap for Mr. Netanyahu, </w:t>
      </w:r>
      <w:r w:rsidRPr="003378E1">
        <w:rPr>
          <w:rStyle w:val="StyleUnderline"/>
        </w:rPr>
        <w:t>underlining his ability to convene the world’s major powers</w:t>
      </w:r>
      <w:r w:rsidRPr="003378E1">
        <w:rPr>
          <w:sz w:val="16"/>
        </w:rPr>
        <w:t>.</w:t>
      </w:r>
    </w:p>
    <w:p w14:paraId="2EA0B8A4" w14:textId="313E0CEE" w:rsidR="00334404" w:rsidRPr="003378E1" w:rsidRDefault="00334404" w:rsidP="00334404">
      <w:pPr>
        <w:rPr>
          <w:sz w:val="16"/>
          <w:szCs w:val="16"/>
        </w:rPr>
      </w:pPr>
      <w:r w:rsidRPr="003378E1">
        <w:rPr>
          <w:sz w:val="16"/>
          <w:szCs w:val="16"/>
        </w:rPr>
        <w:t xml:space="preserve">Mr. </w:t>
      </w:r>
      <w:proofErr w:type="spellStart"/>
      <w:r w:rsidRPr="003378E1">
        <w:rPr>
          <w:sz w:val="16"/>
          <w:szCs w:val="16"/>
        </w:rPr>
        <w:t>Indyk</w:t>
      </w:r>
      <w:proofErr w:type="spellEnd"/>
      <w:r w:rsidRPr="003378E1">
        <w:rPr>
          <w:sz w:val="16"/>
          <w:szCs w:val="16"/>
        </w:rPr>
        <w:t xml:space="preserve"> said a staunchly pro-Israel peace plan — one that snuffed out the goal of a two-state solution, for example — would constitute Mr. Trump’s third major gesture to Mr. Netanyahu, after the embassy and the Golan Heights.</w:t>
      </w:r>
    </w:p>
    <w:p w14:paraId="0FCCA3FD" w14:textId="3482CC38" w:rsidR="00334404" w:rsidRPr="003378E1" w:rsidRDefault="00334404" w:rsidP="00334404">
      <w:pPr>
        <w:rPr>
          <w:sz w:val="16"/>
        </w:rPr>
      </w:pPr>
      <w:r w:rsidRPr="003378E1">
        <w:rPr>
          <w:sz w:val="16"/>
        </w:rPr>
        <w:t xml:space="preserve">This week, </w:t>
      </w:r>
      <w:r w:rsidRPr="003378E1">
        <w:rPr>
          <w:rStyle w:val="StyleUnderline"/>
        </w:rPr>
        <w:t>after Mr. Netanyahu’s coalition negotiations collapsed, Mr. Trump made no effort to disguise his disappointment</w:t>
      </w:r>
      <w:r w:rsidRPr="003378E1">
        <w:rPr>
          <w:sz w:val="16"/>
        </w:rPr>
        <w:t>.</w:t>
      </w:r>
    </w:p>
    <w:p w14:paraId="1A7BF85F" w14:textId="18E15E4E" w:rsidR="00334404" w:rsidRPr="003378E1" w:rsidRDefault="00334404" w:rsidP="00334404">
      <w:pPr>
        <w:rPr>
          <w:sz w:val="16"/>
          <w:szCs w:val="16"/>
        </w:rPr>
      </w:pPr>
      <w:r w:rsidRPr="003378E1">
        <w:rPr>
          <w:sz w:val="16"/>
          <w:szCs w:val="16"/>
        </w:rPr>
        <w:t>“It looked like a total win for Netanyahu, who’s a great guy,” the president said. “That is too bad. Because they don’t need this. I mean they’ve got enough turmoil over there. It’s a tough place.”</w:t>
      </w:r>
    </w:p>
    <w:p w14:paraId="7DC8AE5D" w14:textId="087FFC44" w:rsidR="00334404" w:rsidRPr="00334404" w:rsidRDefault="00334404" w:rsidP="00334404">
      <w:r w:rsidRPr="00334404">
        <w:t>.</w:t>
      </w:r>
    </w:p>
    <w:p w14:paraId="7C84AB5E" w14:textId="70DF5970" w:rsidR="005F15C2" w:rsidRDefault="005F15C2" w:rsidP="005F15C2">
      <w:pPr>
        <w:pStyle w:val="Heading3"/>
      </w:pPr>
      <w:r>
        <w:t xml:space="preserve">Brink Now </w:t>
      </w:r>
    </w:p>
    <w:p w14:paraId="4A5855DF" w14:textId="77777777" w:rsidR="00845EDA" w:rsidRDefault="00845EDA" w:rsidP="00845EDA">
      <w:pPr>
        <w:rPr>
          <w:rStyle w:val="Style13ptBold"/>
        </w:rPr>
      </w:pPr>
      <w:r>
        <w:rPr>
          <w:rStyle w:val="Style13ptBold"/>
        </w:rPr>
        <w:t xml:space="preserve">Conflict on brink now- Israel has a formidable military with nuclear capabilities </w:t>
      </w:r>
    </w:p>
    <w:p w14:paraId="39E31A8A" w14:textId="77777777" w:rsidR="00845EDA" w:rsidRPr="00C01C13" w:rsidRDefault="00845EDA" w:rsidP="00845EDA">
      <w:pPr>
        <w:rPr>
          <w:rStyle w:val="Style13ptBold"/>
        </w:rPr>
      </w:pPr>
      <w:r>
        <w:rPr>
          <w:rStyle w:val="Style13ptBold"/>
        </w:rPr>
        <w:t>Peck, 07/12/19</w:t>
      </w:r>
    </w:p>
    <w:p w14:paraId="587DE165" w14:textId="77777777" w:rsidR="00845EDA" w:rsidRDefault="00845EDA" w:rsidP="00845EDA">
      <w:r>
        <w:t xml:space="preserve">(Michael Peck, </w:t>
      </w:r>
      <w:r w:rsidRPr="00C01C13">
        <w:t>contributing writer for the National Interest</w:t>
      </w:r>
      <w:r>
        <w:t>, “</w:t>
      </w:r>
      <w:r w:rsidRPr="00C01C13">
        <w:t>This Is How Israel Would Fight a War with Iran</w:t>
      </w:r>
      <w:r>
        <w:t xml:space="preserve">,” National Interest, </w:t>
      </w:r>
      <w:hyperlink r:id="rId20" w:history="1">
        <w:r w:rsidRPr="006440B4">
          <w:rPr>
            <w:rStyle w:val="Hyperlink"/>
          </w:rPr>
          <w:t>https://nationalinterest.org/blog/buzz/how-israel-would-fight-war-iran-66592</w:t>
        </w:r>
      </w:hyperlink>
      <w:r>
        <w:t xml:space="preserve">) </w:t>
      </w:r>
    </w:p>
    <w:p w14:paraId="703CC18C" w14:textId="77777777" w:rsidR="00845EDA" w:rsidRPr="00C01C13" w:rsidRDefault="00845EDA" w:rsidP="00845EDA">
      <w:pPr>
        <w:rPr>
          <w:rStyle w:val="StyleUnderline"/>
        </w:rPr>
      </w:pPr>
      <w:r w:rsidRPr="00C04354">
        <w:rPr>
          <w:sz w:val="16"/>
        </w:rPr>
        <w:t xml:space="preserve">The Middle East is aflame from Baghdad to Gaza. But the most frightening conflict is one that is yet to happen. </w:t>
      </w:r>
      <w:r w:rsidRPr="00C01C13">
        <w:rPr>
          <w:rStyle w:val="StyleUnderline"/>
        </w:rPr>
        <w:t>Though Iran's atomic weapons program has receded from world attention</w:t>
      </w:r>
      <w:r w:rsidRPr="00C04354">
        <w:rPr>
          <w:sz w:val="16"/>
        </w:rPr>
        <w:t xml:space="preserve">, displaced by the Syrian Civil War and Islamic extremists overrunning Iraq, </w:t>
      </w:r>
      <w:r w:rsidRPr="00C01C13">
        <w:rPr>
          <w:rStyle w:val="StyleUnderline"/>
        </w:rPr>
        <w:t>the specter of an Israeli strike against Iranian nuclear facilities hovers over the region.</w:t>
      </w:r>
    </w:p>
    <w:p w14:paraId="65D9FA3D" w14:textId="77777777" w:rsidR="00845EDA" w:rsidRPr="00C01C13" w:rsidRDefault="00845EDA" w:rsidP="00845EDA">
      <w:pPr>
        <w:rPr>
          <w:rStyle w:val="StyleUnderline"/>
        </w:rPr>
      </w:pPr>
      <w:r w:rsidRPr="00C04354">
        <w:rPr>
          <w:sz w:val="16"/>
        </w:rPr>
        <w:t xml:space="preserve">Or, </w:t>
      </w:r>
      <w:r w:rsidRPr="00C01C13">
        <w:rPr>
          <w:rStyle w:val="StyleUnderline"/>
        </w:rPr>
        <w:t>there might be some other trigger</w:t>
      </w:r>
      <w:r w:rsidRPr="00C04354">
        <w:rPr>
          <w:sz w:val="16"/>
        </w:rPr>
        <w:t xml:space="preserve">. </w:t>
      </w:r>
      <w:r w:rsidRPr="00C01C13">
        <w:rPr>
          <w:rStyle w:val="StyleUnderline"/>
        </w:rPr>
        <w:t>Perhaps a Hezbollah attack that draws Israeli retaliation and then Iranian intervention, or Israel and Iran clashing over Syria. Or, just misperception and miscalculation. Either way, it would not take much for Tel Aviv and Tehran to engage in combat.</w:t>
      </w:r>
    </w:p>
    <w:p w14:paraId="7661E307" w14:textId="77777777" w:rsidR="00845EDA" w:rsidRPr="00C04354" w:rsidRDefault="00845EDA" w:rsidP="00845EDA">
      <w:pPr>
        <w:rPr>
          <w:sz w:val="16"/>
        </w:rPr>
      </w:pPr>
      <w:r w:rsidRPr="00C01C13">
        <w:rPr>
          <w:rStyle w:val="StyleUnderline"/>
        </w:rPr>
        <w:t>Should hostilities erupt, Iran will have to confront one of the most capable militaries in the world.</w:t>
      </w:r>
      <w:r w:rsidRPr="00C04354">
        <w:rPr>
          <w:sz w:val="16"/>
        </w:rPr>
        <w:t xml:space="preserve"> Here are five Israeli weapons that should worry Iran:</w:t>
      </w:r>
    </w:p>
    <w:p w14:paraId="244F80D3" w14:textId="77777777" w:rsidR="00845EDA" w:rsidRPr="00C04354" w:rsidRDefault="00845EDA" w:rsidP="00845EDA">
      <w:pPr>
        <w:rPr>
          <w:sz w:val="16"/>
        </w:rPr>
      </w:pPr>
      <w:r w:rsidRPr="00C01C13">
        <w:rPr>
          <w:rStyle w:val="StyleUnderline"/>
        </w:rPr>
        <w:t>Israel has bought 19 F-35s</w:t>
      </w:r>
      <w:r w:rsidRPr="00C04354">
        <w:rPr>
          <w:sz w:val="16"/>
        </w:rPr>
        <w:t>, which are scheduled to begin arriving in 2017. There are actually two what-ifs regarding the expensive and controversial U.S. stealth strike aircraft. The first is whether the F-35 will prove to be an immensely powerful weapon, or an overpriced, unreliable aircraft that will devour huge chunks of the American and Israeli budgets.</w:t>
      </w:r>
    </w:p>
    <w:p w14:paraId="190DED1B" w14:textId="77777777" w:rsidR="00845EDA" w:rsidRPr="00C04354" w:rsidRDefault="00845EDA" w:rsidP="00845EDA">
      <w:pPr>
        <w:rPr>
          <w:sz w:val="16"/>
        </w:rPr>
      </w:pPr>
      <w:r w:rsidRPr="00C04354">
        <w:rPr>
          <w:sz w:val="16"/>
        </w:rPr>
        <w:t xml:space="preserve">Even if the engines don't catch on fire or the aircraft's stealth design can avoid radar detection, </w:t>
      </w:r>
      <w:r w:rsidRPr="00C01C13">
        <w:rPr>
          <w:rStyle w:val="StyleUnderline"/>
        </w:rPr>
        <w:t>the F-35 is not an awesome bomb carrier</w:t>
      </w:r>
      <w:r w:rsidRPr="00C04354">
        <w:rPr>
          <w:sz w:val="16"/>
        </w:rPr>
        <w:t>: to preserve stealth, it has to forego external weapons and carry just two 2,000-pound JDAM guided bombs in its internal bomb bay.</w:t>
      </w:r>
    </w:p>
    <w:p w14:paraId="464DDF1A" w14:textId="77777777" w:rsidR="00845EDA" w:rsidRPr="00C01C13" w:rsidRDefault="00845EDA" w:rsidP="00845EDA">
      <w:pPr>
        <w:rPr>
          <w:rStyle w:val="StyleUnderline"/>
        </w:rPr>
      </w:pPr>
      <w:r w:rsidRPr="00C04354">
        <w:rPr>
          <w:sz w:val="16"/>
        </w:rPr>
        <w:t xml:space="preserve"> Yet the F-35's capabilities are actually the smaller what-if. </w:t>
      </w:r>
      <w:r w:rsidRPr="00C01C13">
        <w:rPr>
          <w:rStyle w:val="StyleUnderline"/>
        </w:rPr>
        <w:t>The big</w:t>
      </w:r>
      <w:r w:rsidRPr="00C04354">
        <w:rPr>
          <w:sz w:val="16"/>
        </w:rPr>
        <w:t xml:space="preserve">ger </w:t>
      </w:r>
      <w:r w:rsidRPr="00C01C13">
        <w:rPr>
          <w:rStyle w:val="StyleUnderline"/>
        </w:rPr>
        <w:t>question isn't what the F-35 can do, but rather what Iran thinks it can do</w:t>
      </w:r>
      <w:r w:rsidRPr="00C04354">
        <w:rPr>
          <w:sz w:val="16"/>
        </w:rPr>
        <w:t xml:space="preserve">. If the U.S. and Israel can't be sure how effective the F-35 is, then neither can Iran. </w:t>
      </w:r>
      <w:r w:rsidRPr="00C01C13">
        <w:rPr>
          <w:rStyle w:val="StyleUnderline"/>
        </w:rPr>
        <w:t xml:space="preserve">In which case, they will have to assume that Israel possesses a cutting-edge stealth aircraft that can penetrate Iranian air defenses undetected and strike nuclear facilities with precision-guided weapons. </w:t>
      </w:r>
    </w:p>
    <w:p w14:paraId="3474CE6C" w14:textId="77777777" w:rsidR="00845EDA" w:rsidRPr="00C04354" w:rsidRDefault="00845EDA" w:rsidP="00845EDA">
      <w:pPr>
        <w:rPr>
          <w:sz w:val="15"/>
          <w:szCs w:val="15"/>
        </w:rPr>
      </w:pPr>
      <w:r w:rsidRPr="00C04354">
        <w:rPr>
          <w:sz w:val="15"/>
          <w:szCs w:val="15"/>
        </w:rPr>
        <w:t xml:space="preserve">F-15I </w:t>
      </w:r>
      <w:proofErr w:type="spellStart"/>
      <w:r w:rsidRPr="00C04354">
        <w:rPr>
          <w:sz w:val="15"/>
          <w:szCs w:val="15"/>
        </w:rPr>
        <w:t>Ra'am</w:t>
      </w:r>
      <w:proofErr w:type="spellEnd"/>
      <w:r w:rsidRPr="00C04354">
        <w:rPr>
          <w:sz w:val="15"/>
          <w:szCs w:val="15"/>
        </w:rPr>
        <w:t xml:space="preserve"> Strike Aircraft</w:t>
      </w:r>
    </w:p>
    <w:p w14:paraId="001FE73F" w14:textId="77777777" w:rsidR="00845EDA" w:rsidRPr="00C04354" w:rsidRDefault="00845EDA" w:rsidP="00845EDA">
      <w:pPr>
        <w:rPr>
          <w:rStyle w:val="StyleUnderline"/>
        </w:rPr>
      </w:pPr>
      <w:r w:rsidRPr="00C04354">
        <w:rPr>
          <w:sz w:val="16"/>
        </w:rPr>
        <w:t>Unlike the F-35</w:t>
      </w:r>
      <w:r w:rsidRPr="00C04354">
        <w:rPr>
          <w:rStyle w:val="StyleUnderline"/>
        </w:rPr>
        <w:t>, the F-15I-</w:t>
      </w:r>
      <w:r w:rsidRPr="00C04354">
        <w:rPr>
          <w:sz w:val="16"/>
        </w:rPr>
        <w:t xml:space="preserve">- the Israeli version of the F-15E Strike Eagle -- </w:t>
      </w:r>
      <w:r w:rsidRPr="00C04354">
        <w:rPr>
          <w:rStyle w:val="StyleUnderline"/>
        </w:rPr>
        <w:t>is</w:t>
      </w:r>
      <w:r w:rsidRPr="00C04354">
        <w:rPr>
          <w:sz w:val="16"/>
        </w:rPr>
        <w:t xml:space="preserve"> a known and highly capable aircraft. H</w:t>
      </w:r>
      <w:r w:rsidRPr="00C04354">
        <w:rPr>
          <w:rStyle w:val="StyleUnderline"/>
        </w:rPr>
        <w:t>eavily armed with Python 5 air-to-air and Popeye air-to-ground missiles, as well as electronic countermeasures, Israel's 25 F-15Is should be more than a match for Iran's handful of MiG-29s and Mirages, and its elderly fleet of F-14 and F-4s.</w:t>
      </w:r>
    </w:p>
    <w:p w14:paraId="62F6FF7A" w14:textId="77777777" w:rsidR="00845EDA" w:rsidRPr="00C04354" w:rsidRDefault="00845EDA" w:rsidP="00845EDA">
      <w:pPr>
        <w:rPr>
          <w:sz w:val="16"/>
        </w:rPr>
      </w:pPr>
      <w:r w:rsidRPr="00C04354">
        <w:rPr>
          <w:sz w:val="16"/>
        </w:rPr>
        <w:t xml:space="preserve">Or, weapons even more powerful.  </w:t>
      </w:r>
      <w:r w:rsidRPr="00C04354">
        <w:rPr>
          <w:rStyle w:val="StyleUnderline"/>
        </w:rPr>
        <w:t>There are reports that Israeli F-35s will be configured to carry nuclear weapons</w:t>
      </w:r>
      <w:r w:rsidRPr="00C04354">
        <w:rPr>
          <w:sz w:val="16"/>
        </w:rPr>
        <w:t>.</w:t>
      </w:r>
    </w:p>
    <w:p w14:paraId="38B3CFE0" w14:textId="77777777" w:rsidR="00845EDA" w:rsidRPr="00C04354" w:rsidRDefault="00845EDA" w:rsidP="00845EDA">
      <w:pPr>
        <w:rPr>
          <w:sz w:val="16"/>
        </w:rPr>
      </w:pPr>
      <w:r w:rsidRPr="00C04354">
        <w:rPr>
          <w:rStyle w:val="StyleUnderline"/>
        </w:rPr>
        <w:t>Israel has gained experience in long-range strike operations</w:t>
      </w:r>
      <w:r w:rsidRPr="00C04354">
        <w:rPr>
          <w:sz w:val="16"/>
        </w:rPr>
        <w:t>, including raids in Sudan against arms factories and truck convoys carrying weapons for Hezbollah and Hamas. The distance between Tel Aviv and Khartoum is almost 1,200 miles, even further than the thousand-mile distance between Tel Aviv and Tehran.</w:t>
      </w:r>
    </w:p>
    <w:p w14:paraId="653AA375" w14:textId="77777777" w:rsidR="00845EDA" w:rsidRPr="00C04354" w:rsidRDefault="00845EDA" w:rsidP="00845EDA">
      <w:pPr>
        <w:rPr>
          <w:rStyle w:val="StyleUnderline"/>
        </w:rPr>
      </w:pPr>
      <w:r w:rsidRPr="00C04354">
        <w:rPr>
          <w:sz w:val="16"/>
        </w:rPr>
        <w:t xml:space="preserve">Of course, </w:t>
      </w:r>
      <w:r w:rsidRPr="00C04354">
        <w:rPr>
          <w:rStyle w:val="StyleUnderline"/>
        </w:rPr>
        <w:t>bombing Sudan is much easier than bombing Iran, which has a fairly sophisticated air defense system</w:t>
      </w:r>
      <w:r w:rsidRPr="00C04354">
        <w:rPr>
          <w:sz w:val="16"/>
        </w:rPr>
        <w:t xml:space="preserve">. </w:t>
      </w:r>
      <w:r w:rsidRPr="00C04354">
        <w:rPr>
          <w:rStyle w:val="StyleUnderline"/>
        </w:rPr>
        <w:t xml:space="preserve">But Israel's </w:t>
      </w:r>
      <w:proofErr w:type="spellStart"/>
      <w:r w:rsidRPr="00C04354">
        <w:rPr>
          <w:rStyle w:val="StyleUnderline"/>
        </w:rPr>
        <w:t>Ra'ams</w:t>
      </w:r>
      <w:proofErr w:type="spellEnd"/>
      <w:r w:rsidRPr="00C04354">
        <w:rPr>
          <w:rStyle w:val="StyleUnderline"/>
        </w:rPr>
        <w:t xml:space="preserve"> are a powerful weapon that would be in the forefront of any Israeli attack on Iran.</w:t>
      </w:r>
    </w:p>
    <w:p w14:paraId="159DAC9A" w14:textId="77777777" w:rsidR="00845EDA" w:rsidRPr="00C04354" w:rsidRDefault="00845EDA" w:rsidP="00845EDA">
      <w:pPr>
        <w:rPr>
          <w:sz w:val="15"/>
          <w:szCs w:val="15"/>
        </w:rPr>
      </w:pPr>
      <w:r w:rsidRPr="00C04354">
        <w:rPr>
          <w:sz w:val="15"/>
          <w:szCs w:val="15"/>
        </w:rPr>
        <w:t xml:space="preserve">Jericho III Missiles  </w:t>
      </w:r>
    </w:p>
    <w:p w14:paraId="5CF35567" w14:textId="77777777" w:rsidR="00845EDA" w:rsidRPr="00C04354" w:rsidRDefault="00845EDA" w:rsidP="00845EDA">
      <w:pPr>
        <w:rPr>
          <w:rStyle w:val="StyleUnderline"/>
        </w:rPr>
      </w:pPr>
      <w:r w:rsidRPr="00C04354">
        <w:rPr>
          <w:sz w:val="16"/>
        </w:rPr>
        <w:t xml:space="preserve">While Iranian missiles have received all the attention, it is worth remembering that </w:t>
      </w:r>
      <w:r w:rsidRPr="00C04354">
        <w:rPr>
          <w:rStyle w:val="StyleUnderline"/>
        </w:rPr>
        <w:t>Israel also has ballistic missiles of its own</w:t>
      </w:r>
      <w:r w:rsidRPr="00C04354">
        <w:rPr>
          <w:sz w:val="16"/>
        </w:rPr>
        <w:t xml:space="preserve">. The three-stage Jericho III reportedly can lob a 2.2-ton warhead intermediate-range ballistic missile capable of carrying a 1,000-kg (2,204-lb.) warhead more than 3,000 miles. </w:t>
      </w:r>
      <w:r w:rsidRPr="00C04354">
        <w:rPr>
          <w:rStyle w:val="StyleUnderline"/>
        </w:rPr>
        <w:t>A solid-fueled missile, which should enable it to be launched quickly if needed, the Jericho III almost certainly can carry one of the nuclear warheads that Israel has never admitted to possessing.</w:t>
      </w:r>
    </w:p>
    <w:p w14:paraId="7E2038DD" w14:textId="77777777" w:rsidR="00845EDA" w:rsidRPr="00C04354" w:rsidRDefault="00845EDA" w:rsidP="00845EDA">
      <w:pPr>
        <w:rPr>
          <w:rStyle w:val="StyleUnderline"/>
        </w:rPr>
      </w:pPr>
      <w:r w:rsidRPr="00C04354">
        <w:rPr>
          <w:rStyle w:val="StyleUnderline"/>
        </w:rPr>
        <w:t>Such missiles, or at least those carrying conventional warheads, probably aren't accurate enough to destroy a pinpoint target like a nuclear weapons research facility. Israel would also be reluctant to launch a missile barrage for fear of international backlash, unless the situation were really critical, such as Iran firing WMDs. Still, in addition to a potent threat from Israeli aircraft, Tehran also has to reckon with powerful Israeli missiles.</w:t>
      </w:r>
    </w:p>
    <w:p w14:paraId="35327E6E" w14:textId="77777777" w:rsidR="00845EDA" w:rsidRPr="00C04354" w:rsidRDefault="00845EDA" w:rsidP="00845EDA">
      <w:pPr>
        <w:rPr>
          <w:sz w:val="15"/>
          <w:szCs w:val="15"/>
        </w:rPr>
      </w:pPr>
      <w:r w:rsidRPr="00C04354">
        <w:rPr>
          <w:sz w:val="15"/>
          <w:szCs w:val="15"/>
        </w:rPr>
        <w:t>Dolphin-class Submarines</w:t>
      </w:r>
    </w:p>
    <w:p w14:paraId="6D291D72" w14:textId="77777777" w:rsidR="00845EDA" w:rsidRPr="00C04354" w:rsidRDefault="00845EDA" w:rsidP="00845EDA">
      <w:pPr>
        <w:rPr>
          <w:sz w:val="15"/>
          <w:szCs w:val="15"/>
        </w:rPr>
      </w:pPr>
      <w:r w:rsidRPr="00C04354">
        <w:rPr>
          <w:sz w:val="15"/>
          <w:szCs w:val="15"/>
        </w:rPr>
        <w:t>Israel recently received its fifth German-built Dolphin-class diesel submarine. The fourth and fifth subs, plus a sixth under construction, have advanced air-independent propulsion that uses fuel cells to enable them to stay submerged for far longer than earlier diesel subs.</w:t>
      </w:r>
    </w:p>
    <w:p w14:paraId="5D5B964C" w14:textId="77777777" w:rsidR="00845EDA" w:rsidRPr="00C04354" w:rsidRDefault="00845EDA" w:rsidP="00845EDA">
      <w:pPr>
        <w:rPr>
          <w:rStyle w:val="StyleUnderline"/>
        </w:rPr>
      </w:pPr>
      <w:r w:rsidRPr="00C04354">
        <w:rPr>
          <w:rStyle w:val="StyleUnderline"/>
        </w:rPr>
        <w:t>In addition to their formidable capabilities as anti-surface and anti-submarine vessels, these Israeli subs are widely considered to be equipped with nuclear-armed cruise missiles.</w:t>
      </w:r>
      <w:r w:rsidRPr="00C04354">
        <w:rPr>
          <w:sz w:val="16"/>
        </w:rPr>
        <w:t xml:space="preserve"> They may not be as sophisticated as U.S. or British nuclear subs with Trident missiles. But on the other hand, </w:t>
      </w:r>
      <w:r w:rsidRPr="00C04354">
        <w:rPr>
          <w:rStyle w:val="StyleUnderline"/>
        </w:rPr>
        <w:t xml:space="preserve">it's not like Iran has much in the way of anti-submarine warfare capability, let alone the capacity to deploy it in the Eastern Mediterranean or the Red Sea, from where Israeli subs could operate close to Israeli waters while still remaining within firing range of Iran. </w:t>
      </w:r>
      <w:r w:rsidRPr="00C04354">
        <w:rPr>
          <w:sz w:val="16"/>
        </w:rPr>
        <w:t xml:space="preserve">Much like U.S. missile subs, </w:t>
      </w:r>
      <w:r w:rsidRPr="00C04354">
        <w:rPr>
          <w:rStyle w:val="StyleUnderline"/>
        </w:rPr>
        <w:t>the Dolphins give Israel a second-strike capability to retaliate with nuclear weapons, even if a surprise attack on the tiny nation were to destroy Israel's other nuclear arms.</w:t>
      </w:r>
    </w:p>
    <w:p w14:paraId="43771473" w14:textId="77777777" w:rsidR="00845EDA" w:rsidRPr="00845EDA" w:rsidRDefault="00845EDA" w:rsidP="00845EDA"/>
    <w:p w14:paraId="08AF2B17" w14:textId="77777777" w:rsidR="005F15C2" w:rsidRPr="000E3011" w:rsidRDefault="005F15C2" w:rsidP="005F15C2">
      <w:pPr>
        <w:pStyle w:val="Heading4"/>
      </w:pPr>
      <w:r>
        <w:t xml:space="preserve">Israel-Iran </w:t>
      </w:r>
      <w:r w:rsidRPr="000E3011">
        <w:t xml:space="preserve">tensions high now – Hezbollah attacks show how Israel </w:t>
      </w:r>
      <w:r>
        <w:t>believes Iran is expansionist, Proves Mutual Misperception</w:t>
      </w:r>
    </w:p>
    <w:p w14:paraId="4314C13C" w14:textId="2CBDC537" w:rsidR="005F15C2" w:rsidRPr="000E3011" w:rsidRDefault="005F15C2" w:rsidP="005F15C2">
      <w:pPr>
        <w:rPr>
          <w:rStyle w:val="Style13ptBold"/>
        </w:rPr>
      </w:pPr>
      <w:r w:rsidRPr="000E3011">
        <w:rPr>
          <w:rStyle w:val="Style13ptBold"/>
        </w:rPr>
        <w:t xml:space="preserve">Steinberg 06 </w:t>
      </w:r>
      <w:r w:rsidRPr="00804BB8">
        <w:t>– (Gerald Steinberg. Professor of Political Science, Bar-</w:t>
      </w:r>
      <w:proofErr w:type="spellStart"/>
      <w:r w:rsidRPr="00804BB8">
        <w:t>Ilan</w:t>
      </w:r>
      <w:proofErr w:type="spellEnd"/>
      <w:r w:rsidRPr="00804BB8">
        <w:t xml:space="preserve"> University. “Israel Hoping Attacks on </w:t>
      </w:r>
      <w:proofErr w:type="spellStart"/>
      <w:r w:rsidRPr="00804BB8">
        <w:t>H</w:t>
      </w:r>
      <w:r w:rsidR="00804BB8" w:rsidRPr="00804BB8">
        <w:t>e</w:t>
      </w:r>
      <w:r w:rsidRPr="00804BB8">
        <w:t>zbolla</w:t>
      </w:r>
      <w:proofErr w:type="spellEnd"/>
      <w:r w:rsidRPr="00804BB8">
        <w:t xml:space="preserve"> Serves as Warning to Iran”. Interview with Prof. Gerald M. Steinberg, Council of Foreign Relations.</w:t>
      </w:r>
      <w:r w:rsidR="00804BB8" w:rsidRPr="00804BB8">
        <w:t xml:space="preserve"> http://archive.geraldsteinberg.com/barilanwebsite/arms%20PDFs/warning2iran.pdf</w:t>
      </w:r>
      <w:r w:rsidRPr="00804BB8">
        <w:t>. DGP)</w:t>
      </w:r>
    </w:p>
    <w:p w14:paraId="0E45F743" w14:textId="77777777" w:rsidR="005F15C2" w:rsidRPr="00DA5D7E" w:rsidRDefault="005F15C2" w:rsidP="00804BB8">
      <w:pPr>
        <w:rPr>
          <w:sz w:val="16"/>
        </w:rPr>
      </w:pPr>
      <w:r w:rsidRPr="00DA5D7E">
        <w:rPr>
          <w:sz w:val="16"/>
        </w:rPr>
        <w:t xml:space="preserve">Gerald M. Steinberg, an American-educated Israeli expert on military and diplomatic affairs, says behind </w:t>
      </w:r>
      <w:r w:rsidRPr="00DA5D7E">
        <w:rPr>
          <w:rStyle w:val="StyleUnderline"/>
        </w:rPr>
        <w:t>the stepped-up fight against Hezbollah in Lebanon is the Israeli perception that Hezbollah is a "proxy"</w:t>
      </w:r>
      <w:r w:rsidRPr="00DA5D7E">
        <w:rPr>
          <w:sz w:val="16"/>
        </w:rPr>
        <w:t xml:space="preserve"> for Iran. He </w:t>
      </w:r>
      <w:r w:rsidRPr="00DA5D7E">
        <w:rPr>
          <w:rStyle w:val="StyleUnderline"/>
        </w:rPr>
        <w:t xml:space="preserve">says Israeli officials are convinced Iran is working toward nuclear weapons </w:t>
      </w:r>
      <w:r w:rsidRPr="00DA5D7E">
        <w:rPr>
          <w:sz w:val="16"/>
        </w:rPr>
        <w:t xml:space="preserve">and hope after this year's congressional elections in the United States, President Bush might seriously consider force against Iran if the United Nations fails to act. "There is a growing view that Iran is not going to be stopped by the United Nations, by the international community," says Steinberg, professor of political studies at Bar </w:t>
      </w:r>
      <w:proofErr w:type="spellStart"/>
      <w:r w:rsidRPr="00DA5D7E">
        <w:rPr>
          <w:sz w:val="16"/>
        </w:rPr>
        <w:t>Ilan</w:t>
      </w:r>
      <w:proofErr w:type="spellEnd"/>
      <w:r w:rsidRPr="00DA5D7E">
        <w:rPr>
          <w:sz w:val="16"/>
        </w:rPr>
        <w:t xml:space="preserve"> University in Israel and director of the Interdisciplinary Program on Conflict Management and Negotiation. He says in the absence of U.S. action against Iran, Israel will have to examine its options. "To some degree, one of the aims of this war is to make sure in Tehran, when they look at the pictures of Beirut, they also think about Tehran," Steinberg says.</w:t>
      </w:r>
    </w:p>
    <w:p w14:paraId="2D2B7E5D" w14:textId="77777777" w:rsidR="005F15C2" w:rsidRPr="00F455CC" w:rsidRDefault="005F15C2" w:rsidP="005F15C2">
      <w:pPr>
        <w:rPr>
          <w:sz w:val="15"/>
          <w:szCs w:val="15"/>
        </w:rPr>
      </w:pPr>
      <w:r w:rsidRPr="00F455CC">
        <w:rPr>
          <w:sz w:val="15"/>
          <w:szCs w:val="15"/>
        </w:rPr>
        <w:t xml:space="preserve">The ferocity of the Israeli response to the abduction of two Israeli soldiers from the border with Lebanon surprised a number of people. Was this a long-planned attack? </w:t>
      </w:r>
    </w:p>
    <w:p w14:paraId="789B7206" w14:textId="77777777" w:rsidR="005F15C2" w:rsidRPr="00F455CC" w:rsidRDefault="005F15C2" w:rsidP="005F15C2">
      <w:pPr>
        <w:rPr>
          <w:sz w:val="16"/>
        </w:rPr>
      </w:pPr>
      <w:r w:rsidRPr="005B0011">
        <w:rPr>
          <w:rStyle w:val="StyleUnderline"/>
        </w:rPr>
        <w:t>Israelis have seen that the Hezbollah presence in Lebanon</w:t>
      </w:r>
      <w:r w:rsidRPr="00F455CC">
        <w:rPr>
          <w:sz w:val="16"/>
        </w:rPr>
        <w:t xml:space="preserve">, particularly in southern Lebanon, </w:t>
      </w:r>
      <w:r w:rsidRPr="005B0011">
        <w:rPr>
          <w:rStyle w:val="StyleUnderline"/>
        </w:rPr>
        <w:t xml:space="preserve">and the </w:t>
      </w:r>
      <w:r w:rsidRPr="001E7389">
        <w:rPr>
          <w:rStyle w:val="Emphasis"/>
        </w:rPr>
        <w:t>proxy position it is playing for Iran</w:t>
      </w:r>
      <w:r w:rsidRPr="00F455CC">
        <w:rPr>
          <w:sz w:val="16"/>
        </w:rPr>
        <w:t xml:space="preserve">, has become more and more dangerous. It was not just the kidnapping of the soldiers. This was the fourth or fifth attempt; there were also eight Israelis killed, there was a barrage of missiles and rockets fired at the same time. This has been happening once a month. </w:t>
      </w:r>
      <w:r w:rsidRPr="00297F6B">
        <w:rPr>
          <w:rStyle w:val="StyleUnderline"/>
        </w:rPr>
        <w:t>14,000 or 16,000 missiles stored in concrete bunkers—you couldn't miss</w:t>
      </w:r>
      <w:r w:rsidRPr="00F455CC">
        <w:rPr>
          <w:sz w:val="16"/>
        </w:rPr>
        <w:t xml:space="preserve"> it. This response was something the Israeli military explicitly prepared as a scenario it was likely to face. The Israeli public understood the implications, meaning that there would be this length of bombardment. It was generally expected to last about three weeks; it may take a little bit longer. But the Israeli public was prepared mentally, psychologically, and I guess one could say strategically. They understood the stakes, and the stakes are huge. </w:t>
      </w:r>
    </w:p>
    <w:p w14:paraId="7E7251E1" w14:textId="77777777" w:rsidR="005F15C2" w:rsidRPr="00416D66" w:rsidRDefault="005F15C2" w:rsidP="005F15C2">
      <w:pPr>
        <w:rPr>
          <w:sz w:val="16"/>
          <w:szCs w:val="16"/>
        </w:rPr>
      </w:pPr>
      <w:r w:rsidRPr="00416D66">
        <w:rPr>
          <w:sz w:val="16"/>
          <w:szCs w:val="16"/>
        </w:rPr>
        <w:t xml:space="preserve">Was the first response supposed to be mostly air strikes? Yes. The expectation was a week to a week and a half would be only air strikes or primarily air strikes. At that stage the Hezbollah command structure and the positions in southern Lebanon would be weakened and ground troops would be able to go in—which is more or less what is happening. There are less ground troops now than was originally envisioned at the beginning, and there were more Israeli casualties—a dozen or so Israeli casualties for Israel is painful— but in the military sense, that is more or less what is expected. The bombing of that apartment structure in </w:t>
      </w:r>
      <w:proofErr w:type="spellStart"/>
      <w:r w:rsidRPr="00416D66">
        <w:rPr>
          <w:sz w:val="16"/>
          <w:szCs w:val="16"/>
        </w:rPr>
        <w:t>Qana</w:t>
      </w:r>
      <w:proofErr w:type="spellEnd"/>
      <w:r w:rsidRPr="00416D66">
        <w:rPr>
          <w:sz w:val="16"/>
          <w:szCs w:val="16"/>
        </w:rPr>
        <w:t xml:space="preserve"> on Saturday night—has that caused any second thoughts in Israel public opinion or do people accept that as a fact of war? It is clearly a central topic for debate. Israelis watch TV and listen to the radio; it is all war coverage except for a very few Israelis who have had enough and tune out, but that is the talk. You go for a cocktail with diplomats, journalists—it is a small country. We all know each other, and we all talk about this. The rumors of who has been killed come to us before they are made public. We know Hezbollah has been using human shields. We know human rights groups have totally ignored what is fundamentally a war crime. Nobody should lecture us about morality because the world has been immoral in their silence. I think Ehud Olmert, the prime minister, who has a very good political ear, spoke for all Israelis. Was the two-day pause in the bombing forced on Israel by Secretary of State Condoleezza Rice for political reasons? There are three reasons why: the first was the American pressure, the second was to change the headlines in the media. To some degree that was successful, away from </w:t>
      </w:r>
      <w:proofErr w:type="spellStart"/>
      <w:r w:rsidRPr="00416D66">
        <w:rPr>
          <w:sz w:val="16"/>
          <w:szCs w:val="16"/>
        </w:rPr>
        <w:t>Qana</w:t>
      </w:r>
      <w:proofErr w:type="spellEnd"/>
      <w:r w:rsidRPr="00416D66">
        <w:rPr>
          <w:sz w:val="16"/>
          <w:szCs w:val="16"/>
        </w:rPr>
        <w:t xml:space="preserve"> and towards Israel's agreeing to a forty-eight hour cease-fire. The third was the terms were not an absolute cease-fire. The war goes on. The first time that announcement came out, there was across the-board criticism of it by many of the Israeli pundits and ex-generals. The initial announcement came from American sources. "Why are the Americans telling us this? Why doesn't it come from Israel?" That was strange, I must admit. Yes, that was a screwup in terms of the way it was handled. As soon as it was clear this was not a cease-fire and Hezbollah has not won the war, then it was something Israelis understood as part of the public diplomacy where we have been losing. </w:t>
      </w:r>
    </w:p>
    <w:p w14:paraId="02BC0EC4" w14:textId="77777777" w:rsidR="005F15C2" w:rsidRPr="00F455CC" w:rsidRDefault="005F15C2" w:rsidP="005F15C2">
      <w:pPr>
        <w:rPr>
          <w:sz w:val="15"/>
          <w:szCs w:val="15"/>
        </w:rPr>
      </w:pPr>
      <w:r w:rsidRPr="00F455CC">
        <w:rPr>
          <w:sz w:val="15"/>
          <w:szCs w:val="15"/>
        </w:rPr>
        <w:t>What is the feeling in Israel of the degree of support in the United States right now? This is always a very touchy issue. I can remember previous wars. At some point the United States says "All right, you've got to stop it; there is too much world criticism of the United States on this."</w:t>
      </w:r>
    </w:p>
    <w:p w14:paraId="038F2995" w14:textId="77777777" w:rsidR="005F15C2" w:rsidRPr="00F455CC" w:rsidRDefault="005F15C2" w:rsidP="005F15C2">
      <w:pPr>
        <w:rPr>
          <w:sz w:val="8"/>
        </w:rPr>
      </w:pPr>
      <w:r w:rsidRPr="00F455CC">
        <w:rPr>
          <w:sz w:val="8"/>
          <w:szCs w:val="10"/>
        </w:rPr>
        <w:t>These are big stakes here and Israelis understand that. They understand how this is consistent with the war on terror, the Bush administration's policies, and how it is such a sharp contrast to the Europeans. Now more than ever the contrast between American strategic understanding and European ignorance or self-interest grows every day.</w:t>
      </w:r>
      <w:r w:rsidRPr="00F455CC">
        <w:rPr>
          <w:sz w:val="8"/>
        </w:rPr>
        <w:t xml:space="preserve"> </w:t>
      </w:r>
      <w:r w:rsidRPr="00375235">
        <w:rPr>
          <w:rStyle w:val="StyleUnderline"/>
        </w:rPr>
        <w:t>In the Israeli street, there is a broad appreciation that we are in this with the United States</w:t>
      </w:r>
      <w:r w:rsidRPr="00F455CC">
        <w:rPr>
          <w:sz w:val="8"/>
        </w:rPr>
        <w:t>. The United States is giving us backing. Also, it is in the American administration's interest. But there is also a certain degree of concern that now everything is lumped together with the United States. Whatever we do, the United States gets blame; when the United States acts as it does in Iraq, then it reflects badly on Israel. There is a little bit of liability in being seen as too close to the United States. In Europe and much of the Arab world, there is an automatic instinctual reaction: "</w:t>
      </w:r>
      <w:r w:rsidRPr="00375235">
        <w:rPr>
          <w:rStyle w:val="StyleUnderline"/>
        </w:rPr>
        <w:t>If the United States is for this, then it has got to be something we have to oppose, regardless of the situation." So we are getting a lot of hostility directed at us. We probably get it anyway because we are Israel, but even more so because of this "Zionist -American neo-con conspiracy theor</w:t>
      </w:r>
      <w:r w:rsidRPr="00F455CC">
        <w:rPr>
          <w:sz w:val="8"/>
        </w:rPr>
        <w:t xml:space="preserve">y." </w:t>
      </w:r>
    </w:p>
    <w:p w14:paraId="263AEB56" w14:textId="77777777" w:rsidR="005F15C2" w:rsidRPr="00F455CC" w:rsidRDefault="005F15C2" w:rsidP="005F15C2">
      <w:pPr>
        <w:rPr>
          <w:sz w:val="16"/>
        </w:rPr>
      </w:pPr>
      <w:r w:rsidRPr="00F455CC">
        <w:rPr>
          <w:sz w:val="16"/>
        </w:rPr>
        <w:t xml:space="preserve">You started out by talking about Iran and Hezbollah. I take it </w:t>
      </w:r>
      <w:r w:rsidRPr="00375235">
        <w:rPr>
          <w:rStyle w:val="StyleUnderline"/>
        </w:rPr>
        <w:t xml:space="preserve">there is no question in Israel that Iran is working toward </w:t>
      </w:r>
      <w:r w:rsidRPr="001E7389">
        <w:rPr>
          <w:rStyle w:val="Emphasis"/>
        </w:rPr>
        <w:t>nuclear weapons</w:t>
      </w:r>
      <w:r w:rsidRPr="00F455CC">
        <w:rPr>
          <w:sz w:val="16"/>
        </w:rPr>
        <w:t>. No question.</w:t>
      </w:r>
    </w:p>
    <w:p w14:paraId="3D63012C" w14:textId="77777777" w:rsidR="005F15C2" w:rsidRPr="00F455CC" w:rsidRDefault="005F15C2" w:rsidP="005F15C2">
      <w:pPr>
        <w:rPr>
          <w:sz w:val="15"/>
          <w:szCs w:val="15"/>
        </w:rPr>
      </w:pPr>
      <w:r w:rsidRPr="00F455CC">
        <w:rPr>
          <w:sz w:val="15"/>
          <w:szCs w:val="15"/>
        </w:rPr>
        <w:t>What is the perception in Israel about the efforts in the United Nations to get Iran to halt its nuclear program?</w:t>
      </w:r>
    </w:p>
    <w:p w14:paraId="1A30D5C2" w14:textId="77777777" w:rsidR="005F15C2" w:rsidRPr="00F455CC" w:rsidRDefault="005F15C2" w:rsidP="005F15C2">
      <w:pPr>
        <w:rPr>
          <w:sz w:val="16"/>
        </w:rPr>
      </w:pPr>
      <w:r w:rsidRPr="00F455CC">
        <w:rPr>
          <w:sz w:val="16"/>
        </w:rPr>
        <w:t xml:space="preserve">There is a growing </w:t>
      </w:r>
      <w:r w:rsidRPr="00375235">
        <w:rPr>
          <w:rStyle w:val="StyleUnderline"/>
        </w:rPr>
        <w:t>view that Iran is not going to be stopped by the United Nations</w:t>
      </w:r>
      <w:r w:rsidRPr="00F455CC">
        <w:rPr>
          <w:sz w:val="16"/>
        </w:rPr>
        <w:t xml:space="preserve">, by the international community. </w:t>
      </w:r>
      <w:r w:rsidRPr="00F455CC">
        <w:rPr>
          <w:sz w:val="16"/>
          <w:szCs w:val="10"/>
        </w:rPr>
        <w:t>There is still some expectation or hope that Bush after the [U.S.] congressional elections will decide that he has to do what he has to do.</w:t>
      </w:r>
      <w:r w:rsidRPr="00F455CC">
        <w:rPr>
          <w:sz w:val="16"/>
        </w:rPr>
        <w:t xml:space="preserve"> But if not, then the question is what is Israel going to do? To some degree, one of the aims of this war is to make sure in Tehran, when they look at the pictures of Beirut, they also think about Tehran.</w:t>
      </w:r>
    </w:p>
    <w:p w14:paraId="5E852A53" w14:textId="77777777" w:rsidR="005F15C2" w:rsidRPr="00375235" w:rsidRDefault="005F15C2" w:rsidP="005F15C2">
      <w:pPr>
        <w:rPr>
          <w:sz w:val="10"/>
          <w:szCs w:val="10"/>
        </w:rPr>
      </w:pPr>
      <w:r w:rsidRPr="00375235">
        <w:rPr>
          <w:sz w:val="10"/>
          <w:szCs w:val="10"/>
        </w:rPr>
        <w:t>When you say Bush will do what has to be done, you are saying Israel would like to see the United States attack Iran militarily?</w:t>
      </w:r>
      <w:r>
        <w:rPr>
          <w:sz w:val="10"/>
          <w:szCs w:val="10"/>
        </w:rPr>
        <w:t xml:space="preserve"> </w:t>
      </w:r>
      <w:r w:rsidRPr="00375235">
        <w:rPr>
          <w:sz w:val="10"/>
          <w:szCs w:val="10"/>
        </w:rPr>
        <w:t>It is not a matter of like to or not like to. It is a matter of trying to get an assessment. Will the U.S. government present a military attack against the Iranian nuclear sites as the only option? If not, what are the Israeli options? If yes, what are the implications for Israel? It is trying to take a look at it analytically.</w:t>
      </w:r>
    </w:p>
    <w:p w14:paraId="35B58A7E" w14:textId="77777777" w:rsidR="005F15C2" w:rsidRPr="00F455CC" w:rsidRDefault="005F15C2" w:rsidP="005F15C2">
      <w:pPr>
        <w:rPr>
          <w:sz w:val="15"/>
          <w:szCs w:val="15"/>
        </w:rPr>
      </w:pPr>
      <w:r w:rsidRPr="00F455CC">
        <w:rPr>
          <w:sz w:val="15"/>
          <w:szCs w:val="15"/>
        </w:rPr>
        <w:t>Why is Israel so certain they would be targeted by Iran?</w:t>
      </w:r>
    </w:p>
    <w:p w14:paraId="108EE389" w14:textId="77777777" w:rsidR="005F15C2" w:rsidRPr="00375235" w:rsidRDefault="005F15C2" w:rsidP="005F15C2">
      <w:pPr>
        <w:rPr>
          <w:rStyle w:val="StyleUnderline"/>
        </w:rPr>
      </w:pPr>
      <w:r w:rsidRPr="00F455CC">
        <w:rPr>
          <w:sz w:val="16"/>
        </w:rPr>
        <w:t xml:space="preserve">It is not a matter of being targeted. </w:t>
      </w:r>
      <w:r w:rsidRPr="00375235">
        <w:rPr>
          <w:rStyle w:val="Emphasis"/>
          <w:szCs w:val="26"/>
        </w:rPr>
        <w:t>Israel is certain that Iran is an expansionist and revolutionary leadership that basically doesn't understand Israel</w:t>
      </w:r>
      <w:r w:rsidRPr="00F455CC">
        <w:rPr>
          <w:sz w:val="16"/>
        </w:rPr>
        <w:t xml:space="preserve">. They don't know what the red lines are. </w:t>
      </w:r>
      <w:r w:rsidRPr="00375235">
        <w:rPr>
          <w:rStyle w:val="StyleUnderline"/>
        </w:rPr>
        <w:t xml:space="preserve">There will not be a stable deterrence between Iran and Israel because the </w:t>
      </w:r>
      <w:r w:rsidRPr="001E7389">
        <w:rPr>
          <w:rStyle w:val="Emphasis"/>
        </w:rPr>
        <w:t>Iranian leadership does not understand Israel</w:t>
      </w:r>
      <w:r w:rsidRPr="00F455CC">
        <w:rPr>
          <w:sz w:val="16"/>
        </w:rPr>
        <w:t xml:space="preserve">. This is not going to be the United States and the Soviet Union. I teach this to my students when I teach them strategy in a nuclear age. Everyone studies the Cuban missile crisis and the India-Pakistan nuclear crises. But in all those cases, there were diplomatic representatives and diplomatic relations between the countries, between the adversaries. There was a steam valve that could be opened to relieve the pressure. You don't have anything like that with Iran. </w:t>
      </w:r>
      <w:r w:rsidRPr="001E7389">
        <w:rPr>
          <w:rStyle w:val="Emphasis"/>
        </w:rPr>
        <w:t>Iran understands Israel through a very, very distorted set of filter</w:t>
      </w:r>
      <w:r w:rsidRPr="00375235">
        <w:rPr>
          <w:rStyle w:val="StyleUnderline"/>
        </w:rPr>
        <w:t>s</w:t>
      </w:r>
      <w:r w:rsidRPr="00F455CC">
        <w:rPr>
          <w:sz w:val="16"/>
        </w:rPr>
        <w:t xml:space="preserve">. Although the leadership may not want to get in a confrontation with Israel, they could find themselves in one, manipulated by Hezbollah. I always saw </w:t>
      </w:r>
      <w:r w:rsidRPr="00375235">
        <w:rPr>
          <w:rStyle w:val="StyleUnderline"/>
        </w:rPr>
        <w:t>Hezbollah as the fuse that could lead to a confrontation with Iran because Iran would then, when it has nuclear weapons, feel much freer to support Hezbollah.</w:t>
      </w:r>
    </w:p>
    <w:p w14:paraId="54BBB77D" w14:textId="77777777" w:rsidR="005F15C2" w:rsidRPr="00375235" w:rsidRDefault="005F15C2" w:rsidP="005F15C2">
      <w:pPr>
        <w:rPr>
          <w:sz w:val="10"/>
          <w:szCs w:val="10"/>
        </w:rPr>
      </w:pPr>
      <w:r w:rsidRPr="00375235">
        <w:rPr>
          <w:sz w:val="10"/>
          <w:szCs w:val="10"/>
        </w:rPr>
        <w:t>What about the timing of all this—do you think Hezbollah launched that attack because of Israel's ongoing problems with Hamas or was this just fortuitous timing? Hezbollah has been trying to kidnap soldiers since October 2000, five months after the Israeli withdrawal. Hezbollah launched an attack, kidnapped the bodies of three dead soldiers—we did not know it at the time. They have done this periodically. It is something they know how to do. They tried it six weeks before [the latest incident] when there was an Israeli ambush. One of the questions that has been raised, but we do not have time to deal with it: Why did they succeed the second time? What did we do wrong? I think this was all part of the constant salami tactics that may have been used because Hamas stole some of the thunder and kidnapped an Israeli soldier a couple of weeks earlier. It might have been done because of the Iranian nuclear issue.</w:t>
      </w:r>
    </w:p>
    <w:p w14:paraId="407B2382" w14:textId="77777777" w:rsidR="005F15C2" w:rsidRPr="00375235" w:rsidRDefault="005F15C2" w:rsidP="005F15C2">
      <w:pPr>
        <w:rPr>
          <w:rStyle w:val="StyleUnderline"/>
        </w:rPr>
      </w:pPr>
      <w:r w:rsidRPr="00375235">
        <w:rPr>
          <w:rStyle w:val="StyleUnderline"/>
        </w:rPr>
        <w:t>In Israel itself, are the polls very high in support of the military response?</w:t>
      </w:r>
    </w:p>
    <w:p w14:paraId="4F0DF7AF" w14:textId="77777777" w:rsidR="005F15C2" w:rsidRPr="00F455CC" w:rsidRDefault="005F15C2" w:rsidP="005F15C2">
      <w:pPr>
        <w:rPr>
          <w:sz w:val="16"/>
        </w:rPr>
      </w:pPr>
      <w:r w:rsidRPr="00375235">
        <w:rPr>
          <w:rStyle w:val="StyleUnderline"/>
        </w:rPr>
        <w:t>Absolutely, over 80 percent. There is criticism</w:t>
      </w:r>
      <w:r w:rsidRPr="00F455CC">
        <w:rPr>
          <w:sz w:val="16"/>
        </w:rPr>
        <w:t xml:space="preserve">. "The military should have been sitting in southern Lebanon, there should have been massive call-ups," but again these are from the Israeli street. People who are more involved understand the cost that would have been involved and are more sympathetic or supportive of the slower approach. You reject the feeling that Israel is weakened right now? There seems to be a feeling outside of Israel that somehow Hezbollah is coming out ahead on this. It is not over until it is over. It is just like in the United States after the 2003 war in Iraq: Journalists across the board and pundits and commentators were all talking about how the United States was not doing well in the war in Iraq until all of a sudden they showed up in Baghdad. This is a much more complicated war. </w:t>
      </w:r>
      <w:r w:rsidRPr="00375235">
        <w:rPr>
          <w:rStyle w:val="StyleUnderline"/>
        </w:rPr>
        <w:t>We have allowed Hezbollah—we meaning Israel, United States, Europe, everybody—to build these huge concrete bunkers, and prepare some 15,000 missiles for this type of confrontation.</w:t>
      </w:r>
      <w:r w:rsidRPr="00F455CC">
        <w:rPr>
          <w:sz w:val="16"/>
        </w:rPr>
        <w:t xml:space="preserve"> Anybody who thought that Hezbollah was going to be wiped off the map and that we were dealing with guerrillas with no experience and no planning clearly were wrong.</w:t>
      </w:r>
    </w:p>
    <w:p w14:paraId="65E3DD06" w14:textId="77777777" w:rsidR="005F15C2" w:rsidRPr="00F455CC" w:rsidRDefault="005F15C2" w:rsidP="005F15C2">
      <w:pPr>
        <w:rPr>
          <w:sz w:val="15"/>
          <w:szCs w:val="15"/>
        </w:rPr>
      </w:pPr>
      <w:r w:rsidRPr="00F455CC">
        <w:rPr>
          <w:sz w:val="15"/>
          <w:szCs w:val="15"/>
        </w:rPr>
        <w:t>So right now, what is happening? Troops are being sent into southern Lebanon?</w:t>
      </w:r>
    </w:p>
    <w:p w14:paraId="71A310F5" w14:textId="77777777" w:rsidR="005F15C2" w:rsidRPr="00F455CC" w:rsidRDefault="005F15C2" w:rsidP="005F15C2">
      <w:pPr>
        <w:rPr>
          <w:sz w:val="16"/>
        </w:rPr>
      </w:pPr>
      <w:r w:rsidRPr="00F455CC">
        <w:rPr>
          <w:sz w:val="16"/>
        </w:rPr>
        <w:t xml:space="preserve">There are tough battles going on. There are probably more casualties as Israel takes back what is very difficult terrain, where Hezbollah is holed up in these reinforced bunkers, and Israel is taking back the territory slowly on the ground. But the bigger picture is that once Israel takes back the territory, there will </w:t>
      </w:r>
      <w:r w:rsidRPr="00375235">
        <w:rPr>
          <w:rStyle w:val="StyleUnderline"/>
        </w:rPr>
        <w:t>continue to be low-level skirmishes</w:t>
      </w:r>
      <w:r w:rsidRPr="00F455CC">
        <w:rPr>
          <w:sz w:val="16"/>
        </w:rPr>
        <w:t>, there will continue to be firing here and there. There is no question about it because you are not going to be able to find every missile launcher. When a truck or a plane or anything comes over that looks like it has weapons from Syria or Iran, Israel will continue to hit those. It will be a war of attrition.</w:t>
      </w:r>
    </w:p>
    <w:p w14:paraId="17CE88C8" w14:textId="77777777" w:rsidR="005F15C2" w:rsidRDefault="005F15C2" w:rsidP="005F15C2">
      <w:pPr>
        <w:rPr>
          <w:sz w:val="10"/>
          <w:szCs w:val="10"/>
        </w:rPr>
      </w:pPr>
      <w:r w:rsidRPr="00375235">
        <w:rPr>
          <w:sz w:val="10"/>
          <w:szCs w:val="10"/>
        </w:rPr>
        <w:t xml:space="preserve">I've heard reports that Syria is on high alert. They are not going to try to get into this one, are they? Rationally they are not, but you have got [President] Bashar al-Assad with no experience who could conceivably step over the edge, and the Israeli message is "Don't." You have got a rusty army, and this is a set-piece battle. Israel is fighting a guerrilla war right now in southern Lebanon, but most of the Israeli forces are not engaged there. I think something like 20 percent of the air force is being used and now even less as the war goes on in Lebanon. There is a huge amount of capability available for this purpose. It would be foolish for Syria to get involved; they do not have the capability. The general consensus is the Syrian regime manages to stay in power by having kept a low profile after the assassination of [former Lebanese Prime Minister Rafik] Hariri last year and not getting overly involved because if they stick their neck out, they will become a much greater target. </w:t>
      </w:r>
    </w:p>
    <w:p w14:paraId="69622B35" w14:textId="77777777" w:rsidR="005F15C2" w:rsidRDefault="005F15C2" w:rsidP="005F15C2">
      <w:pPr>
        <w:pStyle w:val="Heading4"/>
      </w:pPr>
      <w:r>
        <w:t>Hezbollah Conflict fuels Israel-Iran Conflict</w:t>
      </w:r>
    </w:p>
    <w:p w14:paraId="76208630" w14:textId="5F1940EB" w:rsidR="005F15C2" w:rsidRPr="00845EDA" w:rsidRDefault="005F15C2" w:rsidP="005F15C2">
      <w:proofErr w:type="spellStart"/>
      <w:r w:rsidRPr="00B24A37">
        <w:rPr>
          <w:rStyle w:val="Style13ptBold"/>
        </w:rPr>
        <w:t>Karlin</w:t>
      </w:r>
      <w:proofErr w:type="spellEnd"/>
      <w:r w:rsidRPr="00B24A37">
        <w:rPr>
          <w:rStyle w:val="Style13ptBold"/>
        </w:rPr>
        <w:t xml:space="preserve"> 18 </w:t>
      </w:r>
      <w:r w:rsidRPr="00845EDA">
        <w:t xml:space="preserve">– (Mara </w:t>
      </w:r>
      <w:proofErr w:type="spellStart"/>
      <w:r w:rsidRPr="00845EDA">
        <w:t>Karlin</w:t>
      </w:r>
      <w:proofErr w:type="spellEnd"/>
      <w:r w:rsidRPr="00845EDA">
        <w:t>. MARA KARLIN is an Associate Professor at Johns Hopkins University’s School of Advanced International Studies and a Nonresident Senior Fellow at the Brookings Institution. She is the author of </w:t>
      </w:r>
      <w:hyperlink r:id="rId21" w:history="1">
        <w:r w:rsidRPr="00845EDA">
          <w:rPr>
            <w:rStyle w:val="Hyperlink"/>
          </w:rPr>
          <w:t>Building Militaries in Fragile States: Challenges for the United States</w:t>
        </w:r>
      </w:hyperlink>
      <w:r w:rsidRPr="00845EDA">
        <w:t>. “Israel’s Coming War With Hezbollah, A New Conflict May BE Inevitable”. Foreign Affairs.</w:t>
      </w:r>
      <w:r w:rsidR="00804BB8" w:rsidRPr="00845EDA">
        <w:t xml:space="preserve"> https://www.foreignaffairs.com/articles/israel/2018-02-21/israels-coming-war-hezbollah. </w:t>
      </w:r>
      <w:r w:rsidRPr="00845EDA">
        <w:t>DGP)</w:t>
      </w:r>
    </w:p>
    <w:p w14:paraId="58C8DBE4" w14:textId="77777777" w:rsidR="005F15C2" w:rsidRPr="00DA5D7E" w:rsidRDefault="005F15C2" w:rsidP="005F15C2">
      <w:pPr>
        <w:rPr>
          <w:sz w:val="15"/>
          <w:szCs w:val="15"/>
        </w:rPr>
      </w:pPr>
      <w:r w:rsidRPr="00DA5D7E">
        <w:rPr>
          <w:sz w:val="15"/>
          <w:szCs w:val="15"/>
        </w:rPr>
        <w:t>Another war between Israel and Hezbollah is almost inevitable. Although neither side wants a conflict now, the shifting balance of power in the Levant and shrinking areas of contestation are indicators of a </w:t>
      </w:r>
      <w:hyperlink r:id="rId22" w:history="1">
        <w:r w:rsidRPr="00DA5D7E">
          <w:rPr>
            <w:rStyle w:val="Hyperlink"/>
            <w:sz w:val="15"/>
            <w:szCs w:val="15"/>
          </w:rPr>
          <w:t>looming showdown</w:t>
        </w:r>
      </w:hyperlink>
      <w:r w:rsidRPr="00DA5D7E">
        <w:rPr>
          <w:sz w:val="15"/>
          <w:szCs w:val="15"/>
        </w:rPr>
        <w:t>. The real questions are how and where—not if—the impending conflagration will occur.</w:t>
      </w:r>
    </w:p>
    <w:p w14:paraId="2CA8AECB" w14:textId="77777777" w:rsidR="005F15C2" w:rsidRPr="001618C0" w:rsidRDefault="005F15C2" w:rsidP="005F15C2">
      <w:pPr>
        <w:rPr>
          <w:rStyle w:val="StyleUnderline"/>
        </w:rPr>
      </w:pPr>
      <w:r w:rsidRPr="00DA5D7E">
        <w:rPr>
          <w:sz w:val="16"/>
        </w:rPr>
        <w:t xml:space="preserve">The events of February 10 underscored the Levant’s instability. </w:t>
      </w:r>
      <w:r w:rsidRPr="009D54FB">
        <w:rPr>
          <w:rStyle w:val="Emphasis"/>
          <w:szCs w:val="26"/>
        </w:rPr>
        <w:t>Israel shot down an Iranian drone that flew into its airspace</w:t>
      </w:r>
      <w:r w:rsidRPr="00DA5D7E">
        <w:rPr>
          <w:sz w:val="16"/>
        </w:rPr>
        <w:t xml:space="preserve"> and bombed the site in Syria from which the drone had allegedly been launched; during the latter mission, Syrian antiaircraft fire downed an Israeli F-16, the first Israeli fighter to be shot down by enemy fire in decades. </w:t>
      </w:r>
      <w:r w:rsidRPr="001618C0">
        <w:rPr>
          <w:rStyle w:val="StyleUnderline"/>
        </w:rPr>
        <w:t>Israel responded with massive retaliation against a slew of Iranian and regime-affiliated military targets in Syria.</w:t>
      </w:r>
    </w:p>
    <w:p w14:paraId="5E4669FA" w14:textId="77777777" w:rsidR="005F15C2" w:rsidRPr="00DA5D7E" w:rsidRDefault="005F15C2" w:rsidP="005F15C2">
      <w:pPr>
        <w:rPr>
          <w:sz w:val="16"/>
        </w:rPr>
      </w:pPr>
      <w:r w:rsidRPr="00837A66">
        <w:rPr>
          <w:rStyle w:val="StyleUnderline"/>
        </w:rPr>
        <w:t>Tensions</w:t>
      </w:r>
      <w:r w:rsidRPr="00DA5D7E">
        <w:rPr>
          <w:sz w:val="16"/>
        </w:rPr>
        <w:t xml:space="preserve"> in the region </w:t>
      </w:r>
      <w:r w:rsidRPr="00837A66">
        <w:rPr>
          <w:rStyle w:val="StyleUnderline"/>
        </w:rPr>
        <w:t>are only going to get worse</w:t>
      </w:r>
      <w:r w:rsidRPr="00DA5D7E">
        <w:rPr>
          <w:sz w:val="16"/>
        </w:rPr>
        <w:t>. The </w:t>
      </w:r>
      <w:hyperlink r:id="rId23" w:history="1">
        <w:r w:rsidRPr="00DA5D7E">
          <w:rPr>
            <w:rStyle w:val="Hyperlink"/>
            <w:sz w:val="16"/>
          </w:rPr>
          <w:t>Syrian civil war</w:t>
        </w:r>
      </w:hyperlink>
      <w:r w:rsidRPr="00DA5D7E">
        <w:rPr>
          <w:sz w:val="16"/>
        </w:rPr>
        <w:t> has so far resulted in nearly half a million dead, six million internally displaced, and over five million refugees, an overwhelming percentage of whom have now spent years in neighboring countries such as Lebanon and Jordan, which are eager for their swift departure. Yet as the </w:t>
      </w:r>
      <w:hyperlink r:id="rId24" w:history="1">
        <w:r w:rsidRPr="00DA5D7E">
          <w:rPr>
            <w:rStyle w:val="Hyperlink"/>
            <w:sz w:val="16"/>
          </w:rPr>
          <w:t>fight against the Islamic State (ISIS)</w:t>
        </w:r>
      </w:hyperlink>
      <w:r w:rsidRPr="00DA5D7E">
        <w:rPr>
          <w:sz w:val="16"/>
        </w:rPr>
        <w:t xml:space="preserve">winds down militarily, so too will the many marriages of convenience among its enemies. These impending divorces will return a number of issues to the foreground, including governance and reconciliation, the future of outside powers in Syria, and the shifting regional balance of power. </w:t>
      </w:r>
      <w:r w:rsidRPr="003876CF">
        <w:rPr>
          <w:rStyle w:val="Emphasis"/>
        </w:rPr>
        <w:t>The resulting tensions are likely to bring Israel to the brink of a regional war even bigger than the last one in 2006, when it </w:t>
      </w:r>
      <w:hyperlink r:id="rId25" w:history="1">
        <w:r w:rsidRPr="003876CF">
          <w:rPr>
            <w:rStyle w:val="Emphasis"/>
          </w:rPr>
          <w:t>invaded southern Lebanon</w:t>
        </w:r>
      </w:hyperlink>
      <w:r w:rsidRPr="00DA5D7E">
        <w:rPr>
          <w:sz w:val="16"/>
        </w:rPr>
        <w:t>.</w:t>
      </w:r>
    </w:p>
    <w:p w14:paraId="4E5C798E" w14:textId="77777777" w:rsidR="005F15C2" w:rsidRPr="00DA5D7E" w:rsidRDefault="005F15C2" w:rsidP="005F15C2">
      <w:pPr>
        <w:rPr>
          <w:sz w:val="15"/>
          <w:szCs w:val="15"/>
        </w:rPr>
      </w:pPr>
      <w:r w:rsidRPr="00DA5D7E">
        <w:rPr>
          <w:sz w:val="15"/>
          <w:szCs w:val="15"/>
        </w:rPr>
        <w:t>THE NEXT WAR</w:t>
      </w:r>
    </w:p>
    <w:p w14:paraId="4CB01F57" w14:textId="77777777" w:rsidR="005F15C2" w:rsidRPr="00DA5D7E" w:rsidRDefault="005F15C2" w:rsidP="005F15C2">
      <w:pPr>
        <w:rPr>
          <w:sz w:val="16"/>
        </w:rPr>
      </w:pPr>
      <w:r w:rsidRPr="00DA5D7E">
        <w:rPr>
          <w:sz w:val="16"/>
        </w:rPr>
        <w:t xml:space="preserve">For Israel and Hezbollah, the defeat of ISIS and the resulting shifts in focus will clarify the increasingly complex and dangerous relations between them. </w:t>
      </w:r>
      <w:r w:rsidRPr="003876CF">
        <w:rPr>
          <w:rStyle w:val="StyleUnderline"/>
        </w:rPr>
        <w:t>Hezbollah</w:t>
      </w:r>
      <w:r w:rsidRPr="00DA5D7E">
        <w:rPr>
          <w:sz w:val="16"/>
        </w:rPr>
        <w:t xml:space="preserve"> has lost nearly 2,000 fighters in Syria, damaged its reputation through unfettered </w:t>
      </w:r>
      <w:r w:rsidRPr="003876CF">
        <w:rPr>
          <w:rStyle w:val="StyleUnderline"/>
        </w:rPr>
        <w:t>support for the regimes in Iran</w:t>
      </w:r>
      <w:r w:rsidRPr="00DA5D7E">
        <w:rPr>
          <w:sz w:val="16"/>
        </w:rPr>
        <w:t xml:space="preserve"> and Syria, and is rumored to face financial trouble. Despite all that, it remains popular with its </w:t>
      </w:r>
      <w:hyperlink r:id="rId26" w:history="1">
        <w:r w:rsidRPr="00DA5D7E">
          <w:rPr>
            <w:rStyle w:val="Hyperlink"/>
            <w:sz w:val="16"/>
          </w:rPr>
          <w:t>core constituency</w:t>
        </w:r>
      </w:hyperlink>
      <w:r w:rsidRPr="00DA5D7E">
        <w:rPr>
          <w:sz w:val="16"/>
        </w:rPr>
        <w:t>, Lebanese Shiites. It has brokered political agreements</w:t>
      </w:r>
    </w:p>
    <w:p w14:paraId="2BB2DA72" w14:textId="77777777" w:rsidR="005F15C2" w:rsidRPr="00DA5D7E" w:rsidRDefault="005F15C2" w:rsidP="00DA5D7E">
      <w:pPr>
        <w:pStyle w:val="Heading4"/>
        <w:rPr>
          <w:rStyle w:val="Style13ptBold"/>
          <w:b/>
        </w:rPr>
      </w:pPr>
      <w:r w:rsidRPr="00DA5D7E">
        <w:rPr>
          <w:rStyle w:val="Style13ptBold"/>
          <w:b/>
        </w:rPr>
        <w:t>Hezbollah Conflict threatens to expand to Israel-Iran war – Risks Higher Now than ever before</w:t>
      </w:r>
    </w:p>
    <w:p w14:paraId="07731BDD" w14:textId="41C2D543" w:rsidR="005F15C2" w:rsidRPr="00DA5D7E" w:rsidRDefault="005F15C2" w:rsidP="005F15C2">
      <w:r>
        <w:rPr>
          <w:rStyle w:val="Style13ptBold"/>
        </w:rPr>
        <w:t xml:space="preserve">Byman 18 – </w:t>
      </w:r>
      <w:r w:rsidRPr="00DA5D7E">
        <w:t>(Daniel L. Byman. Daniel Byman is a senior fellow in the </w:t>
      </w:r>
      <w:hyperlink r:id="rId27" w:history="1">
        <w:r w:rsidRPr="00DA5D7E">
          <w:rPr>
            <w:rStyle w:val="Hyperlink"/>
          </w:rPr>
          <w:t>Center for Middle East Policy</w:t>
        </w:r>
      </w:hyperlink>
      <w:r w:rsidRPr="00DA5D7E">
        <w:t> at Brookings, where his research focuses on counterterrorism and Middle East security. He previously served as the research director of the center. He is also vice dean for undergraduate affairs at Georgetown University’s Walsh School of Foreign Service and a professor in its Security Studies Program. Previously, Byman served as a staff member with the National Commission on Terrorist Attacks on the United States (“The 9/11 Commission”) and the Joint 9/11 Inquiry Staff of the House and Senate Intelligence Committees. Prior to that, Byman was a policy analyst and the director for research in the Center for Middle East Public Policy at the RAND Corporation and worked for the U.S. government. His most recent book is “</w:t>
      </w:r>
      <w:hyperlink r:id="rId28" w:history="1">
        <w:r w:rsidRPr="00DA5D7E">
          <w:rPr>
            <w:rStyle w:val="Hyperlink"/>
          </w:rPr>
          <w:t>Road Warriors: Foreign Fighters in the Armies of Jihad</w:t>
        </w:r>
      </w:hyperlink>
      <w:r w:rsidRPr="00DA5D7E">
        <w:t xml:space="preserve">” (Oxford University Press, 2019). He is the author of several other books on counterterrorism, state sponsorship of terrorism, and conflict and terrorism in the Middle East. “Another war in Lebanon?”. Brookings Institute. </w:t>
      </w:r>
      <w:r w:rsidR="00804BB8" w:rsidRPr="00DA5D7E">
        <w:t>https://www.brookings.edu/blog/order-from-chaos/2018/09/07/another-war-in-lebanon/ https://www.brookings.edu/blog/order-from-chaos/2018/09/07/another-war-in-lebanon/.</w:t>
      </w:r>
      <w:r w:rsidRPr="00DA5D7E">
        <w:t>DGP)</w:t>
      </w:r>
    </w:p>
    <w:p w14:paraId="66009598" w14:textId="77777777" w:rsidR="005F15C2" w:rsidRPr="00DA5D7E" w:rsidRDefault="005F15C2" w:rsidP="005F15C2">
      <w:pPr>
        <w:rPr>
          <w:sz w:val="16"/>
        </w:rPr>
      </w:pPr>
      <w:r w:rsidRPr="00DA5D7E">
        <w:rPr>
          <w:sz w:val="16"/>
        </w:rPr>
        <w:t>Israel and the Lebanese Hezbollah spar regularly, and Hezbollah’s intervention in the Syrian civil war expanded their conflict’s front line. In the years since the war began in 2011, Israel has attacked Hezbollah weapons depots and forces in Syria, and Hezbollah </w:t>
      </w:r>
      <w:hyperlink r:id="rId29" w:tgtFrame="_blank" w:history="1">
        <w:r w:rsidRPr="00DA5D7E">
          <w:rPr>
            <w:rStyle w:val="Hyperlink"/>
            <w:sz w:val="16"/>
          </w:rPr>
          <w:t>boasts</w:t>
        </w:r>
      </w:hyperlink>
      <w:r w:rsidRPr="00DA5D7E">
        <w:rPr>
          <w:sz w:val="16"/>
        </w:rPr>
        <w:t xml:space="preserve"> that it shot down an Israeli F-16 jet. </w:t>
      </w:r>
      <w:r w:rsidRPr="00695B05">
        <w:rPr>
          <w:rStyle w:val="Emphasis"/>
        </w:rPr>
        <w:t>A senior U.S. intelligence officer cautions that there is “real potential” of a war between Israel and Hezbollah and that such a war could drag in Iran and other regional powers</w:t>
      </w:r>
      <w:r w:rsidRPr="00DA5D7E">
        <w:rPr>
          <w:sz w:val="16"/>
        </w:rPr>
        <w:t xml:space="preserve">. Mara </w:t>
      </w:r>
      <w:proofErr w:type="spellStart"/>
      <w:r w:rsidRPr="00DA5D7E">
        <w:rPr>
          <w:sz w:val="16"/>
        </w:rPr>
        <w:t>Karlin</w:t>
      </w:r>
      <w:proofErr w:type="spellEnd"/>
      <w:r w:rsidRPr="00DA5D7E">
        <w:rPr>
          <w:sz w:val="16"/>
        </w:rPr>
        <w:t>, a leading outside analyst, </w:t>
      </w:r>
      <w:hyperlink r:id="rId30" w:tgtFrame="_blank" w:history="1">
        <w:r w:rsidRPr="00DA5D7E">
          <w:rPr>
            <w:rStyle w:val="Hyperlink"/>
            <w:sz w:val="16"/>
          </w:rPr>
          <w:t>contends</w:t>
        </w:r>
      </w:hyperlink>
      <w:r w:rsidRPr="00DA5D7E">
        <w:rPr>
          <w:sz w:val="16"/>
        </w:rPr>
        <w:t xml:space="preserve"> that </w:t>
      </w:r>
      <w:r w:rsidRPr="00695B05">
        <w:rPr>
          <w:rStyle w:val="StyleUnderline"/>
        </w:rPr>
        <w:t>war is “almost inevitable” and that the “real questions are how and where—not if—the impending conflagration will occur.”</w:t>
      </w:r>
      <w:r w:rsidRPr="00DA5D7E">
        <w:rPr>
          <w:sz w:val="16"/>
        </w:rPr>
        <w:t xml:space="preserve"> Hezbollah’s leader, Hassan Nasrallah, also </w:t>
      </w:r>
      <w:hyperlink r:id="rId31" w:tgtFrame="_blank" w:history="1">
        <w:r w:rsidRPr="00DA5D7E">
          <w:rPr>
            <w:rStyle w:val="Hyperlink"/>
            <w:sz w:val="16"/>
          </w:rPr>
          <w:t>warns</w:t>
        </w:r>
      </w:hyperlink>
      <w:r w:rsidRPr="00DA5D7E">
        <w:rPr>
          <w:sz w:val="16"/>
        </w:rPr>
        <w:t> that Israel is always a threat to Lebanon and Hezbollah. Yet war has threatened for over a decade, and despite regular sparring, neither side has gone over the brink. What explains this enduring, if turbulent, peace—and will it last?</w:t>
      </w:r>
    </w:p>
    <w:p w14:paraId="3F77DDC8" w14:textId="77777777" w:rsidR="005F15C2" w:rsidRPr="00DA5D7E" w:rsidRDefault="005F15C2" w:rsidP="00DA5D7E">
      <w:pPr>
        <w:rPr>
          <w:sz w:val="15"/>
          <w:szCs w:val="15"/>
        </w:rPr>
      </w:pPr>
      <w:r w:rsidRPr="00DA5D7E">
        <w:rPr>
          <w:sz w:val="15"/>
          <w:szCs w:val="15"/>
        </w:rPr>
        <w:t>The risks for Israel in Lebanon are far higher than in its periodic battles with Hamas in Gaza. In 2006, Hezbollah launched a cross-border raid, killing three Israeli soldiers and capturing two. The raid sparked a massive Israeli bombing campaign and then ground assault, </w:t>
      </w:r>
      <w:hyperlink r:id="rId32" w:tgtFrame="_blank" w:history="1">
        <w:r w:rsidRPr="00DA5D7E">
          <w:rPr>
            <w:rStyle w:val="Hyperlink"/>
            <w:sz w:val="15"/>
            <w:szCs w:val="15"/>
          </w:rPr>
          <w:t>much to Hezbollah’s surprise</w:t>
        </w:r>
      </w:hyperlink>
      <w:r w:rsidRPr="00DA5D7E">
        <w:rPr>
          <w:sz w:val="15"/>
          <w:szCs w:val="15"/>
        </w:rPr>
        <w:t>. Hezbollah, however, was prepared for a fight and kept the rockets falling on Israel throughout the 34-day conflict. The war ended in a draw. Hezbollah and Nasrallah </w:t>
      </w:r>
      <w:hyperlink r:id="rId33" w:tgtFrame="_blank" w:history="1">
        <w:r w:rsidRPr="00DA5D7E">
          <w:rPr>
            <w:rStyle w:val="Hyperlink"/>
            <w:sz w:val="15"/>
            <w:szCs w:val="15"/>
          </w:rPr>
          <w:t>were lauded</w:t>
        </w:r>
      </w:hyperlink>
      <w:r w:rsidRPr="00DA5D7E">
        <w:rPr>
          <w:sz w:val="15"/>
          <w:szCs w:val="15"/>
        </w:rPr>
        <w:t> throughout the Arab world for their successful defiance of Israel.</w:t>
      </w:r>
    </w:p>
    <w:p w14:paraId="74841B45" w14:textId="77777777" w:rsidR="005F15C2" w:rsidRPr="00DA5D7E" w:rsidRDefault="005F15C2" w:rsidP="005F15C2">
      <w:pPr>
        <w:rPr>
          <w:sz w:val="16"/>
        </w:rPr>
      </w:pPr>
      <w:r w:rsidRPr="00DA5D7E">
        <w:rPr>
          <w:sz w:val="16"/>
        </w:rPr>
        <w:t xml:space="preserve">More than 10 years later, </w:t>
      </w:r>
      <w:r w:rsidRPr="00332448">
        <w:rPr>
          <w:rStyle w:val="StyleUnderline"/>
        </w:rPr>
        <w:t>Hezbollah’s military capabilities are even more formidable</w:t>
      </w:r>
      <w:r w:rsidRPr="00DA5D7E">
        <w:rPr>
          <w:sz w:val="16"/>
        </w:rPr>
        <w:t xml:space="preserve">. </w:t>
      </w:r>
      <w:r w:rsidRPr="00332448">
        <w:rPr>
          <w:rStyle w:val="StyleUnderline"/>
        </w:rPr>
        <w:t>It </w:t>
      </w:r>
      <w:hyperlink r:id="rId34" w:tgtFrame="_blank" w:history="1">
        <w:r w:rsidRPr="00332448">
          <w:rPr>
            <w:rStyle w:val="StyleUnderline"/>
          </w:rPr>
          <w:t>has over 100,000 rockets and missiles</w:t>
        </w:r>
      </w:hyperlink>
      <w:r w:rsidRPr="00332448">
        <w:rPr>
          <w:rStyle w:val="StyleUnderline"/>
        </w:rPr>
        <w:t> and can fire over 1,000 per day, targeting almost every major city in Israel</w:t>
      </w:r>
      <w:r w:rsidRPr="00DA5D7E">
        <w:rPr>
          <w:sz w:val="16"/>
        </w:rPr>
        <w:t>. Hezbollah </w:t>
      </w:r>
      <w:hyperlink r:id="rId35" w:tgtFrame="_blank" w:history="1">
        <w:r w:rsidRPr="00DA5D7E">
          <w:rPr>
            <w:rStyle w:val="Hyperlink"/>
            <w:sz w:val="16"/>
          </w:rPr>
          <w:t>also manufactures weapons</w:t>
        </w:r>
      </w:hyperlink>
      <w:r w:rsidRPr="00DA5D7E">
        <w:rPr>
          <w:sz w:val="16"/>
        </w:rPr>
        <w:t xml:space="preserve"> in Lebanon, </w:t>
      </w:r>
      <w:r w:rsidRPr="00D13E5C">
        <w:rPr>
          <w:rStyle w:val="StyleUnderline"/>
        </w:rPr>
        <w:t>producing drones and guided missiles</w:t>
      </w:r>
      <w:r w:rsidRPr="00DA5D7E">
        <w:rPr>
          <w:sz w:val="16"/>
        </w:rPr>
        <w:t>, amongst other systems. In the past, Hezbollah rockets had crude guidance systems and mostly landed on Israeli fields or other unpopulated parts of the country. Now, however, Hezbollah has systems, like the Fateh-110, that </w:t>
      </w:r>
      <w:hyperlink r:id="rId36" w:tgtFrame="_blank" w:history="1">
        <w:r w:rsidRPr="00DA5D7E">
          <w:rPr>
            <w:rStyle w:val="Hyperlink"/>
            <w:sz w:val="16"/>
          </w:rPr>
          <w:t>use advanced guidance systems</w:t>
        </w:r>
      </w:hyperlink>
      <w:r w:rsidRPr="00DA5D7E">
        <w:rPr>
          <w:sz w:val="16"/>
        </w:rPr>
        <w:t>. If another conflict were to break out, Israel would face the potential loss of power plants, its airport, key political and cultural sites, and other grave threats. Israel’s layered missile-defense and anti-rocket systems like Iron Dome and David’s Sling will offer some protection, but they would be tested by the scale and scope of Hezbollah’s arsenal.</w:t>
      </w:r>
    </w:p>
    <w:p w14:paraId="0B170933" w14:textId="77777777" w:rsidR="005F15C2" w:rsidRPr="00DA5D7E" w:rsidRDefault="005F15C2" w:rsidP="005F15C2">
      <w:pPr>
        <w:rPr>
          <w:sz w:val="15"/>
          <w:szCs w:val="15"/>
        </w:rPr>
      </w:pPr>
      <w:r w:rsidRPr="00DA5D7E">
        <w:rPr>
          <w:sz w:val="15"/>
          <w:szCs w:val="15"/>
        </w:rPr>
        <w:t>Politically, Hezbollah is also secure. In the May 2018 parliamentary elections, Hezbollah won additional seats, and its power grew at the expense of Prime Minister Saad al-Hariri, the leader of Lebanon’s Sunni Muslims. Hezbollah already had a de facto veto over government decisions in Lebanon, and its strong election performance further strengthens it.</w:t>
      </w:r>
    </w:p>
    <w:p w14:paraId="0DC8A8FF" w14:textId="77777777" w:rsidR="005F15C2" w:rsidRPr="00DA5D7E" w:rsidRDefault="005F15C2" w:rsidP="005F15C2">
      <w:pPr>
        <w:rPr>
          <w:sz w:val="16"/>
        </w:rPr>
      </w:pPr>
      <w:r w:rsidRPr="00DA5D7E">
        <w:rPr>
          <w:sz w:val="16"/>
        </w:rPr>
        <w:t>The biggest difference for Hezbollah since 2006 is its participation in the Syrian civil war, a source of both strength and weakness. Hezbollah sent thousands of fighters to Syria, and they played a major role in shoring up the Assad regime. In Syria, Hezbollah also gained and imparted valuable skills. </w:t>
      </w:r>
      <w:hyperlink r:id="rId37" w:tgtFrame="_blank" w:history="1">
        <w:r w:rsidRPr="00DA5D7E">
          <w:rPr>
            <w:rStyle w:val="Hyperlink"/>
            <w:sz w:val="16"/>
          </w:rPr>
          <w:t>Hezbollah fighters learned</w:t>
        </w:r>
      </w:hyperlink>
      <w:r w:rsidRPr="00DA5D7E">
        <w:rPr>
          <w:sz w:val="16"/>
        </w:rPr>
        <w:t> to work with Russian air power, use tanks, and even do a small airborne operation. They acquired an array of more conventional systems, from T-72 tanks to infantry fighting vehicles. </w:t>
      </w:r>
      <w:hyperlink r:id="rId38" w:tgtFrame="_blank" w:history="1">
        <w:r w:rsidRPr="00D13E5C">
          <w:rPr>
            <w:rStyle w:val="StyleUnderline"/>
          </w:rPr>
          <w:t>Group members taught</w:t>
        </w:r>
      </w:hyperlink>
      <w:r w:rsidRPr="00D13E5C">
        <w:rPr>
          <w:rStyle w:val="StyleUnderline"/>
        </w:rPr>
        <w:t xml:space="preserve"> reconnaissance and weaponry skills to Syrian forces as well as to the Afghans and Pakistanis that Iran also sent to fight in Syria.</w:t>
      </w:r>
      <w:r w:rsidRPr="00DA5D7E">
        <w:rPr>
          <w:sz w:val="16"/>
        </w:rPr>
        <w:t xml:space="preserve"> In addition, </w:t>
      </w:r>
      <w:r w:rsidRPr="00D13E5C">
        <w:rPr>
          <w:rStyle w:val="StyleUnderline"/>
        </w:rPr>
        <w:t>Hezbollah indoctrinated its trainees with its revolutionary and anti-Israel message</w:t>
      </w:r>
      <w:r w:rsidRPr="00DA5D7E">
        <w:rPr>
          <w:sz w:val="16"/>
        </w:rPr>
        <w:t>. Indeed, Syrian forces even recruited Hezbollah members as commanders. Having blooded fighters and tested commanders makes Hezbollah stronger.</w:t>
      </w:r>
    </w:p>
    <w:p w14:paraId="6607EC57" w14:textId="77777777" w:rsidR="005F15C2" w:rsidRPr="00DA5D7E" w:rsidRDefault="005F15C2" w:rsidP="005F15C2">
      <w:pPr>
        <w:rPr>
          <w:sz w:val="16"/>
        </w:rPr>
      </w:pPr>
      <w:r w:rsidRPr="00DA5D7E">
        <w:rPr>
          <w:sz w:val="16"/>
        </w:rPr>
        <w:t xml:space="preserve">Yet while Hezbollah is more formidable due to its experience in Syria, in other ways the group is weaker. Before the war, Hezbollah enjoyed some respect from Lebanon’s Sunni Muslim and Christian communities for its relative lack of corruption (compared with other Lebanese actors), ability to provide services effectively in areas it controlled, and steadfast opposition to Israel. Siding with the butcher Assad against the Sunni Muslim opposition, however, made </w:t>
      </w:r>
      <w:r w:rsidRPr="00D13E5C">
        <w:rPr>
          <w:rStyle w:val="Emphasis"/>
        </w:rPr>
        <w:t>Hezbollah</w:t>
      </w:r>
      <w:r w:rsidRPr="00D13E5C">
        <w:rPr>
          <w:rStyle w:val="StyleUnderline"/>
        </w:rPr>
        <w:t xml:space="preserve"> </w:t>
      </w:r>
      <w:r w:rsidRPr="00D13E5C">
        <w:rPr>
          <w:rStyle w:val="Emphasis"/>
        </w:rPr>
        <w:t>look</w:t>
      </w:r>
      <w:r w:rsidRPr="00D13E5C">
        <w:rPr>
          <w:rStyle w:val="StyleUnderline"/>
        </w:rPr>
        <w:t xml:space="preserve"> </w:t>
      </w:r>
      <w:r w:rsidRPr="00D13E5C">
        <w:rPr>
          <w:rStyle w:val="Emphasis"/>
        </w:rPr>
        <w:t>like</w:t>
      </w:r>
      <w:r w:rsidRPr="00D13E5C">
        <w:rPr>
          <w:rStyle w:val="StyleUnderline"/>
        </w:rPr>
        <w:t xml:space="preserve"> an </w:t>
      </w:r>
      <w:r w:rsidRPr="00D13E5C">
        <w:rPr>
          <w:rStyle w:val="Emphasis"/>
        </w:rPr>
        <w:t>Iranian</w:t>
      </w:r>
      <w:r w:rsidRPr="00D13E5C">
        <w:rPr>
          <w:rStyle w:val="StyleUnderline"/>
        </w:rPr>
        <w:t xml:space="preserve">- and Syrian-controlled </w:t>
      </w:r>
      <w:r w:rsidRPr="00D13E5C">
        <w:rPr>
          <w:rStyle w:val="Emphasis"/>
        </w:rPr>
        <w:t>sectarian</w:t>
      </w:r>
      <w:r w:rsidRPr="00D13E5C">
        <w:rPr>
          <w:rStyle w:val="StyleUnderline"/>
        </w:rPr>
        <w:t xml:space="preserve"> </w:t>
      </w:r>
      <w:r w:rsidRPr="00D13E5C">
        <w:rPr>
          <w:rStyle w:val="Emphasis"/>
        </w:rPr>
        <w:t>actor</w:t>
      </w:r>
      <w:r w:rsidRPr="00D13E5C">
        <w:rPr>
          <w:rStyle w:val="StyleUnderline"/>
        </w:rPr>
        <w:t xml:space="preserve"> rather than an Islamic resistance force</w:t>
      </w:r>
      <w:r w:rsidRPr="00DA5D7E">
        <w:rPr>
          <w:sz w:val="16"/>
        </w:rPr>
        <w:t>. For much of the Sunni Arab world, Hezbollah became the devil incarnate. Its support among Lebanese Shiites remains strong, but they bore the brunt of the </w:t>
      </w:r>
      <w:hyperlink r:id="rId39" w:tgtFrame="_blank" w:history="1">
        <w:r w:rsidRPr="00DA5D7E">
          <w:rPr>
            <w:rStyle w:val="Hyperlink"/>
            <w:sz w:val="16"/>
          </w:rPr>
          <w:t>casualties Hezbollah suffered in Syria</w:t>
        </w:r>
      </w:hyperlink>
      <w:r w:rsidRPr="00DA5D7E">
        <w:rPr>
          <w:sz w:val="16"/>
        </w:rPr>
        <w:t>—at least 1,400—and are not eager to fight another war that promises more bloodshed.</w:t>
      </w:r>
    </w:p>
    <w:p w14:paraId="5902BE2A" w14:textId="77777777" w:rsidR="005F15C2" w:rsidRPr="00DA5D7E" w:rsidRDefault="005F15C2" w:rsidP="005F15C2">
      <w:pPr>
        <w:rPr>
          <w:sz w:val="15"/>
          <w:szCs w:val="15"/>
        </w:rPr>
      </w:pPr>
      <w:r w:rsidRPr="00DA5D7E">
        <w:rPr>
          <w:sz w:val="15"/>
          <w:szCs w:val="15"/>
        </w:rPr>
        <w:t xml:space="preserve">In addition, Hezbollah’s military endeavors in Syria would not necessarily prove useful to conflict with Israel. Hezbollah forces assaulted lightly armed and poorly trained rebels in many urban parts of Syria, but the skills learned would do them little good defending Lebanon’s south against well-trained Israeli forces. Although Hezbollah’s conventional capabilities are stronger than ever, employing them against Israel would prove disastrous. The group’s tanks would be death traps when fighting Israel’s superior forces, and if Hezbollah’s fighters fought in the larger formations they used for assaults in Syria, the Israeli air force and helicopters would devastate them. Should war come to Lebanon, Hezbollah instead will seek to use its rockets and will focus its forces on defending this arsenal from Israeli air and ground attacks. </w:t>
      </w:r>
      <w:hyperlink r:id="rId40" w:tgtFrame="_blank" w:history="1">
        <w:r w:rsidRPr="00DA5D7E">
          <w:rPr>
            <w:rStyle w:val="Hyperlink"/>
            <w:sz w:val="15"/>
            <w:szCs w:val="15"/>
          </w:rPr>
          <w:t>It has dug over 1,000 tunnels and bunkers</w:t>
        </w:r>
      </w:hyperlink>
      <w:r w:rsidRPr="00DA5D7E">
        <w:rPr>
          <w:sz w:val="15"/>
          <w:szCs w:val="15"/>
        </w:rPr>
        <w:t xml:space="preserve"> to hide its weapons and fighters. If Israel again invaded Lebanon to disrupt the rocket attacks, Hezbollah would try, as it did in 2006, to take advantage of south Lebanon’s steep valleys to force Israeli forces into narrow areas where they are vulnerable to attack. Israel, however, learned from its 2006 debacle and is far less likely to repeat the mistakes of the last war. Given these military and political limits, Hezbollah is not eager to take on Israel. Although the group still nominally seeks the eradication of the Jewish state, it is well aware that this objective is not realistic. In the May 2018 elections, it </w:t>
      </w:r>
      <w:hyperlink r:id="rId41" w:tgtFrame="_blank" w:history="1">
        <w:r w:rsidRPr="00DA5D7E">
          <w:rPr>
            <w:rStyle w:val="Hyperlink"/>
            <w:sz w:val="15"/>
            <w:szCs w:val="15"/>
          </w:rPr>
          <w:t>campaigned on domestic issues</w:t>
        </w:r>
      </w:hyperlink>
      <w:r w:rsidRPr="00DA5D7E">
        <w:rPr>
          <w:sz w:val="15"/>
          <w:szCs w:val="15"/>
        </w:rPr>
        <w:t xml:space="preserve">, not the fight against its Zionist enemy. Indeed, its campaign slogan was “We will construct and we will protect”—a far cry from a new war with Israel. Moreover, Hezbollah’s Shiite rival, Amal, gained some seats in the May elections, playing up Hezbollah’s unpopular intervention in Syria. In sum, because Hezbollah wants to wield power in Lebanon, it is </w:t>
      </w:r>
      <w:hyperlink r:id="rId42" w:tgtFrame="_blank" w:history="1">
        <w:r w:rsidRPr="00DA5D7E">
          <w:rPr>
            <w:rStyle w:val="Hyperlink"/>
            <w:sz w:val="15"/>
            <w:szCs w:val="15"/>
          </w:rPr>
          <w:t>less likely to use the country as a theater for the fight against Israel</w:t>
        </w:r>
      </w:hyperlink>
      <w:r w:rsidRPr="00DA5D7E">
        <w:rPr>
          <w:sz w:val="15"/>
          <w:szCs w:val="15"/>
        </w:rPr>
        <w:t xml:space="preserve">, especially if it can do so in Syria instead. Indeed, Israel sees Hezbollah’s strong political position in Lebanon as a vulnerability and as enhancing Israel’s deterrent powers. Given Hezbollah’s greater political influence after the 2018 elections and role in the Lebanese government, Israel is better able to </w:t>
      </w:r>
      <w:hyperlink r:id="rId43" w:tgtFrame="_blank" w:history="1">
        <w:r w:rsidRPr="00DA5D7E">
          <w:rPr>
            <w:rStyle w:val="Hyperlink"/>
            <w:sz w:val="15"/>
            <w:szCs w:val="15"/>
          </w:rPr>
          <w:t>hold the entire government responsible</w:t>
        </w:r>
      </w:hyperlink>
      <w:r w:rsidRPr="00DA5D7E">
        <w:rPr>
          <w:sz w:val="15"/>
          <w:szCs w:val="15"/>
        </w:rPr>
        <w:t xml:space="preserve"> for any actions emanating from Lebanon and threaten massive retaliation there, an approach </w:t>
      </w:r>
      <w:hyperlink r:id="rId44" w:tgtFrame="_blank" w:history="1">
        <w:r w:rsidRPr="00DA5D7E">
          <w:rPr>
            <w:rStyle w:val="Hyperlink"/>
            <w:sz w:val="15"/>
            <w:szCs w:val="15"/>
          </w:rPr>
          <w:t>recently endorsed</w:t>
        </w:r>
      </w:hyperlink>
      <w:r w:rsidRPr="00DA5D7E">
        <w:rPr>
          <w:sz w:val="15"/>
          <w:szCs w:val="15"/>
        </w:rPr>
        <w:t xml:space="preserve"> by Education Minister (and rising political force) Naftali Bennett. Israel can upset the Lebanese apple cart even without the massive bombing that characterized the 2006 war: Even small raids and other forms of lower-level military pressure would scare off investment and tourism. This thinking, however, flies in the face of past U.S. policy, which sought to separate the Lebanese government from Hezbollah and to strengthen government forces. Since 2006, the United States has </w:t>
      </w:r>
      <w:hyperlink r:id="rId45" w:tgtFrame="_blank" w:history="1">
        <w:r w:rsidRPr="00DA5D7E">
          <w:rPr>
            <w:rStyle w:val="Hyperlink"/>
            <w:sz w:val="15"/>
            <w:szCs w:val="15"/>
          </w:rPr>
          <w:t>provided almost $2 billion</w:t>
        </w:r>
      </w:hyperlink>
      <w:r w:rsidRPr="00DA5D7E">
        <w:rPr>
          <w:sz w:val="15"/>
          <w:szCs w:val="15"/>
        </w:rPr>
        <w:t xml:space="preserve"> in equipment to the Lebanese army and helped train its forces even though the Hezbollah remains an important part of the Lebanese regime. In addition, Israeli retaliation against Hezbollah strongholds would entail heavy civilian casualties, as Hezbollah’s forces are intermingled with Lebanon’s population. Although Israeli policymakers would blame Hezbollah for the inevitable damage of using human shields and the Trump administration would back them, the pictures of dead civilians would lead much of the world to blame Israel. At least one area of policy uncertainty lies in Tehran. President Trump’s decision to scuttle the Iran deal gives the Islamic Republic less of a stake in preserving regional order. On the other hand, however, Tehran’s leaders </w:t>
      </w:r>
      <w:hyperlink r:id="rId46" w:tgtFrame="_blank" w:history="1">
        <w:r w:rsidRPr="00DA5D7E">
          <w:rPr>
            <w:rStyle w:val="Hyperlink"/>
            <w:sz w:val="15"/>
            <w:szCs w:val="15"/>
          </w:rPr>
          <w:t>may fear that Trump’s decision is a prelude to war</w:t>
        </w:r>
      </w:hyperlink>
      <w:r w:rsidRPr="00DA5D7E">
        <w:rPr>
          <w:sz w:val="15"/>
          <w:szCs w:val="15"/>
        </w:rPr>
        <w:t xml:space="preserve"> and want to avoid ratcheting up tensions. Hezbollah’s future role in Syria also remains a question mark. When Syria was strong and Lebanon was weak, the Assad regime harassed Israel from Lebanese territory, using proxies there to keep the fight against Israel far from its home. However, now the table has turned, with Hezbollah and Iran playing a major role in Syria (and eliciting Israeli strikes on Syrian turf), it may prove difficult to keep the Syrian and Lebanese theaters distinct. Israel has to worry that the Syria and Lebanon fronts will merge in a crisis—a “northern war,” as </w:t>
      </w:r>
      <w:hyperlink r:id="rId47" w:tgtFrame="_blank" w:history="1">
        <w:r w:rsidRPr="00DA5D7E">
          <w:rPr>
            <w:rStyle w:val="Hyperlink"/>
            <w:sz w:val="15"/>
            <w:szCs w:val="15"/>
          </w:rPr>
          <w:t>Israeli officials describe it</w:t>
        </w:r>
      </w:hyperlink>
      <w:r w:rsidRPr="00DA5D7E">
        <w:rPr>
          <w:sz w:val="15"/>
          <w:szCs w:val="15"/>
        </w:rPr>
        <w:t>.</w:t>
      </w:r>
    </w:p>
    <w:p w14:paraId="59463510" w14:textId="77777777" w:rsidR="005F15C2" w:rsidRPr="00DA5D7E" w:rsidRDefault="005F15C2" w:rsidP="005F15C2">
      <w:pPr>
        <w:rPr>
          <w:sz w:val="16"/>
        </w:rPr>
      </w:pPr>
      <w:r w:rsidRPr="00DA5D7E">
        <w:rPr>
          <w:sz w:val="16"/>
        </w:rPr>
        <w:t xml:space="preserve">The most likely result is that Israel and Hezbollah will maintain a violent peace. However, as happened in 2006, </w:t>
      </w:r>
      <w:r w:rsidRPr="00FD5236">
        <w:rPr>
          <w:rStyle w:val="Emphasis"/>
        </w:rPr>
        <w:t>miscalculation and provocations</w:t>
      </w:r>
      <w:r w:rsidRPr="00DA5D7E">
        <w:rPr>
          <w:sz w:val="16"/>
        </w:rPr>
        <w:t xml:space="preserve"> might </w:t>
      </w:r>
      <w:r w:rsidRPr="00FD5236">
        <w:rPr>
          <w:rStyle w:val="Emphasis"/>
        </w:rPr>
        <w:t>lead</w:t>
      </w:r>
      <w:r w:rsidRPr="00DA5D7E">
        <w:rPr>
          <w:sz w:val="16"/>
        </w:rPr>
        <w:t xml:space="preserve"> </w:t>
      </w:r>
      <w:r w:rsidRPr="00FD5236">
        <w:rPr>
          <w:rStyle w:val="Emphasis"/>
        </w:rPr>
        <w:t>to</w:t>
      </w:r>
      <w:r w:rsidRPr="00DA5D7E">
        <w:rPr>
          <w:sz w:val="16"/>
        </w:rPr>
        <w:t xml:space="preserve"> unexpected </w:t>
      </w:r>
      <w:r w:rsidRPr="00FD5236">
        <w:rPr>
          <w:rStyle w:val="Emphasis"/>
        </w:rPr>
        <w:t>escalation</w:t>
      </w:r>
      <w:r w:rsidRPr="00DA5D7E">
        <w:rPr>
          <w:sz w:val="16"/>
        </w:rPr>
        <w:t xml:space="preserve">. Even a conflict that begins in Syria may not stay confined there. </w:t>
      </w:r>
      <w:r w:rsidRPr="00FD5236">
        <w:rPr>
          <w:rStyle w:val="StyleUnderline"/>
        </w:rPr>
        <w:t>Both sides are prepared for war this time—should it occur, conflict is likely to be painful for all concerned</w:t>
      </w:r>
      <w:r w:rsidRPr="00DA5D7E">
        <w:rPr>
          <w:sz w:val="16"/>
        </w:rPr>
        <w:t>.</w:t>
      </w:r>
    </w:p>
    <w:p w14:paraId="756E7E8D" w14:textId="77777777" w:rsidR="005F15C2" w:rsidRDefault="005F15C2" w:rsidP="005F15C2">
      <w:pPr>
        <w:pStyle w:val="Heading4"/>
      </w:pPr>
      <w:r>
        <w:t>Israel-Iran war is likely now – Mutual misperception and escalating tensions</w:t>
      </w:r>
    </w:p>
    <w:p w14:paraId="2AF9DBF6" w14:textId="0F3A2E13" w:rsidR="005F15C2" w:rsidRPr="00DA5D7E" w:rsidRDefault="005F15C2" w:rsidP="005F15C2">
      <w:r>
        <w:rPr>
          <w:rStyle w:val="Style13ptBold"/>
        </w:rPr>
        <w:t xml:space="preserve">Ben-Meir 19 </w:t>
      </w:r>
      <w:r w:rsidRPr="00DA5D7E">
        <w:t xml:space="preserve">– (Alon Ben-Meir. Alon Ben-Meir (PhD, Oxford University) is Professor and Senior Fellow at New York University’s Center for Global Affairs, and Senior Fellow and Middle Eastern Studies Project Director at the World Policy Institute. He has authored seven books related to the Middle East and is currently working on a new book about countering violent extremism. “Preventing an Israeli-Iran War”. American Diplomacy. </w:t>
      </w:r>
      <w:r w:rsidR="00804BB8" w:rsidRPr="00DA5D7E">
        <w:t>http://americandiplomacy.web.unc.edu/2019/05/preventing-an-israeil-iran-war/.</w:t>
      </w:r>
      <w:r w:rsidRPr="00DA5D7E">
        <w:t>DGP)</w:t>
      </w:r>
    </w:p>
    <w:p w14:paraId="4E784635" w14:textId="77777777" w:rsidR="005F15C2" w:rsidRPr="00DA5D7E" w:rsidRDefault="005F15C2" w:rsidP="00DA5D7E">
      <w:pPr>
        <w:rPr>
          <w:sz w:val="15"/>
          <w:szCs w:val="15"/>
        </w:rPr>
      </w:pPr>
      <w:r w:rsidRPr="00DA5D7E">
        <w:rPr>
          <w:sz w:val="15"/>
          <w:szCs w:val="15"/>
        </w:rPr>
        <w:t>The EU is in a unique position to prevent the outbreak of a war between Israel and Iran that could engulf the Middle East in a war that no one can win. Accusing Iran of being a rogue country bent on acquiring nuclear weapons, supporting extremist groups and terrorism, persistently threatening Israel, and destabilizing the region in its relentless effort to become the dominant power may well all be justified. The question is, what would it take to stop Iran from its destabilizing activities and help make it a constructive member of the international community, and avoid military confrontation with either the US or Israel or both? The answer is not regime change, as Israeli Prime Minister Netanyahu and top American officials advocate, but a diplomatic solution. The EU, led by France, Germany, and the United Kingdom – who continue to adhere to the JCPOA – should initiate a behind-the-scenes dialogue and pave the way for US involvement in a negotiating process with Iran to find a peaceful solution and prevent a catastrophic military confrontation.</w:t>
      </w:r>
    </w:p>
    <w:p w14:paraId="772A30EC" w14:textId="77777777" w:rsidR="005F15C2" w:rsidRPr="00DA5D7E" w:rsidRDefault="005F15C2" w:rsidP="00DA5D7E">
      <w:pPr>
        <w:rPr>
          <w:sz w:val="15"/>
          <w:szCs w:val="15"/>
        </w:rPr>
      </w:pPr>
      <w:r w:rsidRPr="00DA5D7E">
        <w:rPr>
          <w:sz w:val="15"/>
          <w:szCs w:val="15"/>
        </w:rPr>
        <w:t>Evaluating US-Iran historic relations The toppling of the democratically-elected Mosaddeq government in 1953 and the installing of the corrupt Shah as king of the country, coupled with the US’ treatment of Iran since the 1979 revolution, constitute a series of errors in judgment of successive American administrations over the past 40 years. In the wake of the Iran-Iraq war in 1988, Iran’s President Rafsanjani made several attempts to improve relations with the US. He offered the American oil company Conoco a contract to develop one of Iran’s largest oil fields, but a deal was blocked by the US. Also, efforts made by moderates within the Shiite regime searching for common ground with the US after September 11 were rebuffed by the US, even though Iranian President Mohammad Khatami, known to be a reformer, was in power. In 2002, President Bush shut down what was left of any opening with Iran by characterizing it, along with Iraq and North Korea, as the “axis of evil,” accusing them of being allied with terrorists “arming to threaten the peace of the world.”</w:t>
      </w:r>
      <w:bookmarkStart w:id="1" w:name="_ednref1"/>
      <w:r w:rsidRPr="00DA5D7E">
        <w:rPr>
          <w:sz w:val="15"/>
          <w:szCs w:val="15"/>
        </w:rPr>
        <w:fldChar w:fldCharType="begin"/>
      </w:r>
      <w:r w:rsidRPr="00DA5D7E">
        <w:rPr>
          <w:sz w:val="15"/>
          <w:szCs w:val="15"/>
        </w:rPr>
        <w:instrText xml:space="preserve"> HYPERLINK "http://americandiplomacy.web.unc.edu/2019/05/preventing-an-israeil-iran-war/" \l "_edn1" </w:instrText>
      </w:r>
      <w:r w:rsidRPr="00DA5D7E">
        <w:rPr>
          <w:sz w:val="15"/>
          <w:szCs w:val="15"/>
        </w:rPr>
        <w:fldChar w:fldCharType="separate"/>
      </w:r>
      <w:r w:rsidRPr="00DA5D7E">
        <w:rPr>
          <w:rStyle w:val="Hyperlink"/>
          <w:sz w:val="15"/>
          <w:szCs w:val="15"/>
        </w:rPr>
        <w:t>[i]</w:t>
      </w:r>
      <w:r w:rsidRPr="00DA5D7E">
        <w:rPr>
          <w:sz w:val="15"/>
          <w:szCs w:val="15"/>
        </w:rPr>
        <w:fldChar w:fldCharType="end"/>
      </w:r>
      <w:bookmarkEnd w:id="1"/>
      <w:r w:rsidRPr="00DA5D7E">
        <w:rPr>
          <w:sz w:val="15"/>
          <w:szCs w:val="15"/>
        </w:rPr>
        <w:t xml:space="preserve"> Thus, instead of exploiting any opening to initiate a new dialogue, successive American administrations remained focused on containing Iran and never precluded the use of force to that end. Naturally, this played into the hands of radical Iranian officials, who viewed the US as the “Great Satan”, bent on undermining the regime and not to be trusted. Feeling rejected and threatened by the US, Tehran decided to take advantage of the fragile American strategy to forge an Israeli-Palestinian peace by supporting several Palestinian radical groups opposed to Israel’s existence. Fear of an American invasion, especially following the Iraq War, Iran’s historic rivalry against Saudi Arabia, and its concerns over Israel’s undeclared nuclear weapons further strengthened its resolve to become the region’s ‘superpower.’ Tehran decided to pursue a weaponized nuclear program to prevent an American invasion and neutralize Israel’s nuclear arsenal. Iran took full advantage of the Iraq War, which gave Iraq to Iran on a silver platter, and moved strategically to entrench itself in the predominantly Shiite country. It came quickly to the rescue of Assad’s regime in Syria with the intension of establishing a permanent presence and securing a corridor that links it to the Mediterranean through Iraq, Syria, and Lebanon, where it has already cemented its presence through Hezbollah. Furthermore, Iran interjected itself into the civil war in Yemen by providing financial aid and arms to the Shiite-leaning Houthis with the intention of establishing a foothold in the Arabian Peninsula. All along, Iran vigorously pursued the development of ballistic missiles while providing Islamic jihadists and terror groups throughout the Middle East with training and military materials. To be sure, Tehran had every incentive not only to undermine the Israeli-Palestinian peace process but to impede and frustrate America’s overall Middle East policy, which further reaffirmed the US’ belief that Iran is a regional menace that must be dealt with accordingly. Unlike his predecessors, President Obama was determined to change the dynamic of the conflict with Iran by moving from confrontation to negotiation. Obama concluded that waging a war against Iran would at best set its effort to acquire nuclear weapons back for only two to three years, but would likely precipitate a disastrous regional war. Even though Iran could potentially suffer tremendous losses and destruction of its nuclear facilities, it would recover and become even more determined to resume its nuclear weapons program. Consequently, Obama decided to defuse the tension with Iran by first focusing on preventing it from acquiring nuclear weapons, which was the most disconcerting issue for US and its allies in the region, especially Israel. The 2015 Joint Comprehensive Plan of Action (JCPOA) was also seen as a prerequisite to improve relations and nurture trust, as EU foreign policy chief Federica Mogherini said in Brussels: “the deal was put in place exactly because there was no trust between the parties…”</w:t>
      </w:r>
      <w:bookmarkStart w:id="2" w:name="_ednref2"/>
      <w:r w:rsidRPr="00DA5D7E">
        <w:rPr>
          <w:sz w:val="15"/>
          <w:szCs w:val="15"/>
        </w:rPr>
        <w:fldChar w:fldCharType="begin"/>
      </w:r>
      <w:r w:rsidRPr="00DA5D7E">
        <w:rPr>
          <w:sz w:val="15"/>
          <w:szCs w:val="15"/>
        </w:rPr>
        <w:instrText xml:space="preserve"> HYPERLINK "http://americandiplomacy.web.unc.edu/2019/05/preventing-an-israeil-iran-war/" \l "_edn2" </w:instrText>
      </w:r>
      <w:r w:rsidRPr="00DA5D7E">
        <w:rPr>
          <w:sz w:val="15"/>
          <w:szCs w:val="15"/>
        </w:rPr>
        <w:fldChar w:fldCharType="separate"/>
      </w:r>
      <w:r w:rsidRPr="00DA5D7E">
        <w:rPr>
          <w:rStyle w:val="Hyperlink"/>
          <w:sz w:val="15"/>
          <w:szCs w:val="15"/>
        </w:rPr>
        <w:t>[ii]</w:t>
      </w:r>
      <w:r w:rsidRPr="00DA5D7E">
        <w:rPr>
          <w:sz w:val="15"/>
          <w:szCs w:val="15"/>
        </w:rPr>
        <w:fldChar w:fldCharType="end"/>
      </w:r>
      <w:bookmarkEnd w:id="2"/>
      <w:r w:rsidRPr="00DA5D7E">
        <w:rPr>
          <w:sz w:val="15"/>
          <w:szCs w:val="15"/>
        </w:rPr>
        <w:t xml:space="preserve"> The idea was to create an atmosphere conducive to reducing tensions by gradually lifting the sanctions parallel to Iran’s compliance with all the provisions of the deal. This would have allowed the nurturing of trust and opened the door for negotiations to settle other conflicting issues. After two years of intense negotiations, the JCPOA was struck with the full support of the UNSC permanent members plus Germany, as well as the EU, which Israel vehemently opposed and rallied against.</w:t>
      </w:r>
    </w:p>
    <w:p w14:paraId="28A3CD7D" w14:textId="77777777" w:rsidR="005F15C2" w:rsidRPr="00DA5D7E" w:rsidRDefault="005F15C2" w:rsidP="005F15C2">
      <w:pPr>
        <w:rPr>
          <w:sz w:val="15"/>
          <w:szCs w:val="15"/>
        </w:rPr>
      </w:pPr>
      <w:r w:rsidRPr="00DA5D7E">
        <w:rPr>
          <w:sz w:val="15"/>
          <w:szCs w:val="15"/>
        </w:rPr>
        <w:t>Convinced of Iran’s mischiefs and eager to fulfill his campaign promise, Trump withdrew from the deal in May 2018 and re-imposed severe sanctions on Iran, deeply disturbing European allies and heightening anew tensions with Iran, making the US a part of the problem not of the solution which brings us to the present impasse.</w:t>
      </w:r>
    </w:p>
    <w:p w14:paraId="2F0F02B6" w14:textId="77777777" w:rsidR="005F15C2" w:rsidRPr="00DA5D7E" w:rsidRDefault="005F15C2" w:rsidP="005F15C2">
      <w:pPr>
        <w:rPr>
          <w:sz w:val="15"/>
          <w:szCs w:val="15"/>
        </w:rPr>
      </w:pPr>
      <w:r w:rsidRPr="00DA5D7E">
        <w:rPr>
          <w:sz w:val="15"/>
          <w:szCs w:val="15"/>
        </w:rPr>
        <w:t>Considering the psychological and emotional dispositions</w:t>
      </w:r>
    </w:p>
    <w:p w14:paraId="6DE7D2D6" w14:textId="77777777" w:rsidR="005F15C2" w:rsidRPr="00DA5D7E" w:rsidRDefault="005F15C2" w:rsidP="005F15C2">
      <w:pPr>
        <w:rPr>
          <w:sz w:val="16"/>
        </w:rPr>
      </w:pPr>
      <w:r w:rsidRPr="00DA5D7E">
        <w:rPr>
          <w:sz w:val="16"/>
        </w:rPr>
        <w:t xml:space="preserve">The search for a lasting solution must factor in the </w:t>
      </w:r>
      <w:r w:rsidRPr="003145BF">
        <w:rPr>
          <w:rStyle w:val="StyleUnderline"/>
        </w:rPr>
        <w:t>psychological, emotional, and political disposition</w:t>
      </w:r>
      <w:r w:rsidRPr="00DA5D7E">
        <w:rPr>
          <w:sz w:val="16"/>
        </w:rPr>
        <w:t xml:space="preserve"> and national interests of the main players, namely </w:t>
      </w:r>
      <w:r w:rsidRPr="003145BF">
        <w:rPr>
          <w:rStyle w:val="StyleUnderline"/>
        </w:rPr>
        <w:t>Iran, Israel, and the US</w:t>
      </w:r>
      <w:r w:rsidRPr="00DA5D7E">
        <w:rPr>
          <w:sz w:val="16"/>
        </w:rPr>
        <w:t>.</w:t>
      </w:r>
    </w:p>
    <w:p w14:paraId="719049F6" w14:textId="77777777" w:rsidR="005F15C2" w:rsidRPr="00DA5D7E" w:rsidRDefault="005F15C2" w:rsidP="005F15C2">
      <w:pPr>
        <w:rPr>
          <w:sz w:val="15"/>
          <w:szCs w:val="15"/>
        </w:rPr>
      </w:pPr>
      <w:r w:rsidRPr="00DA5D7E">
        <w:rPr>
          <w:sz w:val="15"/>
          <w:szCs w:val="15"/>
        </w:rPr>
        <w:t>Iran takes special pride in its continuing history of over 2,500 years. The last time it was conquered by an entity that dominated the Persian culture was in the 4th century BCE by Alexander the Great, whose Hellenic state lasted for a short period of time. Iran enjoys immense cultural riches, an abundance of natural resources, and a pivotal geostrategic location. It is the heart of Shiite Islam with a population of over 74 million, which is larger than the combined Sunni population of the Gulf states by more than 30 million.</w:t>
      </w:r>
    </w:p>
    <w:p w14:paraId="477243B3" w14:textId="77777777" w:rsidR="005F15C2" w:rsidRPr="00DA5D7E" w:rsidRDefault="005F15C2" w:rsidP="005F15C2">
      <w:pPr>
        <w:rPr>
          <w:sz w:val="16"/>
        </w:rPr>
      </w:pPr>
      <w:r w:rsidRPr="00DA5D7E">
        <w:rPr>
          <w:sz w:val="16"/>
        </w:rPr>
        <w:t xml:space="preserve">Given its history, resourcefulness, and ability to project its power, </w:t>
      </w:r>
      <w:r w:rsidRPr="003145BF">
        <w:rPr>
          <w:rStyle w:val="StyleUnderline"/>
        </w:rPr>
        <w:t>Iran is a proud nation that seeks respect and rejects bullying</w:t>
      </w:r>
      <w:r w:rsidRPr="00DA5D7E">
        <w:rPr>
          <w:sz w:val="16"/>
        </w:rPr>
        <w:t xml:space="preserve">. </w:t>
      </w:r>
      <w:r w:rsidRPr="003145BF">
        <w:rPr>
          <w:rStyle w:val="StyleUnderline"/>
        </w:rPr>
        <w:t>Iran is resilient</w:t>
      </w:r>
      <w:r w:rsidRPr="00DA5D7E">
        <w:rPr>
          <w:sz w:val="16"/>
        </w:rPr>
        <w:t>; it can be defeated time and again, but it will rise in defiance of any circumstances, ready and willing to sacrifice whatever it takes, and not allow itself to be humiliated. These characteristics reflect who the Iranians really are, and why they feel that being the region’s hegemon is only natural. Both Israel and the US must keep this in mind, and carefully consider it before either or both contemplates any attack on major Iranian targets.</w:t>
      </w:r>
    </w:p>
    <w:p w14:paraId="059C0212" w14:textId="77777777" w:rsidR="005F15C2" w:rsidRPr="00DA5D7E" w:rsidRDefault="005F15C2" w:rsidP="005F15C2">
      <w:pPr>
        <w:rPr>
          <w:sz w:val="16"/>
        </w:rPr>
      </w:pPr>
      <w:r w:rsidRPr="003145BF">
        <w:rPr>
          <w:rStyle w:val="StyleUnderline"/>
        </w:rPr>
        <w:t>Israel is extraordinarily sensitive on matters of national security, and from its perspective, any country or countries that pose an existential threat would do so at their peril</w:t>
      </w:r>
      <w:r w:rsidRPr="00DA5D7E">
        <w:rPr>
          <w:sz w:val="16"/>
        </w:rPr>
        <w:t xml:space="preserve">. The </w:t>
      </w:r>
      <w:r w:rsidRPr="003145BF">
        <w:rPr>
          <w:rStyle w:val="StyleUnderline"/>
        </w:rPr>
        <w:t>Jews were subject to extermination</w:t>
      </w:r>
      <w:r w:rsidRPr="00DA5D7E">
        <w:rPr>
          <w:sz w:val="16"/>
        </w:rPr>
        <w:t xml:space="preserve"> less than 75 years ago, when six million were murdered by the Nazis. For Israelis, the phrase ‘never again’ is not a slogan. It represents the core of their very being not to ever compromise on any issue that might have adverse national security implications.</w:t>
      </w:r>
    </w:p>
    <w:p w14:paraId="4D08306C" w14:textId="77777777" w:rsidR="005F15C2" w:rsidRPr="00DA5D7E" w:rsidRDefault="005F15C2" w:rsidP="005F15C2">
      <w:pPr>
        <w:rPr>
          <w:sz w:val="16"/>
          <w:szCs w:val="10"/>
        </w:rPr>
      </w:pPr>
      <w:r w:rsidRPr="00DA5D7E">
        <w:rPr>
          <w:sz w:val="16"/>
        </w:rPr>
        <w:t>Israel takes the Iranian existential threat with the utmost seriousness and would resort to any means at its disposal to obliterate the source of such threat. Iran must bear this in mind as well. Once</w:t>
      </w:r>
      <w:r w:rsidRPr="003145BF">
        <w:rPr>
          <w:rStyle w:val="Emphasis"/>
        </w:rPr>
        <w:t xml:space="preserve"> Israel perceives the Iranian threat to be a clear and present danger, it would act and inflict an unacceptable level of damage to safeguard its national security</w:t>
      </w:r>
      <w:r w:rsidRPr="00DA5D7E">
        <w:rPr>
          <w:sz w:val="16"/>
        </w:rPr>
        <w:t xml:space="preserve">, </w:t>
      </w:r>
      <w:r w:rsidRPr="00DA5D7E">
        <w:rPr>
          <w:sz w:val="16"/>
          <w:szCs w:val="10"/>
        </w:rPr>
        <w:t>with or without the support of the US.</w:t>
      </w:r>
    </w:p>
    <w:p w14:paraId="4E368ECD" w14:textId="77777777" w:rsidR="005F15C2" w:rsidRPr="00DA5D7E" w:rsidRDefault="005F15C2" w:rsidP="005F15C2">
      <w:pPr>
        <w:rPr>
          <w:sz w:val="16"/>
          <w:szCs w:val="16"/>
        </w:rPr>
      </w:pPr>
      <w:r w:rsidRPr="00DA5D7E">
        <w:rPr>
          <w:sz w:val="16"/>
          <w:szCs w:val="16"/>
        </w:rPr>
        <w:t>The US: President Trump came to power predisposed to undo Obama’s deal, embracing the policies of prior administrations that believed in confrontation rather than negotiation with Iran. Trump’s unilateral withdrawal of the US from the JCPOA, partly at the urging of Netanyahu, and the re-imposition of severe sanctions reaffirmed in the mindset of the Iranian clergy that the US is determined to effect regime change, which they fear the most. Although pursuing regime change is not the official policy of the US, it is clear that this is the intent of the current administration. Prior to his appointment as National Security Advisor, John Bolton stated in July 2017, “The declared policy of the United States of America should be the overthrow of the mullahs’ regime in Tehran. The behavior and the objectives of the regime are not going to change and, therefore, the only solution is to change the regime itself.”</w:t>
      </w:r>
      <w:bookmarkStart w:id="3" w:name="_ednref3"/>
      <w:r w:rsidRPr="00DA5D7E">
        <w:rPr>
          <w:sz w:val="16"/>
          <w:szCs w:val="16"/>
        </w:rPr>
        <w:fldChar w:fldCharType="begin"/>
      </w:r>
      <w:r w:rsidRPr="00DA5D7E">
        <w:rPr>
          <w:sz w:val="16"/>
          <w:szCs w:val="16"/>
        </w:rPr>
        <w:instrText xml:space="preserve"> HYPERLINK "http://americandiplomacy.web.unc.edu/2019/05/preventing-an-israeil-iran-war/" \l "_edn3" </w:instrText>
      </w:r>
      <w:r w:rsidRPr="00DA5D7E">
        <w:rPr>
          <w:sz w:val="16"/>
          <w:szCs w:val="16"/>
        </w:rPr>
        <w:fldChar w:fldCharType="separate"/>
      </w:r>
      <w:r w:rsidRPr="00DA5D7E">
        <w:rPr>
          <w:rStyle w:val="Hyperlink"/>
          <w:sz w:val="16"/>
          <w:szCs w:val="16"/>
        </w:rPr>
        <w:t>[iii]</w:t>
      </w:r>
      <w:r w:rsidRPr="00DA5D7E">
        <w:rPr>
          <w:sz w:val="16"/>
          <w:szCs w:val="16"/>
        </w:rPr>
        <w:fldChar w:fldCharType="end"/>
      </w:r>
      <w:bookmarkEnd w:id="3"/>
      <w:r w:rsidRPr="00DA5D7E">
        <w:rPr>
          <w:sz w:val="16"/>
          <w:szCs w:val="16"/>
        </w:rPr>
        <w:t xml:space="preserve"> Furthermore, Bolton has begun to restructure the National Security Council, filling it with friendly hawks, overseen by Richard Goldberg, who was a fierce advocate of regime change in Iran during his tenure at the Foundation for Defense of Democracies. The same sentiment has been repeatedly echoed by Rudy Giuliani—Trump’s personal attorney—who openly calls for regime change, which has only affirmed the administration’s ultimate intentions.</w:t>
      </w:r>
    </w:p>
    <w:p w14:paraId="1E113A12" w14:textId="77777777" w:rsidR="005F15C2" w:rsidRPr="00314FC0" w:rsidRDefault="005F15C2" w:rsidP="005F15C2">
      <w:r w:rsidRPr="00314FC0">
        <w:t>Four perilous scenarios</w:t>
      </w:r>
    </w:p>
    <w:p w14:paraId="15ED9816" w14:textId="77777777" w:rsidR="005F15C2" w:rsidRPr="00F328D7" w:rsidRDefault="005F15C2" w:rsidP="005F15C2">
      <w:pPr>
        <w:rPr>
          <w:sz w:val="14"/>
          <w:szCs w:val="14"/>
        </w:rPr>
      </w:pPr>
      <w:r w:rsidRPr="00F328D7">
        <w:rPr>
          <w:sz w:val="14"/>
          <w:szCs w:val="14"/>
        </w:rPr>
        <w:t>Should the Trump administration remain adamant on regime change, it is more than likely that one of the following scenarios will unfold, which could lead to a catastrophic development.</w:t>
      </w:r>
    </w:p>
    <w:p w14:paraId="56F04BC6" w14:textId="77777777" w:rsidR="005F15C2" w:rsidRPr="00F328D7" w:rsidRDefault="005F15C2" w:rsidP="005F15C2">
      <w:pPr>
        <w:rPr>
          <w:sz w:val="14"/>
          <w:szCs w:val="14"/>
        </w:rPr>
      </w:pPr>
      <w:r w:rsidRPr="00F328D7">
        <w:rPr>
          <w:sz w:val="14"/>
          <w:szCs w:val="14"/>
        </w:rPr>
        <w:t>Bellicose narrative leads to violence: The threats and counterthreats between Iran and Israel could lead to miscalculation, resulting in an unintended outbreak of a catastrophic war that neither side wants nor can win. As it continues to escalate, such narratives also create a public perception both in Israel and Iran that military confrontation may well be inevitable. As a result, both countries would become entrapped by their bellicose narrative against one another, in which any incident perceived to threaten the national security of either side could trigger a devastating military confrontation.</w:t>
      </w:r>
    </w:p>
    <w:p w14:paraId="5B97C538" w14:textId="77777777" w:rsidR="005F15C2" w:rsidRPr="00F328D7" w:rsidRDefault="005F15C2" w:rsidP="005F15C2">
      <w:pPr>
        <w:rPr>
          <w:sz w:val="14"/>
          <w:szCs w:val="14"/>
        </w:rPr>
      </w:pPr>
      <w:r w:rsidRPr="00F328D7">
        <w:rPr>
          <w:sz w:val="14"/>
          <w:szCs w:val="14"/>
        </w:rPr>
        <w:t>Rhetoric like the statements by a senior Revolutionary Guard commander, stating that “if they [the United States] attack us, we will raze Tel Aviv and Haifa to the ground”</w:t>
      </w:r>
      <w:bookmarkStart w:id="4" w:name="_ednref4"/>
      <w:r w:rsidRPr="00F328D7">
        <w:rPr>
          <w:sz w:val="14"/>
          <w:szCs w:val="14"/>
        </w:rPr>
        <w:fldChar w:fldCharType="begin"/>
      </w:r>
      <w:r w:rsidRPr="00F328D7">
        <w:rPr>
          <w:sz w:val="14"/>
          <w:szCs w:val="14"/>
        </w:rPr>
        <w:instrText xml:space="preserve"> HYPERLINK "http://americandiplomacy.web.unc.edu/2019/05/preventing-an-israeil-iran-war/" \l "_edn4" </w:instrText>
      </w:r>
      <w:r w:rsidRPr="00F328D7">
        <w:rPr>
          <w:sz w:val="14"/>
          <w:szCs w:val="14"/>
        </w:rPr>
        <w:fldChar w:fldCharType="separate"/>
      </w:r>
      <w:r w:rsidRPr="00F328D7">
        <w:rPr>
          <w:rStyle w:val="Hyperlink"/>
          <w:sz w:val="14"/>
          <w:szCs w:val="14"/>
        </w:rPr>
        <w:t>[iv]</w:t>
      </w:r>
      <w:r w:rsidRPr="00F328D7">
        <w:rPr>
          <w:sz w:val="14"/>
          <w:szCs w:val="14"/>
        </w:rPr>
        <w:fldChar w:fldCharType="end"/>
      </w:r>
      <w:bookmarkEnd w:id="4"/>
      <w:r w:rsidRPr="00F328D7">
        <w:rPr>
          <w:sz w:val="14"/>
          <w:szCs w:val="14"/>
        </w:rPr>
        <w:t>, and Netanyahu’s response that if Iran attempts such an attack, it will fail and “…this would be the last anniversary of the revolution that they celebrate”</w:t>
      </w:r>
      <w:bookmarkStart w:id="5" w:name="_ednref5"/>
      <w:r w:rsidRPr="00F328D7">
        <w:rPr>
          <w:sz w:val="14"/>
          <w:szCs w:val="14"/>
        </w:rPr>
        <w:fldChar w:fldCharType="begin"/>
      </w:r>
      <w:r w:rsidRPr="00F328D7">
        <w:rPr>
          <w:sz w:val="14"/>
          <w:szCs w:val="14"/>
        </w:rPr>
        <w:instrText xml:space="preserve"> HYPERLINK "http://americandiplomacy.web.unc.edu/2019/05/preventing-an-israeil-iran-war/" \l "_edn5" </w:instrText>
      </w:r>
      <w:r w:rsidRPr="00F328D7">
        <w:rPr>
          <w:sz w:val="14"/>
          <w:szCs w:val="14"/>
        </w:rPr>
        <w:fldChar w:fldCharType="separate"/>
      </w:r>
      <w:r w:rsidRPr="00F328D7">
        <w:rPr>
          <w:rStyle w:val="Hyperlink"/>
          <w:sz w:val="14"/>
          <w:szCs w:val="14"/>
        </w:rPr>
        <w:t>[v]</w:t>
      </w:r>
      <w:r w:rsidRPr="00F328D7">
        <w:rPr>
          <w:sz w:val="14"/>
          <w:szCs w:val="14"/>
        </w:rPr>
        <w:fldChar w:fldCharType="end"/>
      </w:r>
      <w:bookmarkEnd w:id="5"/>
      <w:r w:rsidRPr="00F328D7">
        <w:rPr>
          <w:sz w:val="14"/>
          <w:szCs w:val="14"/>
        </w:rPr>
        <w:t>, should be avoided at all costs, and the Trump administration must refrain from adding fuel to the fiery narrative.</w:t>
      </w:r>
    </w:p>
    <w:p w14:paraId="6875CA76" w14:textId="77777777" w:rsidR="005F15C2" w:rsidRPr="00F328D7" w:rsidRDefault="005F15C2" w:rsidP="005F15C2">
      <w:pPr>
        <w:rPr>
          <w:sz w:val="14"/>
          <w:szCs w:val="14"/>
        </w:rPr>
      </w:pPr>
      <w:r w:rsidRPr="00F328D7">
        <w:rPr>
          <w:sz w:val="14"/>
          <w:szCs w:val="14"/>
        </w:rPr>
        <w:t>Attacks in Syria spark further conflict: Israel’s continuing attacks on Iranian military installations in Syria, from which Iran has sustained heavy losses, could pressure Iran to retaliate as it will no longer allow itself to be humiliated now that these attacks are in the open. Iran’s tendency to overly exaggerate its military prowess, which it has come to believe in, and Israel’s psychologically rooted fear of existential threats, narrows the space of reasonable discourse.</w:t>
      </w:r>
    </w:p>
    <w:p w14:paraId="09E4F7E6" w14:textId="77777777" w:rsidR="005F15C2" w:rsidRPr="00DA5D7E" w:rsidRDefault="005F15C2" w:rsidP="005F15C2">
      <w:pPr>
        <w:rPr>
          <w:sz w:val="16"/>
        </w:rPr>
      </w:pPr>
      <w:r w:rsidRPr="00DA5D7E">
        <w:rPr>
          <w:sz w:val="16"/>
        </w:rPr>
        <w:t xml:space="preserve">The problem here is that Israel’s determination not to allow Iran to establish permanent military bases in Syria, and conversely Tehran’s determination not to cut its losses and leave, shortens the time before an outright military confrontation could occur. These conditions are further aggravated by Trump’s support of Netanyahu’s military campaign against Iran in Syria, bringing </w:t>
      </w:r>
      <w:r w:rsidRPr="00F328D7">
        <w:rPr>
          <w:rStyle w:val="StyleUnderline"/>
        </w:rPr>
        <w:t>Israel and Iran ever closer to the precipice of war</w:t>
      </w:r>
      <w:r w:rsidRPr="00DA5D7E">
        <w:rPr>
          <w:sz w:val="16"/>
        </w:rPr>
        <w:t>.</w:t>
      </w:r>
    </w:p>
    <w:p w14:paraId="3006DCAA" w14:textId="77777777" w:rsidR="005F15C2" w:rsidRPr="00DA5D7E" w:rsidRDefault="005F15C2" w:rsidP="005F15C2">
      <w:pPr>
        <w:rPr>
          <w:sz w:val="16"/>
          <w:szCs w:val="16"/>
        </w:rPr>
      </w:pPr>
      <w:r w:rsidRPr="00DA5D7E">
        <w:rPr>
          <w:sz w:val="16"/>
          <w:szCs w:val="16"/>
        </w:rPr>
        <w:t>One of the potentially explosive conflicts that must be defused immediately with the help of Russia is Iran’s determination to maintain a military presence in Syria. Iran is unlikely to leave Syria voluntarily, nor will Israel be able to dislodge it by force. Iran understands that it cannot threaten Israel from Syrian territory and continue to supply Hezbollah and Hamas with military equipment, including rockets, challenging Israel from three fronts with impunity. Iran will be wise to remove all its military encampments eastward to the Iraqi border to persuade Israel that it has no designs against it. Otherwise, Israeli attacks on Iranian military installations in Syria will continue, and it could to escalate into a full-blown war. Effecting regime change in Iran: Trump’s desire to effect regime change – by imposing sanctions to dislocate the Iranian economy and instigate public unrest, while trying to isolate Iran internationally – could create chaotic conditions in the country, but it does not guarantee that regime change will in fact be realized. Unlike the US’ successful attempt in 1953 by toppling the then-Mosaddeq government, in today’s Iran the clergy is far more entrenched in every aspect of life. Although Iranians are suffering and ordinary people take a serious personal risk by demonstrating against the government and demanding change, this public pressure is not enough to unseat the government, as the Trump administration is hoping for. It does, however, compel the government to search for new avenues to alleviate the worsening economic conditions. The mullahs have shown an inordinate capacity to ruthlessly quell any public unrest, and it can count on the powerful Islamic Revolutionary Guard Corps (IRGC) to safeguard the survival of the clergy, because in protecting the mullahs, the Guard protects its own elite position. This mutuality of interests and dependency explains why the clergy allocates a significant portion of Iran’s national budget to the Guard, regardless of the overall economic hardship from which the public is suffering. Individuals affiliated with the IRGC lobbied the government to spend no less than 5 percent of the total budget on the military, which was approved in 2016. Since 2014, the military budget has increased 53 percent in real terms.</w:t>
      </w:r>
      <w:bookmarkStart w:id="6" w:name="_ednref6"/>
      <w:r w:rsidRPr="00DA5D7E">
        <w:rPr>
          <w:sz w:val="16"/>
          <w:szCs w:val="16"/>
        </w:rPr>
        <w:fldChar w:fldCharType="begin"/>
      </w:r>
      <w:r w:rsidRPr="00DA5D7E">
        <w:rPr>
          <w:sz w:val="16"/>
          <w:szCs w:val="16"/>
        </w:rPr>
        <w:instrText xml:space="preserve"> HYPERLINK "http://americandiplomacy.web.unc.edu/2019/05/preventing-an-israeil-iran-war/" \l "_edn6" </w:instrText>
      </w:r>
      <w:r w:rsidRPr="00DA5D7E">
        <w:rPr>
          <w:sz w:val="16"/>
          <w:szCs w:val="16"/>
        </w:rPr>
        <w:fldChar w:fldCharType="separate"/>
      </w:r>
      <w:r w:rsidRPr="00DA5D7E">
        <w:rPr>
          <w:rStyle w:val="Hyperlink"/>
          <w:sz w:val="16"/>
          <w:szCs w:val="16"/>
        </w:rPr>
        <w:t>[vi]</w:t>
      </w:r>
      <w:r w:rsidRPr="00DA5D7E">
        <w:rPr>
          <w:sz w:val="16"/>
          <w:szCs w:val="16"/>
        </w:rPr>
        <w:fldChar w:fldCharType="end"/>
      </w:r>
      <w:bookmarkEnd w:id="6"/>
      <w:r w:rsidRPr="00DA5D7E">
        <w:rPr>
          <w:sz w:val="16"/>
          <w:szCs w:val="16"/>
        </w:rPr>
        <w:t>While the official budget currently allocates only 7.5 percent to the military, vast sums of money are funneled to the Guard through other means.</w:t>
      </w:r>
      <w:bookmarkStart w:id="7" w:name="_ednref7"/>
      <w:r w:rsidRPr="00DA5D7E">
        <w:rPr>
          <w:sz w:val="16"/>
          <w:szCs w:val="16"/>
        </w:rPr>
        <w:fldChar w:fldCharType="begin"/>
      </w:r>
      <w:r w:rsidRPr="00DA5D7E">
        <w:rPr>
          <w:sz w:val="16"/>
          <w:szCs w:val="16"/>
        </w:rPr>
        <w:instrText xml:space="preserve"> HYPERLINK "http://americandiplomacy.web.unc.edu/2019/05/preventing-an-israeil-iran-war/" \l "_edn7" </w:instrText>
      </w:r>
      <w:r w:rsidRPr="00DA5D7E">
        <w:rPr>
          <w:sz w:val="16"/>
          <w:szCs w:val="16"/>
        </w:rPr>
        <w:fldChar w:fldCharType="separate"/>
      </w:r>
      <w:r w:rsidRPr="00DA5D7E">
        <w:rPr>
          <w:rStyle w:val="Hyperlink"/>
          <w:sz w:val="16"/>
          <w:szCs w:val="16"/>
        </w:rPr>
        <w:t>[vii]</w:t>
      </w:r>
      <w:r w:rsidRPr="00DA5D7E">
        <w:rPr>
          <w:sz w:val="16"/>
          <w:szCs w:val="16"/>
        </w:rPr>
        <w:fldChar w:fldCharType="end"/>
      </w:r>
      <w:bookmarkEnd w:id="7"/>
      <w:r w:rsidRPr="00DA5D7E">
        <w:rPr>
          <w:sz w:val="16"/>
          <w:szCs w:val="16"/>
        </w:rPr>
        <w:t xml:space="preserve"> To be sure, regime change precipitated by American sanctions and intimidation could lead to widespread bloodshed in the country, but with little if any prospect of success. Waging a premeditated war against Iran: This is the worst option of all, as there is simply no way to predict the ultimate outcome. To suggest, as some Israelis do, that a surgical attack of Iran’s nuclear facilities carried out jointly by the US and Israel will not necessarily evolve into a regional war displays a clear lack of understanding of the Iranian psychological and political disposition. Regardless of cost in blood and treasure, Iran will retaliate, which could plunge the Middle East into a devastating war from which no one will escape unscathed. Given the fact that no war could obliterate Iran, and Israel’s low threshold of casualties, any Iranian attack on Israel in the course of a war that results in the death of thousands of Israelis while inflicting massive destruction may well force Israel to resort to the use of WMDs. This option becomes even more realistic should Israel believe that Iran is posing an imminent existential threat. For this reason, no sane Israeli or American should even contemplate a premeditated war and must stop short of nothing to prevent an accidental one. Trump is dangerous. He may go to war with Iran only to distract the attention of the American people from his ever-growing personal troubles. Senators Tom Udall (D-NM) and Richard J. Durbin (D-IL) are absolutely on target, writing in the Washington Post that “The Trump administration’s Iran policy, built on the ashes of the failed Iraq strategy, is pushing us to take military action aimed at regime change in Tehran.”</w:t>
      </w:r>
      <w:bookmarkStart w:id="8" w:name="_ednref8"/>
      <w:r w:rsidRPr="00DA5D7E">
        <w:rPr>
          <w:sz w:val="16"/>
          <w:szCs w:val="16"/>
        </w:rPr>
        <w:fldChar w:fldCharType="begin"/>
      </w:r>
      <w:r w:rsidRPr="00DA5D7E">
        <w:rPr>
          <w:sz w:val="16"/>
          <w:szCs w:val="16"/>
        </w:rPr>
        <w:instrText xml:space="preserve"> HYPERLINK "http://americandiplomacy.web.unc.edu/2019/05/preventing-an-israeil-iran-war/" \l "_edn8" </w:instrText>
      </w:r>
      <w:r w:rsidRPr="00DA5D7E">
        <w:rPr>
          <w:sz w:val="16"/>
          <w:szCs w:val="16"/>
        </w:rPr>
        <w:fldChar w:fldCharType="separate"/>
      </w:r>
      <w:r w:rsidRPr="00DA5D7E">
        <w:rPr>
          <w:rStyle w:val="Hyperlink"/>
          <w:sz w:val="16"/>
          <w:szCs w:val="16"/>
        </w:rPr>
        <w:t>[viii]</w:t>
      </w:r>
      <w:r w:rsidRPr="00DA5D7E">
        <w:rPr>
          <w:sz w:val="16"/>
          <w:szCs w:val="16"/>
        </w:rPr>
        <w:fldChar w:fldCharType="end"/>
      </w:r>
      <w:bookmarkEnd w:id="8"/>
      <w:r w:rsidRPr="00DA5D7E">
        <w:rPr>
          <w:sz w:val="16"/>
          <w:szCs w:val="16"/>
        </w:rPr>
        <w:t xml:space="preserve"> The senators must accelerate their proposed drafting of “legislation by a bipartisan group of senators that would restrict any funds from being spent on an unconstitutional attack against Iran.” That said, however, there are certain conditions under which resorting to war would be less consequential than doing nothing. While a war of choice is truly the worst option, a just war in which the consequences of engaging in battle vastly outweigh the consequences of doing nothing, may be the only option. Ultimately, all parties to the conflict must do everything in their power not to allow the current situation to deteriorate to a point where even a just war becomes the only viable option.</w:t>
      </w:r>
    </w:p>
    <w:p w14:paraId="124C42BF" w14:textId="77777777" w:rsidR="005F15C2" w:rsidRPr="00DA5D7E" w:rsidRDefault="005F15C2" w:rsidP="005F15C2">
      <w:pPr>
        <w:rPr>
          <w:sz w:val="16"/>
          <w:szCs w:val="16"/>
        </w:rPr>
      </w:pPr>
      <w:r w:rsidRPr="00DA5D7E">
        <w:rPr>
          <w:sz w:val="16"/>
          <w:szCs w:val="16"/>
        </w:rPr>
        <w:t>Iran’s concerns and fears</w:t>
      </w:r>
    </w:p>
    <w:p w14:paraId="12A95CD3" w14:textId="77777777" w:rsidR="005F15C2" w:rsidRPr="00DA5D7E" w:rsidRDefault="005F15C2" w:rsidP="005F15C2">
      <w:pPr>
        <w:rPr>
          <w:sz w:val="16"/>
          <w:szCs w:val="16"/>
        </w:rPr>
      </w:pPr>
      <w:r w:rsidRPr="00F328D7">
        <w:rPr>
          <w:rStyle w:val="StyleUnderline"/>
        </w:rPr>
        <w:t>Iran’s threat perception originates from its sense of encirclement, fearing not only the US and Israel but also Pakistan and India as nuclear powers</w:t>
      </w:r>
      <w:r w:rsidRPr="00DA5D7E">
        <w:rPr>
          <w:sz w:val="16"/>
        </w:rPr>
        <w:t>, which compels it to pursue a defensive policy. Iran’s Foreign Minister Zarif stated that “we will neither outsource our security nor will we renegotiate or add onto a deal we have already implemented in good faith.”</w:t>
      </w:r>
      <w:bookmarkStart w:id="9" w:name="_ednref9"/>
      <w:r w:rsidRPr="00DA5D7E">
        <w:rPr>
          <w:sz w:val="16"/>
        </w:rPr>
        <w:fldChar w:fldCharType="begin"/>
      </w:r>
      <w:r w:rsidRPr="00DA5D7E">
        <w:rPr>
          <w:sz w:val="16"/>
        </w:rPr>
        <w:instrText xml:space="preserve"> HYPERLINK "http://americandiplomacy.web.unc.edu/2019/05/preventing-an-israeil-iran-war/" \l "_edn9" </w:instrText>
      </w:r>
      <w:r w:rsidRPr="00DA5D7E">
        <w:rPr>
          <w:sz w:val="16"/>
        </w:rPr>
        <w:fldChar w:fldCharType="separate"/>
      </w:r>
      <w:r w:rsidRPr="00DA5D7E">
        <w:rPr>
          <w:rStyle w:val="Hyperlink"/>
          <w:sz w:val="16"/>
        </w:rPr>
        <w:t>[ix]</w:t>
      </w:r>
      <w:r w:rsidRPr="00DA5D7E">
        <w:rPr>
          <w:sz w:val="16"/>
        </w:rPr>
        <w:fldChar w:fldCharType="end"/>
      </w:r>
      <w:bookmarkEnd w:id="9"/>
      <w:r w:rsidRPr="00DA5D7E">
        <w:rPr>
          <w:sz w:val="16"/>
        </w:rPr>
        <w:t xml:space="preserve"> As a result, Iran feels that it has every justification to accelerate its ballistic missile program, which poses a greater danger not only to Israel but to the US’ allies throughout the region. In </w:t>
      </w:r>
      <w:r w:rsidRPr="00DA5D7E">
        <w:rPr>
          <w:sz w:val="16"/>
          <w:szCs w:val="16"/>
        </w:rPr>
        <w:t>addition, Iran feels that it would further benefit by increasing its financial support to extremist groups to destabilize the region, which it has and will continue to exploit.</w:t>
      </w:r>
    </w:p>
    <w:p w14:paraId="065AD06A" w14:textId="77777777" w:rsidR="005F15C2" w:rsidRPr="00DA5D7E" w:rsidRDefault="005F15C2" w:rsidP="005F15C2">
      <w:pPr>
        <w:rPr>
          <w:sz w:val="16"/>
          <w:szCs w:val="16"/>
        </w:rPr>
      </w:pPr>
      <w:r w:rsidRPr="00DA5D7E">
        <w:rPr>
          <w:sz w:val="16"/>
          <w:szCs w:val="16"/>
        </w:rPr>
        <w:t xml:space="preserve">Iran faces three major concerns of the Iranian moderates (led by Rouhani and Zarif), who strongly feel that Iran should lower the volume of its bellicose rhetoric and be pragmatic in addressing the urgent issues the country is facing. Economic hardship: Ayatollah </w:t>
      </w:r>
      <w:proofErr w:type="spellStart"/>
      <w:r w:rsidRPr="00DA5D7E">
        <w:rPr>
          <w:sz w:val="16"/>
          <w:szCs w:val="16"/>
        </w:rPr>
        <w:t>Yazdi</w:t>
      </w:r>
      <w:proofErr w:type="spellEnd"/>
      <w:r w:rsidRPr="00DA5D7E">
        <w:rPr>
          <w:sz w:val="16"/>
          <w:szCs w:val="16"/>
        </w:rPr>
        <w:t>, who spoke to conservative Iranian students on the occasion of the 40thanniversary of the revolution, claimed that “In these 40 years, 400 years’ worth of service has been rendered to this country and we have had 400 years’ worth of growth and progress…”</w:t>
      </w:r>
      <w:bookmarkStart w:id="10" w:name="_ednref10"/>
      <w:r w:rsidRPr="00DA5D7E">
        <w:rPr>
          <w:sz w:val="16"/>
          <w:szCs w:val="16"/>
        </w:rPr>
        <w:fldChar w:fldCharType="begin"/>
      </w:r>
      <w:r w:rsidRPr="00DA5D7E">
        <w:rPr>
          <w:sz w:val="16"/>
          <w:szCs w:val="16"/>
        </w:rPr>
        <w:instrText xml:space="preserve"> HYPERLINK "http://americandiplomacy.web.unc.edu/2019/05/preventing-an-israeil-iran-war/" \l "_edn10" </w:instrText>
      </w:r>
      <w:r w:rsidRPr="00DA5D7E">
        <w:rPr>
          <w:sz w:val="16"/>
          <w:szCs w:val="16"/>
        </w:rPr>
        <w:fldChar w:fldCharType="separate"/>
      </w:r>
      <w:r w:rsidRPr="00DA5D7E">
        <w:rPr>
          <w:rStyle w:val="Hyperlink"/>
          <w:sz w:val="16"/>
          <w:szCs w:val="16"/>
        </w:rPr>
        <w:t>[x]</w:t>
      </w:r>
      <w:r w:rsidRPr="00DA5D7E">
        <w:rPr>
          <w:sz w:val="16"/>
          <w:szCs w:val="16"/>
        </w:rPr>
        <w:fldChar w:fldCharType="end"/>
      </w:r>
      <w:bookmarkEnd w:id="10"/>
      <w:r w:rsidRPr="00DA5D7E">
        <w:rPr>
          <w:sz w:val="16"/>
          <w:szCs w:val="16"/>
        </w:rPr>
        <w:t xml:space="preserve"> Notwithstanding his boasting about the progress Iran made since the revolution, the mullahs know better than that. According to World Bank data from 2018, per capita GDP in Iran has fallen approximately 30 percent since 1976, meaning the average Iranian citizen has become 30 percent poorer.</w:t>
      </w:r>
      <w:bookmarkStart w:id="11" w:name="_ednref11"/>
      <w:r w:rsidRPr="00DA5D7E">
        <w:rPr>
          <w:sz w:val="16"/>
          <w:szCs w:val="16"/>
        </w:rPr>
        <w:fldChar w:fldCharType="begin"/>
      </w:r>
      <w:r w:rsidRPr="00DA5D7E">
        <w:rPr>
          <w:sz w:val="16"/>
          <w:szCs w:val="16"/>
        </w:rPr>
        <w:instrText xml:space="preserve"> HYPERLINK "http://americandiplomacy.web.unc.edu/2019/05/preventing-an-israeil-iran-war/" \l "_edn11" </w:instrText>
      </w:r>
      <w:r w:rsidRPr="00DA5D7E">
        <w:rPr>
          <w:sz w:val="16"/>
          <w:szCs w:val="16"/>
        </w:rPr>
        <w:fldChar w:fldCharType="separate"/>
      </w:r>
      <w:r w:rsidRPr="00DA5D7E">
        <w:rPr>
          <w:rStyle w:val="Hyperlink"/>
          <w:sz w:val="16"/>
          <w:szCs w:val="16"/>
        </w:rPr>
        <w:t>[xi]</w:t>
      </w:r>
      <w:r w:rsidRPr="00DA5D7E">
        <w:rPr>
          <w:sz w:val="16"/>
          <w:szCs w:val="16"/>
        </w:rPr>
        <w:fldChar w:fldCharType="end"/>
      </w:r>
      <w:bookmarkEnd w:id="11"/>
      <w:r w:rsidRPr="00DA5D7E">
        <w:rPr>
          <w:sz w:val="16"/>
          <w:szCs w:val="16"/>
        </w:rPr>
        <w:t xml:space="preserve"> President Rouhani is painfully aware of the need to alleviate economic hardship, which he sees as central to Iran’s long-term stability more so than focusing on developing more advanced missiles. In January 2015, the conflict between Rouhani and the IRGC over the JCPOA became extremely heated. During these intense discussions between the two sides, Rouhani asked, “Are we strong because we have all kind of weapons, but we depend on others to supply us with wheat, meat, oil and sugar?”, adding that “some of us think that because we have missiles, we are strong…We cannot grow when we are isolated…Our ideology does not rely on [nuclear] centrifuges.”</w:t>
      </w:r>
      <w:bookmarkStart w:id="12" w:name="_ednref12"/>
      <w:r w:rsidRPr="00DA5D7E">
        <w:rPr>
          <w:sz w:val="16"/>
          <w:szCs w:val="16"/>
        </w:rPr>
        <w:fldChar w:fldCharType="begin"/>
      </w:r>
      <w:r w:rsidRPr="00DA5D7E">
        <w:rPr>
          <w:sz w:val="16"/>
          <w:szCs w:val="16"/>
        </w:rPr>
        <w:instrText xml:space="preserve"> HYPERLINK "http://americandiplomacy.web.unc.edu/2019/05/preventing-an-israeil-iran-war/" \l "_edn12" </w:instrText>
      </w:r>
      <w:r w:rsidRPr="00DA5D7E">
        <w:rPr>
          <w:sz w:val="16"/>
          <w:szCs w:val="16"/>
        </w:rPr>
        <w:fldChar w:fldCharType="separate"/>
      </w:r>
      <w:r w:rsidRPr="00DA5D7E">
        <w:rPr>
          <w:rStyle w:val="Hyperlink"/>
          <w:sz w:val="16"/>
          <w:szCs w:val="16"/>
        </w:rPr>
        <w:t>[xii]</w:t>
      </w:r>
      <w:r w:rsidRPr="00DA5D7E">
        <w:rPr>
          <w:sz w:val="16"/>
          <w:szCs w:val="16"/>
        </w:rPr>
        <w:fldChar w:fldCharType="end"/>
      </w:r>
      <w:bookmarkEnd w:id="12"/>
      <w:r w:rsidRPr="00DA5D7E">
        <w:rPr>
          <w:sz w:val="16"/>
          <w:szCs w:val="16"/>
        </w:rPr>
        <w:t xml:space="preserve"> Although this encounter happened over three years ago, little has changed since. Rouhani, with Khamenei’s blessing, refused to accept Zarif’s resignation, who has earned respect among EU member states, strengthening the hands of the moderate camp over the extremist Guard. Rouhani wants his country to continue to adhere to the JCPOA, and do not want to risk losing the continued European support of the deal.</w:t>
      </w:r>
    </w:p>
    <w:p w14:paraId="64FA2A1A" w14:textId="77777777" w:rsidR="005F15C2" w:rsidRPr="00DA5D7E" w:rsidRDefault="005F15C2" w:rsidP="005F15C2">
      <w:pPr>
        <w:rPr>
          <w:sz w:val="16"/>
        </w:rPr>
      </w:pPr>
      <w:r w:rsidRPr="00F328D7">
        <w:rPr>
          <w:rStyle w:val="StyleUnderline"/>
        </w:rPr>
        <w:t>Iran’s fear of an Israeli or US attack: Iran is fearful of a pre-emptive Israeli or American attack on its nuclear facilities, military installations, and many other targets of value, especially now under Trump and following the seizure of Iran’s nuclear archives by Israel. The uncovered materials reveal that Iran has violated its longstanding nuclear non-proliferation commitment</w:t>
      </w:r>
      <w:r w:rsidRPr="00DA5D7E">
        <w:rPr>
          <w:sz w:val="16"/>
        </w:rPr>
        <w:t>. Although Iran’s active pursuit of nuclear weapons ended in 2003, it continued its intellectual pursuit, hiding those documents after the JCPOA was signed in 2015. Without the deal, Iran would likely be in a position to produce such weapons within two years, which would certainly invite an American onslaught.</w:t>
      </w:r>
    </w:p>
    <w:p w14:paraId="6C2E1F1A" w14:textId="77777777" w:rsidR="005F15C2" w:rsidRPr="00DA5D7E" w:rsidRDefault="005F15C2" w:rsidP="005F15C2">
      <w:pPr>
        <w:rPr>
          <w:sz w:val="16"/>
          <w:szCs w:val="16"/>
        </w:rPr>
      </w:pPr>
      <w:r w:rsidRPr="00DA5D7E">
        <w:rPr>
          <w:sz w:val="16"/>
          <w:szCs w:val="16"/>
        </w:rPr>
        <w:t>Russia’s dominant role in Syria: Notwithstanding Russia’s and Iran’s marriage of convenience in Syria, Tehran knows that Russia does not want it to entrench itself deeply in Syria, as this would infringe on Moscow’s dominant role in the country. Moreover, Russia is more concerned about Israel’s security, in particular due to the over one million Russian citizens living in Israel and their long-standing collaborative relationship. Russia has turned a blind eye to the constant Israeli attacks on Iranian military installations in Syria with the understanding that Israel will not attack Syrian targets. Iran wants to get something in return for its heavy investment, militarily and financially, in Syria throughout the civil war, but it finds itself in retreat because of the Russian position and Assad’s greater confidence in Russia’s commitment to securing his position.</w:t>
      </w:r>
    </w:p>
    <w:p w14:paraId="406C2BB8" w14:textId="77777777" w:rsidR="005F15C2" w:rsidRPr="00DA5D7E" w:rsidRDefault="005F15C2" w:rsidP="005F15C2">
      <w:pPr>
        <w:rPr>
          <w:sz w:val="16"/>
          <w:szCs w:val="16"/>
        </w:rPr>
      </w:pPr>
      <w:r w:rsidRPr="00DA5D7E">
        <w:rPr>
          <w:sz w:val="16"/>
          <w:szCs w:val="16"/>
        </w:rPr>
        <w:t>Regardless of its continued military buildup and its boasting about its ability to project its military power, Iran feels vulnerable and increasingly more isolated. The Iranian moderates, led by Rouhani with the support of the clergy, know that they must compromise and be open to a new dialogue to ease the country’s economic hardship and ensure its political security, as long as they do not lose face.</w:t>
      </w:r>
    </w:p>
    <w:p w14:paraId="10D614AD" w14:textId="77777777" w:rsidR="005F15C2" w:rsidRPr="00DA5D7E" w:rsidRDefault="005F15C2" w:rsidP="005F15C2">
      <w:pPr>
        <w:rPr>
          <w:sz w:val="16"/>
          <w:szCs w:val="16"/>
        </w:rPr>
      </w:pPr>
      <w:r w:rsidRPr="00DA5D7E">
        <w:rPr>
          <w:sz w:val="16"/>
          <w:szCs w:val="16"/>
        </w:rPr>
        <w:t>European sources transacting with Iran suggest that Tehran will be open to further negotiations if it is assured that regime change is not the ultimate objective of the US. Thus, the US and its allies must focus on a diplomatic solution that can change, over time, Iran’s behavior. Indeed, the Iranian government wants to normalize relations with its neighbors and Western powers, which is central to its political stability, economic progress, and ultimately its survival.</w:t>
      </w:r>
    </w:p>
    <w:p w14:paraId="7FE3FAB9" w14:textId="77777777" w:rsidR="005F15C2" w:rsidRPr="00DA5D7E" w:rsidRDefault="005F15C2" w:rsidP="005F15C2">
      <w:pPr>
        <w:rPr>
          <w:sz w:val="16"/>
          <w:szCs w:val="16"/>
        </w:rPr>
      </w:pPr>
      <w:r w:rsidRPr="00DA5D7E">
        <w:rPr>
          <w:sz w:val="16"/>
          <w:szCs w:val="16"/>
        </w:rPr>
        <w:t>The role of the EU The EU is in a perfect position to play a significant role to initiate dialogue in order to defuse tensions and start a new negotiating process to deal with all the conflicting issues, from which Iran can benefit. The three individual Western signatories to the JCPOA continue to adhere to it and have workable relations with Iran, while maintaining a fairly good relationship with the Trump administration. The EU must initiate behind the scene negotiations with Iran, if it hasn’t already, and along with the US, develop and agree upon a joint cohesive strategic plan to mitigate the conflict with Iran based on the carrot-and-stick approach. The Warsaw conference revealed disunity and disagreement between the US and its allies in addressing the Iran problem. Although the conference was ostensibly convened to address the crises sweeping the Middle East, the focus quickly shifted to Iran, which was the intention of the US in the first place. The Trump administration wanted to rally the international community behind its confrontational policy toward Iran, to which the European countries object, as was manifested by the low-level delegations they sent to the conference. For Iran, this display of disunity provided it the opportunity to take full advantage of the Western alliance’s discord and trade with many other countries to compensate for American sanctions. That said, the EU must make it clear to Tehran that it cannot count on the discord between the EU and the US particularly in connection with the JCPOA to last indefinitely, because the current development of events is perilously explosive. Germany, France, and the UK ought to persuade the US that its confrontational approach will not work, at least not before Iran is given the opportunity to assess the cost and benefit from its belligerent activity and conclude that the cost would by far outweigh the benefit. Secretary of State Pompeo’s unabashed statement that “you can’t achieve stability in the Middle East without confronting Iran. It’s just not possible”</w:t>
      </w:r>
      <w:bookmarkStart w:id="13" w:name="_ednref13"/>
      <w:r w:rsidRPr="00DA5D7E">
        <w:rPr>
          <w:sz w:val="16"/>
          <w:szCs w:val="16"/>
        </w:rPr>
        <w:fldChar w:fldCharType="begin"/>
      </w:r>
      <w:r w:rsidRPr="00DA5D7E">
        <w:rPr>
          <w:sz w:val="16"/>
          <w:szCs w:val="16"/>
        </w:rPr>
        <w:instrText xml:space="preserve"> HYPERLINK "http://americandiplomacy.web.unc.edu/2019/05/preventing-an-israeil-iran-war/" \l "_edn13" </w:instrText>
      </w:r>
      <w:r w:rsidRPr="00DA5D7E">
        <w:rPr>
          <w:sz w:val="16"/>
          <w:szCs w:val="16"/>
        </w:rPr>
        <w:fldChar w:fldCharType="separate"/>
      </w:r>
      <w:r w:rsidRPr="00DA5D7E">
        <w:rPr>
          <w:rStyle w:val="Hyperlink"/>
          <w:sz w:val="16"/>
          <w:szCs w:val="16"/>
        </w:rPr>
        <w:t>[xiii]</w:t>
      </w:r>
      <w:r w:rsidRPr="00DA5D7E">
        <w:rPr>
          <w:sz w:val="16"/>
          <w:szCs w:val="16"/>
        </w:rPr>
        <w:fldChar w:fldCharType="end"/>
      </w:r>
      <w:bookmarkEnd w:id="13"/>
      <w:r w:rsidRPr="00DA5D7E">
        <w:rPr>
          <w:sz w:val="16"/>
          <w:szCs w:val="16"/>
        </w:rPr>
        <w:t>, a position that Netanyahu reiterated the day after, will in fact lead nowhere except to military confrontation.</w:t>
      </w:r>
    </w:p>
    <w:p w14:paraId="68168F27" w14:textId="77777777" w:rsidR="005F15C2" w:rsidRPr="00DA5D7E" w:rsidRDefault="005F15C2" w:rsidP="005F15C2">
      <w:pPr>
        <w:rPr>
          <w:sz w:val="16"/>
          <w:szCs w:val="16"/>
        </w:rPr>
      </w:pPr>
      <w:r w:rsidRPr="00DA5D7E">
        <w:rPr>
          <w:sz w:val="16"/>
          <w:szCs w:val="16"/>
        </w:rPr>
        <w:t>Engaging in interest-based negotiations</w:t>
      </w:r>
    </w:p>
    <w:p w14:paraId="447EC66D" w14:textId="77777777" w:rsidR="005F15C2" w:rsidRPr="00DA5D7E" w:rsidRDefault="005F15C2" w:rsidP="005F15C2">
      <w:pPr>
        <w:rPr>
          <w:sz w:val="16"/>
          <w:szCs w:val="16"/>
        </w:rPr>
      </w:pPr>
      <w:r w:rsidRPr="00DA5D7E">
        <w:rPr>
          <w:sz w:val="16"/>
          <w:szCs w:val="16"/>
        </w:rPr>
        <w:t xml:space="preserve">The new talks with Iran, led by Germany, France, and the UK, should not be limited to the details of the current deal. If the EU wants to launch a useful initiative, it should enlarge the scope of its demands and call for a multi-layered negotiation, dealing with several relevant issues related to the security of the whole region. The talks should address the need for Iran to stop its continuing support of extremist groups, its encouragement of terrorism and subversion, deployment of missiles to Hezbollah, Hamas, and the Houthis, and use of Shiite militias to fight its proxy wars Syria and Yemen. The negotiators should also engage in a discussion about the future of the JCPOA. In addition, Iran should be required to provide a full account of its nuclear weapon history and present all information pertaining to its nuclear facilities and equipment, as was uncovered by the archives, along with the technology and materials that it has hidden from the international monitors. In particular, notwithstanding Gen. Ali </w:t>
      </w:r>
      <w:proofErr w:type="spellStart"/>
      <w:r w:rsidRPr="00DA5D7E">
        <w:rPr>
          <w:sz w:val="16"/>
          <w:szCs w:val="16"/>
        </w:rPr>
        <w:t>Hajizadeh’s</w:t>
      </w:r>
      <w:proofErr w:type="spellEnd"/>
      <w:r w:rsidRPr="00DA5D7E">
        <w:rPr>
          <w:sz w:val="16"/>
          <w:szCs w:val="16"/>
        </w:rPr>
        <w:t xml:space="preserve"> (the head of Iran’s missile program) vow that the program will never stop “under any circumstances”</w:t>
      </w:r>
      <w:bookmarkStart w:id="14" w:name="_ednref14"/>
      <w:r w:rsidRPr="00DA5D7E">
        <w:rPr>
          <w:sz w:val="16"/>
          <w:szCs w:val="16"/>
        </w:rPr>
        <w:fldChar w:fldCharType="begin"/>
      </w:r>
      <w:r w:rsidRPr="00DA5D7E">
        <w:rPr>
          <w:sz w:val="16"/>
          <w:szCs w:val="16"/>
        </w:rPr>
        <w:instrText xml:space="preserve"> HYPERLINK "http://americandiplomacy.web.unc.edu/2019/05/preventing-an-israeil-iran-war/" \l "_edn14" </w:instrText>
      </w:r>
      <w:r w:rsidRPr="00DA5D7E">
        <w:rPr>
          <w:sz w:val="16"/>
          <w:szCs w:val="16"/>
        </w:rPr>
        <w:fldChar w:fldCharType="separate"/>
      </w:r>
      <w:r w:rsidRPr="00DA5D7E">
        <w:rPr>
          <w:rStyle w:val="Hyperlink"/>
          <w:sz w:val="16"/>
          <w:szCs w:val="16"/>
        </w:rPr>
        <w:t>[xiv]</w:t>
      </w:r>
      <w:r w:rsidRPr="00DA5D7E">
        <w:rPr>
          <w:sz w:val="16"/>
          <w:szCs w:val="16"/>
        </w:rPr>
        <w:fldChar w:fldCharType="end"/>
      </w:r>
      <w:bookmarkEnd w:id="14"/>
      <w:r w:rsidRPr="00DA5D7E">
        <w:rPr>
          <w:sz w:val="16"/>
          <w:szCs w:val="16"/>
        </w:rPr>
        <w:t xml:space="preserve">, the new talks should fully address Iran’s ballistic missile program, as it represents a threat to Israel and Saudi Arabia. Pierre </w:t>
      </w:r>
      <w:proofErr w:type="spellStart"/>
      <w:r w:rsidRPr="00DA5D7E">
        <w:rPr>
          <w:sz w:val="16"/>
          <w:szCs w:val="16"/>
        </w:rPr>
        <w:t>Vimont</w:t>
      </w:r>
      <w:proofErr w:type="spellEnd"/>
      <w:r w:rsidRPr="00DA5D7E">
        <w:rPr>
          <w:sz w:val="16"/>
          <w:szCs w:val="16"/>
        </w:rPr>
        <w:t>, senior fellow at Carnegie Europe, observes that “These different challenges all boil down to the issue of a regional security arrangement for the whole region. Highly ambitious indeed, but the response to the current mistrust between Iran and its neighbors can only come from a clear perspective of where this whole region should be heading to ensure a sustainable stability.”</w:t>
      </w:r>
      <w:bookmarkStart w:id="15" w:name="_ednref15"/>
      <w:r w:rsidRPr="00DA5D7E">
        <w:rPr>
          <w:sz w:val="16"/>
          <w:szCs w:val="16"/>
        </w:rPr>
        <w:fldChar w:fldCharType="begin"/>
      </w:r>
      <w:r w:rsidRPr="00DA5D7E">
        <w:rPr>
          <w:sz w:val="16"/>
          <w:szCs w:val="16"/>
        </w:rPr>
        <w:instrText xml:space="preserve"> HYPERLINK "http://americandiplomacy.web.unc.edu/2019/05/preventing-an-israeil-iran-war/" \l "_edn15" </w:instrText>
      </w:r>
      <w:r w:rsidRPr="00DA5D7E">
        <w:rPr>
          <w:sz w:val="16"/>
          <w:szCs w:val="16"/>
        </w:rPr>
        <w:fldChar w:fldCharType="separate"/>
      </w:r>
      <w:r w:rsidRPr="00DA5D7E">
        <w:rPr>
          <w:rStyle w:val="Hyperlink"/>
          <w:sz w:val="16"/>
          <w:szCs w:val="16"/>
        </w:rPr>
        <w:t>[xv]</w:t>
      </w:r>
      <w:r w:rsidRPr="00DA5D7E">
        <w:rPr>
          <w:sz w:val="16"/>
          <w:szCs w:val="16"/>
        </w:rPr>
        <w:fldChar w:fldCharType="end"/>
      </w:r>
      <w:bookmarkEnd w:id="15"/>
      <w:r w:rsidRPr="00DA5D7E">
        <w:rPr>
          <w:sz w:val="16"/>
          <w:szCs w:val="16"/>
        </w:rPr>
        <w:t xml:space="preserve"> The 2018 leak of materials from Iran’s archive shows that Iran made the deal in bad faith, hiding details such as the extent of its weapons program from the negotiators, which would have affected the outcome – a point at which the P5+1 would have legitimate reasons from withdrawing from the deal. Consistent with the three resolutions by the UNSC that required Iran to end its ballistic missile program, the EU must make it clear that its continued adherence to the JCPOA and future cooperation will be directly linked to Iran’s adherence to these resolutions. Otherwise, it would join with the US to impose crippling sanctions, which would cause an immeasurable economic crisis from which the country will suffer. The new negotiations should be based on quid pro quo without any preconditions, aiming to achieve a comprehensive deal in stages to enhance mutual credibility and build trust. Every conflicting issue must be placed on the table and a solution to any such issue, for example, an agreement on freezing Iran’s research and development of ballistic missiles, is reciprocated by lifting a specific set of sanctions from which Iran can derive immediate benefit. To be sure, Western powers should offer Iran a path for normalization of relations, removing sanctions, and assurances that the West will not seek regime change. Both sides need to agree on a specific time frame to end the negotiations with a mutually satisfactory agreement to prevent Iran from dragging out the negotiations for a hidden sinister agenda. Given, however, the complexity of these negotiations, both sides must also demonstrate some flexibility time-wise, as long as there is clear progress and both sides are negotiating convincingly in good faith, allowing both sides to develop a vested interest in continuing the negotiating process. In addition, the countries in the region, especially the Gulf states and Israel, which might be affected by any new deal, should be informed about the nature of the negotiations and make every effort to mitigate any old or new concerns they might raise. Indeed, getting these countries on board and in support of a new deal is central to regional stability—which all the states in the region, including Iran, want to maintain. I do not share the view of the first President of the Islamic Republic, </w:t>
      </w:r>
      <w:proofErr w:type="spellStart"/>
      <w:r w:rsidRPr="00DA5D7E">
        <w:rPr>
          <w:sz w:val="16"/>
          <w:szCs w:val="16"/>
        </w:rPr>
        <w:t>Abolhassan</w:t>
      </w:r>
      <w:proofErr w:type="spellEnd"/>
      <w:r w:rsidRPr="00DA5D7E">
        <w:rPr>
          <w:sz w:val="16"/>
          <w:szCs w:val="16"/>
        </w:rPr>
        <w:t xml:space="preserve"> </w:t>
      </w:r>
      <w:proofErr w:type="spellStart"/>
      <w:r w:rsidRPr="00DA5D7E">
        <w:rPr>
          <w:sz w:val="16"/>
          <w:szCs w:val="16"/>
        </w:rPr>
        <w:t>Banisadr</w:t>
      </w:r>
      <w:proofErr w:type="spellEnd"/>
      <w:r w:rsidRPr="00DA5D7E">
        <w:rPr>
          <w:sz w:val="16"/>
          <w:szCs w:val="16"/>
        </w:rPr>
        <w:t>, who believes that “The collapse of the Islamic republic is not a possibility, it is inevitable, it will definitely happen… The people of Iran and Islam itself have fallen victim to a ‘</w:t>
      </w:r>
      <w:proofErr w:type="spellStart"/>
      <w:r w:rsidRPr="00DA5D7E">
        <w:rPr>
          <w:sz w:val="16"/>
          <w:szCs w:val="16"/>
        </w:rPr>
        <w:t>mulltaria</w:t>
      </w:r>
      <w:proofErr w:type="spellEnd"/>
      <w:r w:rsidRPr="00DA5D7E">
        <w:rPr>
          <w:sz w:val="16"/>
          <w:szCs w:val="16"/>
        </w:rPr>
        <w:t>’ (</w:t>
      </w:r>
      <w:proofErr w:type="spellStart"/>
      <w:r w:rsidRPr="00DA5D7E">
        <w:rPr>
          <w:sz w:val="16"/>
          <w:szCs w:val="16"/>
        </w:rPr>
        <w:t>mullah+military</w:t>
      </w:r>
      <w:proofErr w:type="spellEnd"/>
      <w:r w:rsidRPr="00DA5D7E">
        <w:rPr>
          <w:sz w:val="16"/>
          <w:szCs w:val="16"/>
        </w:rPr>
        <w:t>) and a renewed dictatorship.”</w:t>
      </w:r>
      <w:bookmarkStart w:id="16" w:name="_ednref16"/>
      <w:r w:rsidRPr="00DA5D7E">
        <w:rPr>
          <w:sz w:val="16"/>
          <w:szCs w:val="16"/>
        </w:rPr>
        <w:fldChar w:fldCharType="begin"/>
      </w:r>
      <w:r w:rsidRPr="00DA5D7E">
        <w:rPr>
          <w:sz w:val="16"/>
          <w:szCs w:val="16"/>
        </w:rPr>
        <w:instrText xml:space="preserve"> HYPERLINK "http://americandiplomacy.web.unc.edu/2019/05/preventing-an-israeil-iran-war/" \l "_edn16" </w:instrText>
      </w:r>
      <w:r w:rsidRPr="00DA5D7E">
        <w:rPr>
          <w:sz w:val="16"/>
          <w:szCs w:val="16"/>
        </w:rPr>
        <w:fldChar w:fldCharType="separate"/>
      </w:r>
      <w:r w:rsidRPr="00DA5D7E">
        <w:rPr>
          <w:rStyle w:val="Hyperlink"/>
          <w:sz w:val="16"/>
          <w:szCs w:val="16"/>
        </w:rPr>
        <w:t>[xvi]</w:t>
      </w:r>
      <w:r w:rsidRPr="00DA5D7E">
        <w:rPr>
          <w:sz w:val="16"/>
          <w:szCs w:val="16"/>
        </w:rPr>
        <w:fldChar w:fldCharType="end"/>
      </w:r>
      <w:bookmarkEnd w:id="16"/>
      <w:r w:rsidRPr="00DA5D7E">
        <w:rPr>
          <w:sz w:val="16"/>
          <w:szCs w:val="16"/>
        </w:rPr>
        <w:t xml:space="preserve"> Iran under the Ayatollahs has survived for 40 years, and there is nothing on the horizon to suggest that it is about to be toppled because of domestic or foreign pressure under the current circumstances. Sanctions in and of themselves, however crippling, will not precipitate regime change, and attacking Iran would have unpredictably terrifying consequences that have the potential of plunging the Middle East into a war that no country in the region wants. Moreover, as seen by </w:t>
      </w:r>
      <w:proofErr w:type="spellStart"/>
      <w:r w:rsidRPr="00DA5D7E">
        <w:rPr>
          <w:sz w:val="16"/>
          <w:szCs w:val="16"/>
        </w:rPr>
        <w:t>Vimont</w:t>
      </w:r>
      <w:proofErr w:type="spellEnd"/>
      <w:r w:rsidRPr="00DA5D7E">
        <w:rPr>
          <w:sz w:val="16"/>
          <w:szCs w:val="16"/>
        </w:rPr>
        <w:t>, “The confrontation with America is forcing Iran to move East due to the sanctions regime (and the need to shift the Iranian trade patterns to new partners) and the uncertainty over a possible peace process in Afghanistan. China’s presence in Pakistan and its efforts to open new maritime roads and harbors are becoming an important feature in Iran’s strategic thinking. The US administration would be wise to take into consideration these developments to avoid a perilous loss of influence in this whole region.”</w:t>
      </w:r>
      <w:bookmarkStart w:id="17" w:name="_ednref17"/>
      <w:r w:rsidRPr="00DA5D7E">
        <w:rPr>
          <w:sz w:val="16"/>
          <w:szCs w:val="16"/>
        </w:rPr>
        <w:fldChar w:fldCharType="begin"/>
      </w:r>
      <w:r w:rsidRPr="00DA5D7E">
        <w:rPr>
          <w:sz w:val="16"/>
          <w:szCs w:val="16"/>
        </w:rPr>
        <w:instrText xml:space="preserve"> HYPERLINK "http://americandiplomacy.web.unc.edu/2019/05/preventing-an-israeil-iran-war/" \l "_edn17" </w:instrText>
      </w:r>
      <w:r w:rsidRPr="00DA5D7E">
        <w:rPr>
          <w:sz w:val="16"/>
          <w:szCs w:val="16"/>
        </w:rPr>
        <w:fldChar w:fldCharType="separate"/>
      </w:r>
      <w:r w:rsidRPr="00DA5D7E">
        <w:rPr>
          <w:rStyle w:val="Hyperlink"/>
          <w:sz w:val="16"/>
          <w:szCs w:val="16"/>
        </w:rPr>
        <w:t>[xvii]</w:t>
      </w:r>
      <w:r w:rsidRPr="00DA5D7E">
        <w:rPr>
          <w:sz w:val="16"/>
          <w:szCs w:val="16"/>
        </w:rPr>
        <w:fldChar w:fldCharType="end"/>
      </w:r>
      <w:bookmarkEnd w:id="17"/>
    </w:p>
    <w:p w14:paraId="4E8F15B8" w14:textId="77777777" w:rsidR="005F15C2" w:rsidRPr="00DA5D7E" w:rsidRDefault="005F15C2" w:rsidP="005F15C2">
      <w:pPr>
        <w:rPr>
          <w:sz w:val="16"/>
          <w:szCs w:val="16"/>
        </w:rPr>
      </w:pPr>
      <w:r w:rsidRPr="00DA5D7E">
        <w:rPr>
          <w:sz w:val="16"/>
          <w:szCs w:val="16"/>
        </w:rPr>
        <w:t>Conclusion</w:t>
      </w:r>
    </w:p>
    <w:p w14:paraId="624110AE" w14:textId="77777777" w:rsidR="005F15C2" w:rsidRPr="00235083" w:rsidRDefault="005F15C2" w:rsidP="005F15C2">
      <w:pPr>
        <w:rPr>
          <w:rStyle w:val="StyleUnderline"/>
        </w:rPr>
      </w:pPr>
      <w:r w:rsidRPr="00235083">
        <w:rPr>
          <w:rStyle w:val="StyleUnderline"/>
        </w:rPr>
        <w:t>Iran must understand that it cannot continue on its current path with impunity. Iran is arming itself to the teeth, including developing ballistic missiles that can reach Israel, openly supporting militarily radical groups such as Hamas and Hezbollah, who are sworn to Israel’s destruction, and establishing military bases in Syria from which it can attack Israel’s heartland. Iran should not be foolish enough to expect Israel not to react militarily by any means at its disposal.</w:t>
      </w:r>
    </w:p>
    <w:p w14:paraId="51C1CA88" w14:textId="7EAA1F2F" w:rsidR="005F15C2" w:rsidRPr="00DA5D7E" w:rsidRDefault="005F15C2" w:rsidP="005F15C2">
      <w:pPr>
        <w:rPr>
          <w:sz w:val="16"/>
        </w:rPr>
      </w:pPr>
      <w:r w:rsidRPr="00DA5D7E">
        <w:rPr>
          <w:sz w:val="16"/>
        </w:rPr>
        <w:t xml:space="preserve">Iran needs to also be aware that attacking Israel directly or by proxy (or both) is akin to suicide, as </w:t>
      </w:r>
      <w:r w:rsidRPr="00235083">
        <w:rPr>
          <w:rStyle w:val="StyleUnderline"/>
        </w:rPr>
        <w:t>Israel will take no chances when it comes to its national security</w:t>
      </w:r>
      <w:r w:rsidRPr="00DA5D7E">
        <w:rPr>
          <w:sz w:val="16"/>
        </w:rPr>
        <w:t xml:space="preserve">. Likewise, </w:t>
      </w:r>
      <w:r w:rsidRPr="00235083">
        <w:rPr>
          <w:rStyle w:val="StyleUnderline"/>
        </w:rPr>
        <w:t>Iran should not expect</w:t>
      </w:r>
      <w:r w:rsidRPr="00DA5D7E">
        <w:rPr>
          <w:sz w:val="16"/>
        </w:rPr>
        <w:t xml:space="preserve"> the EU and </w:t>
      </w:r>
      <w:r w:rsidRPr="00235083">
        <w:rPr>
          <w:rStyle w:val="StyleUnderline"/>
        </w:rPr>
        <w:t>the US to continue to tolerate its destructive activities</w:t>
      </w:r>
      <w:r w:rsidRPr="00DA5D7E">
        <w:rPr>
          <w:sz w:val="16"/>
        </w:rPr>
        <w:t xml:space="preserve"> in the Middle East by meddling in the affairs of other states, threatening their allies, and destabilizing the region while undermining their geostrategic interest, not to speak of its paused clandestine nuclear weapons program.</w:t>
      </w:r>
    </w:p>
    <w:p w14:paraId="2DFBBE99" w14:textId="45E6C16C" w:rsidR="006A2FAC" w:rsidRDefault="006A2FAC" w:rsidP="006A2FAC">
      <w:pPr>
        <w:pStyle w:val="Heading2"/>
        <w:rPr>
          <w:rStyle w:val="Style13ptBold"/>
          <w:b/>
          <w:sz w:val="44"/>
          <w:u w:val="double"/>
        </w:rPr>
      </w:pPr>
      <w:r>
        <w:rPr>
          <w:rStyle w:val="Style13ptBold"/>
          <w:b/>
          <w:sz w:val="44"/>
          <w:u w:val="double"/>
        </w:rPr>
        <w:t xml:space="preserve">Links/I-Links </w:t>
      </w:r>
      <w:r w:rsidR="008027BF">
        <w:rPr>
          <w:rStyle w:val="Style13ptBold"/>
          <w:b/>
          <w:sz w:val="44"/>
          <w:u w:val="double"/>
        </w:rPr>
        <w:t xml:space="preserve"> </w:t>
      </w:r>
    </w:p>
    <w:p w14:paraId="0206D3CB" w14:textId="77777777" w:rsidR="008027BF" w:rsidRPr="00F40617" w:rsidRDefault="008027BF" w:rsidP="008027BF">
      <w:pPr>
        <w:pStyle w:val="Heading4"/>
      </w:pPr>
      <w:r>
        <w:t xml:space="preserve">US abandonment makes Israel unilaterally aggressive </w:t>
      </w:r>
    </w:p>
    <w:p w14:paraId="5AF7C6BF" w14:textId="77777777" w:rsidR="008027BF" w:rsidRPr="00F40617" w:rsidRDefault="008027BF" w:rsidP="008027BF">
      <w:pPr>
        <w:rPr>
          <w:rStyle w:val="Style13ptBold"/>
        </w:rPr>
      </w:pPr>
      <w:r w:rsidRPr="00F40617">
        <w:rPr>
          <w:rStyle w:val="Style13ptBold"/>
        </w:rPr>
        <w:t>Roth, 11/02/09</w:t>
      </w:r>
    </w:p>
    <w:p w14:paraId="6E906979" w14:textId="77777777" w:rsidR="008027BF" w:rsidRPr="00F40617" w:rsidRDefault="008027BF" w:rsidP="008027BF">
      <w:r w:rsidRPr="00F40617">
        <w:t xml:space="preserve">(Ariel </w:t>
      </w:r>
      <w:proofErr w:type="spellStart"/>
      <w:r w:rsidRPr="00F40617">
        <w:t>Ilan</w:t>
      </w:r>
      <w:proofErr w:type="spellEnd"/>
      <w:r w:rsidRPr="00F40617">
        <w:t xml:space="preserve"> Roth, Executive Director of the Israel Institute and Director of the Global Security Studies graduate program at Johns Hopkins University</w:t>
      </w:r>
      <w:r>
        <w:t xml:space="preserve"> </w:t>
      </w:r>
      <w:r w:rsidRPr="00F40617">
        <w:t>Reassurance: A Strategic Basis of U.S. Support for Israel, International Studies Perspectives, Volume 10, Issue 4, November 2009, Pages 378–393, https://doi.org/10.1111/j.1528-3585.2009.00384.x)</w:t>
      </w:r>
    </w:p>
    <w:p w14:paraId="352B40DE" w14:textId="77777777" w:rsidR="008027BF" w:rsidRPr="00F40617" w:rsidRDefault="008027BF" w:rsidP="008027BF">
      <w:pPr>
        <w:rPr>
          <w:sz w:val="16"/>
          <w:szCs w:val="16"/>
        </w:rPr>
      </w:pPr>
      <w:r w:rsidRPr="00F40617">
        <w:rPr>
          <w:sz w:val="16"/>
          <w:szCs w:val="16"/>
        </w:rPr>
        <w:t>Mearsheimer and Walt argue that the extensive support for Israel is unjustified and counterproductive to broader U.S. foreign policy aims. Rather than reflecting the national interest, they argue (Mearsheimer and Walt 2007:5) that the basis for the injudicious support lies in the efforts of the agents of domestic lobbying.1</w:t>
      </w:r>
    </w:p>
    <w:p w14:paraId="57644C81" w14:textId="77777777" w:rsidR="008027BF" w:rsidRPr="00F40617" w:rsidRDefault="008027BF" w:rsidP="008027BF">
      <w:pPr>
        <w:rPr>
          <w:sz w:val="16"/>
        </w:rPr>
      </w:pPr>
      <w:r w:rsidRPr="00F40617">
        <w:rPr>
          <w:sz w:val="16"/>
        </w:rPr>
        <w:t xml:space="preserve">Echoing Krasner (1978), Mearsheimer and Walt (2007:71) argue that “America's major strategic interest in the Middle East is oil, and protecting access to this commodity mainly depends on preventing any single country from controlling the entire region.” Even if one agrees, </w:t>
      </w:r>
      <w:r w:rsidRPr="00F40617">
        <w:rPr>
          <w:rStyle w:val="StyleUnderline"/>
        </w:rPr>
        <w:t>preventing regional hegemony is only one dimension of the threat to oil access. Any instability in the Middle East, whether it is a regional hegemon cornering the oil market or a different destabilizing force, places U.S. economic and security interests in jeopardy.</w:t>
      </w:r>
    </w:p>
    <w:p w14:paraId="409728D9" w14:textId="1A708B61" w:rsidR="008027BF" w:rsidRPr="008027BF" w:rsidRDefault="008027BF" w:rsidP="008027BF">
      <w:pPr>
        <w:rPr>
          <w:u w:val="single"/>
        </w:rPr>
      </w:pPr>
      <w:r w:rsidRPr="00F40617">
        <w:rPr>
          <w:sz w:val="16"/>
        </w:rPr>
        <w:t xml:space="preserve">Once it is appreciated that instability is the threat and not only regional hegemony, </w:t>
      </w:r>
      <w:r w:rsidRPr="00F40617">
        <w:rPr>
          <w:rStyle w:val="StyleUnderline"/>
        </w:rPr>
        <w:t>U.S. support for Israel can be more easily understood in strategic terms: Without U.S. support, Israel's self-perception of vulnerability which often drives it to unilateral aggressive actions, has the potential to destabilize the broader region, and endanger the secure access to oil on which the United States is dependent. Thus, the strategic rationale behind U.S. support for Israel can be understood in terms of restraint-inducing reassurance.</w:t>
      </w:r>
    </w:p>
    <w:p w14:paraId="25C4EEF3" w14:textId="2D455011" w:rsidR="00465366" w:rsidRDefault="00465366" w:rsidP="00465366">
      <w:pPr>
        <w:pStyle w:val="Heading4"/>
      </w:pPr>
      <w:r>
        <w:t>Arms sales are stronge</w:t>
      </w:r>
      <w:r w:rsidR="00F941C8">
        <w:t xml:space="preserve">r indication of security commitments than formal alliances- key to assurances </w:t>
      </w:r>
    </w:p>
    <w:p w14:paraId="3EF266BB" w14:textId="4D757D13" w:rsidR="00AE6314" w:rsidRDefault="00AE6314" w:rsidP="00AE6314">
      <w:pPr>
        <w:spacing w:after="0" w:line="240" w:lineRule="auto"/>
        <w:rPr>
          <w:rStyle w:val="Style13ptBold"/>
        </w:rPr>
      </w:pPr>
      <w:r>
        <w:rPr>
          <w:rStyle w:val="Style13ptBold"/>
        </w:rPr>
        <w:t>Milo et Al. 11/10/16</w:t>
      </w:r>
    </w:p>
    <w:p w14:paraId="571D6621" w14:textId="4BBCA917" w:rsidR="00F941C8" w:rsidRPr="00AE6314" w:rsidRDefault="00AE6314" w:rsidP="00AE6314">
      <w:r w:rsidRPr="00AE6314">
        <w:t xml:space="preserve">(Keren Yarhi-Milo, professor of politics and international affairs at Princeton University, Alexander </w:t>
      </w:r>
      <w:proofErr w:type="spellStart"/>
      <w:r w:rsidRPr="00AE6314">
        <w:t>Lanoszka</w:t>
      </w:r>
      <w:proofErr w:type="spellEnd"/>
      <w:r w:rsidRPr="00AE6314">
        <w:t>, Professor of International Relations at the University of Waterloo, and Zack Cooper, fellow with the Asia team at the Center for Strategic and International Studies, “To Arm or to Ally? The Patron's Dilemma and the Strategic Logic of Arms Transfers and Alliances,” International Security, Volume 41 | Issue 2 | Fall 2016, p.90-139)</w:t>
      </w:r>
    </w:p>
    <w:p w14:paraId="186B55D7" w14:textId="039C7F1B" w:rsidR="00465366" w:rsidRPr="004764C9" w:rsidRDefault="00465366" w:rsidP="00465366">
      <w:pPr>
        <w:rPr>
          <w:sz w:val="16"/>
        </w:rPr>
      </w:pPr>
      <w:r w:rsidRPr="004764C9">
        <w:rPr>
          <w:sz w:val="16"/>
        </w:rPr>
        <w:t xml:space="preserve">The decisions of great powers to transfer arms or form alliances often present intriguing empirical puzzles. In 2015, the United States supported thirty-two treaty allies and allocated billions in security assistance worldwide. </w:t>
      </w:r>
      <w:r w:rsidRPr="00BB34D7">
        <w:rPr>
          <w:rStyle w:val="StyleUnderline"/>
        </w:rPr>
        <w:t>Surprisingly, U.S. treaty allies received only 2 percent of all U.S. foreign military financing, whereas five non-allied countries received more than 90 percent.</w:t>
      </w:r>
      <w:r w:rsidRPr="004764C9">
        <w:rPr>
          <w:sz w:val="16"/>
        </w:rPr>
        <w:t xml:space="preserve"> </w:t>
      </w:r>
      <w:r w:rsidRPr="00BB34D7">
        <w:rPr>
          <w:rStyle w:val="StyleUnderline"/>
        </w:rPr>
        <w:t>Among this group of five non-allied U.S. partners, Israel received $3.1 billion (55 percent of U.S. foreign military financing), Egypt $1.3 billion (23 percent), Jordan $300 million (5 percent), Pakistan $280 million (5 percent), and Iraq $250 million (5 percent)</w:t>
      </w:r>
      <w:r w:rsidRPr="004764C9">
        <w:rPr>
          <w:sz w:val="16"/>
        </w:rPr>
        <w:t xml:space="preserve">.2 This variation is even more intriguing when considered historically. During the Cold War, the United States provided weapons and alliances to many states, including Pakistan and Taiwan, but transferred arms to Israel without a formal defense pact. </w:t>
      </w:r>
      <w:r w:rsidRPr="00BB34D7">
        <w:rPr>
          <w:rStyle w:val="StyleUnderline"/>
        </w:rPr>
        <w:t>Yet Pakistan and Taiwan eventually lost their alliances despite seeing U.S. arms transfers continue, if not increase.</w:t>
      </w:r>
      <w:r w:rsidRPr="004764C9">
        <w:rPr>
          <w:sz w:val="16"/>
        </w:rPr>
        <w:t xml:space="preserve"> Why did the United States modulate its arms and alliances provision during the Cold War? And why would it today decline to offer some states defense pacts but give them more military financing than it does to its treaty allies?</w:t>
      </w:r>
    </w:p>
    <w:p w14:paraId="590558B3" w14:textId="13DCCB2E" w:rsidR="00EE562A" w:rsidRPr="004764C9" w:rsidRDefault="00EE562A" w:rsidP="00465366">
      <w:pPr>
        <w:rPr>
          <w:sz w:val="16"/>
        </w:rPr>
      </w:pPr>
      <w:r w:rsidRPr="004764C9">
        <w:rPr>
          <w:sz w:val="16"/>
        </w:rPr>
        <w:t>A patron’s choice to provide arms, alliances, or both, raises academic questions</w:t>
      </w:r>
      <w:r w:rsidR="00465366" w:rsidRPr="004764C9">
        <w:rPr>
          <w:sz w:val="16"/>
        </w:rPr>
        <w:t xml:space="preserve"> </w:t>
      </w:r>
      <w:r w:rsidRPr="004764C9">
        <w:rPr>
          <w:sz w:val="16"/>
        </w:rPr>
        <w:t>because extending alliances and transferring arms produce many similar</w:t>
      </w:r>
      <w:r w:rsidR="00465366" w:rsidRPr="004764C9">
        <w:rPr>
          <w:sz w:val="16"/>
        </w:rPr>
        <w:t xml:space="preserve"> </w:t>
      </w:r>
      <w:r w:rsidRPr="004764C9">
        <w:rPr>
          <w:sz w:val="16"/>
        </w:rPr>
        <w:t>bene</w:t>
      </w:r>
      <w:r w:rsidR="00465366" w:rsidRPr="004764C9">
        <w:rPr>
          <w:sz w:val="16"/>
        </w:rPr>
        <w:t>fi</w:t>
      </w:r>
      <w:r w:rsidRPr="004764C9">
        <w:rPr>
          <w:sz w:val="16"/>
        </w:rPr>
        <w:t>ts. Both policies are useful for deterring adversaries and reassuring</w:t>
      </w:r>
      <w:r w:rsidR="00465366" w:rsidRPr="004764C9">
        <w:rPr>
          <w:sz w:val="16"/>
        </w:rPr>
        <w:t xml:space="preserve"> </w:t>
      </w:r>
      <w:r w:rsidRPr="004764C9">
        <w:rPr>
          <w:sz w:val="16"/>
        </w:rPr>
        <w:t>clients while exerting some in</w:t>
      </w:r>
      <w:r w:rsidR="00465366" w:rsidRPr="004764C9">
        <w:rPr>
          <w:sz w:val="16"/>
        </w:rPr>
        <w:t>fl</w:t>
      </w:r>
      <w:r w:rsidRPr="004764C9">
        <w:rPr>
          <w:sz w:val="16"/>
        </w:rPr>
        <w:t xml:space="preserve">uence over them. </w:t>
      </w:r>
      <w:r w:rsidRPr="00231103">
        <w:rPr>
          <w:rStyle w:val="StyleUnderline"/>
        </w:rPr>
        <w:t>Alliances strengthen deterrence</w:t>
      </w:r>
      <w:r w:rsidR="00465366" w:rsidRPr="00231103">
        <w:rPr>
          <w:rStyle w:val="StyleUnderline"/>
        </w:rPr>
        <w:t xml:space="preserve"> </w:t>
      </w:r>
      <w:r w:rsidRPr="00231103">
        <w:rPr>
          <w:rStyle w:val="StyleUnderline"/>
        </w:rPr>
        <w:t>and defense by aggregating capabilities and enhancing combined operations</w:t>
      </w:r>
      <w:r w:rsidR="00465366" w:rsidRPr="00231103">
        <w:rPr>
          <w:rStyle w:val="StyleUnderline"/>
        </w:rPr>
        <w:t xml:space="preserve"> </w:t>
      </w:r>
      <w:r w:rsidRPr="00231103">
        <w:rPr>
          <w:rStyle w:val="StyleUnderline"/>
        </w:rPr>
        <w:t>and planning. Arms transfers deter and defend by altering the local</w:t>
      </w:r>
      <w:r w:rsidR="00465366" w:rsidRPr="00231103">
        <w:rPr>
          <w:rStyle w:val="StyleUnderline"/>
        </w:rPr>
        <w:t xml:space="preserve"> </w:t>
      </w:r>
      <w:r w:rsidRPr="00231103">
        <w:rPr>
          <w:rStyle w:val="StyleUnderline"/>
        </w:rPr>
        <w:t>military balance.</w:t>
      </w:r>
      <w:r w:rsidRPr="004764C9">
        <w:rPr>
          <w:sz w:val="16"/>
        </w:rPr>
        <w:t xml:space="preserve"> </w:t>
      </w:r>
      <w:r w:rsidRPr="00231103">
        <w:rPr>
          <w:rStyle w:val="StyleUnderline"/>
        </w:rPr>
        <w:t>Like alliances, arms transfers can signal a patron’s commitment</w:t>
      </w:r>
      <w:r w:rsidR="00465366" w:rsidRPr="00231103">
        <w:rPr>
          <w:rStyle w:val="StyleUnderline"/>
        </w:rPr>
        <w:t xml:space="preserve"> </w:t>
      </w:r>
      <w:r w:rsidRPr="00231103">
        <w:rPr>
          <w:rStyle w:val="StyleUnderline"/>
        </w:rPr>
        <w:t>to maintain its client’s security.</w:t>
      </w:r>
      <w:r w:rsidRPr="004764C9">
        <w:rPr>
          <w:sz w:val="16"/>
        </w:rPr>
        <w:t xml:space="preserve"> Still, the conditions under which great</w:t>
      </w:r>
      <w:r w:rsidR="00465366" w:rsidRPr="004764C9">
        <w:rPr>
          <w:sz w:val="16"/>
        </w:rPr>
        <w:t xml:space="preserve"> </w:t>
      </w:r>
      <w:r w:rsidRPr="004764C9">
        <w:rPr>
          <w:sz w:val="16"/>
        </w:rPr>
        <w:t>power patrons transfer arms and extend defense pacts have not been thoroughly</w:t>
      </w:r>
      <w:r w:rsidR="00465366" w:rsidRPr="004764C9">
        <w:rPr>
          <w:sz w:val="16"/>
        </w:rPr>
        <w:t xml:space="preserve"> </w:t>
      </w:r>
      <w:r w:rsidRPr="004764C9">
        <w:rPr>
          <w:sz w:val="16"/>
        </w:rPr>
        <w:t xml:space="preserve">examined. In the relatively small literature on this topic, </w:t>
      </w:r>
      <w:r w:rsidRPr="00231103">
        <w:rPr>
          <w:rStyle w:val="StyleUnderline"/>
        </w:rPr>
        <w:t>prominent</w:t>
      </w:r>
      <w:r w:rsidR="00465366" w:rsidRPr="00231103">
        <w:rPr>
          <w:rStyle w:val="StyleUnderline"/>
        </w:rPr>
        <w:t xml:space="preserve"> </w:t>
      </w:r>
      <w:r w:rsidRPr="00231103">
        <w:rPr>
          <w:rStyle w:val="StyleUnderline"/>
        </w:rPr>
        <w:t>scholars have argued that U.S. military assistance—arms or alliances—to clients</w:t>
      </w:r>
      <w:r w:rsidR="00465366" w:rsidRPr="00231103">
        <w:rPr>
          <w:rStyle w:val="StyleUnderline"/>
        </w:rPr>
        <w:t xml:space="preserve"> </w:t>
      </w:r>
      <w:r w:rsidRPr="00231103">
        <w:rPr>
          <w:rStyle w:val="StyleUnderline"/>
        </w:rPr>
        <w:t>is driven by nonstrategic calculations, such as domestic political factors or commercial motivations</w:t>
      </w:r>
      <w:r w:rsidRPr="004764C9">
        <w:rPr>
          <w:sz w:val="16"/>
        </w:rPr>
        <w:t>.3</w:t>
      </w:r>
    </w:p>
    <w:p w14:paraId="7066BDA1" w14:textId="0C75C198" w:rsidR="006E58E8" w:rsidRPr="006E58E8" w:rsidRDefault="006E58E8" w:rsidP="006E58E8">
      <w:pPr>
        <w:pStyle w:val="Heading4"/>
        <w:rPr>
          <w:rStyle w:val="Style13ptBold"/>
          <w:b/>
        </w:rPr>
      </w:pPr>
      <w:r>
        <w:rPr>
          <w:rStyle w:val="Style13ptBold"/>
          <w:b/>
        </w:rPr>
        <w:t>Arms key</w:t>
      </w:r>
      <w:r w:rsidR="00241304">
        <w:rPr>
          <w:rStyle w:val="Style13ptBold"/>
          <w:b/>
        </w:rPr>
        <w:t>-</w:t>
      </w:r>
      <w:r w:rsidR="00241304" w:rsidRPr="00241304">
        <w:rPr>
          <w:rStyle w:val="Style13ptBold"/>
          <w:b/>
        </w:rPr>
        <w:t xml:space="preserve"> </w:t>
      </w:r>
      <w:r w:rsidR="00241304">
        <w:rPr>
          <w:rStyle w:val="Style13ptBold"/>
          <w:b/>
        </w:rPr>
        <w:t>they are material confirmation of Israel-US relations</w:t>
      </w:r>
    </w:p>
    <w:p w14:paraId="2FE9BFBC" w14:textId="539E065B" w:rsidR="00A92445" w:rsidRPr="00AD02C9" w:rsidRDefault="00A92445" w:rsidP="00A92445">
      <w:pPr>
        <w:rPr>
          <w:rStyle w:val="Style13ptBold"/>
        </w:rPr>
      </w:pPr>
      <w:r w:rsidRPr="00AD02C9">
        <w:rPr>
          <w:rStyle w:val="Style13ptBold"/>
        </w:rPr>
        <w:t xml:space="preserve">Danziger and Gordon 95 </w:t>
      </w:r>
    </w:p>
    <w:p w14:paraId="31922AE9" w14:textId="4160CBFA" w:rsidR="00A92445" w:rsidRPr="006E58E8" w:rsidRDefault="00A92445" w:rsidP="006E58E8">
      <w:r w:rsidRPr="006E58E8">
        <w:t>(Raphael Danziger is research and information director at the American Israel Public Affairs Committee and editor of Near East Report, and Bradley Gordon is legislative director at AIPAC. End American Aid to Israel?: No, It Remains Vital by Raphael Danziger and Bradley Gordon Middle East Quarterly September 1995, pp. 13-21)</w:t>
      </w:r>
    </w:p>
    <w:p w14:paraId="7C638494" w14:textId="77777777" w:rsidR="00A92445" w:rsidRPr="00C34643" w:rsidRDefault="00A92445" w:rsidP="00A92445">
      <w:pPr>
        <w:pStyle w:val="NormalWeb"/>
        <w:rPr>
          <w:color w:val="000000"/>
          <w:sz w:val="16"/>
          <w:szCs w:val="27"/>
        </w:rPr>
      </w:pPr>
      <w:r w:rsidRPr="00AD02C9">
        <w:rPr>
          <w:rStyle w:val="StyleUnderline"/>
        </w:rPr>
        <w:t xml:space="preserve">The $3 billion in aid </w:t>
      </w:r>
      <w:r w:rsidRPr="00C34643">
        <w:rPr>
          <w:color w:val="000000"/>
          <w:sz w:val="16"/>
          <w:szCs w:val="27"/>
        </w:rPr>
        <w:t xml:space="preserve">that the U.S. government provides annually to Israel has come to represent the immutability of the U.S.-Israel alliance. But the aid is much more than symbolic; it brings very real benefits to both sides. It </w:t>
      </w:r>
      <w:r w:rsidRPr="00AD02C9">
        <w:rPr>
          <w:rStyle w:val="StyleUnderline"/>
        </w:rPr>
        <w:t>serves U.S. security interests by supporting a strategic American ally in a vital but volatile region. It helps with the defense of Israel against the common threats of radical Islam and international terrorism,</w:t>
      </w:r>
      <w:r w:rsidRPr="00C34643">
        <w:rPr>
          <w:color w:val="000000"/>
          <w:sz w:val="16"/>
          <w:szCs w:val="27"/>
        </w:rPr>
        <w:t xml:space="preserve"> enabling Israel to act as an effective U.S. ally. </w:t>
      </w:r>
      <w:r w:rsidRPr="00AD02C9">
        <w:rPr>
          <w:rStyle w:val="StyleUnderline"/>
        </w:rPr>
        <w:t>It promotes the Arab-Israeli peace process by allowing the Israelis to take greater risks for peace.</w:t>
      </w:r>
      <w:r w:rsidRPr="00C34643">
        <w:rPr>
          <w:color w:val="000000"/>
          <w:sz w:val="16"/>
          <w:szCs w:val="27"/>
        </w:rPr>
        <w:t xml:space="preserve"> </w:t>
      </w:r>
      <w:r w:rsidRPr="00AD02C9">
        <w:rPr>
          <w:rStyle w:val="StyleUnderline"/>
        </w:rPr>
        <w:t>It helps the government</w:t>
      </w:r>
      <w:r w:rsidRPr="00C34643">
        <w:rPr>
          <w:color w:val="000000"/>
          <w:sz w:val="16"/>
          <w:szCs w:val="27"/>
        </w:rPr>
        <w:t xml:space="preserve"> of Israel to </w:t>
      </w:r>
      <w:r w:rsidRPr="00AD02C9">
        <w:rPr>
          <w:rStyle w:val="StyleUnderline"/>
        </w:rPr>
        <w:t>absorb hundreds of thousands of immigrants,</w:t>
      </w:r>
      <w:r w:rsidRPr="00C34643">
        <w:rPr>
          <w:color w:val="000000"/>
          <w:sz w:val="16"/>
          <w:szCs w:val="27"/>
        </w:rPr>
        <w:t xml:space="preserve"> further enhancing Israel's effectiveness as a U.S. ally. Lastly, the U.S. aid to Israel is provided to a fellow democracy that fully shares the most fundamental values of the American people.</w:t>
      </w:r>
    </w:p>
    <w:p w14:paraId="4F57AC2A" w14:textId="77777777" w:rsidR="00A92445" w:rsidRPr="00C34643" w:rsidRDefault="00A92445" w:rsidP="00A92445">
      <w:pPr>
        <w:pStyle w:val="NormalWeb"/>
        <w:rPr>
          <w:color w:val="000000"/>
          <w:sz w:val="16"/>
          <w:szCs w:val="27"/>
        </w:rPr>
      </w:pPr>
      <w:r w:rsidRPr="00C34643">
        <w:rPr>
          <w:color w:val="000000"/>
          <w:sz w:val="16"/>
          <w:szCs w:val="27"/>
        </w:rPr>
        <w:t>The cold war is over but the world remains a very dangerous place. The United States is now the world's only superpower; if it does not exert international leadership, what country will?</w:t>
      </w:r>
      <w:r w:rsidRPr="00AD02C9">
        <w:rPr>
          <w:rStyle w:val="StyleUnderline"/>
        </w:rPr>
        <w:t xml:space="preserve"> No other state has the will or the capability to take on such threats as those emanating from rogue states like Iraq, Iran, or North Korea; nor can any other deal with issues such as the spread of weapons of mass destruction, international terrorism, radical Islam, or international narcotics trafficking</w:t>
      </w:r>
      <w:r w:rsidRPr="00C34643">
        <w:rPr>
          <w:color w:val="000000"/>
          <w:sz w:val="16"/>
          <w:szCs w:val="27"/>
        </w:rPr>
        <w:t>. In short, American leadership is essential.</w:t>
      </w:r>
    </w:p>
    <w:p w14:paraId="7174B9BF" w14:textId="77777777" w:rsidR="00A92445" w:rsidRPr="00C34643" w:rsidRDefault="00A92445" w:rsidP="00A92445">
      <w:pPr>
        <w:pStyle w:val="NormalWeb"/>
        <w:rPr>
          <w:sz w:val="16"/>
        </w:rPr>
      </w:pPr>
      <w:r w:rsidRPr="00C34643">
        <w:rPr>
          <w:color w:val="000000"/>
          <w:sz w:val="16"/>
          <w:szCs w:val="27"/>
        </w:rPr>
        <w:t xml:space="preserve">But to play this leadership role, </w:t>
      </w:r>
      <w:r w:rsidRPr="00AD02C9">
        <w:rPr>
          <w:rStyle w:val="StyleUnderline"/>
        </w:rPr>
        <w:t>the U.S. government must have</w:t>
      </w:r>
      <w:r w:rsidRPr="00C34643">
        <w:rPr>
          <w:color w:val="000000"/>
          <w:sz w:val="16"/>
          <w:szCs w:val="27"/>
        </w:rPr>
        <w:t xml:space="preserve"> the resources necessary to construct </w:t>
      </w:r>
      <w:r w:rsidRPr="00AD02C9">
        <w:rPr>
          <w:rStyle w:val="StyleUnderline"/>
        </w:rPr>
        <w:t>a network of allies on which it can rely</w:t>
      </w:r>
      <w:r w:rsidRPr="00C34643">
        <w:rPr>
          <w:color w:val="000000"/>
          <w:sz w:val="16"/>
          <w:szCs w:val="27"/>
        </w:rPr>
        <w:t xml:space="preserve"> to help counter dangers quickly and effectively. An adequate foreign-aid program is one of these resources. Americans provide assistance not only because they are a generous people but because it is in their national interest to do so. </w:t>
      </w:r>
      <w:r w:rsidRPr="00AD02C9">
        <w:rPr>
          <w:rStyle w:val="StyleUnderline"/>
        </w:rPr>
        <w:t xml:space="preserve">Foreign assistance is a vital tool in strengthening bilateral relations with allies </w:t>
      </w:r>
      <w:r w:rsidRPr="00C34643">
        <w:rPr>
          <w:sz w:val="16"/>
        </w:rPr>
        <w:t>and helping them better prepare themselves for conflicts.</w:t>
      </w:r>
    </w:p>
    <w:p w14:paraId="2606C335" w14:textId="77777777" w:rsidR="00A92445" w:rsidRPr="00C34643" w:rsidRDefault="00A92445" w:rsidP="00A92445">
      <w:pPr>
        <w:pStyle w:val="NormalWeb"/>
        <w:rPr>
          <w:color w:val="000000"/>
          <w:sz w:val="16"/>
          <w:szCs w:val="27"/>
        </w:rPr>
      </w:pPr>
      <w:r w:rsidRPr="00C34643">
        <w:rPr>
          <w:color w:val="000000"/>
          <w:sz w:val="16"/>
          <w:szCs w:val="27"/>
        </w:rPr>
        <w:t xml:space="preserve">In particular, </w:t>
      </w:r>
      <w:r w:rsidRPr="00AD02C9">
        <w:rPr>
          <w:rStyle w:val="StyleUnderline"/>
        </w:rPr>
        <w:t>whenever an ally can deal with threats</w:t>
      </w:r>
      <w:r w:rsidRPr="00C34643">
        <w:rPr>
          <w:color w:val="000000"/>
          <w:sz w:val="16"/>
          <w:szCs w:val="27"/>
        </w:rPr>
        <w:t xml:space="preserve"> that endanger U.S. security interests, that </w:t>
      </w:r>
      <w:r w:rsidRPr="00AD02C9">
        <w:rPr>
          <w:rStyle w:val="StyleUnderline"/>
        </w:rPr>
        <w:t>is a far less expensive enterprise than sending in U.S. troops</w:t>
      </w:r>
      <w:r w:rsidRPr="00C34643">
        <w:rPr>
          <w:color w:val="000000"/>
          <w:sz w:val="16"/>
          <w:szCs w:val="27"/>
        </w:rPr>
        <w:t>. U.S. arms supplies to the mujahidin of Afghanistan worth only several hundred million dollars led to the defeat of a massive Soviet force in the 1980s. U.S. military assistance enabled Turkey to build a large army that even without the presence of U.S. ground troops deterred a Soviet expansion southward throughout the cold war--at a fraction of the cost the United States by itself would have incurred.</w:t>
      </w:r>
    </w:p>
    <w:p w14:paraId="6C7B949A" w14:textId="77777777" w:rsidR="00A92445" w:rsidRPr="002D432B" w:rsidRDefault="00A92445" w:rsidP="00A92445">
      <w:pPr>
        <w:pStyle w:val="NormalWeb"/>
        <w:rPr>
          <w:color w:val="000000"/>
          <w:sz w:val="16"/>
          <w:szCs w:val="27"/>
        </w:rPr>
      </w:pPr>
      <w:r w:rsidRPr="002D432B">
        <w:rPr>
          <w:sz w:val="15"/>
          <w:szCs w:val="15"/>
        </w:rPr>
        <w:t>It may</w:t>
      </w:r>
      <w:r w:rsidRPr="002D432B">
        <w:rPr>
          <w:color w:val="000000"/>
          <w:sz w:val="16"/>
          <w:szCs w:val="27"/>
        </w:rPr>
        <w:t xml:space="preserve"> surprise many Americans to learn that foreign aid currently represents less than 1 percent of federal spending (compared to 10 percent during the 1950s), making it a remarkably cost-effective way to promote U.S. interests abroad. That nearly 95 percent of the military aid and most of the economic aid are spent in the United States makes it an even better deal.</w:t>
      </w:r>
    </w:p>
    <w:p w14:paraId="46C7C472" w14:textId="43BF2530" w:rsidR="00A92445" w:rsidRPr="00AD02C9" w:rsidRDefault="00A92445" w:rsidP="00BF6D60">
      <w:pPr>
        <w:pStyle w:val="NormalWeb"/>
        <w:rPr>
          <w:rStyle w:val="Style13ptBold"/>
          <w:b w:val="0"/>
          <w:sz w:val="22"/>
          <w:u w:val="single"/>
        </w:rPr>
      </w:pPr>
      <w:r w:rsidRPr="00AD02C9">
        <w:rPr>
          <w:rStyle w:val="StyleUnderline"/>
        </w:rPr>
        <w:t>And if foreign aid makes sense in general, it certainly does for Israel in particular.</w:t>
      </w:r>
    </w:p>
    <w:p w14:paraId="61695048" w14:textId="2D7920FF" w:rsidR="00E7553C" w:rsidRPr="00AD02C9" w:rsidRDefault="00E7553C" w:rsidP="00E7553C">
      <w:pPr>
        <w:pStyle w:val="Heading4"/>
        <w:rPr>
          <w:rStyle w:val="Style13ptBold"/>
          <w:b/>
        </w:rPr>
      </w:pPr>
      <w:r w:rsidRPr="00AD02C9">
        <w:rPr>
          <w:rStyle w:val="Style13ptBold"/>
          <w:b/>
        </w:rPr>
        <w:t xml:space="preserve">Israeli alliance key to Middle East interests and national security </w:t>
      </w:r>
    </w:p>
    <w:p w14:paraId="029F5484" w14:textId="14C840C4" w:rsidR="00F079DB" w:rsidRPr="00AD02C9" w:rsidRDefault="00F079DB" w:rsidP="00F079DB">
      <w:pPr>
        <w:rPr>
          <w:rStyle w:val="Style13ptBold"/>
        </w:rPr>
      </w:pPr>
      <w:r w:rsidRPr="00AD02C9">
        <w:rPr>
          <w:rStyle w:val="Style13ptBold"/>
        </w:rPr>
        <w:t xml:space="preserve">Danziger and Gordon 95 </w:t>
      </w:r>
    </w:p>
    <w:p w14:paraId="03273AEC" w14:textId="248DED89" w:rsidR="00F079DB" w:rsidRPr="006E58E8" w:rsidRDefault="00F079DB" w:rsidP="006E58E8">
      <w:r w:rsidRPr="006E58E8">
        <w:t>(Raphael Danziger is research and information director at the American Israel Public Affairs Committee and editor of Near East Report, and Bradley Gordon is legislative director at AIPAC. End American Aid to Israel?: No, It Remains Vital by Raphael Danziger and Bradley Gordon Middle East Quarterly September 1995, pp. 13-21)</w:t>
      </w:r>
    </w:p>
    <w:p w14:paraId="52EFBDF6"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5"/>
          <w:szCs w:val="15"/>
        </w:rPr>
      </w:pPr>
      <w:r w:rsidRPr="002D432B">
        <w:rPr>
          <w:rFonts w:ascii="Times New Roman" w:eastAsia="Times New Roman" w:hAnsi="Times New Roman" w:cs="Times New Roman"/>
          <w:color w:val="000000"/>
          <w:sz w:val="15"/>
          <w:szCs w:val="15"/>
        </w:rPr>
        <w:t>The Middle East ranks as one of the most important areas for U.S. interests. Yet, as one of the world's most dangerous regions, its stability is hardly assured. Since the end of World War II, the region has been one of the most volatile flash points in the world, characterized by repeated episodes of large-scale warfare, enormously wasteful expenditures on arms and armies, threats of escalation to involve the major powers, and the disruption of international shipping and commerce.</w:t>
      </w:r>
    </w:p>
    <w:p w14:paraId="5257781C"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5"/>
          <w:szCs w:val="15"/>
        </w:rPr>
      </w:pPr>
      <w:r w:rsidRPr="002D432B">
        <w:rPr>
          <w:rFonts w:ascii="Times New Roman" w:eastAsia="Times New Roman" w:hAnsi="Times New Roman" w:cs="Times New Roman"/>
          <w:color w:val="000000"/>
          <w:sz w:val="15"/>
          <w:szCs w:val="15"/>
        </w:rPr>
        <w:t>Israel's role as a U.S. ally in this region is unique. In 1973, for example, a U.S. air lift enabled Israel to defeat the pro-Soviet Egyptian and Syrian armies without deployment of a single American soldier, and at a cost to the United States of only $2 billion. Had American troops been required, the operation would have cost untold lives and many more billions of dollars. As President Reagan wrote in 1979,</w:t>
      </w:r>
    </w:p>
    <w:p w14:paraId="00A799AD" w14:textId="77777777" w:rsidR="00F079DB" w:rsidRPr="002D432B" w:rsidRDefault="00F079DB" w:rsidP="00F079DB">
      <w:pPr>
        <w:spacing w:after="100" w:line="240" w:lineRule="auto"/>
        <w:rPr>
          <w:rFonts w:ascii="Times New Roman" w:eastAsia="Times New Roman" w:hAnsi="Times New Roman" w:cs="Times New Roman"/>
          <w:color w:val="000000"/>
          <w:sz w:val="15"/>
          <w:szCs w:val="15"/>
        </w:rPr>
      </w:pPr>
      <w:r w:rsidRPr="002D432B">
        <w:rPr>
          <w:rFonts w:ascii="Times New Roman" w:eastAsia="Times New Roman" w:hAnsi="Times New Roman" w:cs="Times New Roman"/>
          <w:color w:val="000000"/>
          <w:sz w:val="15"/>
          <w:szCs w:val="15"/>
        </w:rPr>
        <w:t>"The fall of Iran has increased Israel's value as perhaps the only strategic asset in the region on which the United States can rely. . . . Israel's strength derives from the reality that her affinity with the West is not dependent on the survival of an autocratic or capricious ruler. Israel has the democratic will, national cohesion, technological capacity and military fiber to stand forth as America's trusted ally."</w:t>
      </w:r>
      <w:r w:rsidRPr="002D432B">
        <w:rPr>
          <w:rFonts w:ascii="Times New Roman" w:eastAsia="Times New Roman" w:hAnsi="Times New Roman" w:cs="Times New Roman"/>
          <w:color w:val="000000"/>
          <w:sz w:val="15"/>
          <w:szCs w:val="15"/>
          <w:vertAlign w:val="superscript"/>
        </w:rPr>
        <w:t>1</w:t>
      </w:r>
    </w:p>
    <w:p w14:paraId="38BF2A9C"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5"/>
          <w:szCs w:val="15"/>
        </w:rPr>
      </w:pPr>
      <w:r w:rsidRPr="002D432B">
        <w:rPr>
          <w:rFonts w:ascii="Times New Roman" w:eastAsia="Times New Roman" w:hAnsi="Times New Roman" w:cs="Times New Roman"/>
          <w:color w:val="000000"/>
          <w:sz w:val="15"/>
          <w:szCs w:val="15"/>
        </w:rPr>
        <w:t>Nothing has happened in the past sixteen years to detract from the validity of this statement. Quite the contrary, Israel has proved time and again to be indispensable for upholding vital American interests. Through much of the cold war, Israel held pro-Soviet Arab states at bay, helping to constrain radicals from taking over the vulnerable oil-rich Persian Gulf states. In 1981, it destroyed Iraq's nuclear reactor, saving American soldiers from having to face a nuclear-armed Iraq in Operation Desert Storm.</w:t>
      </w:r>
    </w:p>
    <w:p w14:paraId="18D27552" w14:textId="77777777" w:rsidR="00F079DB" w:rsidRPr="00AD02C9" w:rsidRDefault="00F079DB" w:rsidP="00F079DB">
      <w:pPr>
        <w:spacing w:before="100" w:beforeAutospacing="1" w:after="100" w:afterAutospacing="1" w:line="240" w:lineRule="auto"/>
        <w:rPr>
          <w:rStyle w:val="StyleUnderline"/>
        </w:rPr>
      </w:pPr>
      <w:r w:rsidRPr="002D432B">
        <w:rPr>
          <w:rFonts w:ascii="Times New Roman" w:eastAsia="Times New Roman" w:hAnsi="Times New Roman" w:cs="Times New Roman"/>
          <w:color w:val="000000"/>
          <w:sz w:val="14"/>
          <w:szCs w:val="27"/>
        </w:rPr>
        <w:t>The end of the cold war has increased Israel's value to the United States, as the Middle East now holds out great threats and benefits for the United States</w:t>
      </w:r>
      <w:r w:rsidRPr="00AD02C9">
        <w:rPr>
          <w:rStyle w:val="StyleUnderline"/>
        </w:rPr>
        <w:t>. Israel is uniquely placed to help the United States deal with these threats.</w:t>
      </w:r>
    </w:p>
    <w:p w14:paraId="5CEB9724"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rPr>
      </w:pPr>
      <w:r w:rsidRPr="00AD02C9">
        <w:rPr>
          <w:rStyle w:val="StyleUnderline"/>
        </w:rPr>
        <w:t>Nuclear arms. Iran, Iraq, and Libya</w:t>
      </w:r>
      <w:r w:rsidRPr="002D432B">
        <w:rPr>
          <w:rFonts w:ascii="Times New Roman" w:eastAsia="Times New Roman" w:hAnsi="Times New Roman" w:cs="Times New Roman"/>
          <w:color w:val="000000"/>
          <w:sz w:val="14"/>
          <w:szCs w:val="27"/>
        </w:rPr>
        <w:t xml:space="preserve">--all rogue states--have active programs to develop weapons of mass destruction (nuclear, chemical, biological), and </w:t>
      </w:r>
      <w:r w:rsidRPr="00AD02C9">
        <w:rPr>
          <w:rStyle w:val="StyleUnderline"/>
        </w:rPr>
        <w:t>have sought to acquire long-range ballistic missiles</w:t>
      </w:r>
      <w:r w:rsidRPr="002D432B">
        <w:rPr>
          <w:rFonts w:ascii="Times New Roman" w:eastAsia="Times New Roman" w:hAnsi="Times New Roman" w:cs="Times New Roman"/>
          <w:color w:val="000000"/>
          <w:sz w:val="14"/>
          <w:szCs w:val="27"/>
        </w:rPr>
        <w:t>. The detailed briefing Secretary of Defense William Perry received in Israel in March on Iran's nuclear capabilities points to Israel's intelligence contribution to countering this dangerous threat</w:t>
      </w:r>
      <w:r w:rsidRPr="00AD02C9">
        <w:rPr>
          <w:rStyle w:val="StyleUnderline"/>
        </w:rPr>
        <w:t>. Israel</w:t>
      </w:r>
      <w:r w:rsidRPr="002D432B">
        <w:rPr>
          <w:rFonts w:ascii="Times New Roman" w:eastAsia="Times New Roman" w:hAnsi="Times New Roman" w:cs="Times New Roman"/>
          <w:color w:val="000000"/>
          <w:sz w:val="14"/>
          <w:szCs w:val="27"/>
        </w:rPr>
        <w:t xml:space="preserve"> </w:t>
      </w:r>
      <w:r w:rsidRPr="00AD02C9">
        <w:rPr>
          <w:rStyle w:val="StyleUnderline"/>
        </w:rPr>
        <w:t>would</w:t>
      </w:r>
      <w:r w:rsidRPr="002D432B">
        <w:rPr>
          <w:rFonts w:ascii="Times New Roman" w:eastAsia="Times New Roman" w:hAnsi="Times New Roman" w:cs="Times New Roman"/>
          <w:color w:val="000000"/>
          <w:sz w:val="14"/>
          <w:szCs w:val="27"/>
        </w:rPr>
        <w:t xml:space="preserve"> most </w:t>
      </w:r>
      <w:r w:rsidRPr="00AD02C9">
        <w:rPr>
          <w:rStyle w:val="StyleUnderline"/>
        </w:rPr>
        <w:t>likely be</w:t>
      </w:r>
      <w:r w:rsidRPr="002D432B">
        <w:rPr>
          <w:rFonts w:ascii="Times New Roman" w:eastAsia="Times New Roman" w:hAnsi="Times New Roman" w:cs="Times New Roman"/>
          <w:color w:val="000000"/>
          <w:sz w:val="14"/>
          <w:szCs w:val="27"/>
        </w:rPr>
        <w:t xml:space="preserve"> the first -- although not the only --</w:t>
      </w:r>
      <w:r w:rsidRPr="00AD02C9">
        <w:rPr>
          <w:rStyle w:val="StyleUnderline"/>
        </w:rPr>
        <w:t xml:space="preserve"> target of Iraqi or Iranian nuclear aggression, giving it supreme motivation to help the U</w:t>
      </w:r>
      <w:r w:rsidRPr="002D432B">
        <w:rPr>
          <w:rFonts w:ascii="Times New Roman" w:eastAsia="Times New Roman" w:hAnsi="Times New Roman" w:cs="Times New Roman"/>
          <w:color w:val="000000"/>
          <w:sz w:val="14"/>
          <w:szCs w:val="27"/>
        </w:rPr>
        <w:t xml:space="preserve">nited </w:t>
      </w:r>
      <w:r w:rsidRPr="00AD02C9">
        <w:rPr>
          <w:rStyle w:val="StyleUnderline"/>
        </w:rPr>
        <w:t>S</w:t>
      </w:r>
      <w:r w:rsidRPr="002D432B">
        <w:rPr>
          <w:rFonts w:ascii="Times New Roman" w:eastAsia="Times New Roman" w:hAnsi="Times New Roman" w:cs="Times New Roman"/>
          <w:color w:val="000000"/>
          <w:sz w:val="14"/>
          <w:szCs w:val="27"/>
        </w:rPr>
        <w:t xml:space="preserve">tates </w:t>
      </w:r>
      <w:r w:rsidRPr="00AD02C9">
        <w:rPr>
          <w:rStyle w:val="StyleUnderline"/>
        </w:rPr>
        <w:t>avert that danger</w:t>
      </w:r>
      <w:r w:rsidRPr="002D432B">
        <w:rPr>
          <w:rFonts w:ascii="Times New Roman" w:eastAsia="Times New Roman" w:hAnsi="Times New Roman" w:cs="Times New Roman"/>
          <w:color w:val="000000"/>
          <w:sz w:val="14"/>
          <w:szCs w:val="27"/>
        </w:rPr>
        <w:t>. Indeed, Israeli authorities have made clear they will consider direct action if a nuclear threat materializes in Iran or Iraq.</w:t>
      </w:r>
    </w:p>
    <w:p w14:paraId="55121D70" w14:textId="77777777" w:rsidR="00F079DB" w:rsidRPr="00AD02C9" w:rsidRDefault="00F079DB" w:rsidP="00F079DB">
      <w:pPr>
        <w:spacing w:before="100" w:beforeAutospacing="1" w:after="100" w:afterAutospacing="1" w:line="240" w:lineRule="auto"/>
        <w:rPr>
          <w:rStyle w:val="StyleUnderline"/>
        </w:rPr>
      </w:pPr>
      <w:r w:rsidRPr="00AD02C9">
        <w:rPr>
          <w:rStyle w:val="StyleUnderline"/>
        </w:rPr>
        <w:t>Terrorism.</w:t>
      </w:r>
      <w:r w:rsidRPr="002D432B">
        <w:rPr>
          <w:rFonts w:ascii="Times New Roman" w:eastAsia="Times New Roman" w:hAnsi="Times New Roman" w:cs="Times New Roman"/>
          <w:color w:val="000000"/>
          <w:sz w:val="14"/>
          <w:szCs w:val="27"/>
        </w:rPr>
        <w:t xml:space="preserve"> Terrorism originating in the Middle East reached America's shores in a major way in February 1993, with the bombing of the World Trade Center in New York. </w:t>
      </w:r>
      <w:r w:rsidRPr="00AD02C9">
        <w:rPr>
          <w:rStyle w:val="StyleUnderline"/>
        </w:rPr>
        <w:t>Israeli law-enforcement authorities work closely with their American counterparts to track Middle Eastern terrorism; Israel's skills, location and environment make its information on this threat of unrivaled value.</w:t>
      </w:r>
    </w:p>
    <w:p w14:paraId="330037F7" w14:textId="77777777" w:rsidR="00F079DB" w:rsidRPr="00AD02C9" w:rsidRDefault="00F079DB" w:rsidP="00F079DB">
      <w:pPr>
        <w:spacing w:before="100" w:beforeAutospacing="1" w:after="100" w:afterAutospacing="1" w:line="240" w:lineRule="auto"/>
        <w:rPr>
          <w:rStyle w:val="StyleUnderline"/>
        </w:rPr>
      </w:pPr>
      <w:r w:rsidRPr="00AD02C9">
        <w:rPr>
          <w:rStyle w:val="StyleUnderline"/>
        </w:rPr>
        <w:t>Islamic radicalism</w:t>
      </w:r>
      <w:r w:rsidRPr="002D432B">
        <w:rPr>
          <w:rFonts w:ascii="Times New Roman" w:eastAsia="Times New Roman" w:hAnsi="Times New Roman" w:cs="Times New Roman"/>
          <w:color w:val="000000"/>
          <w:sz w:val="14"/>
          <w:szCs w:val="27"/>
        </w:rPr>
        <w:t xml:space="preserve">. Islamic extremists have murdered thousands of civilians in Algeria and threaten to take over the country, they have also murdered foreign tourists in Egypt and terrorized Israelis. Having lost over 120 lives last year to terrorists of Hamas, Islamic Jihad, and </w:t>
      </w:r>
      <w:proofErr w:type="spellStart"/>
      <w:r w:rsidRPr="002D432B">
        <w:rPr>
          <w:rFonts w:ascii="Times New Roman" w:eastAsia="Times New Roman" w:hAnsi="Times New Roman" w:cs="Times New Roman"/>
          <w:color w:val="000000"/>
          <w:sz w:val="14"/>
          <w:szCs w:val="27"/>
        </w:rPr>
        <w:t>Hizbullah</w:t>
      </w:r>
      <w:proofErr w:type="spellEnd"/>
      <w:r w:rsidRPr="002D432B">
        <w:rPr>
          <w:rFonts w:ascii="Times New Roman" w:eastAsia="Times New Roman" w:hAnsi="Times New Roman" w:cs="Times New Roman"/>
          <w:color w:val="000000"/>
          <w:sz w:val="14"/>
          <w:szCs w:val="27"/>
        </w:rPr>
        <w:t xml:space="preserve">, Israel stands at the forefront of the battle against this scourge. </w:t>
      </w:r>
      <w:r w:rsidRPr="00AD02C9">
        <w:rPr>
          <w:rStyle w:val="StyleUnderline"/>
        </w:rPr>
        <w:t>Israel invests vast resources to fight radicalism, making the country a major partner for the United States.</w:t>
      </w:r>
    </w:p>
    <w:p w14:paraId="2A6FD640"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rPr>
      </w:pPr>
      <w:r w:rsidRPr="00AD02C9">
        <w:rPr>
          <w:rStyle w:val="StyleUnderline"/>
        </w:rPr>
        <w:t>Oil and gas</w:t>
      </w:r>
      <w:r w:rsidRPr="002D432B">
        <w:rPr>
          <w:rFonts w:ascii="Times New Roman" w:eastAsia="Times New Roman" w:hAnsi="Times New Roman" w:cs="Times New Roman"/>
          <w:color w:val="000000"/>
          <w:sz w:val="14"/>
          <w:szCs w:val="27"/>
        </w:rPr>
        <w:t xml:space="preserve">. The steep decline of oil production in the former Soviet Union has enhanced the importance of Middle Eastern oil. </w:t>
      </w:r>
      <w:r w:rsidRPr="00AD02C9">
        <w:rPr>
          <w:rStyle w:val="StyleUnderline"/>
        </w:rPr>
        <w:t>Israel continues to play an significant role in preventing the loss of Persian Gulf oil and gas to radicals</w:t>
      </w:r>
      <w:r w:rsidRPr="002D432B">
        <w:rPr>
          <w:rFonts w:ascii="Times New Roman" w:eastAsia="Times New Roman" w:hAnsi="Times New Roman" w:cs="Times New Roman"/>
          <w:color w:val="000000"/>
          <w:sz w:val="14"/>
          <w:szCs w:val="27"/>
        </w:rPr>
        <w:t xml:space="preserve">, be they Islamic or secular. The conservative Arab regimes there face the same threats as Israel -- nuclear weapons in Iran and Iraq, terrorism, and Islamic radicalism. </w:t>
      </w:r>
      <w:r w:rsidRPr="00AD02C9">
        <w:rPr>
          <w:rStyle w:val="StyleUnderline"/>
        </w:rPr>
        <w:t>Israel's battle against these forces is instrumental to preserving regional stability</w:t>
      </w:r>
      <w:r w:rsidRPr="002D432B">
        <w:rPr>
          <w:rFonts w:ascii="Times New Roman" w:eastAsia="Times New Roman" w:hAnsi="Times New Roman" w:cs="Times New Roman"/>
          <w:color w:val="000000"/>
          <w:sz w:val="14"/>
          <w:szCs w:val="27"/>
        </w:rPr>
        <w:t>, without which the conservative Arab regimes cannot last.</w:t>
      </w:r>
    </w:p>
    <w:p w14:paraId="1F7B0EB9" w14:textId="77777777" w:rsidR="00F079DB" w:rsidRPr="00AD02C9" w:rsidRDefault="00F079DB" w:rsidP="00F079DB">
      <w:pPr>
        <w:spacing w:before="100" w:beforeAutospacing="1" w:after="100" w:afterAutospacing="1" w:line="240" w:lineRule="auto"/>
        <w:rPr>
          <w:rStyle w:val="StyleUnderline"/>
        </w:rPr>
      </w:pPr>
      <w:r w:rsidRPr="002D432B">
        <w:rPr>
          <w:rFonts w:ascii="Times New Roman" w:eastAsia="Times New Roman" w:hAnsi="Times New Roman" w:cs="Times New Roman"/>
          <w:color w:val="000000"/>
          <w:sz w:val="14"/>
          <w:szCs w:val="27"/>
        </w:rPr>
        <w:t xml:space="preserve">In addition to this specifically Middle Eastern role, </w:t>
      </w:r>
      <w:r w:rsidRPr="00AD02C9">
        <w:rPr>
          <w:rStyle w:val="StyleUnderline"/>
        </w:rPr>
        <w:t>Israel</w:t>
      </w:r>
      <w:r w:rsidRPr="002D432B">
        <w:rPr>
          <w:rFonts w:ascii="Times New Roman" w:eastAsia="Times New Roman" w:hAnsi="Times New Roman" w:cs="Times New Roman"/>
          <w:color w:val="000000"/>
          <w:sz w:val="14"/>
          <w:szCs w:val="27"/>
        </w:rPr>
        <w:t xml:space="preserve"> maintains a direct and close strategic cooperation with the United States that </w:t>
      </w:r>
      <w:r w:rsidRPr="00AD02C9">
        <w:rPr>
          <w:rStyle w:val="StyleUnderline"/>
        </w:rPr>
        <w:t>has been immensely useful to the U.S. armed forces</w:t>
      </w:r>
      <w:r w:rsidRPr="002D432B">
        <w:rPr>
          <w:rFonts w:ascii="Times New Roman" w:eastAsia="Times New Roman" w:hAnsi="Times New Roman" w:cs="Times New Roman"/>
          <w:color w:val="000000"/>
          <w:sz w:val="14"/>
          <w:szCs w:val="27"/>
        </w:rPr>
        <w:t xml:space="preserve">. It provides facilities for the storage and maintenance of U.S. matériel for American or Israeli use in a crisis situation at a key location. Should American military forces need to deploy in the Middle East, </w:t>
      </w:r>
      <w:r w:rsidRPr="00AD02C9">
        <w:rPr>
          <w:rStyle w:val="StyleUnderline"/>
        </w:rPr>
        <w:t>Israel has strategically located facilities to help support American forces operating in the eastern Mediterranean, the Arabian Peninsula, North Africa, southern Europe, or the Suez Canal.</w:t>
      </w:r>
    </w:p>
    <w:p w14:paraId="4EF08EE5" w14:textId="77777777"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rPr>
      </w:pPr>
      <w:r w:rsidRPr="002D432B">
        <w:rPr>
          <w:rFonts w:ascii="Times New Roman" w:eastAsia="Times New Roman" w:hAnsi="Times New Roman" w:cs="Times New Roman"/>
          <w:color w:val="000000"/>
          <w:sz w:val="14"/>
          <w:szCs w:val="27"/>
        </w:rPr>
        <w:t xml:space="preserve">Indeed, the quality of Israeli facilities and military manpower is unsurpassed for its maintenance assistance, realistic training, and joint exercises with U.S. armed forces. </w:t>
      </w:r>
      <w:r w:rsidRPr="00AD02C9">
        <w:rPr>
          <w:rStyle w:val="StyleUnderline"/>
        </w:rPr>
        <w:t>Israel can regularly provide target ranges and training centers as well as expertise in fighting in extreme heat and desert conditions, advantages the U.S. armed forces have for many years made use of through joint training maneuvers with the Israeli armed forces</w:t>
      </w:r>
      <w:r w:rsidRPr="002D432B">
        <w:rPr>
          <w:rFonts w:ascii="Times New Roman" w:eastAsia="Times New Roman" w:hAnsi="Times New Roman" w:cs="Times New Roman"/>
          <w:color w:val="000000"/>
          <w:sz w:val="14"/>
          <w:szCs w:val="27"/>
        </w:rPr>
        <w:t>.</w:t>
      </w:r>
    </w:p>
    <w:p w14:paraId="55D59111" w14:textId="77777777" w:rsid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vertAlign w:val="superscript"/>
        </w:rPr>
      </w:pPr>
      <w:r w:rsidRPr="002D432B">
        <w:rPr>
          <w:rFonts w:ascii="Times New Roman" w:eastAsia="Times New Roman" w:hAnsi="Times New Roman" w:cs="Times New Roman"/>
          <w:color w:val="000000"/>
          <w:sz w:val="14"/>
          <w:szCs w:val="27"/>
        </w:rPr>
        <w:t>Moreover, Israel has the most competent armed forces in its theater</w:t>
      </w:r>
      <w:r w:rsidRPr="00AD02C9">
        <w:rPr>
          <w:rStyle w:val="StyleUnderline"/>
        </w:rPr>
        <w:t>. Its military technology</w:t>
      </w:r>
      <w:r w:rsidRPr="002D432B">
        <w:rPr>
          <w:rFonts w:ascii="Times New Roman" w:eastAsia="Times New Roman" w:hAnsi="Times New Roman" w:cs="Times New Roman"/>
          <w:color w:val="000000"/>
          <w:sz w:val="14"/>
          <w:szCs w:val="27"/>
        </w:rPr>
        <w:t xml:space="preserve"> </w:t>
      </w:r>
      <w:r w:rsidRPr="00AD02C9">
        <w:rPr>
          <w:rStyle w:val="StyleUnderline"/>
        </w:rPr>
        <w:t>and</w:t>
      </w:r>
      <w:r w:rsidRPr="002D432B">
        <w:rPr>
          <w:rFonts w:ascii="Times New Roman" w:eastAsia="Times New Roman" w:hAnsi="Times New Roman" w:cs="Times New Roman"/>
          <w:color w:val="000000"/>
          <w:sz w:val="14"/>
          <w:szCs w:val="27"/>
        </w:rPr>
        <w:t xml:space="preserve"> qualitative </w:t>
      </w:r>
      <w:r w:rsidRPr="00AD02C9">
        <w:rPr>
          <w:rStyle w:val="StyleUnderline"/>
        </w:rPr>
        <w:t>advances have contributed</w:t>
      </w:r>
      <w:r w:rsidRPr="002D432B">
        <w:rPr>
          <w:rFonts w:ascii="Times New Roman" w:eastAsia="Times New Roman" w:hAnsi="Times New Roman" w:cs="Times New Roman"/>
          <w:color w:val="000000"/>
          <w:sz w:val="14"/>
          <w:szCs w:val="27"/>
        </w:rPr>
        <w:t xml:space="preserve"> importantly </w:t>
      </w:r>
      <w:r w:rsidRPr="00AD02C9">
        <w:rPr>
          <w:rStyle w:val="StyleUnderline"/>
        </w:rPr>
        <w:t>to American capabilities</w:t>
      </w:r>
      <w:r w:rsidRPr="002D432B">
        <w:rPr>
          <w:rFonts w:ascii="Times New Roman" w:eastAsia="Times New Roman" w:hAnsi="Times New Roman" w:cs="Times New Roman"/>
          <w:color w:val="000000"/>
          <w:sz w:val="14"/>
          <w:szCs w:val="27"/>
        </w:rPr>
        <w:t>. During Desert Storm, the U.S. Air Force successfully relied on Israeli-designed Pioneer unmanned reconnaissance aircraft and Israeli-made conformal fuel tanks that extended the range of its F-15 fighters; in addition, the highly successful Tomahawk cruise missiles included Israeli-made components. Today, the Pentagon is procuring Hunter reconnaissance drones produced by a joint U.S.-Israel partnership for use by the army and marines; American and Israeli scientists are working together to develop the Arrow, one of the world's most advanced tactical anti-missile missiles; and the U.S. Air Force is using Israel's AGM-142 HAVE NAP missile (a highly accurate standoff attack weapon) to enhance the B-52 bombers fleet for conventional missions. U.S. officials publicly acknowledge the benefits that the Arrow program has brought to America's ballistic-missile defense efforts. General Malcolm O'Neill, director of the Pentagon's Ballistic Missile Defense Organization, recently explained that data gathered during Arrow tests has helped the U.S. Theater High Altitude Area Defense (THAAD) program, especially regarding sensor technology.</w:t>
      </w:r>
      <w:r w:rsidRPr="002D432B">
        <w:rPr>
          <w:rFonts w:ascii="Times New Roman" w:eastAsia="Times New Roman" w:hAnsi="Times New Roman" w:cs="Times New Roman"/>
          <w:color w:val="000000"/>
          <w:sz w:val="14"/>
          <w:szCs w:val="27"/>
          <w:vertAlign w:val="superscript"/>
        </w:rPr>
        <w:t>2</w:t>
      </w:r>
    </w:p>
    <w:p w14:paraId="038CC775" w14:textId="6E29D4CC"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rPr>
      </w:pPr>
      <w:r w:rsidRPr="002D432B">
        <w:rPr>
          <w:rFonts w:ascii="Times New Roman" w:eastAsia="Times New Roman" w:hAnsi="Times New Roman" w:cs="Times New Roman"/>
          <w:color w:val="000000"/>
          <w:sz w:val="14"/>
          <w:szCs w:val="27"/>
        </w:rPr>
        <w:t>Israel also has great value to the United States as a port of call and training ground for U.S. troops. Utilizing local port and training facilities of capable allies such as Israel becomes more important as the U.S. defense budget shrinks, the number of U.S. naval vessels declines, and regional force-projection requirements increase.</w:t>
      </w:r>
    </w:p>
    <w:p w14:paraId="4ACC9212" w14:textId="1138E5EF" w:rsidR="00F079DB" w:rsidRPr="002D432B" w:rsidRDefault="00F079DB" w:rsidP="00F079DB">
      <w:pPr>
        <w:spacing w:before="100" w:beforeAutospacing="1" w:after="100" w:afterAutospacing="1" w:line="240" w:lineRule="auto"/>
        <w:rPr>
          <w:rFonts w:ascii="Times New Roman" w:eastAsia="Times New Roman" w:hAnsi="Times New Roman" w:cs="Times New Roman"/>
          <w:color w:val="000000"/>
          <w:sz w:val="14"/>
          <w:szCs w:val="27"/>
        </w:rPr>
      </w:pPr>
      <w:r w:rsidRPr="00AD02C9">
        <w:rPr>
          <w:rStyle w:val="StyleUnderline"/>
        </w:rPr>
        <w:t>Israel's effectiveness as an American ally is directly related to U.S. aid. Without this military assistance, Israel would be forced to decrease its defense budget by nearly a third, seriously undercutting its military capabilities.</w:t>
      </w:r>
      <w:r w:rsidRPr="002D432B">
        <w:rPr>
          <w:rFonts w:ascii="Times New Roman" w:eastAsia="Times New Roman" w:hAnsi="Times New Roman" w:cs="Times New Roman"/>
          <w:color w:val="000000"/>
          <w:sz w:val="14"/>
          <w:szCs w:val="27"/>
        </w:rPr>
        <w:t xml:space="preserve"> The effects on </w:t>
      </w:r>
      <w:r w:rsidRPr="00AD02C9">
        <w:rPr>
          <w:rStyle w:val="StyleUnderline"/>
        </w:rPr>
        <w:t>Israel's critical defense</w:t>
      </w:r>
      <w:r w:rsidRPr="002D432B">
        <w:rPr>
          <w:rFonts w:ascii="Times New Roman" w:eastAsia="Times New Roman" w:hAnsi="Times New Roman" w:cs="Times New Roman"/>
          <w:color w:val="000000"/>
          <w:sz w:val="14"/>
          <w:szCs w:val="27"/>
        </w:rPr>
        <w:t>-related research-and-development</w:t>
      </w:r>
      <w:r w:rsidRPr="00AD02C9">
        <w:rPr>
          <w:rStyle w:val="StyleUnderline"/>
        </w:rPr>
        <w:t xml:space="preserve"> activities</w:t>
      </w:r>
      <w:r w:rsidRPr="002D432B">
        <w:rPr>
          <w:rFonts w:ascii="Times New Roman" w:eastAsia="Times New Roman" w:hAnsi="Times New Roman" w:cs="Times New Roman"/>
          <w:color w:val="000000"/>
          <w:sz w:val="14"/>
          <w:szCs w:val="27"/>
        </w:rPr>
        <w:t xml:space="preserve">, which </w:t>
      </w:r>
      <w:r w:rsidRPr="00AD02C9">
        <w:rPr>
          <w:rStyle w:val="StyleUnderline"/>
        </w:rPr>
        <w:t>receive a significant proportion of their funding from the U.S. aid</w:t>
      </w:r>
      <w:r w:rsidRPr="002D432B">
        <w:rPr>
          <w:rFonts w:ascii="Times New Roman" w:eastAsia="Times New Roman" w:hAnsi="Times New Roman" w:cs="Times New Roman"/>
          <w:color w:val="000000"/>
          <w:sz w:val="14"/>
          <w:szCs w:val="27"/>
        </w:rPr>
        <w:t xml:space="preserve">, would be particularly grievous. And the repayment of Israel's old military debts through U.S. economic aid saves Israel from further large cuts in its military budget. </w:t>
      </w:r>
      <w:r w:rsidRPr="00AD02C9">
        <w:rPr>
          <w:rStyle w:val="StyleUnderline"/>
        </w:rPr>
        <w:t>Without America's assistance to Israel</w:t>
      </w:r>
      <w:r w:rsidRPr="002D432B">
        <w:rPr>
          <w:rFonts w:ascii="Times New Roman" w:eastAsia="Times New Roman" w:hAnsi="Times New Roman" w:cs="Times New Roman"/>
          <w:color w:val="000000"/>
          <w:sz w:val="14"/>
          <w:szCs w:val="27"/>
        </w:rPr>
        <w:t>--and the political support underlying it--</w:t>
      </w:r>
      <w:r w:rsidRPr="00AD02C9">
        <w:rPr>
          <w:rStyle w:val="StyleUnderline"/>
        </w:rPr>
        <w:t>Israel would be hard put to preserve an effective military deterrent to regional aggression, and the United States would be unable to count on Israel for the many benefits of the strategic alliance between the two countries</w:t>
      </w:r>
      <w:r w:rsidRPr="002D432B">
        <w:rPr>
          <w:rFonts w:ascii="Times New Roman" w:eastAsia="Times New Roman" w:hAnsi="Times New Roman" w:cs="Times New Roman"/>
          <w:color w:val="000000"/>
          <w:sz w:val="14"/>
          <w:szCs w:val="27"/>
        </w:rPr>
        <w:t>.</w:t>
      </w:r>
    </w:p>
    <w:p w14:paraId="121590C0" w14:textId="77777777" w:rsidR="00660069" w:rsidRDefault="00660069" w:rsidP="00660069">
      <w:pPr>
        <w:pStyle w:val="Heading4"/>
      </w:pPr>
      <w:r>
        <w:t>Israel relies on US arms sales (arms sales key to relations) – probably should edit tag</w:t>
      </w:r>
    </w:p>
    <w:p w14:paraId="605ECD45" w14:textId="32F7AB85" w:rsidR="00660069" w:rsidRDefault="00660069" w:rsidP="00660069">
      <w:pPr>
        <w:pStyle w:val="NormalWeb"/>
        <w:shd w:val="clear" w:color="auto" w:fill="FFFFFF"/>
        <w:spacing w:before="0" w:beforeAutospacing="0" w:after="300" w:afterAutospacing="0"/>
        <w:rPr>
          <w:rStyle w:val="Style13ptBold"/>
          <w:rFonts w:asciiTheme="minorHAnsi" w:hAnsiTheme="minorHAnsi" w:cstheme="minorHAnsi"/>
        </w:rPr>
      </w:pPr>
      <w:proofErr w:type="spellStart"/>
      <w:r w:rsidRPr="00431A11">
        <w:rPr>
          <w:rStyle w:val="Style13ptBold"/>
          <w:rFonts w:asciiTheme="minorHAnsi" w:hAnsiTheme="minorHAnsi" w:cstheme="minorHAnsi"/>
        </w:rPr>
        <w:t>Freilich</w:t>
      </w:r>
      <w:proofErr w:type="spellEnd"/>
      <w:r w:rsidRPr="00431A11">
        <w:rPr>
          <w:rStyle w:val="Style13ptBold"/>
          <w:rFonts w:asciiTheme="minorHAnsi" w:hAnsiTheme="minorHAnsi" w:cstheme="minorHAnsi"/>
        </w:rPr>
        <w:t xml:space="preserve"> 17 – </w:t>
      </w:r>
      <w:r w:rsidRPr="006E58E8">
        <w:t xml:space="preserve">(Chuck </w:t>
      </w:r>
      <w:proofErr w:type="spellStart"/>
      <w:r w:rsidRPr="006E58E8">
        <w:t>Freilich</w:t>
      </w:r>
      <w:proofErr w:type="spellEnd"/>
      <w:r w:rsidRPr="006E58E8">
        <w:t xml:space="preserve">. Chuck </w:t>
      </w:r>
      <w:proofErr w:type="spellStart"/>
      <w:r w:rsidRPr="006E58E8">
        <w:t>Freilich</w:t>
      </w:r>
      <w:proofErr w:type="spellEnd"/>
      <w:r w:rsidRPr="006E58E8">
        <w:t xml:space="preserve">, a former deputy national security adviser in Israel, is a senior fellow at the </w:t>
      </w:r>
      <w:proofErr w:type="spellStart"/>
      <w:r w:rsidRPr="006E58E8">
        <w:t>Belfer</w:t>
      </w:r>
      <w:proofErr w:type="spellEnd"/>
      <w:r w:rsidRPr="006E58E8">
        <w:t xml:space="preserve"> Center and the author of</w:t>
      </w:r>
      <w:r w:rsidR="006E58E8" w:rsidRPr="006E58E8">
        <w:t xml:space="preserve"> </w:t>
      </w:r>
      <w:r w:rsidRPr="006E58E8">
        <w:rPr>
          <w:rFonts w:eastAsiaTheme="majorEastAsia"/>
        </w:rPr>
        <w:t>Zion's Dilemmas: How Israel Makes National Security Policy</w:t>
      </w:r>
      <w:r w:rsidR="006E58E8" w:rsidRPr="006E58E8">
        <w:t xml:space="preserve"> </w:t>
      </w:r>
      <w:r w:rsidRPr="006E58E8">
        <w:t>(Cornell University Press, November 2012),</w:t>
      </w:r>
      <w:r w:rsidR="006E58E8" w:rsidRPr="006E58E8">
        <w:t xml:space="preserve"> </w:t>
      </w:r>
      <w:r w:rsidRPr="006E58E8">
        <w:rPr>
          <w:rFonts w:eastAsiaTheme="majorEastAsia"/>
        </w:rPr>
        <w:t>Israeli National Security: A New Strategy for an Era of Change</w:t>
      </w:r>
      <w:r w:rsidR="006E58E8" w:rsidRPr="006E58E8">
        <w:rPr>
          <w:rFonts w:eastAsiaTheme="majorEastAsia"/>
        </w:rPr>
        <w:t xml:space="preserve"> </w:t>
      </w:r>
      <w:r w:rsidRPr="006E58E8">
        <w:t>(Oxford University Press, 2018), and</w:t>
      </w:r>
      <w:r w:rsidR="006E58E8" w:rsidRPr="006E58E8">
        <w:t xml:space="preserve"> </w:t>
      </w:r>
      <w:r w:rsidRPr="006E58E8">
        <w:rPr>
          <w:rFonts w:eastAsiaTheme="majorEastAsia"/>
        </w:rPr>
        <w:t>Israel and the Cyber-Threat</w:t>
      </w:r>
      <w:r w:rsidR="006E58E8" w:rsidRPr="006E58E8">
        <w:rPr>
          <w:rFonts w:eastAsiaTheme="majorEastAsia"/>
        </w:rPr>
        <w:t xml:space="preserve"> </w:t>
      </w:r>
      <w:r w:rsidRPr="006E58E8">
        <w:t xml:space="preserve">(forthcoming late 2018). Chuck's primary areas of expertise are the Middle East, U.S.-Middle East policy, and Israeli national security strategy and decision-making. He has taught political science at Harvard, NYU, and Columbia in the United States, and at Tel Aviv University and IDC Herzliya in Israel. Chuck was a senior analyst at the Israel Ministry of Defense, focusing on strategic affairs, policy adviser to a cabinet minister, and a delegate at the Israeli Mission to the United Nations. He was the executive director of two nonprofit organizations and served in the Israel Defense Forces for five years. Chuck earned his Ph.D. from Columbia University. Israel’s Dependence on the Unites States is Existential. </w:t>
      </w:r>
      <w:proofErr w:type="spellStart"/>
      <w:r w:rsidRPr="006E58E8">
        <w:t>Belfer</w:t>
      </w:r>
      <w:proofErr w:type="spellEnd"/>
      <w:r w:rsidRPr="006E58E8">
        <w:t xml:space="preserve"> Center.</w:t>
      </w:r>
      <w:r w:rsidR="00AB3CAC" w:rsidRPr="00AB3CAC">
        <w:t xml:space="preserve"> https://www.belfercenter.org/publication/israels-dependence-united-states-existential</w:t>
      </w:r>
      <w:r w:rsidRPr="006E58E8">
        <w:t>. DGP)</w:t>
      </w:r>
    </w:p>
    <w:p w14:paraId="2FF5C0C3" w14:textId="77777777" w:rsidR="00660069" w:rsidRPr="004538FC" w:rsidRDefault="00660069" w:rsidP="00660069">
      <w:r w:rsidRPr="004538FC">
        <w:t>Seventy years after independence, Israel confronts a difficult question: has it become so dependent on the United States that it could not survive without it?</w:t>
      </w:r>
    </w:p>
    <w:p w14:paraId="01F0B383" w14:textId="77777777" w:rsidR="00660069" w:rsidRPr="004538FC" w:rsidRDefault="00660069" w:rsidP="00660069">
      <w:pPr>
        <w:rPr>
          <w:sz w:val="10"/>
          <w:szCs w:val="10"/>
        </w:rPr>
      </w:pPr>
      <w:r w:rsidRPr="004538FC">
        <w:rPr>
          <w:sz w:val="10"/>
          <w:szCs w:val="10"/>
        </w:rPr>
        <w:t>Let's start with American financial aid. To date, Israel has been the beneficiary of approximately $125 billion in U.S. aid, an unimaginable sum, more than any other country since WW II, and which is slated to further increase to some $165 billion by the end of the new ten-year aid package, in 2029.</w:t>
      </w:r>
      <w:r>
        <w:rPr>
          <w:sz w:val="10"/>
          <w:szCs w:val="10"/>
        </w:rPr>
        <w:t xml:space="preserve"> </w:t>
      </w:r>
      <w:r w:rsidRPr="004538FC">
        <w:rPr>
          <w:sz w:val="10"/>
          <w:szCs w:val="10"/>
        </w:rPr>
        <w:t>U.S. aid constitutes some 3 percent</w:t>
      </w:r>
      <w:r>
        <w:rPr>
          <w:sz w:val="10"/>
          <w:szCs w:val="10"/>
        </w:rPr>
        <w:t xml:space="preserve"> </w:t>
      </w:r>
      <w:r w:rsidRPr="004538FC">
        <w:rPr>
          <w:sz w:val="10"/>
          <w:szCs w:val="10"/>
        </w:rPr>
        <w:t>of Israel's total state budget and about 1 percent</w:t>
      </w:r>
      <w:r>
        <w:rPr>
          <w:sz w:val="10"/>
          <w:szCs w:val="10"/>
        </w:rPr>
        <w:t xml:space="preserve"> </w:t>
      </w:r>
      <w:r w:rsidRPr="004538FC">
        <w:rPr>
          <w:sz w:val="10"/>
          <w:szCs w:val="10"/>
        </w:rPr>
        <w:t>of its GDP, a highly significant sum, but one which it could do without if we truly wanted or had to. Conversely, a huge uproar erupts every time the government considers a budget cut of similar, or even smaller, proportions. Moreover, U.S. aid constitutes some 20 percent</w:t>
      </w:r>
      <w:r>
        <w:rPr>
          <w:sz w:val="10"/>
          <w:szCs w:val="10"/>
        </w:rPr>
        <w:t xml:space="preserve"> </w:t>
      </w:r>
      <w:r w:rsidRPr="004538FC">
        <w:rPr>
          <w:sz w:val="10"/>
          <w:szCs w:val="10"/>
        </w:rPr>
        <w:t>of the total defense budget, 40 percent</w:t>
      </w:r>
      <w:r>
        <w:rPr>
          <w:sz w:val="10"/>
          <w:szCs w:val="10"/>
        </w:rPr>
        <w:t xml:space="preserve"> </w:t>
      </w:r>
      <w:r w:rsidRPr="004538FC">
        <w:rPr>
          <w:sz w:val="10"/>
          <w:szCs w:val="10"/>
        </w:rPr>
        <w:t>of the IDF budget, and almost the entire procurement budget. There is no alternative to U.S. aid, except at the price of a change in the national order of priorities.</w:t>
      </w:r>
    </w:p>
    <w:p w14:paraId="0A2364B0" w14:textId="77777777" w:rsidR="00660069" w:rsidRPr="002D432B" w:rsidRDefault="00660069" w:rsidP="00660069">
      <w:pPr>
        <w:rPr>
          <w:sz w:val="16"/>
        </w:rPr>
      </w:pPr>
      <w:r w:rsidRPr="002D432B">
        <w:rPr>
          <w:sz w:val="16"/>
        </w:rPr>
        <w:t xml:space="preserve">Even if we were to assume that Israel can do without U.S. financing, </w:t>
      </w:r>
      <w:r w:rsidRPr="004538FC">
        <w:rPr>
          <w:rStyle w:val="StyleUnderline"/>
        </w:rPr>
        <w:t>no other country would be both willing and capable of supplying us with weapons in such quantities even if we paid cash, especially advanced ones, like the F35</w:t>
      </w:r>
      <w:r w:rsidRPr="002D432B">
        <w:rPr>
          <w:sz w:val="16"/>
        </w:rPr>
        <w:t xml:space="preserve">. </w:t>
      </w:r>
      <w:r w:rsidRPr="004538FC">
        <w:rPr>
          <w:rStyle w:val="StyleUnderline"/>
        </w:rPr>
        <w:t>There is simply no alternative to American weapons, and our dependence on the United States is almost complete</w:t>
      </w:r>
      <w:r w:rsidRPr="002D432B">
        <w:rPr>
          <w:sz w:val="16"/>
        </w:rPr>
        <w:t xml:space="preserve">; the bitter truth is that </w:t>
      </w:r>
      <w:r w:rsidRPr="004538FC">
        <w:rPr>
          <w:rStyle w:val="StyleUnderline"/>
        </w:rPr>
        <w:t>without the United States, the IDF would be an empty shell</w:t>
      </w:r>
      <w:r w:rsidRPr="002D432B">
        <w:rPr>
          <w:sz w:val="16"/>
        </w:rPr>
        <w:t>.</w:t>
      </w:r>
    </w:p>
    <w:p w14:paraId="0ADA5AFB" w14:textId="77777777" w:rsidR="00660069" w:rsidRPr="002D432B" w:rsidRDefault="00660069" w:rsidP="00660069">
      <w:pPr>
        <w:rPr>
          <w:sz w:val="16"/>
        </w:rPr>
      </w:pPr>
      <w:r w:rsidRPr="002D432B">
        <w:rPr>
          <w:sz w:val="16"/>
        </w:rPr>
        <w:t xml:space="preserve">Furthermore, Israel's dependence on the United States is not limited to financial aid and weapons sales. </w:t>
      </w:r>
      <w:r w:rsidRPr="004538FC">
        <w:rPr>
          <w:rStyle w:val="Emphasis"/>
        </w:rPr>
        <w:t>The United States provides technologies for the development of unique weapons systems that Israel needs, such as the Iron Dome and the Arrow rocket and missile defense systems</w:t>
      </w:r>
      <w:r w:rsidRPr="002D432B">
        <w:rPr>
          <w:sz w:val="16"/>
        </w:rPr>
        <w:t xml:space="preserve">. It </w:t>
      </w:r>
      <w:proofErr w:type="spellStart"/>
      <w:r w:rsidRPr="002D432B">
        <w:rPr>
          <w:sz w:val="16"/>
        </w:rPr>
        <w:t>mans</w:t>
      </w:r>
      <w:proofErr w:type="spellEnd"/>
      <w:r w:rsidRPr="002D432B">
        <w:rPr>
          <w:sz w:val="16"/>
        </w:rPr>
        <w:t xml:space="preserve"> the radar deployed in Israel which is linked to the global American satellite system, thereby </w:t>
      </w:r>
      <w:r w:rsidRPr="004538FC">
        <w:rPr>
          <w:rStyle w:val="StyleUnderline"/>
        </w:rPr>
        <w:t>providing us with additional warning time before missiles from</w:t>
      </w:r>
      <w:r w:rsidRPr="002D432B">
        <w:rPr>
          <w:sz w:val="16"/>
        </w:rPr>
        <w:t xml:space="preserve"> distant countries, such as </w:t>
      </w:r>
      <w:r w:rsidRPr="004538FC">
        <w:rPr>
          <w:rStyle w:val="Emphasis"/>
        </w:rPr>
        <w:t>Iran</w:t>
      </w:r>
      <w:r w:rsidRPr="002D432B">
        <w:rPr>
          <w:sz w:val="16"/>
        </w:rPr>
        <w:t>, hit.</w:t>
      </w:r>
    </w:p>
    <w:p w14:paraId="75E10BA3" w14:textId="77777777" w:rsidR="00660069" w:rsidRPr="002D432B" w:rsidRDefault="00660069" w:rsidP="00660069">
      <w:pPr>
        <w:rPr>
          <w:sz w:val="16"/>
        </w:rPr>
      </w:pPr>
      <w:r w:rsidRPr="002D432B">
        <w:rPr>
          <w:sz w:val="16"/>
        </w:rPr>
        <w:t xml:space="preserve">The United States also cooperates with Israel in a variety of areas related to </w:t>
      </w:r>
      <w:r w:rsidRPr="00A15AFD">
        <w:rPr>
          <w:rStyle w:val="Emphasis"/>
        </w:rPr>
        <w:t>counter-terrorism, the cyber threat, and prevention of the proliferation of WMD</w:t>
      </w:r>
      <w:r w:rsidRPr="002D432B">
        <w:rPr>
          <w:sz w:val="16"/>
        </w:rPr>
        <w:t xml:space="preserve">. The </w:t>
      </w:r>
      <w:r w:rsidRPr="00A15AFD">
        <w:rPr>
          <w:rStyle w:val="StyleUnderline"/>
        </w:rPr>
        <w:t>United States has prepositioned a huge store of weapons and munitions in Israel</w:t>
      </w:r>
      <w:r w:rsidRPr="002D432B">
        <w:rPr>
          <w:sz w:val="16"/>
        </w:rPr>
        <w:t>, some of which are available for Israeli use, and conducts joint military exercises with the IDF, which provide it with the opportunity to learn some of the most advanced military tactics. Intelligence cooperation is so broad and deep that Israel's capabilities would be totally different without the United States.</w:t>
      </w:r>
    </w:p>
    <w:p w14:paraId="55887390" w14:textId="77777777" w:rsidR="00660069" w:rsidRPr="00673A93" w:rsidRDefault="00660069" w:rsidP="00660069">
      <w:pPr>
        <w:rPr>
          <w:rStyle w:val="StyleUnderline"/>
        </w:rPr>
      </w:pPr>
      <w:r w:rsidRPr="002D432B">
        <w:rPr>
          <w:sz w:val="16"/>
        </w:rPr>
        <w:t>On the strategic level, a deep dialogue takes place on a variety of issues, including the Palestinians, the Iranian nuclear program, Syria, Hezbollah, Hamas, and more. Moreover, there is a de facto U</w:t>
      </w:r>
      <w:r w:rsidRPr="00A4368A">
        <w:rPr>
          <w:rStyle w:val="StyleUnderline"/>
        </w:rPr>
        <w:t xml:space="preserve">.S. security commitment to Israel's existence, which comprises an important part of its </w:t>
      </w:r>
      <w:r w:rsidRPr="009B054B">
        <w:rPr>
          <w:rStyle w:val="Emphasis"/>
        </w:rPr>
        <w:t>overall deterrence</w:t>
      </w:r>
      <w:r w:rsidRPr="002D432B">
        <w:rPr>
          <w:sz w:val="16"/>
        </w:rPr>
        <w:t xml:space="preserve">. Israel may be able to face Iran on its own, on the basis of its independent capabilities, but it is unclear how we could handle the </w:t>
      </w:r>
      <w:r w:rsidRPr="00673A93">
        <w:rPr>
          <w:rStyle w:val="StyleUnderline"/>
        </w:rPr>
        <w:t>nightmare scenario of a Middle East with multiple nuclear states.</w:t>
      </w:r>
    </w:p>
    <w:p w14:paraId="6EC63E4A" w14:textId="77777777" w:rsidR="00660069" w:rsidRPr="002D432B" w:rsidRDefault="00660069" w:rsidP="00660069">
      <w:pPr>
        <w:rPr>
          <w:sz w:val="16"/>
        </w:rPr>
      </w:pPr>
      <w:r w:rsidRPr="002D432B">
        <w:rPr>
          <w:sz w:val="16"/>
        </w:rPr>
        <w:t xml:space="preserve">Imagine a </w:t>
      </w:r>
      <w:r w:rsidRPr="00673A93">
        <w:rPr>
          <w:rStyle w:val="StyleUnderline"/>
        </w:rPr>
        <w:t>crisis between a number of nuclear states, lacking in means of communications</w:t>
      </w:r>
      <w:r w:rsidRPr="002D432B">
        <w:rPr>
          <w:sz w:val="16"/>
        </w:rPr>
        <w:t xml:space="preserve"> between them, some of which are extremist and sworn to our destruction, and whose mutual relations are not much better. The United States would have a vital role in containing a crisis such as this and in preventing a downward spiral. The nuclear agreement with Iran, so disparaged by our leaders, has apparently provided a greater gain of time than any other option could have, including military action. In so doing, it once again demonstrates </w:t>
      </w:r>
      <w:r w:rsidRPr="00673A93">
        <w:rPr>
          <w:rStyle w:val="StyleUnderline"/>
        </w:rPr>
        <w:t>Israel's great dependence on the United States</w:t>
      </w:r>
      <w:r w:rsidRPr="002D432B">
        <w:rPr>
          <w:sz w:val="16"/>
        </w:rPr>
        <w:t xml:space="preserve">, even in the face of this existential threat. The </w:t>
      </w:r>
      <w:r w:rsidRPr="00673A93">
        <w:rPr>
          <w:rStyle w:val="StyleUnderline"/>
        </w:rPr>
        <w:t>United States has also provided a diplomatic shield from international efforts to deprive Israel of its purported nuclear capabilities.</w:t>
      </w:r>
    </w:p>
    <w:p w14:paraId="46509B10" w14:textId="77777777" w:rsidR="00660069" w:rsidRPr="002D432B" w:rsidRDefault="00660069" w:rsidP="00660069">
      <w:pPr>
        <w:rPr>
          <w:sz w:val="15"/>
          <w:szCs w:val="15"/>
        </w:rPr>
      </w:pPr>
      <w:r w:rsidRPr="002D432B">
        <w:rPr>
          <w:sz w:val="15"/>
          <w:szCs w:val="15"/>
        </w:rPr>
        <w:t>Among the world powers, only the United States seeks to promote a settlement with the Palestinians on terms that are acceptable to most of Israel's population. No other state so consistently supports Israel's demands for security and recognition as the nation-state of the Jewish people, and its opposition to the so called "right of return." No other power so consistently defends Israel in almost every international organization and leads the battle against its delegitimization and diplomatic isolation. We saw how the great heroes in Jerusalem trembled when the United States merely abstained recently from a non-binding Security Council resolution on the settlements.</w:t>
      </w:r>
    </w:p>
    <w:p w14:paraId="1D598A29" w14:textId="77777777" w:rsidR="00660069" w:rsidRPr="00412BD4" w:rsidRDefault="00660069" w:rsidP="00660069">
      <w:r w:rsidRPr="002D432B">
        <w:rPr>
          <w:sz w:val="15"/>
          <w:szCs w:val="15"/>
        </w:rPr>
        <w:t>The United States is Israel's largest trading partner, at least partially due to the bilateral free trade agreement, the first the United States signed with any country. Israel's hi-tech sector exists and flourishes largely because of the United States</w:t>
      </w:r>
      <w:r w:rsidRPr="00412BD4">
        <w:t>.</w:t>
      </w:r>
    </w:p>
    <w:p w14:paraId="0F15F61A" w14:textId="77777777" w:rsidR="00660069" w:rsidRPr="002D432B" w:rsidRDefault="00660069" w:rsidP="00660069">
      <w:pPr>
        <w:rPr>
          <w:sz w:val="16"/>
        </w:rPr>
      </w:pPr>
      <w:r w:rsidRPr="00673A93">
        <w:rPr>
          <w:rStyle w:val="StyleUnderline"/>
        </w:rPr>
        <w:t>So maybe Israel can survive without the United States, significantly reduce its standard of living, withdraw into itself</w:t>
      </w:r>
      <w:r w:rsidRPr="002D432B">
        <w:rPr>
          <w:sz w:val="16"/>
        </w:rPr>
        <w:t xml:space="preserve">. Maybe. What is abundantly clear is that it would be a </w:t>
      </w:r>
      <w:r w:rsidRPr="00673A93">
        <w:rPr>
          <w:rStyle w:val="StyleUnderline"/>
        </w:rPr>
        <w:t>far less secure</w:t>
      </w:r>
      <w:r w:rsidRPr="002D432B">
        <w:rPr>
          <w:sz w:val="16"/>
        </w:rPr>
        <w:t xml:space="preserve"> and </w:t>
      </w:r>
      <w:r w:rsidRPr="00673A93">
        <w:rPr>
          <w:rStyle w:val="StyleUnderline"/>
        </w:rPr>
        <w:t>far poorer existence</w:t>
      </w:r>
      <w:r w:rsidRPr="002D432B">
        <w:rPr>
          <w:sz w:val="16"/>
        </w:rPr>
        <w:t xml:space="preserve">, with </w:t>
      </w:r>
      <w:r w:rsidRPr="00673A93">
        <w:rPr>
          <w:rStyle w:val="StyleUnderline"/>
        </w:rPr>
        <w:t>severe isolation</w:t>
      </w:r>
      <w:r w:rsidRPr="002D432B">
        <w:rPr>
          <w:sz w:val="16"/>
        </w:rPr>
        <w:t xml:space="preserve"> and a lifestyle fundamentally different from that which most Israelis have become accustomed to.</w:t>
      </w:r>
    </w:p>
    <w:p w14:paraId="588F078E" w14:textId="77777777" w:rsidR="00660069" w:rsidRPr="00DA5D7E" w:rsidRDefault="00660069" w:rsidP="00660069">
      <w:pPr>
        <w:rPr>
          <w:rStyle w:val="Style13ptBold"/>
          <w:b w:val="0"/>
          <w:bCs w:val="0"/>
          <w:sz w:val="16"/>
          <w:szCs w:val="16"/>
        </w:rPr>
      </w:pPr>
      <w:r w:rsidRPr="00DA5D7E">
        <w:rPr>
          <w:sz w:val="16"/>
          <w:szCs w:val="16"/>
        </w:rPr>
        <w:t>Significant changes are underway in American society that do not bode well for the future of the bilateral relationship, inter alia, the rise of population groups that are less identified with Israel (Hispanics, those with no religious identification, the young) and the dwindling numbers of the secular Jewish population, Israel's traditional base of support. It is high time that our leaders finally adopt a considered and responsible approach towards the United States, adapt our policies to those of the United States to the extent possible, narrow and minimize those disagreements that are truly unavoidable, and act in a serious and cautious manner towards our great ally. It is a matter of existential importance.</w:t>
      </w:r>
    </w:p>
    <w:p w14:paraId="0221B0B3" w14:textId="77777777" w:rsidR="00660069" w:rsidRDefault="00660069" w:rsidP="00660069">
      <w:pPr>
        <w:pStyle w:val="Heading4"/>
      </w:pPr>
      <w:r>
        <w:t>Tag Need – Israel Arms Sales Good</w:t>
      </w:r>
    </w:p>
    <w:p w14:paraId="61847BE5" w14:textId="77777777" w:rsidR="00660069" w:rsidRPr="006E58E8" w:rsidRDefault="00660069" w:rsidP="00660069">
      <w:r w:rsidRPr="00456521">
        <w:rPr>
          <w:rStyle w:val="Style13ptBold"/>
        </w:rPr>
        <w:t xml:space="preserve">Neumann 95 </w:t>
      </w:r>
      <w:r w:rsidRPr="006E58E8">
        <w:t>– (Robert G. Neumann. Robert Gerhard Neumann was an </w:t>
      </w:r>
      <w:hyperlink r:id="rId48" w:tooltip="United States" w:history="1">
        <w:r w:rsidRPr="006E58E8">
          <w:rPr>
            <w:rStyle w:val="Hyperlink"/>
          </w:rPr>
          <w:t>American</w:t>
        </w:r>
      </w:hyperlink>
      <w:r w:rsidRPr="006E58E8">
        <w:t xml:space="preserve"> politician and </w:t>
      </w:r>
      <w:hyperlink r:id="rId49" w:tooltip="Diplomat" w:history="1">
        <w:r w:rsidRPr="006E58E8">
          <w:rPr>
            <w:rStyle w:val="Hyperlink"/>
          </w:rPr>
          <w:t>diplomat</w:t>
        </w:r>
      </w:hyperlink>
      <w:r w:rsidRPr="006E58E8">
        <w:t xml:space="preserve"> who served as ambassador to Afghanistan, Morocco, and Saudi Arabia. Conventional Arms Exports and Stability in the Middle East. JSTOR. </w:t>
      </w:r>
      <w:hyperlink r:id="rId50" w:anchor="metadata_info_tab_contents" w:history="1">
        <w:r w:rsidRPr="006E58E8">
          <w:rPr>
            <w:rStyle w:val="Hyperlink"/>
          </w:rPr>
          <w:t>https://www.jstor.org/stable/24357448?seq=1#metadata_info_tab_contents</w:t>
        </w:r>
      </w:hyperlink>
      <w:r w:rsidRPr="006E58E8">
        <w:t>. DGP)</w:t>
      </w:r>
    </w:p>
    <w:p w14:paraId="3291FB3A" w14:textId="77777777" w:rsidR="00660069" w:rsidRPr="007C5C43" w:rsidRDefault="00660069" w:rsidP="00660069">
      <w:pPr>
        <w:rPr>
          <w:rStyle w:val="Emphasis"/>
        </w:rPr>
      </w:pPr>
      <w:r w:rsidRPr="002D432B">
        <w:rPr>
          <w:sz w:val="16"/>
        </w:rPr>
        <w:t xml:space="preserve">The arms trade is enormously complicated by the involvement of national and international interests and players. Few countries can </w:t>
      </w:r>
      <w:r w:rsidRPr="007C5C43">
        <w:rPr>
          <w:rStyle w:val="StyleUnderline"/>
        </w:rPr>
        <w:t>buy</w:t>
      </w:r>
      <w:r w:rsidRPr="002D432B">
        <w:rPr>
          <w:sz w:val="16"/>
        </w:rPr>
        <w:t xml:space="preserve"> these increasingly costly </w:t>
      </w:r>
      <w:r w:rsidRPr="007C5C43">
        <w:rPr>
          <w:rStyle w:val="StyleUnderline"/>
        </w:rPr>
        <w:t>weapons</w:t>
      </w:r>
      <w:r w:rsidRPr="002D432B">
        <w:rPr>
          <w:sz w:val="16"/>
        </w:rPr>
        <w:t xml:space="preserve"> without various types of offsets.5 For instance, </w:t>
      </w:r>
      <w:r w:rsidRPr="007C5C43">
        <w:rPr>
          <w:rStyle w:val="Emphasis"/>
        </w:rPr>
        <w:t>Israel</w:t>
      </w:r>
      <w:r w:rsidRPr="007C5C43">
        <w:rPr>
          <w:rStyle w:val="StyleUnderline"/>
        </w:rPr>
        <w:t xml:space="preserve">, an important customer, has an enormous number of offset and co-production agreements with the U.S. that </w:t>
      </w:r>
      <w:r w:rsidRPr="007C5C43">
        <w:rPr>
          <w:rStyle w:val="Emphasis"/>
        </w:rPr>
        <w:t>could not</w:t>
      </w:r>
      <w:r w:rsidRPr="007C5C43">
        <w:rPr>
          <w:rStyle w:val="StyleUnderline"/>
        </w:rPr>
        <w:t xml:space="preserve"> easily </w:t>
      </w:r>
      <w:r w:rsidRPr="007C5C43">
        <w:rPr>
          <w:rStyle w:val="Emphasis"/>
        </w:rPr>
        <w:t>be</w:t>
      </w:r>
      <w:r w:rsidRPr="007C5C43">
        <w:rPr>
          <w:rStyle w:val="StyleUnderline"/>
        </w:rPr>
        <w:t xml:space="preserve"> upset or drastically </w:t>
      </w:r>
      <w:r w:rsidRPr="007C5C43">
        <w:rPr>
          <w:rStyle w:val="Emphasis"/>
        </w:rPr>
        <w:t>reduced without producing significant political fallout in both countries.</w:t>
      </w:r>
    </w:p>
    <w:p w14:paraId="255FB44B" w14:textId="77777777" w:rsidR="00660069" w:rsidRPr="00DA5D7E" w:rsidRDefault="00660069" w:rsidP="00660069">
      <w:pPr>
        <w:rPr>
          <w:sz w:val="16"/>
          <w:szCs w:val="16"/>
        </w:rPr>
      </w:pPr>
      <w:r w:rsidRPr="00DA5D7E">
        <w:rPr>
          <w:sz w:val="16"/>
          <w:szCs w:val="16"/>
        </w:rPr>
        <w:t xml:space="preserve">Budget constraints in all purchaser countries, including the United States since the end of the Cold War, and the disappearance of the single most dangerous potential enemy of the U.S., the Soviet Union, have resulted in military budget cuts in the U.S. and other nations and a consequent reduction in funds at the disposal of arms industries in each All this refers, of course, only to conventional weapons production and exports, not to nuclear and other weaponry of mass destruction, which are not the subject of this article. Still, even "conventional" explosives have now reached a high degree of destructiveness, as demonstrated at the World Trade Center in New York and most recently in Oklahoma City. The ingredients of these explosives will be difficult to control. William </w:t>
      </w:r>
      <w:proofErr w:type="spellStart"/>
      <w:r w:rsidRPr="00DA5D7E">
        <w:rPr>
          <w:sz w:val="16"/>
          <w:szCs w:val="16"/>
        </w:rPr>
        <w:t>Härtung</w:t>
      </w:r>
      <w:proofErr w:type="spellEnd"/>
      <w:r w:rsidRPr="00DA5D7E">
        <w:rPr>
          <w:sz w:val="16"/>
          <w:szCs w:val="16"/>
        </w:rPr>
        <w:t>, And Weapons for All (New York: Harper Collins, 1994). Offset agreements are designed to produce income for the purchaser in order to lighten the financial burden. Co-production is a cooperative agreement among different countries (primarily involving the eventual purchaser of the finished product) to produce different parts or to conduct related research, and so on. In addition, offset agreements may have little or nothing to do with the product to be purchased and can vary greatly by industry, ranging from agriculture to textiles. The offset system is particularly intricate because it consists of both direct and indirect types: direct agreements through licensing and co-production systems and indirect agreements through loans and grants. 184 This content downloaded from 129.170.195.144 on Tue, 16 Jul 2019 23:50:43 UTC All use subject to https://about.jstor.org/terms Robert Neumann country. Nevertheless, the production and export of such weapons remain highly significant to both the U.S. and Russian economies. Although deliberate efforts have been made, both in the U.S. and elsewhere, to disperse production over as wide an area as possible for demographic and economic reasons, the arms industry in the U.S. remains highly concentrated. In states like California, the economic and political effects of declining arms production are felt strongly. This is true to an even greater extent in Russia, where employment in the St. Petersburg area is highly dependent on weapons-industry exports. Sophisticated weapons systems often require many years for design and development. Production lines for airplanes and tanks, once closed down, are neither quickly nor easily reopened. When private enterprise carries the brunt of such production shifts, the reopening of such lines (once threat perceptions change) cannot be undertaken without enormous government subsidies. Hence all producer countries, especially Russia and the U.S., but increasingly China and other growing secondary producers such as Brazil and India, have a strong political interest in keeping the arms market going.</w:t>
      </w:r>
    </w:p>
    <w:p w14:paraId="63945B04" w14:textId="77777777" w:rsidR="00660069" w:rsidRPr="002D432B" w:rsidRDefault="00660069" w:rsidP="00660069">
      <w:pPr>
        <w:rPr>
          <w:sz w:val="16"/>
        </w:rPr>
      </w:pPr>
      <w:r w:rsidRPr="002D432B">
        <w:rPr>
          <w:sz w:val="16"/>
        </w:rPr>
        <w:t xml:space="preserve">Although waves of moral indignation against weapons exports rise quite high in the U.S. at certain times, the consequences of unilateral control efforts can be very drastic — and negative. In 1985, Congressional opposition to the sale of F-15 planes to Saudi Arabia was demonstrated largely by supporters of Israel who professed to see a danger to the Jewish state. The Saudis, always irritated by the often rude Congressional debate, decided to buy British Tornado planes instead.6 The result was the </w:t>
      </w:r>
      <w:r w:rsidRPr="007C5C43">
        <w:rPr>
          <w:rStyle w:val="StyleUnderline"/>
        </w:rPr>
        <w:t>loss of a considerable number of jobs in the U.S., while security for Israel became even more tenuous</w:t>
      </w:r>
      <w:r w:rsidRPr="002D432B">
        <w:rPr>
          <w:sz w:val="16"/>
        </w:rPr>
        <w:t>. While the Saudis would have accepted some, though not all, downgrading of the F-15s, the Tornados were delivered by Britain without any downgrading or restrictions on their use</w:t>
      </w:r>
    </w:p>
    <w:p w14:paraId="4D748404" w14:textId="77777777" w:rsidR="00660069" w:rsidRDefault="00660069" w:rsidP="00660069">
      <w:r>
        <w:t xml:space="preserve">… </w:t>
      </w:r>
    </w:p>
    <w:p w14:paraId="09F965F2" w14:textId="77777777" w:rsidR="00660069" w:rsidRPr="002D432B" w:rsidRDefault="00660069" w:rsidP="00660069">
      <w:pPr>
        <w:rPr>
          <w:sz w:val="16"/>
        </w:rPr>
      </w:pPr>
      <w:r w:rsidRPr="002D432B">
        <w:rPr>
          <w:sz w:val="16"/>
        </w:rPr>
        <w:t xml:space="preserve">The demand for arms in Middle Eastern markets, requiring more and increasingly sophisticated supplies, is a consequence of important regional dynamics. </w:t>
      </w:r>
      <w:r w:rsidRPr="007C5C43">
        <w:rPr>
          <w:rStyle w:val="Emphasis"/>
        </w:rPr>
        <w:t>First, there are the security problems arising from the Arab Israeli tension. Second, there are the "rogue states," especially Iran and Iraq, but also Sudan, which are viewed as threats throughout the area</w:t>
      </w:r>
      <w:r w:rsidRPr="002D432B">
        <w:rPr>
          <w:sz w:val="16"/>
        </w:rPr>
        <w:t xml:space="preserve">. Third, there is now an increasingly "robust," or more nationalistic, Russian policy, as most recently demonstrated in break-away Chechnya, a region mostly inhabited by Muslims (whatever the depth of their faith). </w:t>
      </w:r>
      <w:r w:rsidRPr="007C5C43">
        <w:rPr>
          <w:rStyle w:val="StyleUnderline"/>
        </w:rPr>
        <w:t xml:space="preserve">Finally, there is the quite different threat of </w:t>
      </w:r>
      <w:r w:rsidRPr="007C5C43">
        <w:rPr>
          <w:rStyle w:val="Emphasis"/>
        </w:rPr>
        <w:t>Islamic radicalism</w:t>
      </w:r>
      <w:r w:rsidRPr="007C5C43">
        <w:rPr>
          <w:rStyle w:val="StyleUnderline"/>
        </w:rPr>
        <w:t xml:space="preserve">, misnamed fundamentalism, which might be considered the most </w:t>
      </w:r>
      <w:r w:rsidRPr="007C5C43">
        <w:rPr>
          <w:rStyle w:val="Emphasis"/>
        </w:rPr>
        <w:t>imminent threat to regional stability in the Middle East</w:t>
      </w:r>
      <w:r w:rsidRPr="002D432B">
        <w:rPr>
          <w:sz w:val="16"/>
        </w:rPr>
        <w:t xml:space="preserve">.14 Islamic radicalism constitutes a special category, because it is both internal and supranational, and arms proliferation plays only a limited role. Such radicalism also feeds on popular frustrations caused by fiscal constraints, which tend to force governments to reduce arms purchases but which also result in cuts in social, health and educational expenditures. All of the areas of potential regional conflict argue for more, not less, conventional arms sales and make the already dim prospects for arms control even dimmer. Many such conflicts remain while further sources of instability are increasing all around the former Soviet Union. </w:t>
      </w:r>
    </w:p>
    <w:p w14:paraId="3FC8BC3F" w14:textId="77777777" w:rsidR="00660069" w:rsidRPr="002D432B" w:rsidRDefault="00660069" w:rsidP="00660069">
      <w:pPr>
        <w:rPr>
          <w:sz w:val="16"/>
        </w:rPr>
      </w:pPr>
      <w:r w:rsidRPr="002D432B">
        <w:rPr>
          <w:sz w:val="16"/>
        </w:rPr>
        <w:t xml:space="preserve">Setting aside the intrinsic desirability of controlling arms exports to the Middle East, </w:t>
      </w:r>
      <w:r w:rsidRPr="007C5C43">
        <w:rPr>
          <w:rStyle w:val="StyleUnderline"/>
        </w:rPr>
        <w:t>what is</w:t>
      </w:r>
      <w:r w:rsidRPr="002D432B">
        <w:rPr>
          <w:sz w:val="16"/>
        </w:rPr>
        <w:t xml:space="preserve">, realistically, </w:t>
      </w:r>
      <w:r w:rsidRPr="007C5C43">
        <w:rPr>
          <w:rStyle w:val="StyleUnderline"/>
        </w:rPr>
        <w:t>the relationship between such exports and threats to stability in the region</w:t>
      </w:r>
      <w:r w:rsidRPr="002D432B">
        <w:rPr>
          <w:sz w:val="16"/>
        </w:rPr>
        <w:t xml:space="preserve">? In my opinion, it is only marginal, and in terms of the Israeli-Palestinian relations and negotiations, there is none. </w:t>
      </w:r>
      <w:r w:rsidRPr="007C5C43">
        <w:rPr>
          <w:rStyle w:val="StyleUnderline"/>
        </w:rPr>
        <w:t>Efforts to control arms exports to the Middle East do</w:t>
      </w:r>
      <w:r w:rsidRPr="002D432B">
        <w:rPr>
          <w:sz w:val="16"/>
        </w:rPr>
        <w:t xml:space="preserve">, of course, </w:t>
      </w:r>
      <w:r w:rsidRPr="007C5C43">
        <w:rPr>
          <w:rStyle w:val="StyleUnderline"/>
        </w:rPr>
        <w:t>have a considerable impact on relations between Israel and the Arab states.</w:t>
      </w:r>
      <w:r w:rsidRPr="002D432B">
        <w:rPr>
          <w:sz w:val="16"/>
        </w:rPr>
        <w:t xml:space="preserve"> The Arab-Israeli peace process would have to go much further and deeper than can presently be foreseen before arms-export controls could succeed. Not only would firm peace treaties have to be concluded, but the various Arab states and Israel would have to become interwoven in a manner comparable to the European Union before the fear of conflict could be banished.</w:t>
      </w:r>
    </w:p>
    <w:p w14:paraId="12EA93BB" w14:textId="77777777" w:rsidR="00660069" w:rsidRPr="00DA5D7E" w:rsidRDefault="00660069" w:rsidP="00660069">
      <w:pPr>
        <w:rPr>
          <w:sz w:val="16"/>
          <w:szCs w:val="16"/>
        </w:rPr>
      </w:pPr>
      <w:r w:rsidRPr="00DA5D7E">
        <w:rPr>
          <w:sz w:val="16"/>
          <w:szCs w:val="16"/>
        </w:rPr>
        <w:t>Arab-Israeli War and Peace</w:t>
      </w:r>
    </w:p>
    <w:p w14:paraId="4C32346A" w14:textId="77777777" w:rsidR="00660069" w:rsidRPr="00DA5D7E" w:rsidRDefault="00660069" w:rsidP="00660069">
      <w:pPr>
        <w:rPr>
          <w:sz w:val="16"/>
          <w:szCs w:val="16"/>
        </w:rPr>
      </w:pPr>
      <w:r w:rsidRPr="00DA5D7E">
        <w:rPr>
          <w:sz w:val="16"/>
          <w:szCs w:val="16"/>
        </w:rPr>
        <w:t xml:space="preserve">The Arab-Israeli conflict is the oldest of the aforementioned crisis areas and is frequently regarded as the most complex. Whether this is still true in view of the current peace process is to be examined. If one's emphasis is on arms control, there are some hopeful signs (such as progress made in the establishment of information exchanges on arms contracts), but it remains to be seen whether these hopeful signs will ultimately become reality. </w:t>
      </w:r>
    </w:p>
    <w:p w14:paraId="3D11AB49" w14:textId="77777777" w:rsidR="00660069" w:rsidRPr="002D432B" w:rsidRDefault="00660069" w:rsidP="00660069">
      <w:pPr>
        <w:rPr>
          <w:sz w:val="16"/>
        </w:rPr>
      </w:pPr>
      <w:r w:rsidRPr="002D432B">
        <w:rPr>
          <w:sz w:val="16"/>
        </w:rPr>
        <w:t>Without going over well-travelled ground and repeating old arguments, one should bear in mind that this conflict consists of two interwoven strands: (</w:t>
      </w:r>
      <w:r w:rsidRPr="007C5C43">
        <w:rPr>
          <w:rStyle w:val="StyleUnderline"/>
        </w:rPr>
        <w:t xml:space="preserve">1) the hostility toward Israel by the surrounding Arab states; and (2) the torturous conflict between Israelis and Palestinians, which follows a different logic </w:t>
      </w:r>
      <w:r w:rsidRPr="002D432B">
        <w:rPr>
          <w:sz w:val="16"/>
        </w:rPr>
        <w:t xml:space="preserve">— one grounded in the fact that the two parties fear and detest each other but practically cannot live without one another. The potential for conventional arms control has little bearing on the Israeli Palestinian dispute, but a great deal on that between Israel and its Arab state neighbors. </w:t>
      </w:r>
    </w:p>
    <w:p w14:paraId="69E4F51F" w14:textId="77777777" w:rsidR="00660069" w:rsidRPr="00DA5D7E" w:rsidRDefault="00660069" w:rsidP="00660069">
      <w:pPr>
        <w:rPr>
          <w:sz w:val="16"/>
          <w:szCs w:val="16"/>
        </w:rPr>
      </w:pPr>
      <w:r w:rsidRPr="00DA5D7E">
        <w:rPr>
          <w:sz w:val="16"/>
          <w:szCs w:val="16"/>
        </w:rPr>
        <w:t>Israeli Concerns</w:t>
      </w:r>
    </w:p>
    <w:p w14:paraId="0F9C8BCB" w14:textId="77777777" w:rsidR="00660069" w:rsidRPr="002D432B" w:rsidRDefault="00660069" w:rsidP="00660069">
      <w:pPr>
        <w:rPr>
          <w:sz w:val="16"/>
        </w:rPr>
      </w:pPr>
      <w:r w:rsidRPr="007C5C43">
        <w:rPr>
          <w:rStyle w:val="Emphasis"/>
        </w:rPr>
        <w:t>Israel's preoccupation with security</w:t>
      </w:r>
      <w:r w:rsidRPr="007C5C43">
        <w:rPr>
          <w:rStyle w:val="StyleUnderline"/>
        </w:rPr>
        <w:t xml:space="preserve"> is unlikely to diminish anytime soon. This need is psychological more than it is physical</w:t>
      </w:r>
      <w:r w:rsidRPr="002D432B">
        <w:rPr>
          <w:sz w:val="16"/>
        </w:rPr>
        <w:t xml:space="preserve">, but that does not make it any less real. A need to feel secure is profoundly understandable for a people that </w:t>
      </w:r>
      <w:r w:rsidRPr="007C5C43">
        <w:rPr>
          <w:rStyle w:val="StyleUnderline"/>
        </w:rPr>
        <w:t>came close to extinction in the Holocaust</w:t>
      </w:r>
      <w:r w:rsidRPr="002D432B">
        <w:rPr>
          <w:sz w:val="16"/>
        </w:rPr>
        <w:t xml:space="preserve"> and who have lived, ever since the creation of the Jewish state, surrounded by enemies that have attacked or posed a serious threat to them several times. Israel's drive for security has developed a quasi-religious, certainly political, character. Security concerns are argued, time and again, in "worst-case" terms, constantly creating in </w:t>
      </w:r>
      <w:r w:rsidRPr="007C5C43">
        <w:rPr>
          <w:rStyle w:val="StyleUnderline"/>
        </w:rPr>
        <w:t>Israel's complex, multi-party-political scene demands for more Arab concessions</w:t>
      </w:r>
      <w:r w:rsidRPr="002D432B">
        <w:rPr>
          <w:sz w:val="16"/>
        </w:rPr>
        <w:t xml:space="preserve"> than can be supported by political realities and which, therefore, can never be fulfilled (even if one leaves out Israel's possession of weapons of mass destruction)</w:t>
      </w:r>
    </w:p>
    <w:p w14:paraId="03ABA2F2" w14:textId="77777777" w:rsidR="00660069" w:rsidRPr="00DA5D7E" w:rsidRDefault="00660069" w:rsidP="00660069">
      <w:pPr>
        <w:rPr>
          <w:sz w:val="16"/>
          <w:szCs w:val="16"/>
        </w:rPr>
      </w:pPr>
      <w:r w:rsidRPr="00DA5D7E">
        <w:rPr>
          <w:sz w:val="16"/>
          <w:szCs w:val="16"/>
        </w:rPr>
        <w:t>There are several additional corollaries to this situation. One is the consequence of the Camp David Accords (1979), which made concrete the proposition that 50 percent of U.S. foreign assistance goes to Israel and Egypt. Add to this the fact that large conventional weapons deliveries feed into a very large number of co-production schemes, especially with Israel, whose high technological and scientific knowledge is well-adapted to such intricate plans. Under these circumstances, realistic chances for workable conventional arms-control agreements are not exactly bright.</w:t>
      </w:r>
    </w:p>
    <w:p w14:paraId="4ED9BC31" w14:textId="383EEBBE" w:rsidR="00660069" w:rsidRPr="002D432B" w:rsidRDefault="00660069" w:rsidP="00660069">
      <w:pPr>
        <w:rPr>
          <w:sz w:val="16"/>
        </w:rPr>
      </w:pPr>
      <w:r w:rsidRPr="002D432B">
        <w:rPr>
          <w:sz w:val="16"/>
        </w:rPr>
        <w:t xml:space="preserve">But that is not all. The general argument of the arms-control proponents is that conventional arms exports to volatile regions like the Middle East are dangerously destabilizing. This is possibly true, but the opposite is also true, up to a point. Although </w:t>
      </w:r>
      <w:r w:rsidRPr="007C5C43">
        <w:rPr>
          <w:rStyle w:val="Emphasis"/>
        </w:rPr>
        <w:t>the infusion of more and more military material into the region</w:t>
      </w:r>
      <w:r w:rsidRPr="002D432B">
        <w:rPr>
          <w:sz w:val="16"/>
        </w:rPr>
        <w:t xml:space="preserve"> may heighten interstate tension, it also </w:t>
      </w:r>
      <w:r w:rsidRPr="007C5C43">
        <w:rPr>
          <w:rStyle w:val="Emphasis"/>
        </w:rPr>
        <w:t>contributes to the stability of each regime</w:t>
      </w:r>
      <w:r w:rsidRPr="002D432B">
        <w:rPr>
          <w:sz w:val="16"/>
        </w:rPr>
        <w:t xml:space="preserve">. Even in democratic Israel, </w:t>
      </w:r>
      <w:r w:rsidRPr="007C5C43">
        <w:rPr>
          <w:rStyle w:val="StyleUnderline"/>
        </w:rPr>
        <w:t>the accusation that military preparedness had been allowed to suffer would invariably undermine the stability of the government</w:t>
      </w:r>
      <w:r w:rsidRPr="002D432B">
        <w:rPr>
          <w:sz w:val="16"/>
        </w:rPr>
        <w:t>.</w:t>
      </w:r>
    </w:p>
    <w:p w14:paraId="09184CC1" w14:textId="77777777" w:rsidR="00090990" w:rsidRDefault="00090990" w:rsidP="00090990">
      <w:pPr>
        <w:pStyle w:val="Heading4"/>
      </w:pPr>
      <w:r>
        <w:t>US arms sales assure Israel – Israeli military strength reliant on US arms sales</w:t>
      </w:r>
    </w:p>
    <w:p w14:paraId="0445463C" w14:textId="03226817" w:rsidR="00090990" w:rsidRPr="00804BB8" w:rsidRDefault="00090990" w:rsidP="00090990">
      <w:r w:rsidRPr="004C2E2E">
        <w:rPr>
          <w:rStyle w:val="Style13ptBold"/>
        </w:rPr>
        <w:t xml:space="preserve">Cooper 15 </w:t>
      </w:r>
      <w:r w:rsidRPr="00804BB8">
        <w:t xml:space="preserve">– (Helene Cooper. Helene Cooper is a Pentagon correspondent with The New York Times. She joined the paper in 2004 as assistant editorial page editor, before becoming diplomatic correspondent in 2006 and White House correspondent in 2009. In 2015, she was part of the team that won the Pulitzer Prize for international reporting, for her work in Liberia during the Ebola epidemic. She is also the winner of </w:t>
      </w:r>
      <w:proofErr w:type="spellStart"/>
      <w:r w:rsidRPr="00804BB8">
        <w:t>of</w:t>
      </w:r>
      <w:proofErr w:type="spellEnd"/>
      <w:r w:rsidRPr="00804BB8">
        <w:t xml:space="preserve"> the George Polk award for health reporting (2015) and the Overseas Press Club Award (2015). “Top U.S. Military Official Seeks to Assure Israel on Security”. New York Times.</w:t>
      </w:r>
      <w:r w:rsidR="00804BB8" w:rsidRPr="00804BB8">
        <w:t xml:space="preserve"> https://www.nytimes.com/2015/06/10/world/middleeast/general-martin-dempsey-reassures-israel-on-security.html</w:t>
      </w:r>
      <w:r w:rsidR="00804BB8">
        <w:t>.</w:t>
      </w:r>
      <w:r w:rsidR="00AB3CAC" w:rsidRPr="00804BB8">
        <w:t xml:space="preserve"> </w:t>
      </w:r>
      <w:r w:rsidRPr="00804BB8">
        <w:t>DGP)</w:t>
      </w:r>
    </w:p>
    <w:p w14:paraId="70A40F29" w14:textId="77777777" w:rsidR="00090990" w:rsidRPr="00DA5D7E" w:rsidRDefault="00090990" w:rsidP="00090990">
      <w:pPr>
        <w:rPr>
          <w:sz w:val="16"/>
        </w:rPr>
      </w:pPr>
      <w:r w:rsidRPr="00DA5D7E">
        <w:rPr>
          <w:sz w:val="16"/>
        </w:rPr>
        <w:t>TEL AVIV — The Obama administration on Tuesday increased its efforts to ease </w:t>
      </w:r>
      <w:hyperlink r:id="rId51" w:tooltip="More news and information about Israel." w:history="1">
        <w:r w:rsidRPr="00DA5D7E">
          <w:rPr>
            <w:rStyle w:val="Hyperlink"/>
            <w:sz w:val="16"/>
          </w:rPr>
          <w:t>Israel</w:t>
        </w:r>
      </w:hyperlink>
      <w:r w:rsidRPr="00DA5D7E">
        <w:rPr>
          <w:sz w:val="16"/>
        </w:rPr>
        <w:t xml:space="preserve">’s opposition to a possible nuclear deal with Iran, as the top </w:t>
      </w:r>
      <w:r w:rsidRPr="00AF173B">
        <w:rPr>
          <w:rStyle w:val="StyleUnderline"/>
        </w:rPr>
        <w:t>American military</w:t>
      </w:r>
      <w:r w:rsidRPr="00DA5D7E">
        <w:rPr>
          <w:sz w:val="16"/>
        </w:rPr>
        <w:t xml:space="preserve"> leader </w:t>
      </w:r>
      <w:r w:rsidRPr="00AF173B">
        <w:rPr>
          <w:rStyle w:val="StyleUnderline"/>
        </w:rPr>
        <w:t>assured Israeli officials that the United States would further strengthen Israel’s arsenal of arms, warplanes</w:t>
      </w:r>
      <w:r w:rsidRPr="00DA5D7E">
        <w:rPr>
          <w:sz w:val="16"/>
        </w:rPr>
        <w:t xml:space="preserve"> and cybertechnology.</w:t>
      </w:r>
    </w:p>
    <w:p w14:paraId="60E68DE8" w14:textId="77777777" w:rsidR="00090990" w:rsidRPr="00DA5D7E" w:rsidRDefault="00090990" w:rsidP="00090990">
      <w:pPr>
        <w:rPr>
          <w:sz w:val="16"/>
        </w:rPr>
      </w:pPr>
      <w:r w:rsidRPr="00DA5D7E">
        <w:rPr>
          <w:sz w:val="16"/>
        </w:rPr>
        <w:t>Israeli military officials pressed Gen. </w:t>
      </w:r>
      <w:hyperlink r:id="rId52" w:tooltip="More articles about Martin E. Dempsey." w:history="1">
        <w:r w:rsidRPr="00DA5D7E">
          <w:rPr>
            <w:rStyle w:val="Hyperlink"/>
            <w:sz w:val="16"/>
          </w:rPr>
          <w:t>Martin E. Dempsey</w:t>
        </w:r>
      </w:hyperlink>
      <w:r w:rsidRPr="00DA5D7E">
        <w:rPr>
          <w:sz w:val="16"/>
        </w:rPr>
        <w:t xml:space="preserve">, chairman of the Joint Chiefs of Staff, to </w:t>
      </w:r>
      <w:r w:rsidRPr="00AF173B">
        <w:rPr>
          <w:rStyle w:val="StyleUnderline"/>
        </w:rPr>
        <w:t>expand the long-term maintenance of Israel’s “qualitative military edge”</w:t>
      </w:r>
      <w:r w:rsidRPr="00DA5D7E">
        <w:rPr>
          <w:sz w:val="16"/>
        </w:rPr>
        <w:t xml:space="preserve"> over regional adversaries to include not just better weaponry but also more weaponry and training for what could be a larger Israeli defense force.</w:t>
      </w:r>
    </w:p>
    <w:p w14:paraId="07DEDA6C" w14:textId="77777777" w:rsidR="00090990" w:rsidRPr="00DA5D7E" w:rsidRDefault="00090990" w:rsidP="00090990">
      <w:pPr>
        <w:rPr>
          <w:sz w:val="16"/>
        </w:rPr>
      </w:pPr>
      <w:r w:rsidRPr="00DA5D7E">
        <w:rPr>
          <w:sz w:val="16"/>
        </w:rPr>
        <w:t xml:space="preserve">The request reflected increased </w:t>
      </w:r>
      <w:r w:rsidRPr="00DF7A10">
        <w:rPr>
          <w:rStyle w:val="StyleUnderline"/>
        </w:rPr>
        <w:t>anxiety in Israel</w:t>
      </w:r>
      <w:r w:rsidRPr="00DA5D7E">
        <w:rPr>
          <w:sz w:val="16"/>
        </w:rPr>
        <w:t xml:space="preserve"> not only </w:t>
      </w:r>
      <w:r w:rsidRPr="00DF7A10">
        <w:rPr>
          <w:rStyle w:val="StyleUnderline"/>
        </w:rPr>
        <w:t>over</w:t>
      </w:r>
      <w:r w:rsidRPr="00DA5D7E">
        <w:rPr>
          <w:sz w:val="16"/>
        </w:rPr>
        <w:t xml:space="preserve"> an international nuclear pact with Iran, but also over </w:t>
      </w:r>
      <w:r w:rsidRPr="00DF7A10">
        <w:rPr>
          <w:rStyle w:val="StyleUnderline"/>
        </w:rPr>
        <w:t>increased American supplies of arms to Arab countries</w:t>
      </w:r>
      <w:r w:rsidRPr="00DA5D7E">
        <w:rPr>
          <w:sz w:val="16"/>
        </w:rPr>
        <w:t>. While these countries mistrust Iran, historically they also have been adversaries of Israel.</w:t>
      </w:r>
    </w:p>
    <w:p w14:paraId="0B6E0C3F" w14:textId="77777777" w:rsidR="00090990" w:rsidRPr="00DA5D7E" w:rsidRDefault="00090990" w:rsidP="00090990">
      <w:pPr>
        <w:rPr>
          <w:sz w:val="16"/>
          <w:szCs w:val="16"/>
        </w:rPr>
      </w:pPr>
      <w:r w:rsidRPr="00DA5D7E">
        <w:rPr>
          <w:sz w:val="16"/>
          <w:szCs w:val="16"/>
        </w:rPr>
        <w:t xml:space="preserve">Even before meeting with General Dempsey on Tuesday, Defense Minister Moshe </w:t>
      </w:r>
      <w:proofErr w:type="spellStart"/>
      <w:r w:rsidRPr="00DA5D7E">
        <w:rPr>
          <w:sz w:val="16"/>
          <w:szCs w:val="16"/>
        </w:rPr>
        <w:t>Yaalon</w:t>
      </w:r>
      <w:proofErr w:type="spellEnd"/>
      <w:r w:rsidRPr="00DA5D7E">
        <w:rPr>
          <w:sz w:val="16"/>
          <w:szCs w:val="16"/>
        </w:rPr>
        <w:t xml:space="preserve"> of Israel expressed concern that Washington’s efforts to supply advanced arms to reassure Arab allies worried about Iran could eventually give Israel cause for concern.</w:t>
      </w:r>
    </w:p>
    <w:p w14:paraId="17D88A68" w14:textId="77777777" w:rsidR="00090990" w:rsidRPr="00DA5D7E" w:rsidRDefault="00090990" w:rsidP="00090990">
      <w:pPr>
        <w:rPr>
          <w:sz w:val="16"/>
          <w:szCs w:val="16"/>
        </w:rPr>
      </w:pPr>
      <w:r w:rsidRPr="00DA5D7E">
        <w:rPr>
          <w:sz w:val="16"/>
          <w:szCs w:val="16"/>
        </w:rPr>
        <w:t xml:space="preserve">“Even if there are not now any hostile designs against us, as we know in the Middle East, intentions are liable to change,” Mr. </w:t>
      </w:r>
      <w:proofErr w:type="spellStart"/>
      <w:r w:rsidRPr="00DA5D7E">
        <w:rPr>
          <w:sz w:val="16"/>
          <w:szCs w:val="16"/>
        </w:rPr>
        <w:t>Yaalon</w:t>
      </w:r>
      <w:proofErr w:type="spellEnd"/>
      <w:r w:rsidRPr="00DA5D7E">
        <w:rPr>
          <w:sz w:val="16"/>
          <w:szCs w:val="16"/>
        </w:rPr>
        <w:t xml:space="preserve"> said at a security conference. “The capability will without a doubt be there, and this must be prepared for.”</w:t>
      </w:r>
    </w:p>
    <w:p w14:paraId="69427020" w14:textId="77777777" w:rsidR="00090990" w:rsidRPr="00DA5D7E" w:rsidRDefault="00090990" w:rsidP="00090990">
      <w:pPr>
        <w:rPr>
          <w:sz w:val="16"/>
          <w:szCs w:val="16"/>
        </w:rPr>
      </w:pPr>
      <w:r w:rsidRPr="00DA5D7E">
        <w:rPr>
          <w:sz w:val="16"/>
          <w:szCs w:val="16"/>
        </w:rPr>
        <w:t>For Israel, that preparation is taking the form of asking the Obama administration for more of everything, from arms to training to cybertechnology.</w:t>
      </w:r>
    </w:p>
    <w:p w14:paraId="34D46C3E" w14:textId="77777777" w:rsidR="00090990" w:rsidRPr="00DA5D7E" w:rsidRDefault="00090990" w:rsidP="00090990">
      <w:pPr>
        <w:rPr>
          <w:sz w:val="16"/>
        </w:rPr>
      </w:pPr>
      <w:r w:rsidRPr="00DA5D7E">
        <w:rPr>
          <w:sz w:val="16"/>
        </w:rPr>
        <w:t>“</w:t>
      </w:r>
      <w:r w:rsidRPr="00DF7A10">
        <w:rPr>
          <w:rStyle w:val="StyleUnderline"/>
        </w:rPr>
        <w:t>Israel wants to make sure that we’re not just helping them on the qualitative side</w:t>
      </w:r>
      <w:r w:rsidRPr="00DA5D7E">
        <w:rPr>
          <w:sz w:val="16"/>
        </w:rPr>
        <w:t xml:space="preserve">,” General Dempsey told reporters traveling with him after his meetings. “It’s the notion that </w:t>
      </w:r>
      <w:r w:rsidRPr="00DF7A10">
        <w:rPr>
          <w:rStyle w:val="StyleUnderline"/>
        </w:rPr>
        <w:t>size matters</w:t>
      </w:r>
      <w:r w:rsidRPr="00DA5D7E">
        <w:rPr>
          <w:sz w:val="16"/>
        </w:rPr>
        <w:t>.”</w:t>
      </w:r>
    </w:p>
    <w:p w14:paraId="54496096" w14:textId="77777777" w:rsidR="00090990" w:rsidRPr="00DA5D7E" w:rsidRDefault="00090990" w:rsidP="00090990">
      <w:pPr>
        <w:rPr>
          <w:sz w:val="16"/>
        </w:rPr>
      </w:pPr>
      <w:r w:rsidRPr="00DA5D7E">
        <w:rPr>
          <w:sz w:val="16"/>
        </w:rPr>
        <w:t xml:space="preserve">Military officials said that no specific new commitments had been made, but that the </w:t>
      </w:r>
      <w:r w:rsidRPr="00DF7A10">
        <w:rPr>
          <w:rStyle w:val="StyleUnderline"/>
        </w:rPr>
        <w:t>Pentagon would continue to work with Israel to expand its military</w:t>
      </w:r>
      <w:r w:rsidRPr="00DA5D7E">
        <w:rPr>
          <w:sz w:val="16"/>
        </w:rPr>
        <w:t>.</w:t>
      </w:r>
    </w:p>
    <w:p w14:paraId="1E0B4112" w14:textId="77777777" w:rsidR="00090990" w:rsidRPr="00DA5D7E" w:rsidRDefault="00090990" w:rsidP="00090990">
      <w:pPr>
        <w:rPr>
          <w:sz w:val="16"/>
        </w:rPr>
      </w:pPr>
      <w:r w:rsidRPr="00DA5D7E">
        <w:rPr>
          <w:sz w:val="16"/>
        </w:rPr>
        <w:t>General Dempsey said that Israel did not want just to “overmatch” Arab states like Saudi Arabia and the United Arab Emirates qualitatively. “</w:t>
      </w:r>
      <w:r w:rsidRPr="00DF7A10">
        <w:rPr>
          <w:rStyle w:val="StyleUnderline"/>
        </w:rPr>
        <w:t>They want to overmatch them in size as well,</w:t>
      </w:r>
      <w:r w:rsidRPr="00DA5D7E">
        <w:rPr>
          <w:sz w:val="16"/>
        </w:rPr>
        <w:t>” he said.</w:t>
      </w:r>
    </w:p>
    <w:p w14:paraId="30CC1C91" w14:textId="77777777" w:rsidR="00090990" w:rsidRPr="00DA5D7E" w:rsidRDefault="00090990" w:rsidP="00090990">
      <w:pPr>
        <w:rPr>
          <w:sz w:val="16"/>
        </w:rPr>
      </w:pPr>
      <w:r w:rsidRPr="00DA5D7E">
        <w:rPr>
          <w:sz w:val="16"/>
        </w:rPr>
        <w:t xml:space="preserve">At the moment, </w:t>
      </w:r>
      <w:r w:rsidRPr="00DF7A10">
        <w:rPr>
          <w:rStyle w:val="Emphasis"/>
        </w:rPr>
        <w:t>assurance of additional military aid is about the only thing that Israel is getting from the United States</w:t>
      </w:r>
      <w:r w:rsidRPr="00DA5D7E">
        <w:rPr>
          <w:sz w:val="16"/>
        </w:rPr>
        <w:t>. Relations between the two countries have been increasingly tense, as President Obama and Prime Minister </w:t>
      </w:r>
      <w:hyperlink r:id="rId53" w:tooltip="More articles about Benjamin Netanyahu." w:history="1">
        <w:r w:rsidRPr="00DA5D7E">
          <w:rPr>
            <w:rStyle w:val="Hyperlink"/>
            <w:sz w:val="16"/>
          </w:rPr>
          <w:t>Benjamin Netanyahu</w:t>
        </w:r>
      </w:hyperlink>
      <w:r w:rsidRPr="00DA5D7E">
        <w:rPr>
          <w:sz w:val="16"/>
        </w:rPr>
        <w:t> remain at odds over an Iran nuclear agreement and over what the White House views as Israeli intransigence on the issue of </w:t>
      </w:r>
      <w:hyperlink r:id="rId54" w:tooltip="More articles about Palestinians." w:history="1">
        <w:r w:rsidRPr="00DA5D7E">
          <w:rPr>
            <w:rStyle w:val="Hyperlink"/>
            <w:sz w:val="16"/>
          </w:rPr>
          <w:t>Palestinian</w:t>
        </w:r>
      </w:hyperlink>
      <w:r w:rsidRPr="00DA5D7E">
        <w:rPr>
          <w:sz w:val="16"/>
        </w:rPr>
        <w:t xml:space="preserve"> statehood.</w:t>
      </w:r>
    </w:p>
    <w:p w14:paraId="2170B607" w14:textId="77777777" w:rsidR="00090990" w:rsidRPr="00DA5D7E" w:rsidRDefault="00090990" w:rsidP="00090990">
      <w:pPr>
        <w:rPr>
          <w:sz w:val="16"/>
          <w:szCs w:val="16"/>
        </w:rPr>
      </w:pPr>
      <w:r w:rsidRPr="00DA5D7E">
        <w:rPr>
          <w:sz w:val="16"/>
          <w:szCs w:val="16"/>
        </w:rPr>
        <w:t>Mr. Obama last week reiterated a warning to Israel that Mr. Netanyahu’s election campaigning against a Palestinian state earlier this year may mean that the United States will agree to resolutions in the United Nations that are anathema to Israel. One likely possibility raised by White House officials would be a resolution embodying the principles of a two-state solution that would include Israel’s 1967 borders, with mutually agreed swaps of territory with the future Palestine.</w:t>
      </w:r>
    </w:p>
    <w:p w14:paraId="7C03EBBA" w14:textId="77777777" w:rsidR="00090990" w:rsidRPr="00DA5D7E" w:rsidRDefault="00090990" w:rsidP="00090990">
      <w:pPr>
        <w:rPr>
          <w:sz w:val="16"/>
          <w:szCs w:val="16"/>
        </w:rPr>
      </w:pPr>
      <w:r w:rsidRPr="00DA5D7E">
        <w:rPr>
          <w:sz w:val="16"/>
          <w:szCs w:val="16"/>
        </w:rPr>
        <w:t>“If, in fact, there’s no prospect of an actual peace process,” Mr. Obama said in an interview with Israel’s Channel 2, “then it becomes more difficult to argue with those who are concerned about settlement construction, those who are concerned about the current situation. It’s more difficult for me to say to them, ‘Be patient and wait.’ ”</w:t>
      </w:r>
    </w:p>
    <w:p w14:paraId="3D773FD2" w14:textId="77777777" w:rsidR="00090990" w:rsidRPr="00DA5D7E" w:rsidRDefault="00090990" w:rsidP="00090990">
      <w:pPr>
        <w:rPr>
          <w:sz w:val="16"/>
          <w:szCs w:val="16"/>
        </w:rPr>
      </w:pPr>
      <w:r w:rsidRPr="00DA5D7E">
        <w:rPr>
          <w:sz w:val="16"/>
          <w:szCs w:val="16"/>
        </w:rPr>
        <w:t>The president said that nonetheless, his commitment to Israeli security would remain, and General Dempsey’s visit was in many ways meant to reinforce that.</w:t>
      </w:r>
    </w:p>
    <w:p w14:paraId="22D841DE" w14:textId="77777777" w:rsidR="00090990" w:rsidRPr="00DA5D7E" w:rsidRDefault="00090990" w:rsidP="00090990">
      <w:pPr>
        <w:rPr>
          <w:sz w:val="16"/>
        </w:rPr>
      </w:pPr>
      <w:r w:rsidRPr="00DA5D7E">
        <w:rPr>
          <w:sz w:val="16"/>
        </w:rPr>
        <w:t xml:space="preserve">Israel is already helped by a law enacted by Congress in 2008 requiring that </w:t>
      </w:r>
      <w:r w:rsidRPr="00DF7A10">
        <w:rPr>
          <w:rStyle w:val="StyleUnderline"/>
        </w:rPr>
        <w:t>arms sales allow Israel to maintain a “qualitative military edge</w:t>
      </w:r>
      <w:r w:rsidRPr="00DA5D7E">
        <w:rPr>
          <w:sz w:val="16"/>
        </w:rPr>
        <w:t xml:space="preserve">” in the region. All sales to the Middle East are evaluated based on how they will affect </w:t>
      </w:r>
      <w:r w:rsidRPr="00DF7A10">
        <w:rPr>
          <w:rStyle w:val="StyleUnderline"/>
        </w:rPr>
        <w:t>Israeli military superiority</w:t>
      </w:r>
      <w:r w:rsidRPr="00DA5D7E">
        <w:rPr>
          <w:sz w:val="16"/>
        </w:rPr>
        <w:t>. But the Obama administration has also viewed improving the militaries of the Gulf Arab states — those that see Iran as a threat in the region — as critical to Israeli security.</w:t>
      </w:r>
    </w:p>
    <w:p w14:paraId="5D63AEAC" w14:textId="77777777" w:rsidR="00090990" w:rsidRPr="00DA5D7E" w:rsidRDefault="00090990" w:rsidP="00090990">
      <w:pPr>
        <w:rPr>
          <w:sz w:val="16"/>
        </w:rPr>
      </w:pPr>
      <w:r w:rsidRPr="00DA5D7E">
        <w:rPr>
          <w:sz w:val="16"/>
        </w:rPr>
        <w:t>Gen</w:t>
      </w:r>
      <w:r w:rsidRPr="00DF7A10">
        <w:rPr>
          <w:rStyle w:val="StyleUnderline"/>
        </w:rPr>
        <w:t xml:space="preserve">eral Dempsey’s trip is the second by a high-ranking American official to </w:t>
      </w:r>
      <w:r w:rsidRPr="00DF7A10">
        <w:rPr>
          <w:rStyle w:val="Emphasis"/>
        </w:rPr>
        <w:t>reassure Israel</w:t>
      </w:r>
      <w:r w:rsidRPr="00DF7A10">
        <w:rPr>
          <w:rStyle w:val="StyleUnderline"/>
        </w:rPr>
        <w:t xml:space="preserve"> in the past week</w:t>
      </w:r>
      <w:r w:rsidRPr="00DA5D7E">
        <w:rPr>
          <w:sz w:val="16"/>
        </w:rPr>
        <w:t>. Last week, </w:t>
      </w:r>
      <w:hyperlink r:id="rId55" w:tooltip="More articles about John O. Brennan." w:history="1">
        <w:r w:rsidRPr="00DA5D7E">
          <w:rPr>
            <w:rStyle w:val="Hyperlink"/>
            <w:sz w:val="16"/>
          </w:rPr>
          <w:t>John O. Brennan</w:t>
        </w:r>
      </w:hyperlink>
      <w:r w:rsidRPr="00DA5D7E">
        <w:rPr>
          <w:sz w:val="16"/>
        </w:rPr>
        <w:t>, the Central Intelligence Agency director, met with Mr. Netanyahu and other officials.</w:t>
      </w:r>
    </w:p>
    <w:p w14:paraId="5430F232" w14:textId="77777777" w:rsidR="00090990" w:rsidRPr="00DA5D7E" w:rsidRDefault="00090990" w:rsidP="00090990">
      <w:pPr>
        <w:rPr>
          <w:sz w:val="16"/>
          <w:szCs w:val="16"/>
        </w:rPr>
      </w:pPr>
      <w:r w:rsidRPr="00DA5D7E">
        <w:rPr>
          <w:sz w:val="16"/>
          <w:szCs w:val="16"/>
        </w:rPr>
        <w:t>General Dempsey said he had pointed out to Israeli defense officials that Israel was way ahead of the Gulf Arabs in the race to receive the </w:t>
      </w:r>
      <w:hyperlink r:id="rId56" w:tooltip="More articles about the F35 Joint Strike Fighter." w:history="1">
        <w:r w:rsidRPr="00DA5D7E">
          <w:rPr>
            <w:rStyle w:val="Hyperlink"/>
            <w:sz w:val="16"/>
            <w:szCs w:val="16"/>
          </w:rPr>
          <w:t>F-35 fighter jet</w:t>
        </w:r>
      </w:hyperlink>
      <w:r w:rsidRPr="00DA5D7E">
        <w:rPr>
          <w:sz w:val="16"/>
          <w:szCs w:val="16"/>
        </w:rPr>
        <w:t>, considered the jewel of America’s future arsenal. The plane, one of the world’s most expensive weapons projects, has not been marketed to Arab allies of the United States.</w:t>
      </w:r>
    </w:p>
    <w:p w14:paraId="43A6FA5E" w14:textId="0E40F6EF" w:rsidR="00090990" w:rsidRPr="00DA5D7E" w:rsidRDefault="00090990" w:rsidP="00090990">
      <w:pPr>
        <w:rPr>
          <w:sz w:val="16"/>
          <w:szCs w:val="16"/>
        </w:rPr>
      </w:pPr>
      <w:r w:rsidRPr="00DA5D7E">
        <w:rPr>
          <w:sz w:val="16"/>
          <w:szCs w:val="16"/>
        </w:rPr>
        <w:t>“I reminded my counterparts that they are on the path to have the joint strike fighter where others in the region are not,” General Dempsey said, using another term for the F-35.</w:t>
      </w:r>
    </w:p>
    <w:p w14:paraId="721758A0" w14:textId="77777777" w:rsidR="00EC34CE" w:rsidRDefault="00EC34CE" w:rsidP="00EC34CE">
      <w:pPr>
        <w:pStyle w:val="Heading4"/>
      </w:pPr>
      <w:r>
        <w:t>US arms sales to Israel is key to the overall alliance</w:t>
      </w:r>
    </w:p>
    <w:p w14:paraId="04AFE033" w14:textId="4CA5B425" w:rsidR="00EC34CE" w:rsidRDefault="00EC34CE" w:rsidP="00EC34CE">
      <w:pPr>
        <w:rPr>
          <w:rStyle w:val="Style13ptBold"/>
        </w:rPr>
      </w:pPr>
      <w:r w:rsidRPr="00921968">
        <w:rPr>
          <w:rStyle w:val="Style13ptBold"/>
        </w:rPr>
        <w:t xml:space="preserve">Mandell 17 </w:t>
      </w:r>
      <w:r w:rsidRPr="00804BB8">
        <w:t xml:space="preserve">– (Ariane Mandell . Ariane Mandell worked with The Jerusalem Post from 2016-2018, first as a Breaking News Editor, and then as Deputy Managing Editor of Jpost.com. She holds degrees in East Asian Studies and Comparative Religion, and is an alumna of the Tikvah Institute for Zionist Thought and Leadership at Ein Prat and the </w:t>
      </w:r>
      <w:proofErr w:type="spellStart"/>
      <w:r w:rsidRPr="00804BB8">
        <w:t>Dorot</w:t>
      </w:r>
      <w:proofErr w:type="spellEnd"/>
      <w:r w:rsidRPr="00804BB8">
        <w:t xml:space="preserve"> Fellowship in Israel. “US APPROVES POSSIBLE $440 MILLION ARMS SALE TO ISRAEL”. The Jerusalem Post.</w:t>
      </w:r>
      <w:r w:rsidR="00804BB8" w:rsidRPr="00804BB8">
        <w:t xml:space="preserve"> https://www.jpost.com/Israel-News/Politics-And-Diplomacy/US-approves-possible-440-million-arms-sale-to-Israel-489299</w:t>
      </w:r>
      <w:r w:rsidR="00804BB8">
        <w:t>.</w:t>
      </w:r>
      <w:r w:rsidRPr="00804BB8">
        <w:t>DGP )</w:t>
      </w:r>
    </w:p>
    <w:p w14:paraId="6A38B18F" w14:textId="77777777" w:rsidR="00EC34CE" w:rsidRPr="00320C33" w:rsidRDefault="00EC34CE" w:rsidP="00EC34CE">
      <w:pPr>
        <w:rPr>
          <w:rStyle w:val="StyleUnderline"/>
        </w:rPr>
      </w:pPr>
      <w:r w:rsidRPr="00DA5D7E">
        <w:rPr>
          <w:sz w:val="16"/>
        </w:rPr>
        <w:t xml:space="preserve">The State Department </w:t>
      </w:r>
      <w:r w:rsidRPr="00320C33">
        <w:rPr>
          <w:rStyle w:val="StyleUnderline"/>
        </w:rPr>
        <w:t>approved</w:t>
      </w:r>
      <w:r w:rsidRPr="00DA5D7E">
        <w:rPr>
          <w:sz w:val="16"/>
        </w:rPr>
        <w:t xml:space="preserve"> a “Possible </w:t>
      </w:r>
      <w:r w:rsidRPr="00320C33">
        <w:rPr>
          <w:rStyle w:val="StyleUnderline"/>
        </w:rPr>
        <w:t>Foreign Military Sale</w:t>
      </w:r>
      <w:r w:rsidRPr="00DA5D7E">
        <w:rPr>
          <w:sz w:val="16"/>
        </w:rPr>
        <w:t xml:space="preserve">” </w:t>
      </w:r>
      <w:r w:rsidRPr="00320C33">
        <w:rPr>
          <w:rStyle w:val="StyleUnderline"/>
        </w:rPr>
        <w:t>to</w:t>
      </w:r>
      <w:r w:rsidRPr="00DA5D7E">
        <w:rPr>
          <w:sz w:val="16"/>
        </w:rPr>
        <w:t xml:space="preserve"> </w:t>
      </w:r>
      <w:r w:rsidRPr="00320C33">
        <w:rPr>
          <w:rStyle w:val="StyleUnderline"/>
        </w:rPr>
        <w:t>Israel</w:t>
      </w:r>
      <w:r w:rsidRPr="00DA5D7E">
        <w:rPr>
          <w:sz w:val="16"/>
        </w:rPr>
        <w:t>, according to a Defense Security Cooperation Agency press release published on Friday.</w:t>
      </w:r>
      <w:r w:rsidRPr="00DA5D7E">
        <w:rPr>
          <w:sz w:val="16"/>
        </w:rPr>
        <w:br/>
      </w:r>
      <w:r w:rsidRPr="00DA5D7E">
        <w:rPr>
          <w:sz w:val="16"/>
        </w:rPr>
        <w:br/>
      </w:r>
      <w:r w:rsidRPr="00320C33">
        <w:rPr>
          <w:rStyle w:val="StyleUnderline"/>
        </w:rPr>
        <w:t>The agency said that the Israeli government requested to purchase 13 76-mm. naval guns, as well as a variety of naval maintenance materials and tools, technical, logistics and support services, operations and maintenance training and other related supplies and services. The estimated cost of such a deal is $440 million.</w:t>
      </w:r>
    </w:p>
    <w:p w14:paraId="1C009B29" w14:textId="77777777" w:rsidR="00EC34CE" w:rsidRPr="00DF75BE" w:rsidRDefault="00EC34CE" w:rsidP="00EC34CE">
      <w:pPr>
        <w:rPr>
          <w:rStyle w:val="StyleUnderline"/>
        </w:rPr>
      </w:pPr>
      <w:r w:rsidRPr="00DA5D7E">
        <w:rPr>
          <w:sz w:val="16"/>
        </w:rPr>
        <w:t xml:space="preserve">“The </w:t>
      </w:r>
      <w:r w:rsidRPr="00320C33">
        <w:rPr>
          <w:rStyle w:val="StyleUnderline"/>
        </w:rPr>
        <w:t>United States is committed to the security of Israel</w:t>
      </w:r>
      <w:r w:rsidRPr="00DA5D7E">
        <w:rPr>
          <w:sz w:val="16"/>
        </w:rPr>
        <w:t>,” said the press release. “And it is vital to US national interests to assist Israel to develop and maintain a strong and ready self-defense capability... This proposed sale will contribute to the foreign policy and national security of the United States by helping to improve the security of a strategic regional partner that has been, and continues to be, an important force for political stability and economic progress in the Middle East.”</w:t>
      </w:r>
      <w:r w:rsidRPr="00DA5D7E">
        <w:rPr>
          <w:sz w:val="16"/>
        </w:rPr>
        <w:br/>
      </w:r>
      <w:r w:rsidRPr="00DA5D7E">
        <w:rPr>
          <w:sz w:val="16"/>
        </w:rPr>
        <w:br/>
        <w:t>In terms of specifics, the agency said the equipment “</w:t>
      </w:r>
      <w:r w:rsidRPr="00320C33">
        <w:rPr>
          <w:rStyle w:val="StyleUnderline"/>
        </w:rPr>
        <w:t>will improve Israel’s capability to meet current and future threats in the defense of its borders and territorial waters</w:t>
      </w:r>
      <w:r w:rsidRPr="00DA5D7E">
        <w:rPr>
          <w:sz w:val="16"/>
        </w:rPr>
        <w:t>. The naval guns will be installed on Israeli Navy Sa’ar-4.5 and Sa’ar-6 missile patrol boats. One gun will be located at an Israeli naval training center to be used for training maintenance personnel.”</w:t>
      </w:r>
      <w:r w:rsidRPr="00DA5D7E">
        <w:rPr>
          <w:sz w:val="16"/>
        </w:rPr>
        <w:br/>
      </w:r>
      <w:r w:rsidRPr="00DA5D7E">
        <w:rPr>
          <w:sz w:val="16"/>
        </w:rPr>
        <w:br/>
      </w:r>
      <w:r w:rsidRPr="00DF75BE">
        <w:rPr>
          <w:rStyle w:val="StyleUnderline"/>
        </w:rPr>
        <w:t>In September, </w:t>
      </w:r>
      <w:hyperlink r:id="rId57" w:history="1">
        <w:r w:rsidRPr="00DF75BE">
          <w:rPr>
            <w:rStyle w:val="StyleUnderline"/>
          </w:rPr>
          <w:t>Israel and the US signed a defense agreement worth $38 billion over 10 years,</w:t>
        </w:r>
      </w:hyperlink>
      <w:r w:rsidRPr="00DF75BE">
        <w:rPr>
          <w:rStyle w:val="StyleUnderline"/>
        </w:rPr>
        <w:t xml:space="preserve"> the largest such pledge in American history, which was hailed by both countries as a </w:t>
      </w:r>
      <w:r w:rsidRPr="00DF75BE">
        <w:rPr>
          <w:rStyle w:val="Emphasis"/>
        </w:rPr>
        <w:t>cornerstone of their alliance</w:t>
      </w:r>
      <w:r w:rsidRPr="00DF75BE">
        <w:rPr>
          <w:rStyle w:val="StyleUnderline"/>
        </w:rPr>
        <w:t>.</w:t>
      </w:r>
    </w:p>
    <w:p w14:paraId="5E4D300F" w14:textId="77777777" w:rsidR="00EC34CE" w:rsidRPr="00DA5D7E" w:rsidRDefault="00EC34CE" w:rsidP="00EC34CE">
      <w:pPr>
        <w:rPr>
          <w:sz w:val="16"/>
          <w:szCs w:val="16"/>
        </w:rPr>
      </w:pPr>
      <w:r w:rsidRPr="00DA5D7E">
        <w:rPr>
          <w:sz w:val="16"/>
          <w:szCs w:val="16"/>
        </w:rPr>
        <w:t>The deal incorporates several budget lines that have previously been negotiated and approved by Congress each year, and requires Israel to abide by these terms over the course of the next decade, through 2029, without further lobbying of the US legislature for additional funds.</w:t>
      </w:r>
      <w:r w:rsidRPr="00DA5D7E">
        <w:rPr>
          <w:sz w:val="16"/>
          <w:szCs w:val="16"/>
        </w:rPr>
        <w:br/>
      </w:r>
      <w:r w:rsidRPr="00DA5D7E">
        <w:rPr>
          <w:sz w:val="16"/>
          <w:szCs w:val="16"/>
        </w:rPr>
        <w:br/>
        <w:t xml:space="preserve">Israel will receive $3.1b. in foreign military financing this fiscal year, followed by $3.3b. in subsequent years, plus $500 million designated to missile defense. Israel will return any money Congress may allocate in its 2017-2018 budget for Israel beyond the $3.1b., acting National Security Adviser </w:t>
      </w:r>
      <w:proofErr w:type="spellStart"/>
      <w:r w:rsidRPr="00DA5D7E">
        <w:rPr>
          <w:sz w:val="16"/>
          <w:szCs w:val="16"/>
        </w:rPr>
        <w:t>Ya’acov</w:t>
      </w:r>
      <w:proofErr w:type="spellEnd"/>
      <w:r w:rsidRPr="00DA5D7E">
        <w:rPr>
          <w:sz w:val="16"/>
          <w:szCs w:val="16"/>
        </w:rPr>
        <w:t xml:space="preserve"> Nagel, who negotiated the deal on Israel’s behalf, said.</w:t>
      </w:r>
    </w:p>
    <w:p w14:paraId="5239AA2E" w14:textId="77777777" w:rsidR="00EC34CE" w:rsidRPr="00DA5D7E" w:rsidRDefault="00EC34CE" w:rsidP="00EC34CE">
      <w:pPr>
        <w:rPr>
          <w:rStyle w:val="Style13ptBold"/>
          <w:b w:val="0"/>
          <w:bCs w:val="0"/>
          <w:sz w:val="16"/>
          <w:szCs w:val="16"/>
        </w:rPr>
      </w:pPr>
      <w:r w:rsidRPr="00DA5D7E">
        <w:rPr>
          <w:sz w:val="16"/>
          <w:szCs w:val="16"/>
        </w:rPr>
        <w:t>At the time of the signing, then-US president Barack Obama praised the agreement as an example of his “</w:t>
      </w:r>
      <w:r w:rsidRPr="00DA5D7E">
        <w:rPr>
          <w:rStyle w:val="StyleUnderline"/>
          <w:sz w:val="16"/>
          <w:szCs w:val="16"/>
        </w:rPr>
        <w:t>unshakable” commitment</w:t>
      </w:r>
      <w:r w:rsidRPr="00DA5D7E">
        <w:rPr>
          <w:sz w:val="16"/>
          <w:szCs w:val="16"/>
        </w:rPr>
        <w:t xml:space="preserve"> to the Jewish state.</w:t>
      </w:r>
      <w:r w:rsidRPr="00DA5D7E">
        <w:rPr>
          <w:sz w:val="16"/>
          <w:szCs w:val="16"/>
        </w:rPr>
        <w:br/>
        <w:t>“For as long as the State of Israel has existed, the United States has been Israel’s greatest friend and partner, a fact underscored again today,” he said.</w:t>
      </w:r>
    </w:p>
    <w:p w14:paraId="24575B37" w14:textId="77777777" w:rsidR="00133844" w:rsidRDefault="005F15C2" w:rsidP="005F15C2">
      <w:pPr>
        <w:pStyle w:val="Heading3"/>
        <w:rPr>
          <w:rStyle w:val="Style13ptBold"/>
          <w:b/>
          <w:sz w:val="32"/>
          <w:u w:val="single"/>
        </w:rPr>
      </w:pPr>
      <w:r>
        <w:rPr>
          <w:rStyle w:val="Style13ptBold"/>
          <w:b/>
          <w:sz w:val="32"/>
          <w:u w:val="single"/>
        </w:rPr>
        <w:t>Israel Aff- Links</w:t>
      </w:r>
    </w:p>
    <w:p w14:paraId="465310DE" w14:textId="77777777" w:rsidR="00133844" w:rsidRPr="00BD6C90" w:rsidRDefault="00133844" w:rsidP="00133844">
      <w:pPr>
        <w:pStyle w:val="Heading4"/>
      </w:pPr>
      <w:r>
        <w:t>Arms transfers between US and Saudi concern Israel</w:t>
      </w:r>
    </w:p>
    <w:p w14:paraId="7BBADDDA" w14:textId="77777777" w:rsidR="00133844" w:rsidRPr="00BD6C90" w:rsidRDefault="00133844" w:rsidP="00133844">
      <w:r w:rsidRPr="00BD6C90">
        <w:rPr>
          <w:rStyle w:val="Style13ptBold"/>
        </w:rPr>
        <w:t>Reuters 17</w:t>
      </w:r>
      <w:r>
        <w:t xml:space="preserve"> (</w:t>
      </w:r>
      <w:r w:rsidRPr="00BD6C90">
        <w:t>“Israeli minister expresses concern over U.S.-Saudi arms deal,” May 21, 2017 – https://www.reuters.com/article/us-usa-saudi-israel/israeli-minister-expresses-concern-over-u-s-saudi-arms-deal-idUSKBN18H0JW)///JP</w:t>
      </w:r>
    </w:p>
    <w:p w14:paraId="4ADDDFCB" w14:textId="77777777" w:rsidR="00133844" w:rsidRPr="00BD6C90" w:rsidRDefault="00133844" w:rsidP="00133844">
      <w:pPr>
        <w:rPr>
          <w:rStyle w:val="StyleUnderline"/>
        </w:rPr>
      </w:pPr>
      <w:r w:rsidRPr="00BD6C90">
        <w:t xml:space="preserve">JERUSALEM (Reuters) - </w:t>
      </w:r>
      <w:r w:rsidRPr="00BD6C90">
        <w:rPr>
          <w:rStyle w:val="StyleUnderline"/>
        </w:rPr>
        <w:t xml:space="preserve">Israel expressed muted concern on Sunday to a major arms deal between the United States and Saudi Arabia announced a day earlier during the visit to the region by U.S. President Donald Trump. </w:t>
      </w:r>
    </w:p>
    <w:p w14:paraId="3CDF424B" w14:textId="77777777" w:rsidR="00133844" w:rsidRPr="00BD6C90" w:rsidRDefault="00133844" w:rsidP="00133844">
      <w:r w:rsidRPr="00BD6C90">
        <w:t xml:space="preserve">The central achievement of Trump’s visit to Saudi Arabia was nearly $110 billion in deals sealed on Saturday in which Riyadh will buy U.S. arms to help it counter Iran, with options running as high as $350 billion over 10 years. </w:t>
      </w:r>
    </w:p>
    <w:p w14:paraId="5BFEFF07" w14:textId="77777777" w:rsidR="00133844" w:rsidRPr="00BD6C90" w:rsidRDefault="00133844" w:rsidP="00133844">
      <w:pPr>
        <w:rPr>
          <w:rStyle w:val="StyleUnderline"/>
        </w:rPr>
      </w:pPr>
      <w:r w:rsidRPr="00BD6C90">
        <w:rPr>
          <w:rStyle w:val="StyleUnderline"/>
        </w:rPr>
        <w:t xml:space="preserve">Although Israel also sees Iran as a threat to its security, it has a military advantage over the Arab states and has always been concerned about arms sales to them that could possibly narrow the margin separating them. </w:t>
      </w:r>
    </w:p>
    <w:p w14:paraId="608A89D4" w14:textId="77777777" w:rsidR="00133844" w:rsidRPr="00BD6C90" w:rsidRDefault="00133844" w:rsidP="00133844">
      <w:r w:rsidRPr="00BD6C90">
        <w:rPr>
          <w:rStyle w:val="StyleUnderline"/>
        </w:rPr>
        <w:t>“This is a matter that really should trouble us,” said Israeli Energy Minister Yuval Steinitz</w:t>
      </w:r>
      <w:r w:rsidRPr="00BD6C90">
        <w:t xml:space="preserve"> prior to the weekly cabinet meeting, although Prime Minister Benjamin Netanyahu made no mention of the deal in his customary public remarks. </w:t>
      </w:r>
    </w:p>
    <w:p w14:paraId="3DD6857F" w14:textId="77777777" w:rsidR="00133844" w:rsidRPr="00BD6C90" w:rsidRDefault="00133844" w:rsidP="00133844">
      <w:pPr>
        <w:rPr>
          <w:rStyle w:val="StyleUnderline"/>
        </w:rPr>
      </w:pPr>
      <w:r w:rsidRPr="00BD6C90">
        <w:rPr>
          <w:rStyle w:val="StyleUnderline"/>
        </w:rPr>
        <w:t xml:space="preserve">A senior U.S. official traveling with Trump said Washington understands what he described as Israel’s “completely legitimate” concerns and pledged to help the Jewish state maintain its military advantage. </w:t>
      </w:r>
    </w:p>
    <w:p w14:paraId="69CC4029" w14:textId="77777777" w:rsidR="00133844" w:rsidRPr="00BD6C90" w:rsidRDefault="00133844" w:rsidP="00133844">
      <w:r w:rsidRPr="00BD6C90">
        <w:t xml:space="preserve">“We’re taking a whole bunch of measures, some apparent some not so apparent, to ensure Israel’s qualitative military edge. That will in no way be compromised,” the official told Reuters. </w:t>
      </w:r>
    </w:p>
    <w:p w14:paraId="5BC65BBB" w14:textId="77777777" w:rsidR="00133844" w:rsidRPr="00BD6C90" w:rsidRDefault="00133844" w:rsidP="00133844">
      <w:r w:rsidRPr="00BD6C90">
        <w:t xml:space="preserve">“You’ll hear a really strong statement from the president on his commitment to Israel and to Israel’s defense,” the official added. </w:t>
      </w:r>
    </w:p>
    <w:p w14:paraId="63B9F1EB" w14:textId="77777777" w:rsidR="00133844" w:rsidRPr="00BD6C90" w:rsidRDefault="00133844" w:rsidP="00133844">
      <w:r w:rsidRPr="00BD6C90">
        <w:t xml:space="preserve">Netanyahu has expressed the wish to improve ties with Saudi Arabia and other Gulf states as part of an initiative that would draw the Palestinians into an eventual peace deal and function as a broad front against Iran’s nuclear ambitions. </w:t>
      </w:r>
    </w:p>
    <w:p w14:paraId="6F82AE2B" w14:textId="77777777" w:rsidR="00133844" w:rsidRPr="00BD6C90" w:rsidRDefault="00133844" w:rsidP="00133844">
      <w:r w:rsidRPr="00BD6C90">
        <w:t xml:space="preserve">Steinitz said he hoped to hear details of the deal. Trump and his entourage touch down in Israel on Monday. </w:t>
      </w:r>
    </w:p>
    <w:p w14:paraId="036093BF" w14:textId="77777777" w:rsidR="00133844" w:rsidRPr="00BD6C90" w:rsidRDefault="00133844" w:rsidP="00133844">
      <w:pPr>
        <w:rPr>
          <w:rStyle w:val="StyleUnderline"/>
        </w:rPr>
      </w:pPr>
      <w:r w:rsidRPr="00BD6C90">
        <w:rPr>
          <w:rStyle w:val="StyleUnderline"/>
        </w:rPr>
        <w:t xml:space="preserve">“We have also to make sure that those hundreds of billions of dollars of weapons to Saudi Arabia will not, by any means, erode Israel’s qualitative edge, because Saudi Arabia is still a hostile country without any diplomatic relations and nobody knows what the future will be,” Steinitz said. </w:t>
      </w:r>
    </w:p>
    <w:p w14:paraId="2B10BE0F" w14:textId="77777777" w:rsidR="00133844" w:rsidRPr="00C35490" w:rsidRDefault="00133844" w:rsidP="00133844">
      <w:r w:rsidRPr="00BD6C90">
        <w:rPr>
          <w:rStyle w:val="StyleUnderline"/>
        </w:rPr>
        <w:t>In the 1980s, Israel expressed its concern at a U.S. sale to Saudi Arabia of then-advanced F-15 fighter jets that were stationed at a Red Sea airfield.</w:t>
      </w:r>
      <w:r w:rsidRPr="00BD6C90">
        <w:t xml:space="preserve"> But the desert kingdom has never threatened to use them against Israel. </w:t>
      </w:r>
    </w:p>
    <w:p w14:paraId="5AF2D3A6" w14:textId="77777777" w:rsidR="00401649" w:rsidRDefault="00401649" w:rsidP="00401649">
      <w:pPr>
        <w:pStyle w:val="Heading4"/>
      </w:pPr>
      <w:r w:rsidRPr="00401649">
        <w:t>Ending US arms sales to Israel results in Israel becoming dangerous and unpredictable – makes Middle East War highly probable</w:t>
      </w:r>
    </w:p>
    <w:p w14:paraId="30AE6258" w14:textId="77777777" w:rsidR="00401649" w:rsidRPr="00401649" w:rsidRDefault="00401649" w:rsidP="00401649">
      <w:r w:rsidRPr="00FC0479">
        <w:rPr>
          <w:rStyle w:val="Style13ptBold"/>
        </w:rPr>
        <w:t xml:space="preserve">Pearl and Pinfold 15 </w:t>
      </w:r>
      <w:r w:rsidRPr="00401649">
        <w:t xml:space="preserve">– (Mike Pearl interviews Rob Pinfold. Rob Pinfold is a former researcher at Hebrew University of Jerusalem. “We Asked a Military Expert What Would Happen if the US Stopped Giving Money to Israel”. Vice. </w:t>
      </w:r>
      <w:hyperlink r:id="rId58" w:history="1">
        <w:r w:rsidRPr="00401649">
          <w:rPr>
            <w:rStyle w:val="Hyperlink"/>
          </w:rPr>
          <w:t>https://www.vice.com/en_us/article/dpwnkm/what-would-happen-if-the-us-stopped-giving-money-to-israel-305</w:t>
        </w:r>
      </w:hyperlink>
      <w:r w:rsidRPr="00401649">
        <w:t>. DGP)</w:t>
      </w:r>
    </w:p>
    <w:p w14:paraId="2CFF980C" w14:textId="77777777" w:rsidR="00401649" w:rsidRPr="00DB51BD" w:rsidRDefault="00401649" w:rsidP="00401649">
      <w:pPr>
        <w:rPr>
          <w:sz w:val="10"/>
          <w:szCs w:val="10"/>
        </w:rPr>
      </w:pPr>
      <w:r w:rsidRPr="00DB51BD">
        <w:rPr>
          <w:sz w:val="10"/>
          <w:szCs w:val="10"/>
        </w:rPr>
        <w:t>On Tuesday</w:t>
      </w:r>
      <w:r>
        <w:rPr>
          <w:sz w:val="10"/>
          <w:szCs w:val="10"/>
        </w:rPr>
        <w:t xml:space="preserve"> </w:t>
      </w:r>
      <w:hyperlink r:id="rId59" w:history="1">
        <w:r w:rsidRPr="00DB51BD">
          <w:rPr>
            <w:rStyle w:val="Hyperlink"/>
            <w:sz w:val="10"/>
            <w:szCs w:val="10"/>
          </w:rPr>
          <w:t>Israeli Prime Minister Benjamin Netanyahu addressed a joint session of Congress</w:t>
        </w:r>
      </w:hyperlink>
      <w:r w:rsidRPr="00DB51BD">
        <w:rPr>
          <w:sz w:val="10"/>
          <w:szCs w:val="10"/>
        </w:rPr>
        <w:t>, and what he said was more or less what you'd expect: Basically, Iran is untrustworthy and dangerous, and allowing it to continue even a limited version of its nuclear program is going to lead to an "arms race" in the Middle East. The audience was dominated by</w:t>
      </w:r>
      <w:r>
        <w:rPr>
          <w:sz w:val="10"/>
          <w:szCs w:val="10"/>
        </w:rPr>
        <w:t xml:space="preserve"> </w:t>
      </w:r>
      <w:hyperlink r:id="rId60" w:history="1">
        <w:r w:rsidRPr="00DB51BD">
          <w:rPr>
            <w:rStyle w:val="Hyperlink"/>
            <w:sz w:val="10"/>
            <w:szCs w:val="10"/>
          </w:rPr>
          <w:t>Republicans</w:t>
        </w:r>
      </w:hyperlink>
      <w:r w:rsidRPr="00DB51BD">
        <w:rPr>
          <w:sz w:val="10"/>
          <w:szCs w:val="10"/>
        </w:rPr>
        <w:t>, and they clapped like crazy as they listened to the speech.</w:t>
      </w:r>
      <w:r>
        <w:rPr>
          <w:sz w:val="10"/>
          <w:szCs w:val="10"/>
        </w:rPr>
        <w:t xml:space="preserve"> </w:t>
      </w:r>
      <w:r w:rsidRPr="00DB51BD">
        <w:rPr>
          <w:sz w:val="10"/>
          <w:szCs w:val="10"/>
        </w:rPr>
        <w:t>The fact that the speech even happened was bananas. Netanyahu was invited by House Speaker John Boehner, who declined to ask the White House whether it would be OK for a foreign head of state to come preach to Congress about the dangers of the administration's impending nuclear deal with Iran. Obama didn't meet with Netanyahu during his visit, and Democrats—including usually staunch defenders of Israel—didn't hide how upset they were over the Israeli prime minister's heavy-handed slight.</w:t>
      </w:r>
      <w:r>
        <w:rPr>
          <w:sz w:val="10"/>
          <w:szCs w:val="10"/>
        </w:rPr>
        <w:t xml:space="preserve"> </w:t>
      </w:r>
      <w:r w:rsidRPr="00DB51BD">
        <w:rPr>
          <w:sz w:val="10"/>
          <w:szCs w:val="10"/>
        </w:rPr>
        <w:t>But it was also a powerful reminder that no matter how tense things get between the US and Israel, it is virtually impossible to untangle the two countries or roll back US support for Israel. According to the</w:t>
      </w:r>
      <w:r>
        <w:rPr>
          <w:sz w:val="10"/>
          <w:szCs w:val="10"/>
        </w:rPr>
        <w:t xml:space="preserve"> </w:t>
      </w:r>
      <w:hyperlink r:id="rId61" w:tgtFrame="_blank" w:history="1">
        <w:r w:rsidRPr="00DB51BD">
          <w:rPr>
            <w:rStyle w:val="Hyperlink"/>
            <w:sz w:val="10"/>
            <w:szCs w:val="10"/>
          </w:rPr>
          <w:t>Congressional Research Service</w:t>
        </w:r>
      </w:hyperlink>
      <w:r w:rsidRPr="00DB51BD">
        <w:rPr>
          <w:sz w:val="10"/>
          <w:szCs w:val="10"/>
        </w:rPr>
        <w:t>, for the 2015 fiscal year the Obama administration requested $3.1 billion in aid for Israel from the United States Foreign Military Funding program, plus another $282.7 million from other funds the US pays out. And thanks to America's long history of</w:t>
      </w:r>
      <w:r>
        <w:rPr>
          <w:sz w:val="10"/>
          <w:szCs w:val="10"/>
        </w:rPr>
        <w:t xml:space="preserve"> </w:t>
      </w:r>
      <w:hyperlink r:id="rId62" w:tgtFrame="_blank" w:history="1">
        <w:r w:rsidRPr="00DB51BD">
          <w:rPr>
            <w:rStyle w:val="Hyperlink"/>
            <w:sz w:val="10"/>
            <w:szCs w:val="10"/>
          </w:rPr>
          <w:t>turning loans into free money</w:t>
        </w:r>
      </w:hyperlink>
      <w:r w:rsidRPr="00DB51BD">
        <w:rPr>
          <w:sz w:val="10"/>
          <w:szCs w:val="10"/>
        </w:rPr>
        <w:t>, funds originating in the US constitute a thick slice of Israel's total defense budget.</w:t>
      </w:r>
      <w:r>
        <w:rPr>
          <w:sz w:val="10"/>
          <w:szCs w:val="10"/>
        </w:rPr>
        <w:t xml:space="preserve"> </w:t>
      </w:r>
      <w:r w:rsidRPr="00DB51BD">
        <w:rPr>
          <w:sz w:val="10"/>
          <w:szCs w:val="10"/>
        </w:rPr>
        <w:t>So what would happen if that were all gone?</w:t>
      </w:r>
      <w:r>
        <w:rPr>
          <w:sz w:val="10"/>
          <w:szCs w:val="10"/>
        </w:rPr>
        <w:t xml:space="preserve"> </w:t>
      </w:r>
      <w:r w:rsidRPr="00DB51BD">
        <w:rPr>
          <w:sz w:val="10"/>
          <w:szCs w:val="10"/>
        </w:rPr>
        <w:t>It's not as though the US is actually itching to cut off money. Obama is sure to keep aid flowing for the rest of his time in office, and it's hard to imagine any future president taking a harder line with Israel than he has. But what if some irrevocable schism forced the US government's hand, and the funds vanished tomorrow and never came back?</w:t>
      </w:r>
    </w:p>
    <w:p w14:paraId="6478C22C" w14:textId="77777777" w:rsidR="00401649" w:rsidRPr="00FC0479" w:rsidRDefault="00401649" w:rsidP="00401649">
      <w:r w:rsidRPr="00FC0479">
        <w:t>I ran the question by Rob Pinfold, former researcher at Hebrew University of Jerusalem, and a </w:t>
      </w:r>
      <w:hyperlink r:id="rId63" w:tgtFrame="_blank" w:history="1">
        <w:r w:rsidRPr="00FC0479">
          <w:rPr>
            <w:rStyle w:val="Hyperlink"/>
          </w:rPr>
          <w:t>freelance explainer</w:t>
        </w:r>
      </w:hyperlink>
      <w:r w:rsidRPr="00FC0479">
        <w:t> of Israeli politics. And his answer scared the shit out of me.</w:t>
      </w:r>
    </w:p>
    <w:p w14:paraId="07BE0C92" w14:textId="77777777" w:rsidR="00401649" w:rsidRPr="00DB51BD" w:rsidRDefault="00401649" w:rsidP="00401649">
      <w:pPr>
        <w:rPr>
          <w:sz w:val="10"/>
          <w:szCs w:val="10"/>
        </w:rPr>
      </w:pPr>
      <w:r w:rsidRPr="00DB51BD">
        <w:rPr>
          <w:sz w:val="10"/>
          <w:szCs w:val="10"/>
        </w:rPr>
        <w:t>VICE: Hi, Rob! What would happen if the US stopped sending money to Israel?</w:t>
      </w:r>
      <w:r w:rsidRPr="00DB51BD">
        <w:rPr>
          <w:sz w:val="10"/>
          <w:szCs w:val="10"/>
        </w:rPr>
        <w:br/>
        <w:t>Rob Pinfold: </w:t>
      </w:r>
      <w:r w:rsidRPr="00DB51BD">
        <w:rPr>
          <w:rStyle w:val="StyleUnderline"/>
          <w:sz w:val="10"/>
          <w:szCs w:val="10"/>
        </w:rPr>
        <w:t>I think it would be a mess for Israel basically</w:t>
      </w:r>
      <w:r w:rsidRPr="00DB51BD">
        <w:rPr>
          <w:sz w:val="10"/>
          <w:szCs w:val="10"/>
        </w:rPr>
        <w:t>.</w:t>
      </w:r>
    </w:p>
    <w:p w14:paraId="20F4F6D0" w14:textId="77777777" w:rsidR="00401649" w:rsidRPr="00DB51BD" w:rsidRDefault="00401649" w:rsidP="00401649">
      <w:pPr>
        <w:rPr>
          <w:sz w:val="10"/>
          <w:szCs w:val="10"/>
        </w:rPr>
      </w:pPr>
      <w:r w:rsidRPr="00DB51BD">
        <w:rPr>
          <w:sz w:val="10"/>
          <w:szCs w:val="10"/>
        </w:rPr>
        <w:t>Would it be good for the US?</w:t>
      </w:r>
      <w:r w:rsidRPr="00DB51BD">
        <w:rPr>
          <w:sz w:val="10"/>
          <w:szCs w:val="10"/>
        </w:rPr>
        <w:br/>
        <w:t>The US would have a lot less traction over Israel. It would be a downside for the US, and it would also be a downside for the [Middle East]. For a long time, the US has been trying to use its aid politically to change Israel's behavior.</w:t>
      </w:r>
    </w:p>
    <w:p w14:paraId="70AD3EC2" w14:textId="77777777" w:rsidR="00401649" w:rsidRPr="00FC0479" w:rsidRDefault="00401649" w:rsidP="00401649">
      <w:r w:rsidRPr="00FC0479">
        <w:t>What behaviors wouldn't the US be able to control?</w:t>
      </w:r>
      <w:r w:rsidRPr="00FC0479">
        <w:br/>
        <w:t xml:space="preserve">I think any </w:t>
      </w:r>
      <w:r w:rsidRPr="00890602">
        <w:rPr>
          <w:rStyle w:val="Emphasis"/>
          <w:szCs w:val="26"/>
        </w:rPr>
        <w:t>end to this aid would mean that Israel would be much more likely to take radical moves</w:t>
      </w:r>
      <w:r w:rsidRPr="00890602">
        <w:rPr>
          <w:rStyle w:val="Emphasis"/>
        </w:rPr>
        <w:t xml:space="preserve"> that would not necessarily have the support of the international community.</w:t>
      </w:r>
      <w:r w:rsidRPr="00890602">
        <w:rPr>
          <w:rStyle w:val="StyleUnderline"/>
        </w:rPr>
        <w:t xml:space="preserve"> I think it would be </w:t>
      </w:r>
      <w:r w:rsidRPr="00890602">
        <w:rPr>
          <w:rStyle w:val="Emphasis"/>
          <w:szCs w:val="26"/>
        </w:rPr>
        <w:t>dangerous</w:t>
      </w:r>
      <w:r w:rsidRPr="00FC0479">
        <w:t>.</w:t>
      </w:r>
    </w:p>
    <w:p w14:paraId="414D9755" w14:textId="77777777" w:rsidR="00401649" w:rsidRPr="00FC0479" w:rsidRDefault="00401649" w:rsidP="00401649">
      <w:r w:rsidRPr="00FC0479">
        <w:t>What are the likely events in the short term?</w:t>
      </w:r>
      <w:r w:rsidRPr="00FC0479">
        <w:br/>
        <w:t xml:space="preserve">I think that the big difference you'd see straightaway is an </w:t>
      </w:r>
      <w:r w:rsidRPr="00890602">
        <w:rPr>
          <w:rStyle w:val="StyleUnderline"/>
        </w:rPr>
        <w:t>escalation in settlement building because the Israeli</w:t>
      </w:r>
      <w:r w:rsidRPr="00FC0479">
        <w:t xml:space="preserve"> right would really be able to unleash it.</w:t>
      </w:r>
    </w:p>
    <w:p w14:paraId="58B35F49" w14:textId="77777777" w:rsidR="00401649" w:rsidRPr="00FC0479" w:rsidRDefault="00401649" w:rsidP="00401649">
      <w:r w:rsidRPr="00FC0479">
        <w:t xml:space="preserve">You see a lot, the Israeli government in particular, they've announced some big </w:t>
      </w:r>
      <w:r w:rsidRPr="00890602">
        <w:rPr>
          <w:rStyle w:val="StyleUnderline"/>
        </w:rPr>
        <w:t>settlement-building initiatives of several thousand homes in East Jerusalem over the green line. And then the Americans say, "Na-uh, sorry</w:t>
      </w:r>
      <w:r w:rsidRPr="00FC0479">
        <w:t>, this is not happening," and then the idea is quieted for another five years, and then it happens again, ad nauseam.</w:t>
      </w:r>
    </w:p>
    <w:p w14:paraId="745B5154" w14:textId="77777777" w:rsidR="00401649" w:rsidRPr="00FC0479" w:rsidRDefault="00401649" w:rsidP="00401649">
      <w:r w:rsidRPr="00FC0479">
        <w:t xml:space="preserve">But </w:t>
      </w:r>
      <w:r w:rsidRPr="00890602">
        <w:rPr>
          <w:rStyle w:val="StyleUnderline"/>
        </w:rPr>
        <w:t>without any American influence over Israel, especially with this aid, I think you would see a drastic exploration in settlement building</w:t>
      </w:r>
      <w:r w:rsidRPr="00FC0479">
        <w:t>.</w:t>
      </w:r>
    </w:p>
    <w:p w14:paraId="6E4BED3D" w14:textId="77777777" w:rsidR="00401649" w:rsidRPr="00FC0479" w:rsidRDefault="00401649" w:rsidP="00401649">
      <w:r w:rsidRPr="00FC0479">
        <w:t>Would they attack Hamas targets in Gaza?</w:t>
      </w:r>
      <w:r w:rsidRPr="00FC0479">
        <w:br/>
        <w:t>I think they would need to be provoked. Very, very rarely does Israel just willy-nilly launch itself into a conflict, not just because of influence from the US but also at the end of the day, Israel is a democracy—so actually instigating conflict has to have that legitimacy, otherwise it becomes a big issue.</w:t>
      </w:r>
    </w:p>
    <w:p w14:paraId="71D92263" w14:textId="77777777" w:rsidR="00401649" w:rsidRPr="00FC0479" w:rsidRDefault="00401649" w:rsidP="00401649">
      <w:r w:rsidRPr="00FC0479">
        <w:t>But what if they were provoked?</w:t>
      </w:r>
      <w:r w:rsidRPr="00FC0479">
        <w:br/>
      </w:r>
      <w:r w:rsidRPr="00890602">
        <w:rPr>
          <w:rStyle w:val="Emphasis"/>
        </w:rPr>
        <w:t>Israel in the future would be much more unpredictable and any war would be likely to go on for a lot longer,</w:t>
      </w:r>
      <w:r w:rsidRPr="00890602">
        <w:rPr>
          <w:rStyle w:val="StyleUnderline"/>
        </w:rPr>
        <w:t xml:space="preserve"> because there wouldn't be one big power to really exert the pressure and squeeze both sides into a ceasefire</w:t>
      </w:r>
      <w:r w:rsidRPr="00FC0479">
        <w:t>.</w:t>
      </w:r>
    </w:p>
    <w:p w14:paraId="32091917" w14:textId="77777777" w:rsidR="00401649" w:rsidRPr="00FC0479" w:rsidRDefault="00401649" w:rsidP="00401649">
      <w:r w:rsidRPr="00FC0479">
        <w:t>And how would the US react if they couldn't influence them with money?</w:t>
      </w:r>
      <w:r w:rsidRPr="00FC0479">
        <w:br/>
        <w:t>Military action is somewhat unfeasible, in my eyes, against Israel. It just wouldn't happen. You might have some sort of short-term sanctions against the regime by the US on Israel, and maybe on other belligerents as well.</w:t>
      </w:r>
    </w:p>
    <w:p w14:paraId="22145B34" w14:textId="77777777" w:rsidR="00401649" w:rsidRPr="00FC0479" w:rsidRDefault="00401649" w:rsidP="00401649">
      <w:r w:rsidRPr="00FC0479">
        <w:t>And what would the outcome be?</w:t>
      </w:r>
      <w:r w:rsidRPr="00FC0479">
        <w:br/>
        <w:t xml:space="preserve">Israel wouldn't lose the conflict, that's for sure. They get a lot of money from the States in terms of support in terms of the Iron Dome anti-missile program, but at the end of the day they have enough hardware already in the sheds to be able to thoroughly defeat any belligerents—for example, non-state-level actors like </w:t>
      </w:r>
      <w:r w:rsidRPr="00DB51BD">
        <w:rPr>
          <w:rStyle w:val="StyleUnderline"/>
        </w:rPr>
        <w:t>Hamas or Hezbollah, but also state-level actors like Iran</w:t>
      </w:r>
      <w:r w:rsidRPr="00FC0479">
        <w:t>.</w:t>
      </w:r>
    </w:p>
    <w:p w14:paraId="01FB9730" w14:textId="77777777" w:rsidR="00401649" w:rsidRPr="00FC0479" w:rsidRDefault="00401649" w:rsidP="00401649">
      <w:r w:rsidRPr="00FC0479">
        <w:t>I don't think it would be a question of turning the tide of battle it would just be a question of how long the war would go on, how bloody it would be, and who would get dragged in.</w:t>
      </w:r>
    </w:p>
    <w:p w14:paraId="2BE3AFE1" w14:textId="77777777" w:rsidR="00401649" w:rsidRPr="00FC0479" w:rsidRDefault="00401649" w:rsidP="00401649">
      <w:r w:rsidRPr="00FC0479">
        <w:t>Who would get dragged in?</w:t>
      </w:r>
      <w:r w:rsidRPr="00FC0479">
        <w:br/>
        <w:t xml:space="preserve">I think the US, even if they really fell out with and really strongly dislike[d] Israel, would probably still work toward a cessation of hostility as a superpower. I think that no matter what happens, we would go back to some sort of paradigm representing what we have at the moment. But the </w:t>
      </w:r>
      <w:r w:rsidRPr="00DB51BD">
        <w:rPr>
          <w:rStyle w:val="StyleUnderline"/>
        </w:rPr>
        <w:t xml:space="preserve">fighting would probably be longer and bloodier, and the </w:t>
      </w:r>
      <w:r w:rsidRPr="00DB51BD">
        <w:rPr>
          <w:rStyle w:val="Emphasis"/>
        </w:rPr>
        <w:t>US would have less of an ability to stop it</w:t>
      </w:r>
      <w:r w:rsidRPr="00DB51BD">
        <w:rPr>
          <w:rStyle w:val="StyleUnderline"/>
        </w:rPr>
        <w:t xml:space="preserve"> straight away</w:t>
      </w:r>
      <w:r w:rsidRPr="00FC0479">
        <w:t>.</w:t>
      </w:r>
    </w:p>
    <w:p w14:paraId="58DF215B" w14:textId="77777777" w:rsidR="00401649" w:rsidRPr="00FC0479" w:rsidRDefault="00401649" w:rsidP="00401649">
      <w:r w:rsidRPr="00FC0479">
        <w:t>Would Israel make moves on Iran?</w:t>
      </w:r>
      <w:r w:rsidRPr="00FC0479">
        <w:br/>
        <w:t xml:space="preserve">I think </w:t>
      </w:r>
      <w:r w:rsidRPr="00DB51BD">
        <w:rPr>
          <w:rStyle w:val="StyleUnderline"/>
        </w:rPr>
        <w:t>the Saudis would be ready to turn a blind eye to an Israeli attack [on Iran],</w:t>
      </w:r>
      <w:r w:rsidRPr="00FC0479">
        <w:t xml:space="preserve"> which has been suggested before. So I think again the </w:t>
      </w:r>
      <w:r w:rsidRPr="00DB51BD">
        <w:rPr>
          <w:rStyle w:val="Emphasis"/>
        </w:rPr>
        <w:t>probability of mass-casualty warfare and violence would be much higher</w:t>
      </w:r>
      <w:r w:rsidRPr="00FC0479">
        <w:t xml:space="preserve"> if the US, tomorrow, said, "Screw you, guys. I'm going home. This is too much effort."</w:t>
      </w:r>
    </w:p>
    <w:p w14:paraId="030F9001" w14:textId="77777777" w:rsidR="00401649" w:rsidRPr="00DB51BD" w:rsidRDefault="00401649" w:rsidP="00401649">
      <w:pPr>
        <w:rPr>
          <w:sz w:val="14"/>
          <w:szCs w:val="14"/>
        </w:rPr>
      </w:pPr>
      <w:r w:rsidRPr="00DB51BD">
        <w:rPr>
          <w:sz w:val="14"/>
          <w:szCs w:val="14"/>
        </w:rPr>
        <w:t>What kind of warfare would we see?</w:t>
      </w:r>
      <w:r>
        <w:rPr>
          <w:sz w:val="14"/>
          <w:szCs w:val="14"/>
        </w:rPr>
        <w:t xml:space="preserve"> </w:t>
      </w:r>
      <w:r w:rsidRPr="00DB51BD">
        <w:rPr>
          <w:sz w:val="14"/>
          <w:szCs w:val="14"/>
        </w:rPr>
        <w:t>In terms of Iranian retaliation, Iran has a lot of medium- to long-range missiles. They're not very accurate, but they stopped firing them at the end of the Iran-Iraq war, so they do have a very hefty stockpile that they could then fire at Israel. Israel would inevitably retaliate with their stock. So it'd be quite hard for them to launch a bombing campaign against Iran because they'd have to go through unfriendly territory on the way.</w:t>
      </w:r>
      <w:r>
        <w:rPr>
          <w:sz w:val="14"/>
          <w:szCs w:val="14"/>
        </w:rPr>
        <w:t xml:space="preserve"> </w:t>
      </w:r>
      <w:r w:rsidRPr="00DB51BD">
        <w:rPr>
          <w:sz w:val="14"/>
          <w:szCs w:val="14"/>
        </w:rPr>
        <w:t>What might the targets of Israel's military action be?</w:t>
      </w:r>
      <w:r>
        <w:rPr>
          <w:sz w:val="14"/>
          <w:szCs w:val="14"/>
        </w:rPr>
        <w:t xml:space="preserve"> </w:t>
      </w:r>
      <w:r w:rsidRPr="00DB51BD">
        <w:rPr>
          <w:sz w:val="14"/>
          <w:szCs w:val="14"/>
        </w:rPr>
        <w:t>I think you'd see one Israeli strike, one very pinpointed, strategic attack on Iranian nuclear assets. Then afterwards Israel would basically try to hold its own, because Iran would unleash its proxies on the region, which are primarily Hamas in the Gaza Strip and Hezbollah in Lebanon.</w:t>
      </w:r>
      <w:r>
        <w:rPr>
          <w:sz w:val="14"/>
          <w:szCs w:val="14"/>
        </w:rPr>
        <w:t xml:space="preserve"> </w:t>
      </w:r>
      <w:r w:rsidRPr="00DB51BD">
        <w:rPr>
          <w:sz w:val="14"/>
          <w:szCs w:val="14"/>
        </w:rPr>
        <w:t>I think we'd see fighting very close to Israel's doorstep and I think you'd see a lot of devastation of both Gaza and Lebanon. But on the flip side you'd also see a lot more damage to Israel's home front than you've seen in a very long time.</w:t>
      </w:r>
      <w:r>
        <w:rPr>
          <w:sz w:val="14"/>
          <w:szCs w:val="14"/>
        </w:rPr>
        <w:t xml:space="preserve"> </w:t>
      </w:r>
      <w:r w:rsidRPr="00DB51BD">
        <w:rPr>
          <w:sz w:val="14"/>
          <w:szCs w:val="14"/>
        </w:rPr>
        <w:t>Would Iran have any luck?</w:t>
      </w:r>
      <w:r>
        <w:rPr>
          <w:sz w:val="14"/>
          <w:szCs w:val="14"/>
        </w:rPr>
        <w:t xml:space="preserve"> </w:t>
      </w:r>
      <w:r w:rsidRPr="00DB51BD">
        <w:rPr>
          <w:sz w:val="14"/>
          <w:szCs w:val="14"/>
        </w:rPr>
        <w:t>The missiles that Iran has have overwhelmed the Iron Dome system. The Iron Dome system can shoot down the missiles that you saw [from] Hamas [during the war this past summer]. The Iron Dome can deal with that, but it wouldn't be able to do with the stockpiles of rockets that Iran has.</w:t>
      </w:r>
    </w:p>
    <w:p w14:paraId="07143814" w14:textId="77777777" w:rsidR="00401649" w:rsidRPr="00FC0479" w:rsidRDefault="00401649" w:rsidP="00401649">
      <w:r w:rsidRPr="00FC0479">
        <w:t xml:space="preserve">Would things </w:t>
      </w:r>
      <w:r w:rsidRPr="00DB51BD">
        <w:rPr>
          <w:rStyle w:val="Emphasis"/>
        </w:rPr>
        <w:t>escalate</w:t>
      </w:r>
      <w:r w:rsidRPr="00FC0479">
        <w:t xml:space="preserve"> beyond exchanging missile attacks?</w:t>
      </w:r>
      <w:r w:rsidRPr="00FC0479">
        <w:br/>
        <w:t xml:space="preserve">If there is more damage to the Israeli home front, the Israeli domestic scene would be </w:t>
      </w:r>
      <w:r w:rsidRPr="00DB51BD">
        <w:rPr>
          <w:rStyle w:val="StyleUnderline"/>
        </w:rPr>
        <w:t>more willing for the Israeli military to go all out on flattening large parts of Lebanon and Gaza</w:t>
      </w:r>
      <w:r w:rsidRPr="00FC0479">
        <w:t xml:space="preserve">. There would be much </w:t>
      </w:r>
      <w:r w:rsidRPr="00DB51BD">
        <w:rPr>
          <w:rStyle w:val="StyleUnderline"/>
        </w:rPr>
        <w:t>less resistance to a ground invasion</w:t>
      </w:r>
      <w:r w:rsidRPr="00FC0479">
        <w:t xml:space="preserve">, and much less resistance to moving troops in. Israel historically has very </w:t>
      </w:r>
      <w:r w:rsidRPr="00DB51BD">
        <w:rPr>
          <w:rStyle w:val="StyleUnderline"/>
        </w:rPr>
        <w:t>quick campaigns and very decisive victories</w:t>
      </w:r>
      <w:r w:rsidRPr="00FC0479">
        <w:t xml:space="preserve">. So I think the </w:t>
      </w:r>
      <w:r w:rsidRPr="00DB51BD">
        <w:rPr>
          <w:rStyle w:val="Emphasis"/>
        </w:rPr>
        <w:t>leashes would be off</w:t>
      </w:r>
      <w:r w:rsidRPr="00FC0479">
        <w:t xml:space="preserve">, so to speak. I think the Israeli army would be going </w:t>
      </w:r>
      <w:proofErr w:type="spellStart"/>
      <w:r w:rsidRPr="00FC0479">
        <w:t>en</w:t>
      </w:r>
      <w:proofErr w:type="spellEnd"/>
      <w:r w:rsidRPr="00FC0479">
        <w:t xml:space="preserve"> masse into Lebanon and into Gaza and wherever else they'd be getting attacked from. But the fighting would be mainly restricted to the area around Israel, unless they do some sort of massive campaign into Iran.</w:t>
      </w:r>
    </w:p>
    <w:p w14:paraId="2DB81636" w14:textId="77777777" w:rsidR="00401649" w:rsidRPr="00DB51BD" w:rsidRDefault="00401649" w:rsidP="00401649">
      <w:pPr>
        <w:rPr>
          <w:sz w:val="10"/>
          <w:szCs w:val="10"/>
        </w:rPr>
      </w:pPr>
      <w:r w:rsidRPr="00DB51BD">
        <w:rPr>
          <w:sz w:val="10"/>
          <w:szCs w:val="10"/>
        </w:rPr>
        <w:t>Does Israel have the fire power to successfully cripple the Iranian nuclear program? That's a tough one because it's anyone's guess, really. I don't know exactly where and how the Iranians are hiding all their material. They probably know. It would still be very hard for Israel. Their planes would have to refuel in midair, in enemy territory. Their equipment is very limited. It's not known if they actually have any bunker-busting missiles, like the Americans have, that can penetrate deep underground. I think we'd probably have to see Israeli forces in Iran—special forces teams, demolition teams, that kind of thing. It would have to involve some sort of covert support from the Saudis to have a very good chance of success. It would be very, very difficult and it would end in a lot of casualties on both the Israeli and the Iranian side. If the Israelis want to do it, there is nothing stopping them from doing it. If they see them as a potential threat, they will go in and they will go in hard.</w:t>
      </w:r>
    </w:p>
    <w:p w14:paraId="0A38CFE8" w14:textId="77777777" w:rsidR="00401649" w:rsidRPr="00FC0479" w:rsidRDefault="00401649" w:rsidP="00401649">
      <w:r w:rsidRPr="00FC0479">
        <w:t>Would the fighting be limited to just Iran, Lebanon, and Gaza?</w:t>
      </w:r>
      <w:r w:rsidRPr="00FC0479">
        <w:br/>
        <w:t xml:space="preserve">I think it would definitely </w:t>
      </w:r>
      <w:r w:rsidRPr="00DB51BD">
        <w:rPr>
          <w:rStyle w:val="Emphasis"/>
        </w:rPr>
        <w:t>trigger a whole powder keg in the entire region</w:t>
      </w:r>
      <w:r w:rsidRPr="00FC0479">
        <w:t>. You look at the Middle East today, and it's the most unstable it's been in absolutely years. You have the Islamic State operating out of both Iraq and Syria. They're making headway in Lebanon as well. Egypt has its own problems with jihadists in the Sinai. It's very unstable... in Libya. [And] any conflict with Iran would not just be limited to Gaza, it would also spread to the West Bank where there are a lot of Iranian agents.</w:t>
      </w:r>
    </w:p>
    <w:p w14:paraId="408CA7A6" w14:textId="77777777" w:rsidR="00401649" w:rsidRPr="00DB51BD" w:rsidRDefault="00401649" w:rsidP="00401649">
      <w:pPr>
        <w:rPr>
          <w:sz w:val="10"/>
          <w:szCs w:val="10"/>
        </w:rPr>
      </w:pPr>
      <w:r w:rsidRPr="00DB51BD">
        <w:rPr>
          <w:sz w:val="10"/>
          <w:szCs w:val="10"/>
        </w:rPr>
        <w:t>But in the long-term, if a terrible war weren't immediately sparked, how would a halt in funding from the US affect Israel's military budget?</w:t>
      </w:r>
      <w:r>
        <w:rPr>
          <w:sz w:val="10"/>
          <w:szCs w:val="10"/>
        </w:rPr>
        <w:t xml:space="preserve"> </w:t>
      </w:r>
      <w:r w:rsidRPr="00DB51BD">
        <w:rPr>
          <w:sz w:val="10"/>
          <w:szCs w:val="10"/>
        </w:rPr>
        <w:t>In Israel, the military budget is very much sacrosanct. Any cut to the military budget, and you're putting the state in existential danger. Personally, I think you'd see cuts to many other social, welfare, or educational programs within Israel before you'd see massive, damaging cuts to the army. They'd try to keep the military budget as steady as possible. So you'd see a damaging of Israeli society.</w:t>
      </w:r>
      <w:r>
        <w:rPr>
          <w:sz w:val="10"/>
          <w:szCs w:val="10"/>
        </w:rPr>
        <w:t xml:space="preserve"> </w:t>
      </w:r>
      <w:r w:rsidRPr="00DB51BD">
        <w:rPr>
          <w:sz w:val="10"/>
          <w:szCs w:val="10"/>
        </w:rPr>
        <w:t>Could Netanyahu stay in power?</w:t>
      </w:r>
      <w:r>
        <w:rPr>
          <w:sz w:val="10"/>
          <w:szCs w:val="10"/>
        </w:rPr>
        <w:t xml:space="preserve"> </w:t>
      </w:r>
      <w:r w:rsidRPr="00DB51BD">
        <w:rPr>
          <w:sz w:val="10"/>
          <w:szCs w:val="10"/>
        </w:rPr>
        <w:t>I personally don't think so. If any Israeli leader were willing to seriously jeopardize their ties [with the US], [causing] a complete cut off of all military and financial aid, I personally—and I could be proven wrong—I don't think the government would be able to withstand the pressure within Israel that would result from that.</w:t>
      </w:r>
      <w:r>
        <w:rPr>
          <w:sz w:val="10"/>
          <w:szCs w:val="10"/>
        </w:rPr>
        <w:t xml:space="preserve"> </w:t>
      </w:r>
      <w:r w:rsidRPr="00DB51BD">
        <w:rPr>
          <w:sz w:val="10"/>
          <w:szCs w:val="10"/>
        </w:rPr>
        <w:t>What political change do you think the country would see internally?</w:t>
      </w:r>
      <w:r>
        <w:rPr>
          <w:sz w:val="10"/>
          <w:szCs w:val="10"/>
        </w:rPr>
        <w:t xml:space="preserve"> </w:t>
      </w:r>
      <w:r w:rsidRPr="00DB51BD">
        <w:rPr>
          <w:sz w:val="10"/>
          <w:szCs w:val="10"/>
        </w:rPr>
        <w:t>If it happened today, I think you would see the rise of the Labor Party in the Israeli election.</w:t>
      </w:r>
      <w:r>
        <w:rPr>
          <w:sz w:val="10"/>
          <w:szCs w:val="10"/>
        </w:rPr>
        <w:t xml:space="preserve"> </w:t>
      </w:r>
      <w:r w:rsidRPr="00DB51BD">
        <w:rPr>
          <w:sz w:val="10"/>
          <w:szCs w:val="10"/>
        </w:rPr>
        <w:t>What kind of economic impact would this have on the US and other countries?</w:t>
      </w:r>
      <w:r>
        <w:rPr>
          <w:sz w:val="10"/>
          <w:szCs w:val="10"/>
        </w:rPr>
        <w:t xml:space="preserve"> </w:t>
      </w:r>
      <w:r w:rsidRPr="00DB51BD">
        <w:rPr>
          <w:sz w:val="10"/>
          <w:szCs w:val="10"/>
        </w:rPr>
        <w:t>I think the US would survive. The European Union is Israel's biggest trading partner, not the US. In Europe, they would cut off all money because they have been more critical of Israel than the US has been, traditionally. I think the crisis would be more on Israel's side than on Europe or the US.</w:t>
      </w:r>
      <w:r>
        <w:rPr>
          <w:sz w:val="10"/>
          <w:szCs w:val="10"/>
        </w:rPr>
        <w:t xml:space="preserve"> </w:t>
      </w:r>
      <w:r w:rsidRPr="00DB51BD">
        <w:rPr>
          <w:sz w:val="10"/>
          <w:szCs w:val="10"/>
        </w:rPr>
        <w:t>Is there a possibility that any of Israel's enemies would look more favorably on the US's presence in the region?</w:t>
      </w:r>
      <w:r>
        <w:rPr>
          <w:sz w:val="10"/>
          <w:szCs w:val="10"/>
        </w:rPr>
        <w:t xml:space="preserve"> </w:t>
      </w:r>
      <w:r w:rsidRPr="00DB51BD">
        <w:rPr>
          <w:sz w:val="10"/>
          <w:szCs w:val="10"/>
        </w:rPr>
        <w:t>I don't think that the Islamic State in Iraq and Syria would be welcoming the US, and developing ties with Uncle Sam...</w:t>
      </w:r>
      <w:r>
        <w:rPr>
          <w:sz w:val="10"/>
          <w:szCs w:val="10"/>
        </w:rPr>
        <w:t xml:space="preserve"> </w:t>
      </w:r>
      <w:r w:rsidRPr="00DB51BD">
        <w:rPr>
          <w:sz w:val="10"/>
          <w:szCs w:val="10"/>
        </w:rPr>
        <w:t>Well, not them...</w:t>
      </w:r>
      <w:r>
        <w:rPr>
          <w:sz w:val="10"/>
          <w:szCs w:val="10"/>
        </w:rPr>
        <w:t xml:space="preserve"> </w:t>
      </w:r>
      <w:r w:rsidRPr="00DB51BD">
        <w:rPr>
          <w:sz w:val="10"/>
          <w:szCs w:val="10"/>
        </w:rPr>
        <w:t>It might make a difference. It might make some sort of short-term blip, but I think the countries in the Arab world have enough reasons to be mad at the US the next day for whatever reason.</w:t>
      </w:r>
      <w:r>
        <w:rPr>
          <w:sz w:val="10"/>
          <w:szCs w:val="10"/>
        </w:rPr>
        <w:t xml:space="preserve"> </w:t>
      </w:r>
      <w:r w:rsidRPr="00DB51BD">
        <w:rPr>
          <w:sz w:val="10"/>
          <w:szCs w:val="10"/>
        </w:rPr>
        <w:t>But speaking of the Islamic State, would they make a move?</w:t>
      </w:r>
      <w:r>
        <w:rPr>
          <w:sz w:val="10"/>
          <w:szCs w:val="10"/>
        </w:rPr>
        <w:t xml:space="preserve"> </w:t>
      </w:r>
      <w:r w:rsidRPr="00DB51BD">
        <w:rPr>
          <w:sz w:val="10"/>
          <w:szCs w:val="10"/>
        </w:rPr>
        <w:t>I doubt that. They talk a lot about Jews in the world, and Jewish money, and Jewish power, and how much they hate Israel. But generally they have very little to actually do with Israel, in terms of fighting or invading Israel. They go for Jewish targets but they're not so much in the movement against Israel itself. In any one-on-one confrontation between the Islamic State and Israel, Israel would completely wipe the floor with them.</w:t>
      </w:r>
    </w:p>
    <w:p w14:paraId="6F085B83" w14:textId="77777777" w:rsidR="00401649" w:rsidRDefault="00401649" w:rsidP="00401649">
      <w:pPr>
        <w:pStyle w:val="Heading4"/>
      </w:pPr>
      <w:r w:rsidRPr="00401649">
        <w:t>Strength in US-Israel Alliance is Key to assuring Israel</w:t>
      </w:r>
    </w:p>
    <w:p w14:paraId="2EABAEC5" w14:textId="77777777" w:rsidR="00401649" w:rsidRPr="00401649" w:rsidRDefault="00401649" w:rsidP="00401649">
      <w:r>
        <w:rPr>
          <w:rStyle w:val="Style13ptBold"/>
        </w:rPr>
        <w:t xml:space="preserve">Malka 11 </w:t>
      </w:r>
      <w:r w:rsidRPr="00401649">
        <w:t xml:space="preserve">– (Haim Malka. Haim Malka is senior fellow and deputy director of the Middle East Program at CSIS. His principal areas of research include violent nonstate actors, the Arab-Israeli conflict, North Africa, and political Islam. Before joining CSIS in 2005, he was a research analyst at the </w:t>
      </w:r>
      <w:proofErr w:type="spellStart"/>
      <w:r w:rsidRPr="00401649">
        <w:t>Saban</w:t>
      </w:r>
      <w:proofErr w:type="spellEnd"/>
      <w:r w:rsidRPr="00401649">
        <w:t xml:space="preserve"> Center for Middle East Policy at the Brookings Institution, where he concentrated on Israeli-Palestinian issues and U.S. Middle East foreign policy. Malka spent six years living in Jerusalem, where he worked as a television news producer. He holds a bachelor’s degree from the University of Washington in Seattle and a master’s degree from Columbia University’s School of International and Public Affairs.. “</w:t>
      </w:r>
      <w:proofErr w:type="spellStart"/>
      <w:r w:rsidRPr="00401649">
        <w:t>Crosssroads</w:t>
      </w:r>
      <w:proofErr w:type="spellEnd"/>
      <w:r w:rsidRPr="00401649">
        <w:t xml:space="preserve">. The Future of the U.S.-Israel Strategic Partnership”. Center for Strategic and International Studies, CSIS. </w:t>
      </w:r>
      <w:hyperlink r:id="rId64" w:history="1">
        <w:r w:rsidRPr="00401649">
          <w:rPr>
            <w:rStyle w:val="Hyperlink"/>
          </w:rPr>
          <w:t>https://csis-prod.s3.amazonaws.com/s3fs-public/legacy_files/files/publication/110908_Malka_CrossroadsUSIsrael_Web.pdf</w:t>
        </w:r>
      </w:hyperlink>
      <w:r w:rsidRPr="00401649">
        <w:t>. DGP)</w:t>
      </w:r>
    </w:p>
    <w:p w14:paraId="0B5C90EA" w14:textId="77777777" w:rsidR="00401649" w:rsidRDefault="00401649" w:rsidP="00401649">
      <w:r>
        <w:t xml:space="preserve">On a strategic level those changes create greater uncertainty about how the United States and Israel cooperate to secure their interests and confront common challenges. More often than in the past, </w:t>
      </w:r>
      <w:r w:rsidRPr="00F52D99">
        <w:rPr>
          <w:rStyle w:val="StyleUnderline"/>
        </w:rPr>
        <w:t xml:space="preserve">Israelis and Americans see both the politics and policies of the other undermining their strategic interests. These trends </w:t>
      </w:r>
      <w:r w:rsidRPr="00F52D99">
        <w:rPr>
          <w:rStyle w:val="Emphasis"/>
        </w:rPr>
        <w:t>erode mutual trust</w:t>
      </w:r>
      <w:r w:rsidRPr="00F52D99">
        <w:rPr>
          <w:rStyle w:val="StyleUnderline"/>
        </w:rPr>
        <w:t xml:space="preserve">, deepening America’s doubts of Israel’s strategic value while reinforcing </w:t>
      </w:r>
      <w:r w:rsidRPr="00F52D99">
        <w:rPr>
          <w:rStyle w:val="Emphasis"/>
        </w:rPr>
        <w:t>Israeli fears about U.S. commitments to its security</w:t>
      </w:r>
      <w:r w:rsidRPr="00F52D99">
        <w:rPr>
          <w:rStyle w:val="StyleUnderline"/>
        </w:rPr>
        <w:t xml:space="preserve">. </w:t>
      </w:r>
      <w:r w:rsidRPr="00F52D99">
        <w:rPr>
          <w:rStyle w:val="Emphasis"/>
        </w:rPr>
        <w:t>Distrust creates uncertainty, causing each side to act more unpredictably in order to secure its own interests</w:t>
      </w:r>
      <w:r w:rsidRPr="00F52D99">
        <w:rPr>
          <w:rStyle w:val="StyleUnderline"/>
        </w:rPr>
        <w:t>.</w:t>
      </w:r>
      <w:r>
        <w:t xml:space="preserve"> The depth of strategic challenges facing both allies raises the stakes, further highlighting the diverging ways in which most Americans and Israelis see the world amid the tectonic changes occurring in the Middle East. Ignoring these perceptions only creates more friction and unpredictability, pointing to more turbulent times ahead.</w:t>
      </w:r>
    </w:p>
    <w:p w14:paraId="79301036" w14:textId="77777777" w:rsidR="00401649" w:rsidRPr="00FE2171" w:rsidRDefault="00401649" w:rsidP="00401649">
      <w:pPr>
        <w:rPr>
          <w:sz w:val="10"/>
          <w:szCs w:val="10"/>
        </w:rPr>
      </w:pPr>
      <w:r>
        <w:t xml:space="preserve">Whatever Israel’s unease about U.S. strategy, however, there is simply </w:t>
      </w:r>
      <w:r w:rsidRPr="00FE2171">
        <w:rPr>
          <w:rStyle w:val="StyleUnderline"/>
        </w:rPr>
        <w:t>no substitute for U.S. leadership in the Middle East</w:t>
      </w:r>
      <w:r>
        <w:t xml:space="preserve"> in the foreseeable future. </w:t>
      </w:r>
      <w:r w:rsidRPr="00FE2171">
        <w:rPr>
          <w:sz w:val="10"/>
          <w:szCs w:val="10"/>
        </w:rPr>
        <w:t>Israel has few options for steering a different course. It will continue trying to influence the shape of U.S. Middle East policies, but its ability will remain limited especially if Israeli-Palestinian diplomacy stays frozen. Rather than expect that the United States will neutralize the Iranian threat, Israel will have to adapt and work within a broader U.S. containment security architecture, regardless of the drawbacks of such a framework. Even though many Israelis and Israel’s supporters would like to believe that U.S. military power can solve Israel’s most pressing problems if properly applied, ultimately the United States can only help Israel manage its threats and challenges; it cannot provide solutions.</w:t>
      </w:r>
    </w:p>
    <w:p w14:paraId="43EAD217" w14:textId="77777777" w:rsidR="00401649" w:rsidRPr="00FB73D6" w:rsidRDefault="00401649" w:rsidP="00401649">
      <w:pPr>
        <w:rPr>
          <w:sz w:val="10"/>
          <w:szCs w:val="10"/>
        </w:rPr>
      </w:pPr>
      <w:r w:rsidRPr="00FB73D6">
        <w:rPr>
          <w:sz w:val="10"/>
          <w:szCs w:val="10"/>
        </w:rPr>
        <w:t xml:space="preserve">P o l </w:t>
      </w:r>
      <w:proofErr w:type="spellStart"/>
      <w:r w:rsidRPr="00FB73D6">
        <w:rPr>
          <w:sz w:val="10"/>
          <w:szCs w:val="10"/>
        </w:rPr>
        <w:t>ic</w:t>
      </w:r>
      <w:proofErr w:type="spellEnd"/>
      <w:r w:rsidRPr="00FB73D6">
        <w:rPr>
          <w:sz w:val="10"/>
          <w:szCs w:val="10"/>
        </w:rPr>
        <w:t xml:space="preserve"> y R e c </w:t>
      </w:r>
      <w:proofErr w:type="spellStart"/>
      <w:r w:rsidRPr="00FB73D6">
        <w:rPr>
          <w:sz w:val="10"/>
          <w:szCs w:val="10"/>
        </w:rPr>
        <w:t>ommend</w:t>
      </w:r>
      <w:proofErr w:type="spellEnd"/>
      <w:r w:rsidRPr="00FB73D6">
        <w:rPr>
          <w:sz w:val="10"/>
          <w:szCs w:val="10"/>
        </w:rPr>
        <w:t xml:space="preserve"> at i o n s I s r </w:t>
      </w:r>
      <w:proofErr w:type="spellStart"/>
      <w:r w:rsidRPr="00FB73D6">
        <w:rPr>
          <w:sz w:val="10"/>
          <w:szCs w:val="10"/>
        </w:rPr>
        <w:t>ael</w:t>
      </w:r>
      <w:proofErr w:type="spellEnd"/>
      <w:r w:rsidRPr="00FB73D6">
        <w:rPr>
          <w:sz w:val="10"/>
          <w:szCs w:val="10"/>
        </w:rPr>
        <w:t xml:space="preserve"> and the U </w:t>
      </w:r>
      <w:proofErr w:type="spellStart"/>
      <w:r w:rsidRPr="00FB73D6">
        <w:rPr>
          <w:sz w:val="10"/>
          <w:szCs w:val="10"/>
        </w:rPr>
        <w:t>nited</w:t>
      </w:r>
      <w:proofErr w:type="spellEnd"/>
      <w:r w:rsidRPr="00FB73D6">
        <w:rPr>
          <w:sz w:val="10"/>
          <w:szCs w:val="10"/>
        </w:rPr>
        <w:t xml:space="preserve"> S </w:t>
      </w:r>
      <w:proofErr w:type="spellStart"/>
      <w:r w:rsidRPr="00FB73D6">
        <w:rPr>
          <w:sz w:val="10"/>
          <w:szCs w:val="10"/>
        </w:rPr>
        <w:t>tates</w:t>
      </w:r>
      <w:proofErr w:type="spellEnd"/>
      <w:r w:rsidRPr="00FB73D6">
        <w:rPr>
          <w:sz w:val="10"/>
          <w:szCs w:val="10"/>
        </w:rPr>
        <w:t xml:space="preserve"> S h o </w:t>
      </w:r>
      <w:proofErr w:type="spellStart"/>
      <w:r w:rsidRPr="00FB73D6">
        <w:rPr>
          <w:sz w:val="10"/>
          <w:szCs w:val="10"/>
        </w:rPr>
        <w:t>uld</w:t>
      </w:r>
      <w:proofErr w:type="spellEnd"/>
      <w:r w:rsidRPr="00FB73D6">
        <w:rPr>
          <w:sz w:val="10"/>
          <w:szCs w:val="10"/>
        </w:rPr>
        <w:t xml:space="preserve"> Rest o r e a S </w:t>
      </w:r>
      <w:proofErr w:type="spellStart"/>
      <w:r w:rsidRPr="00FB73D6">
        <w:rPr>
          <w:sz w:val="10"/>
          <w:szCs w:val="10"/>
        </w:rPr>
        <w:t>ense</w:t>
      </w:r>
      <w:proofErr w:type="spellEnd"/>
      <w:r w:rsidRPr="00FB73D6">
        <w:rPr>
          <w:sz w:val="10"/>
          <w:szCs w:val="10"/>
        </w:rPr>
        <w:t xml:space="preserve"> </w:t>
      </w:r>
      <w:proofErr w:type="spellStart"/>
      <w:r w:rsidRPr="00FB73D6">
        <w:rPr>
          <w:sz w:val="10"/>
          <w:szCs w:val="10"/>
        </w:rPr>
        <w:t>o f</w:t>
      </w:r>
      <w:proofErr w:type="spellEnd"/>
      <w:r w:rsidRPr="00FB73D6">
        <w:rPr>
          <w:sz w:val="10"/>
          <w:szCs w:val="10"/>
        </w:rPr>
        <w:t xml:space="preserve"> Pa r </w:t>
      </w:r>
      <w:proofErr w:type="spellStart"/>
      <w:r w:rsidRPr="00FB73D6">
        <w:rPr>
          <w:sz w:val="10"/>
          <w:szCs w:val="10"/>
        </w:rPr>
        <w:t>tne</w:t>
      </w:r>
      <w:proofErr w:type="spellEnd"/>
      <w:r w:rsidRPr="00FB73D6">
        <w:rPr>
          <w:sz w:val="10"/>
          <w:szCs w:val="10"/>
        </w:rPr>
        <w:t xml:space="preserve"> r ship and Co mm o n M </w:t>
      </w:r>
      <w:proofErr w:type="spellStart"/>
      <w:r w:rsidRPr="00FB73D6">
        <w:rPr>
          <w:sz w:val="10"/>
          <w:szCs w:val="10"/>
        </w:rPr>
        <w:t>issi</w:t>
      </w:r>
      <w:proofErr w:type="spellEnd"/>
      <w:r w:rsidRPr="00FB73D6">
        <w:rPr>
          <w:sz w:val="10"/>
          <w:szCs w:val="10"/>
        </w:rPr>
        <w:t xml:space="preserve"> </w:t>
      </w:r>
      <w:proofErr w:type="spellStart"/>
      <w:r w:rsidRPr="00FB73D6">
        <w:rPr>
          <w:sz w:val="10"/>
          <w:szCs w:val="10"/>
        </w:rPr>
        <w:t>o n</w:t>
      </w:r>
      <w:proofErr w:type="spellEnd"/>
      <w:r w:rsidRPr="00FB73D6">
        <w:rPr>
          <w:sz w:val="10"/>
          <w:szCs w:val="10"/>
        </w:rPr>
        <w:t xml:space="preserve"> It is unrealistic to expect U.S. and Israeli interests to be completely aligned. As a small country in a constant state of war, Israel’s perceptions, threat assessments, and strategies for pursuing its interests naturally differ from those of a global superpower. Yet, common cause and understandings on key issues are vital for a healthy alliance. Without a common mission and purpose to guide the U.S.-Israeli partnership, the relationship will continue drifting, and disagreements on key strategic challenges will threaten the interests of both allies. Today not only is there no common vision and strategy, but Israeli and U.S. policies seem to be working at cross-purposes on key issues. Israeli and U.S. policymakers at the highest levels should outline a common vision to ensure a lasting partnership that effectively addresses their most important challenges. This has to start with a commitment by leaders on both sides. Formulating a common mission is a shared project. Yet the burden is largely on Israel to adapt to new strategic and political realities because Israel has the most at stake in the partnership as well as the most to lose from its deterioration. As former Mossad chief Efraim Halevy has written, “in order to become a valuable ally, Israel has had to seek and nurture assets and capabilities of its own, of such caliber as to impress upon Washington that not only was the State of Israel here to stay, but that its activities and influence would stand the U.S. in good stead.”1 To 11 successive U.S. presidents, Israel’s leadership has successfully articulated a strategy and vision that both complemented broader U.S. goals and made Israel a vital component of pursuing those objectives. Israel’s leadership needs to urgently restore that vital link and connection. The goal is all the more important because the United States has been struggling to articulate a coherent set of policies to address the tectonic shifts under way in the Middle East since the fall of President Hosni Mubarak in early 2011. To preserve the vitality of the U.S.-Israeli partnership, Israel should adapt and make itself indispensable in helping pursue U.S. objectives in an evolving Middle East strategic environment. Without a clearer Israeli strategy of how Israel fits into the Key Findings and Recommendations 105 U.S. vision of the Middle East, the partnership will continue to drift, with unforeseen consequences for both the United States and Israel. Of utmost importance for strengthening the sense of U.S.-Israeli partnership is a practical strategy to address the Palestinian issue. It is difficult to see how U.S.-Israeli ties can improve without fundamental Israeli commitments toward resolving the Israeli-Palestinian conflict. Reaching an agreement with the Palestinians will neither transform the Middle East nor solve a host of challenges facing the United States and Israel, including extremism, terrorism, and nuclear proliferation. An Israeli-Palestinian agreement would, however, relieve one set of grievances out of many in the region. It would also remove a key issue of contention that has complicated U.S. management of the Middle East, which will only become more complicated as populations in the region demand greater representation and an end to authoritarian rule. The problem is that the prospect of reaching an agreement under the current circumstances is low. This poses a significant dilemma for both the United States and Israel, because without resolving the problem or at least making some progress, U.S.-Israeli ties will likely suffer and the international drive to delegitimize Israel will intensify. Although the Palestinian issue remains a source of bilateral tension with few signs of progress, an Israeli-Syrian political agreement could significantly alter the current course of U.S.-Israeli dynamics and strengthen strategic cooperation. Past discussions of an Israeli-Syrian agreement included concrete U.S. security guarantees, which would likely be required for any future agreement. Many obstacles remain to such an agreement, including domestic upheaval against the Assad regime in Syria and Israeli opposition, but an Israeli-Syrian agreement could have a dramatic impact on the Middle East strategic environment, giving the U.S.-Israeli partnership a new sense of purpose. As Middle Eastern regimes adjust to demands for greater representation, maintaining regional stability will become more challenging. Israel’s place in these broader regional changes is important, not because it is at the center of Arab public discourse, but because the Israeli-Palestinian conflict will continue plaguing U.S. efforts to manage a range of tasks in the Middle East. Future Arab governments will be more attuned to public perceptions, and Arab pressure groups are unlikely to remain as accommodating of Israel as they have been, as Egypt’s decision to broker a fragile Hamas-Fatah agreement and open the Gaza border after a nearly five-year closure clearly demonstrates. 106 Crossroads: The Future of the U.S.-Israel Strategic Partnership I s r </w:t>
      </w:r>
      <w:proofErr w:type="spellStart"/>
      <w:r w:rsidRPr="00FB73D6">
        <w:rPr>
          <w:sz w:val="10"/>
          <w:szCs w:val="10"/>
        </w:rPr>
        <w:t>ael</w:t>
      </w:r>
      <w:proofErr w:type="spellEnd"/>
      <w:r w:rsidRPr="00FB73D6">
        <w:rPr>
          <w:sz w:val="10"/>
          <w:szCs w:val="10"/>
        </w:rPr>
        <w:t xml:space="preserve"> and the U </w:t>
      </w:r>
      <w:proofErr w:type="spellStart"/>
      <w:r w:rsidRPr="00FB73D6">
        <w:rPr>
          <w:sz w:val="10"/>
          <w:szCs w:val="10"/>
        </w:rPr>
        <w:t>nited</w:t>
      </w:r>
      <w:proofErr w:type="spellEnd"/>
      <w:r w:rsidRPr="00FB73D6">
        <w:rPr>
          <w:sz w:val="10"/>
          <w:szCs w:val="10"/>
        </w:rPr>
        <w:t xml:space="preserve"> S </w:t>
      </w:r>
      <w:proofErr w:type="spellStart"/>
      <w:r w:rsidRPr="00FB73D6">
        <w:rPr>
          <w:sz w:val="10"/>
          <w:szCs w:val="10"/>
        </w:rPr>
        <w:t>tates</w:t>
      </w:r>
      <w:proofErr w:type="spellEnd"/>
      <w:r w:rsidRPr="00FB73D6">
        <w:rPr>
          <w:sz w:val="10"/>
          <w:szCs w:val="10"/>
        </w:rPr>
        <w:t xml:space="preserve"> S h o </w:t>
      </w:r>
      <w:proofErr w:type="spellStart"/>
      <w:r w:rsidRPr="00FB73D6">
        <w:rPr>
          <w:sz w:val="10"/>
          <w:szCs w:val="10"/>
        </w:rPr>
        <w:t>uld</w:t>
      </w:r>
      <w:proofErr w:type="spellEnd"/>
      <w:r w:rsidRPr="00FB73D6">
        <w:rPr>
          <w:sz w:val="10"/>
          <w:szCs w:val="10"/>
        </w:rPr>
        <w:t xml:space="preserve"> C la r if y C o </w:t>
      </w:r>
      <w:proofErr w:type="spellStart"/>
      <w:r w:rsidRPr="00FB73D6">
        <w:rPr>
          <w:sz w:val="10"/>
          <w:szCs w:val="10"/>
        </w:rPr>
        <w:t>mmitments</w:t>
      </w:r>
      <w:proofErr w:type="spellEnd"/>
      <w:r w:rsidRPr="00FB73D6">
        <w:rPr>
          <w:sz w:val="10"/>
          <w:szCs w:val="10"/>
        </w:rPr>
        <w:t xml:space="preserve"> and Resp o </w:t>
      </w:r>
      <w:proofErr w:type="spellStart"/>
      <w:r w:rsidRPr="00FB73D6">
        <w:rPr>
          <w:sz w:val="10"/>
          <w:szCs w:val="10"/>
        </w:rPr>
        <w:t>nsibilities</w:t>
      </w:r>
      <w:proofErr w:type="spellEnd"/>
      <w:r w:rsidRPr="00FB73D6">
        <w:rPr>
          <w:sz w:val="10"/>
          <w:szCs w:val="10"/>
        </w:rPr>
        <w:t xml:space="preserve"> </w:t>
      </w:r>
      <w:proofErr w:type="spellStart"/>
      <w:r w:rsidRPr="00FB73D6">
        <w:rPr>
          <w:sz w:val="10"/>
          <w:szCs w:val="10"/>
        </w:rPr>
        <w:t>o f</w:t>
      </w:r>
      <w:proofErr w:type="spellEnd"/>
      <w:r w:rsidRPr="00FB73D6">
        <w:rPr>
          <w:sz w:val="10"/>
          <w:szCs w:val="10"/>
        </w:rPr>
        <w:t xml:space="preserve"> the Pa r </w:t>
      </w:r>
      <w:proofErr w:type="spellStart"/>
      <w:r w:rsidRPr="00FB73D6">
        <w:rPr>
          <w:sz w:val="10"/>
          <w:szCs w:val="10"/>
        </w:rPr>
        <w:t>tne</w:t>
      </w:r>
      <w:proofErr w:type="spellEnd"/>
      <w:r w:rsidRPr="00FB73D6">
        <w:rPr>
          <w:sz w:val="10"/>
          <w:szCs w:val="10"/>
        </w:rPr>
        <w:t xml:space="preserve"> r ship As part of a broader effort to rebuild trust, the United States and Israel should use the U.S.-Israel Strategic Dialogue to discuss frankly each ally’s commitments and responsibilities in order to address the deep uncertainties on both sides. Today the depth of U.S.-Israeli </w:t>
      </w:r>
      <w:proofErr w:type="spellStart"/>
      <w:r w:rsidRPr="00FB73D6">
        <w:rPr>
          <w:sz w:val="10"/>
          <w:szCs w:val="10"/>
        </w:rPr>
        <w:t>militaryto</w:t>
      </w:r>
      <w:proofErr w:type="spellEnd"/>
      <w:r w:rsidRPr="00FB73D6">
        <w:rPr>
          <w:sz w:val="10"/>
          <w:szCs w:val="10"/>
        </w:rPr>
        <w:t xml:space="preserve">-military cooperation is unprecedented. Yet in the current political and strategic climate, vague verbal declarations about America’s “commitment to Israel’s security” have become slogans rather than a formula for practical security arrangements. U.S. politicians and government officials will continue using such mottoes for political gain, but overusing them may exacerbate Israeli anxiety because their vagueness is subject to such wide interpretation. Clarifying contingencies that may require U.S. intervention or coordinated military action, most importantly regarding Iran, is highly sensitive but could add an important element of certainty to the relationship. Some Americans have argued that extending a U.S. nuclear deterrent to Israel would relieve Israeli anxiety of a nuclear Iran. Others have suggested a bilateral defense treaty. Neither, however, provides solutions to Israel’s strategic challenges, which are a daunting mixture of hard security threats from states and nonstate actors combined with the psychological and diplomatic threat of growing international isolation. The U.S. government can address Israeli anxiety and uncertainty, to at least some extent, by clarifying the meaning of existing U.S. security guarantees, including a deeper discussion about how Israel’s conventional capabilities match its threats. Israel’s responsibilities as an ally require clarification as well. For the sake of the United States and its own interests, the Israeli government should identify and articulate how its policies and actions contribute to U.S. interests in the Middle East and globally, beyond military and counterterrorism cooperation. Those elements of cooperation remain important, but Israel should demonstrate to the United States that it is a net asset in other ways as well. Most important, it should seek to ensure that it is a force for stability in the region by working toward an Israeli-Palestinian agreement, calibrating its use of force, and striving to improve its ties with other U.S. allies such as Turkey and Gulf Arab states. Key Findings and Recommendations 107 Progress toward these aims requires not only internal deliberations in Israel and the United States but a frank bilateral dialogue. For all of the high-level interactions, visiting official delegations, and close consultation on key issues, the quality of dialogue on sensitive issues affecting the partnership has deteriorated significantly. Most politically sensitive issues are either deferred or addressed only superficially. As close partners, Israel and the United States should strengthen the current U.S.-Israel Strategic Dialogue framework to address both the immediate and the long-range issues that confront the partnership. A more transparent and honest discussion of future constraints and commitments could ease some doubt and rebuild trust. I s r </w:t>
      </w:r>
      <w:proofErr w:type="spellStart"/>
      <w:r w:rsidRPr="00FB73D6">
        <w:rPr>
          <w:sz w:val="10"/>
          <w:szCs w:val="10"/>
        </w:rPr>
        <w:t>ael</w:t>
      </w:r>
      <w:proofErr w:type="spellEnd"/>
      <w:r w:rsidRPr="00FB73D6">
        <w:rPr>
          <w:sz w:val="10"/>
          <w:szCs w:val="10"/>
        </w:rPr>
        <w:t xml:space="preserve"> and the U </w:t>
      </w:r>
      <w:proofErr w:type="spellStart"/>
      <w:r w:rsidRPr="00FB73D6">
        <w:rPr>
          <w:sz w:val="10"/>
          <w:szCs w:val="10"/>
        </w:rPr>
        <w:t>nited</w:t>
      </w:r>
      <w:proofErr w:type="spellEnd"/>
      <w:r w:rsidRPr="00FB73D6">
        <w:rPr>
          <w:sz w:val="10"/>
          <w:szCs w:val="10"/>
        </w:rPr>
        <w:t xml:space="preserve"> S </w:t>
      </w:r>
      <w:proofErr w:type="spellStart"/>
      <w:r w:rsidRPr="00FB73D6">
        <w:rPr>
          <w:sz w:val="10"/>
          <w:szCs w:val="10"/>
        </w:rPr>
        <w:t>tates</w:t>
      </w:r>
      <w:proofErr w:type="spellEnd"/>
      <w:r w:rsidRPr="00FB73D6">
        <w:rPr>
          <w:sz w:val="10"/>
          <w:szCs w:val="10"/>
        </w:rPr>
        <w:t xml:space="preserve"> S h o </w:t>
      </w:r>
      <w:proofErr w:type="spellStart"/>
      <w:r w:rsidRPr="00FB73D6">
        <w:rPr>
          <w:sz w:val="10"/>
          <w:szCs w:val="10"/>
        </w:rPr>
        <w:t>uld</w:t>
      </w:r>
      <w:proofErr w:type="spellEnd"/>
      <w:r w:rsidRPr="00FB73D6">
        <w:rPr>
          <w:sz w:val="10"/>
          <w:szCs w:val="10"/>
        </w:rPr>
        <w:t xml:space="preserve"> </w:t>
      </w:r>
      <w:proofErr w:type="spellStart"/>
      <w:r w:rsidRPr="00FB73D6">
        <w:rPr>
          <w:sz w:val="10"/>
          <w:szCs w:val="10"/>
        </w:rPr>
        <w:t>Pr</w:t>
      </w:r>
      <w:proofErr w:type="spellEnd"/>
      <w:r w:rsidRPr="00FB73D6">
        <w:rPr>
          <w:sz w:val="10"/>
          <w:szCs w:val="10"/>
        </w:rPr>
        <w:t xml:space="preserve"> </w:t>
      </w:r>
      <w:proofErr w:type="spellStart"/>
      <w:r w:rsidRPr="00FB73D6">
        <w:rPr>
          <w:sz w:val="10"/>
          <w:szCs w:val="10"/>
        </w:rPr>
        <w:t>epa</w:t>
      </w:r>
      <w:proofErr w:type="spellEnd"/>
      <w:r w:rsidRPr="00FB73D6">
        <w:rPr>
          <w:sz w:val="10"/>
          <w:szCs w:val="10"/>
        </w:rPr>
        <w:t xml:space="preserve"> r e f or a D </w:t>
      </w:r>
      <w:proofErr w:type="spellStart"/>
      <w:r w:rsidRPr="00FB73D6">
        <w:rPr>
          <w:sz w:val="10"/>
          <w:szCs w:val="10"/>
        </w:rPr>
        <w:t>iffe</w:t>
      </w:r>
      <w:proofErr w:type="spellEnd"/>
      <w:r w:rsidRPr="00FB73D6">
        <w:rPr>
          <w:sz w:val="10"/>
          <w:szCs w:val="10"/>
        </w:rPr>
        <w:t xml:space="preserve"> r </w:t>
      </w:r>
      <w:proofErr w:type="spellStart"/>
      <w:r w:rsidRPr="00FB73D6">
        <w:rPr>
          <w:sz w:val="10"/>
          <w:szCs w:val="10"/>
        </w:rPr>
        <w:t>ent</w:t>
      </w:r>
      <w:proofErr w:type="spellEnd"/>
      <w:r w:rsidRPr="00FB73D6">
        <w:rPr>
          <w:sz w:val="10"/>
          <w:szCs w:val="10"/>
        </w:rPr>
        <w:t xml:space="preserve"> F utu r e </w:t>
      </w:r>
    </w:p>
    <w:p w14:paraId="228A9A8B" w14:textId="77777777" w:rsidR="00401649" w:rsidRDefault="00401649" w:rsidP="00401649">
      <w:r>
        <w:t xml:space="preserve">Changes under way in Israel, the United States, and the Middle East ensure that the future will be different from the past. U.S. assistance and support for Israel over the decades have helped transform Israel into a powerful regional force and helped the United States promote regional stability for decades. Yet looking forward there is no guarantee that the United States will be able or willing to maintain the current level of support indefinitely. In the overall U.S. budget picture and U.S. expenditures in the Middle East, the amount of aid Israel receives seems inconsequential. Yet, in a fiscal environment where the U.S. government is debating cutting $4 trillion in spending over the next decade, and even the U.S. military is not immune to budget cuts, it is shortsighted for Israel to expect current aid levels to remain untouched over the long term. Although </w:t>
      </w:r>
      <w:r w:rsidRPr="00FE2171">
        <w:rPr>
          <w:rStyle w:val="Emphasis"/>
        </w:rPr>
        <w:t>U.S. military aid is reassuring</w:t>
      </w:r>
      <w:r>
        <w:t xml:space="preserve">, especially given the unprecedented </w:t>
      </w:r>
      <w:r w:rsidRPr="00FE2171">
        <w:rPr>
          <w:rStyle w:val="StyleUnderline"/>
        </w:rPr>
        <w:t>threats Israel faces</w:t>
      </w:r>
      <w:r>
        <w:t xml:space="preserve">, </w:t>
      </w:r>
      <w:r w:rsidRPr="00FE2171">
        <w:rPr>
          <w:sz w:val="10"/>
          <w:szCs w:val="10"/>
        </w:rPr>
        <w:t>many Israelis, inside and outside of government, question whether the current level of assistance is sustainable in the long term. U.S. aid was crucial for transforming Israel several decades ago</w:t>
      </w:r>
      <w:r>
        <w:t xml:space="preserve">, yet today it has become a symbol of </w:t>
      </w:r>
      <w:r w:rsidRPr="00FE2171">
        <w:rPr>
          <w:rStyle w:val="Emphasis"/>
        </w:rPr>
        <w:t>Israeli dependence</w:t>
      </w:r>
      <w:r>
        <w:t>.</w:t>
      </w:r>
    </w:p>
    <w:p w14:paraId="07296ACC" w14:textId="2AB96657" w:rsidR="00401649" w:rsidRPr="00401649" w:rsidRDefault="00401649" w:rsidP="00401649">
      <w:r>
        <w:t xml:space="preserve">Some level of </w:t>
      </w:r>
      <w:r w:rsidRPr="00FE2171">
        <w:rPr>
          <w:rStyle w:val="Emphasis"/>
        </w:rPr>
        <w:t>interdependency is unavoidable and even mutually beneficial</w:t>
      </w:r>
      <w:r>
        <w:t>. U</w:t>
      </w:r>
      <w:r w:rsidRPr="00FE2171">
        <w:rPr>
          <w:rStyle w:val="StyleUnderline"/>
        </w:rPr>
        <w:t>.S. military aid strengthens Israel’s deterrence against regional armies</w:t>
      </w:r>
      <w:r>
        <w:t xml:space="preserve">. Strong military ties and aid also lower the risk that the Israel Defense Forces will take unilateral actions that undermine U.S. interests. </w:t>
      </w:r>
      <w:r w:rsidRPr="00724364">
        <w:rPr>
          <w:sz w:val="10"/>
          <w:szCs w:val="10"/>
        </w:rPr>
        <w:t>Yet under shifting political and geopolitical circumstances, U.S. military and political assistance ultimately undermines Israel’s long-term autonomy and ability to manage its own defense needs. The challenge is to maintain a degree of interdependence that is mutually beneficial rather than a partnership that reinforces Israel’s dependence on the United States.</w:t>
      </w:r>
    </w:p>
    <w:p w14:paraId="64ECA9E7" w14:textId="77777777" w:rsidR="005F15C2" w:rsidRPr="00203E3E" w:rsidRDefault="005F15C2" w:rsidP="005F15C2">
      <w:pPr>
        <w:pStyle w:val="Heading4"/>
      </w:pPr>
      <w:r w:rsidRPr="00203E3E">
        <w:t>US exports to Israel are a material reflection of US-Israel ties.</w:t>
      </w:r>
    </w:p>
    <w:p w14:paraId="663EE0F3" w14:textId="77777777" w:rsidR="005F15C2" w:rsidRPr="00203E3E" w:rsidRDefault="005F15C2" w:rsidP="005F15C2">
      <w:r w:rsidRPr="00203E3E">
        <w:rPr>
          <w:rStyle w:val="Style13ptBold"/>
        </w:rPr>
        <w:t>Thomas 17</w:t>
      </w:r>
      <w:r w:rsidRPr="00203E3E">
        <w:t xml:space="preserve"> (Analyst in Middle Eastern Affairs at Congressional Research Service, “Arms Sales in the Middle East: Trends and Analytical Perspectives for U.S. Policy,” https://fas.org/sgp/crs/mideast/R44984.pdf)</w:t>
      </w:r>
    </w:p>
    <w:p w14:paraId="1548C8E9" w14:textId="77777777" w:rsidR="005F15C2" w:rsidRPr="00203E3E" w:rsidRDefault="005F15C2" w:rsidP="005F15C2">
      <w:pPr>
        <w:rPr>
          <w:sz w:val="16"/>
        </w:rPr>
      </w:pPr>
      <w:r w:rsidRPr="00203E3E">
        <w:rPr>
          <w:rStyle w:val="StyleUnderline"/>
        </w:rPr>
        <w:t xml:space="preserve">Israeli military </w:t>
      </w:r>
      <w:r w:rsidRPr="00203E3E">
        <w:rPr>
          <w:rStyle w:val="Emphasis"/>
        </w:rPr>
        <w:t>imports</w:t>
      </w:r>
      <w:r w:rsidRPr="00203E3E">
        <w:rPr>
          <w:sz w:val="16"/>
        </w:rPr>
        <w:t>—particularly in the realm of fighter aircraft and missile/missile defense technology—</w:t>
      </w:r>
      <w:r w:rsidRPr="00203E3E">
        <w:rPr>
          <w:rStyle w:val="Emphasis"/>
        </w:rPr>
        <w:t>remain almost exclusively American</w:t>
      </w:r>
      <w:r w:rsidRPr="00203E3E">
        <w:rPr>
          <w:sz w:val="16"/>
        </w:rPr>
        <w:t xml:space="preserve">. </w:t>
      </w:r>
      <w:r w:rsidRPr="00203E3E">
        <w:rPr>
          <w:rStyle w:val="Emphasis"/>
        </w:rPr>
        <w:t>U.S. arms exports</w:t>
      </w:r>
      <w:r w:rsidRPr="00203E3E">
        <w:rPr>
          <w:rStyle w:val="StyleUnderline"/>
        </w:rPr>
        <w:t xml:space="preserve">, funded at least in part by large amounts of U.S. aid, help maintain Israel’s military advantage over its neighbors </w:t>
      </w:r>
      <w:r w:rsidRPr="00203E3E">
        <w:rPr>
          <w:sz w:val="16"/>
        </w:rPr>
        <w:t xml:space="preserve">(see “Israel’s Qualitative Military Edge” below), </w:t>
      </w:r>
      <w:r w:rsidRPr="00203E3E">
        <w:rPr>
          <w:rStyle w:val="Emphasis"/>
        </w:rPr>
        <w:t>a reflection of the depth and breadth of U.S.-Israel ties.</w:t>
      </w:r>
      <w:r w:rsidRPr="00203E3E">
        <w:rPr>
          <w:sz w:val="16"/>
        </w:rPr>
        <w:t xml:space="preserve"> Moreover, </w:t>
      </w:r>
      <w:r w:rsidRPr="00203E3E">
        <w:rPr>
          <w:rStyle w:val="StyleUnderline"/>
        </w:rPr>
        <w:t>Israel</w:t>
      </w:r>
      <w:r w:rsidRPr="00203E3E">
        <w:rPr>
          <w:sz w:val="16"/>
        </w:rPr>
        <w:t xml:space="preserve"> is a consortium partner in the development of the F-35 aircraft and recently </w:t>
      </w:r>
      <w:r w:rsidRPr="00203E3E">
        <w:rPr>
          <w:rStyle w:val="StyleUnderline"/>
        </w:rPr>
        <w:t xml:space="preserve">became the first country outside the United States to receive F-35s. </w:t>
      </w:r>
      <w:r w:rsidRPr="00203E3E">
        <w:rPr>
          <w:sz w:val="16"/>
        </w:rPr>
        <w:t xml:space="preserve">36 The probability of continued </w:t>
      </w:r>
      <w:r w:rsidRPr="00203E3E">
        <w:rPr>
          <w:rStyle w:val="Emphasis"/>
        </w:rPr>
        <w:t>Israeli reliance on U.S. weapons</w:t>
      </w:r>
      <w:r w:rsidRPr="00203E3E">
        <w:rPr>
          <w:rStyle w:val="StyleUnderline"/>
        </w:rPr>
        <w:t xml:space="preserve"> and defense technology was demonstrated in the memorandum of understanding (MOU) the two countries concluded in September 2016</w:t>
      </w:r>
      <w:r w:rsidRPr="00203E3E">
        <w:rPr>
          <w:sz w:val="16"/>
        </w:rPr>
        <w:t xml:space="preserve">. Under the terms of that MOU, which is the third between the two countries, the executive branch committed to request that Congress provide $38 billion in military aid over 10 years, from FY2019 to FY2028. (For more information on the MOU and its terms, see CRS Report RL33222, U.S. Foreign Aid to Israel, by Jeremy M. Sharp). Most of Israel’s other major purchases made in recent years have been from Western European suppliers, including a 2012 deal with Italy for 30 M-346 jets, worth around $1 billion (the final planes were delivered in July 2016).37 </w:t>
      </w:r>
      <w:r w:rsidRPr="00203E3E">
        <w:rPr>
          <w:rStyle w:val="StyleUnderline"/>
        </w:rPr>
        <w:t>Israel has an active and growing indigenous arms industry</w:t>
      </w:r>
      <w:r w:rsidRPr="00203E3E">
        <w:rPr>
          <w:sz w:val="16"/>
        </w:rPr>
        <w:t xml:space="preserve">, the development of which has been subsidized in part by U.S. support. Since FY1984, Israel has been allowed to spend a portion of its U.S. Foreign Military Financing (FMF) assistance on arms produced by Israeli manufacturers (known as Off-Shore Procurement, or OSP).38 Israel is unique in this regard—no other FMF recipient can use any of the FMF for domestic procurement. </w:t>
      </w:r>
    </w:p>
    <w:p w14:paraId="24504513" w14:textId="77777777" w:rsidR="005F15C2" w:rsidRPr="00203E3E" w:rsidRDefault="005F15C2" w:rsidP="005F15C2">
      <w:pPr>
        <w:pStyle w:val="Heading4"/>
      </w:pPr>
      <w:r w:rsidRPr="00203E3E">
        <w:t>Reducing arm sales to Israel breaks our legal commitment to supply Israel with a qualitative military edge.</w:t>
      </w:r>
    </w:p>
    <w:p w14:paraId="3676A6BF" w14:textId="77777777" w:rsidR="005F15C2" w:rsidRPr="00203E3E" w:rsidRDefault="005F15C2" w:rsidP="005F15C2">
      <w:r w:rsidRPr="00203E3E">
        <w:rPr>
          <w:rStyle w:val="Style13ptBold"/>
        </w:rPr>
        <w:t>Thomas 17</w:t>
      </w:r>
      <w:r w:rsidRPr="00203E3E">
        <w:t xml:space="preserve"> (Analyst in Middle Eastern Affairs at Congressional Research Service, “Arms Sales in the Middle East: Trends and Analytical Perspectives for U.S. Policy,” https://fas.org/sgp/crs/mideast/R44984.pdf)</w:t>
      </w:r>
    </w:p>
    <w:p w14:paraId="7EBE4868" w14:textId="53E76F5E" w:rsidR="005F15C2" w:rsidRPr="005F15C2" w:rsidRDefault="005F15C2" w:rsidP="005F15C2">
      <w:pPr>
        <w:rPr>
          <w:sz w:val="16"/>
        </w:rPr>
      </w:pPr>
      <w:r w:rsidRPr="00203E3E">
        <w:rPr>
          <w:sz w:val="16"/>
        </w:rPr>
        <w:t>The term “qualitative military edge” (</w:t>
      </w:r>
      <w:r w:rsidRPr="00203E3E">
        <w:rPr>
          <w:rStyle w:val="StyleUnderline"/>
        </w:rPr>
        <w:t>QME</w:t>
      </w:r>
      <w:r w:rsidRPr="00203E3E">
        <w:rPr>
          <w:sz w:val="16"/>
        </w:rPr>
        <w:t xml:space="preserve">) was embraced by the Reagan Administration and its successors to </w:t>
      </w:r>
      <w:r w:rsidRPr="00203E3E">
        <w:rPr>
          <w:rStyle w:val="StyleUnderline"/>
        </w:rPr>
        <w:t>refer to the advantage in military technology that Israel</w:t>
      </w:r>
      <w:r w:rsidRPr="00203E3E">
        <w:rPr>
          <w:sz w:val="16"/>
        </w:rPr>
        <w:t xml:space="preserve">, with a smaller territory and population than some of its historical adversaries, </w:t>
      </w:r>
      <w:r w:rsidRPr="00203E3E">
        <w:rPr>
          <w:rStyle w:val="StyleUnderline"/>
        </w:rPr>
        <w:t>seeks to maintain</w:t>
      </w:r>
      <w:r w:rsidRPr="00203E3E">
        <w:rPr>
          <w:sz w:val="16"/>
        </w:rPr>
        <w:t xml:space="preserve">. 88 The concept stems from traditional security concerns about Israel’s Arab neighbors, with whom Israel engaged in numerous conflicts over the course of several decades. No formal definition in law existed until </w:t>
      </w:r>
      <w:r w:rsidRPr="00203E3E">
        <w:rPr>
          <w:rStyle w:val="StyleUnderline"/>
        </w:rPr>
        <w:t>lawmakers codified U.S. support for Israel’s QME as U.S. policy in 2008</w:t>
      </w:r>
      <w:r w:rsidRPr="00203E3E">
        <w:rPr>
          <w:sz w:val="16"/>
        </w:rPr>
        <w:t xml:space="preserve"> (P.L. 110-429,§201). 89 That legislation requires that any proposed U.S. arms sale to “any country in the Middle East other than Israel” must include a notification to Congress with a “determination that the sale or export of such would not adversely affect Israel's qualitative military edge over military threats to Israel.” </w:t>
      </w:r>
      <w:r w:rsidRPr="00203E3E">
        <w:rPr>
          <w:rStyle w:val="StyleUnderline"/>
        </w:rPr>
        <w:t>It defines QME as the ability to counter and defeat any credible conventional military threat from any individual state or possible coalition of states</w:t>
      </w:r>
      <w:r w:rsidRPr="00203E3E">
        <w:rPr>
          <w:sz w:val="16"/>
        </w:rPr>
        <w:t xml:space="preserve"> or from non-state actors, while sustaining minimal damages and casualties, </w:t>
      </w:r>
      <w:r w:rsidRPr="00203E3E">
        <w:rPr>
          <w:rStyle w:val="StyleUnderline"/>
        </w:rPr>
        <w:t>through the use of superior military means, possessed in sufficient quantity, including weapons, command, control, communication, intelligence, surveillance, and reconnaissance capabilities that in their technical characteristics are superior in capability</w:t>
      </w:r>
      <w:r w:rsidRPr="00203E3E">
        <w:rPr>
          <w:sz w:val="16"/>
        </w:rPr>
        <w:t xml:space="preserve"> to those of such other individual or possible coalition of states or non-state actors.</w:t>
      </w:r>
    </w:p>
    <w:p w14:paraId="053F8D2B" w14:textId="3501C3B6" w:rsidR="00EC34CE" w:rsidRDefault="00EC34CE" w:rsidP="00EC34CE">
      <w:pPr>
        <w:pStyle w:val="Heading3"/>
        <w:rPr>
          <w:rStyle w:val="Style13ptBold"/>
          <w:b/>
          <w:sz w:val="32"/>
          <w:u w:val="single"/>
        </w:rPr>
      </w:pPr>
      <w:r>
        <w:rPr>
          <w:rStyle w:val="Style13ptBold"/>
          <w:b/>
          <w:sz w:val="32"/>
          <w:u w:val="single"/>
        </w:rPr>
        <w:t>Saudi Arabia</w:t>
      </w:r>
      <w:r w:rsidR="005F15C2">
        <w:rPr>
          <w:rStyle w:val="Style13ptBold"/>
          <w:b/>
          <w:sz w:val="32"/>
          <w:u w:val="single"/>
        </w:rPr>
        <w:t xml:space="preserve"> aff-</w:t>
      </w:r>
      <w:r>
        <w:rPr>
          <w:rStyle w:val="Style13ptBold"/>
          <w:b/>
          <w:sz w:val="32"/>
          <w:u w:val="single"/>
        </w:rPr>
        <w:t xml:space="preserve">Links </w:t>
      </w:r>
    </w:p>
    <w:p w14:paraId="67EAFABA" w14:textId="77777777" w:rsidR="00EC34CE" w:rsidRDefault="00EC34CE" w:rsidP="00EC34CE">
      <w:pPr>
        <w:pStyle w:val="Heading4"/>
      </w:pPr>
      <w:r>
        <w:t>Israel Supports US arms sales to Saudi Arabia – Not Great</w:t>
      </w:r>
    </w:p>
    <w:p w14:paraId="3CA19CA5" w14:textId="68349033" w:rsidR="00EC34CE" w:rsidRDefault="00EC34CE" w:rsidP="00EC34CE">
      <w:pPr>
        <w:rPr>
          <w:rStyle w:val="Style13ptBold"/>
        </w:rPr>
      </w:pPr>
      <w:r w:rsidRPr="007636E0">
        <w:rPr>
          <w:rStyle w:val="Style13ptBold"/>
        </w:rPr>
        <w:t xml:space="preserve">LA Times 07 – </w:t>
      </w:r>
      <w:r w:rsidRPr="00804BB8">
        <w:t>(Associated Press. “Israel OK with U.S. arms sale to Saudis”. LA Times.</w:t>
      </w:r>
      <w:r w:rsidR="00804BB8" w:rsidRPr="00804BB8">
        <w:t xml:space="preserve"> https://www.latimes.com/archives/la-xpm-2007-jul-30-fg-izarms30-story.html</w:t>
      </w:r>
      <w:r w:rsidRPr="00804BB8">
        <w:t>. DGP)</w:t>
      </w:r>
    </w:p>
    <w:p w14:paraId="1F032F13" w14:textId="77777777" w:rsidR="00EC34CE" w:rsidRPr="00C0765A" w:rsidRDefault="00EC34CE" w:rsidP="00EC34CE">
      <w:pPr>
        <w:spacing w:line="240" w:lineRule="auto"/>
      </w:pPr>
      <w:r w:rsidRPr="00C0765A">
        <w:t>JERUSALEM — </w:t>
      </w:r>
    </w:p>
    <w:p w14:paraId="5831AA2B" w14:textId="77777777" w:rsidR="00EC34CE" w:rsidRPr="00212DD0" w:rsidRDefault="00EC34CE" w:rsidP="00EC34CE">
      <w:pPr>
        <w:spacing w:line="240" w:lineRule="auto"/>
        <w:rPr>
          <w:rStyle w:val="StyleUnderline"/>
        </w:rPr>
      </w:pPr>
      <w:r w:rsidRPr="00DA5D7E">
        <w:rPr>
          <w:sz w:val="16"/>
        </w:rPr>
        <w:t xml:space="preserve">In a break from traditional Israeli opposition to U.S. arms sales to Saudi Arabia, </w:t>
      </w:r>
      <w:r w:rsidRPr="00212DD0">
        <w:rPr>
          <w:rStyle w:val="StyleUnderline"/>
        </w:rPr>
        <w:t>Prime Minister Ehud Olmert said Sunday that his country understood Washington’s plan to supply state-of-the-art weapons to Riyadh as a counterweight to Iranian influence.</w:t>
      </w:r>
    </w:p>
    <w:p w14:paraId="045A0B4B" w14:textId="77777777" w:rsidR="00EC34CE" w:rsidRPr="00DA5D7E" w:rsidRDefault="00EC34CE" w:rsidP="00EC34CE">
      <w:pPr>
        <w:spacing w:line="240" w:lineRule="auto"/>
        <w:rPr>
          <w:sz w:val="16"/>
          <w:szCs w:val="16"/>
        </w:rPr>
      </w:pPr>
      <w:r w:rsidRPr="00DA5D7E">
        <w:rPr>
          <w:sz w:val="16"/>
          <w:szCs w:val="16"/>
        </w:rPr>
        <w:t>Aware of Israel’s sensitivity about arms sales in the region, the United States is also offering a sharp increase in military aid to Israel and has assured it that it will retain a fighting edge over its neighbors, he added.</w:t>
      </w:r>
    </w:p>
    <w:p w14:paraId="0D6FDD4B" w14:textId="77777777" w:rsidR="00EC34CE" w:rsidRPr="00DA5D7E" w:rsidRDefault="00EC34CE" w:rsidP="00EC34CE">
      <w:pPr>
        <w:spacing w:line="240" w:lineRule="auto"/>
        <w:rPr>
          <w:sz w:val="16"/>
        </w:rPr>
      </w:pPr>
      <w:r w:rsidRPr="00DA5D7E">
        <w:rPr>
          <w:sz w:val="16"/>
        </w:rPr>
        <w:t>“</w:t>
      </w:r>
      <w:r w:rsidRPr="00610A39">
        <w:rPr>
          <w:rStyle w:val="StyleUnderline"/>
        </w:rPr>
        <w:t>We understand the need of the United States to support the Arab moderate states, and there is a need for a united front between the U.S. and us regarding Iran,” Olmert said</w:t>
      </w:r>
      <w:r w:rsidRPr="00DA5D7E">
        <w:rPr>
          <w:sz w:val="16"/>
        </w:rPr>
        <w:t xml:space="preserve"> at a weekly Cabinet meeting.</w:t>
      </w:r>
    </w:p>
    <w:p w14:paraId="17893DB2" w14:textId="77777777" w:rsidR="00EC34CE" w:rsidRPr="00DA5D7E" w:rsidRDefault="00EC34CE" w:rsidP="00EC34CE">
      <w:pPr>
        <w:spacing w:line="240" w:lineRule="auto"/>
        <w:rPr>
          <w:sz w:val="16"/>
        </w:rPr>
      </w:pPr>
      <w:r w:rsidRPr="00DA5D7E">
        <w:rPr>
          <w:sz w:val="16"/>
        </w:rPr>
        <w:t xml:space="preserve">The rare agreement reflects </w:t>
      </w:r>
      <w:r w:rsidRPr="00610A39">
        <w:rPr>
          <w:rStyle w:val="Emphasis"/>
        </w:rPr>
        <w:t>shared U.S. and Israeli concern over the potential threat from Iran if it acquires nuclear weapons</w:t>
      </w:r>
      <w:r w:rsidRPr="00DA5D7E">
        <w:rPr>
          <w:sz w:val="16"/>
        </w:rPr>
        <w:t>.</w:t>
      </w:r>
    </w:p>
    <w:p w14:paraId="07109907" w14:textId="77777777" w:rsidR="00EC34CE" w:rsidRPr="00DA5D7E" w:rsidRDefault="00EC34CE" w:rsidP="00EC34CE">
      <w:pPr>
        <w:spacing w:line="240" w:lineRule="auto"/>
        <w:rPr>
          <w:sz w:val="16"/>
          <w:szCs w:val="16"/>
        </w:rPr>
      </w:pPr>
      <w:r w:rsidRPr="00DA5D7E">
        <w:rPr>
          <w:sz w:val="16"/>
          <w:szCs w:val="16"/>
        </w:rPr>
        <w:t>The proposed deal includes advanced weaponry and air systems that would greatly enhance the striking ability of Saudi warplanes.</w:t>
      </w:r>
    </w:p>
    <w:p w14:paraId="22CB6056" w14:textId="77777777" w:rsidR="00EC34CE" w:rsidRPr="00DA5D7E" w:rsidRDefault="00EC34CE" w:rsidP="00EC34CE">
      <w:pPr>
        <w:spacing w:line="240" w:lineRule="auto"/>
        <w:rPr>
          <w:sz w:val="16"/>
          <w:szCs w:val="16"/>
        </w:rPr>
      </w:pPr>
      <w:r w:rsidRPr="00DA5D7E">
        <w:rPr>
          <w:sz w:val="16"/>
          <w:szCs w:val="16"/>
        </w:rPr>
        <w:t>One Israeli hard-liner warned that Saudi Arabia could be taken over by extremists. Israel’s southern tip is about 10 miles from Saudi Arabia on the Gulf of Aqaba. The proposed package comes with a 25% increase in U.S. military aid to Israel, from an annual $2.4 billion to $3 billion a year, guaranteed for 10 years. Olmert said the increase in military aid would assure Israel’s strategic superiority.</w:t>
      </w:r>
    </w:p>
    <w:p w14:paraId="6F3B7EF5" w14:textId="77777777" w:rsidR="00EC34CE" w:rsidRDefault="00EC34CE" w:rsidP="00EC34CE">
      <w:pPr>
        <w:pStyle w:val="Heading4"/>
      </w:pPr>
      <w:r>
        <w:t xml:space="preserve">Israel feels comforted by arms sales to GCC countries </w:t>
      </w:r>
    </w:p>
    <w:p w14:paraId="5882744A" w14:textId="77777777" w:rsidR="00EC34CE" w:rsidRPr="00AB3CAC" w:rsidRDefault="00EC34CE" w:rsidP="00EC34CE">
      <w:pPr>
        <w:rPr>
          <w:rStyle w:val="Style13ptBold"/>
        </w:rPr>
      </w:pPr>
      <w:r w:rsidRPr="00AB3CAC">
        <w:rPr>
          <w:rStyle w:val="Style13ptBold"/>
        </w:rPr>
        <w:t>Hudson, 05/13/15</w:t>
      </w:r>
    </w:p>
    <w:p w14:paraId="1FB41B51" w14:textId="77777777" w:rsidR="00EC34CE" w:rsidRPr="00AB3CAC" w:rsidRDefault="00EC34CE" w:rsidP="00EC34CE">
      <w:r>
        <w:t xml:space="preserve">(John Hudson, Foreign Policy correspondent, “Israel: Go Ahead and Give the </w:t>
      </w:r>
      <w:proofErr w:type="spellStart"/>
      <w:r>
        <w:t>Gulfies</w:t>
      </w:r>
      <w:proofErr w:type="spellEnd"/>
      <w:r>
        <w:t xml:space="preserve"> Guns,”</w:t>
      </w:r>
      <w:r w:rsidRPr="00AB3CAC">
        <w:t xml:space="preserve"> https://foreignpolicy.com/2015/05/13/israel-go-ahead-and-give-the-gulfies-guns/</w:t>
      </w:r>
      <w:r>
        <w:t>) ZFO</w:t>
      </w:r>
    </w:p>
    <w:p w14:paraId="5B88C37F" w14:textId="77777777" w:rsidR="00EC34CE" w:rsidRPr="00AB3CAC" w:rsidRDefault="00EC34CE" w:rsidP="00EC34CE">
      <w:pPr>
        <w:rPr>
          <w:sz w:val="15"/>
          <w:szCs w:val="15"/>
        </w:rPr>
      </w:pPr>
      <w:r w:rsidRPr="00AB3CAC">
        <w:rPr>
          <w:sz w:val="15"/>
          <w:szCs w:val="15"/>
        </w:rPr>
        <w:t>According to an official with the American Israel Public Affairs Committee — the most powerful pro-Israel lobbying organization in the U.S. — the group is not trying to lobby Congress to block arms deals with the Gulf. The Israeli government has also refrained from weighing in, according to Hill staffers who maintain routine contacts with the Israelis.</w:t>
      </w:r>
    </w:p>
    <w:p w14:paraId="28C0CD82" w14:textId="77777777" w:rsidR="00EC34CE" w:rsidRPr="00AB3CAC" w:rsidRDefault="00EC34CE" w:rsidP="00EC34CE">
      <w:pPr>
        <w:rPr>
          <w:sz w:val="15"/>
          <w:szCs w:val="15"/>
        </w:rPr>
      </w:pPr>
      <w:r w:rsidRPr="00AB3CAC">
        <w:rPr>
          <w:sz w:val="15"/>
          <w:szCs w:val="15"/>
        </w:rPr>
        <w:t>“Israelis have been silent,” said a congressional aide familiar with the issue. “AIPAC was asking a lot of questions, but I wouldn’t characterize our interactions on this as lobbying.”</w:t>
      </w:r>
    </w:p>
    <w:p w14:paraId="0798BD10" w14:textId="77777777" w:rsidR="00EC34CE" w:rsidRPr="00AB3CAC" w:rsidRDefault="00EC34CE" w:rsidP="00EC34CE">
      <w:pPr>
        <w:rPr>
          <w:sz w:val="16"/>
        </w:rPr>
      </w:pPr>
      <w:r w:rsidRPr="00AB3CAC">
        <w:rPr>
          <w:sz w:val="16"/>
        </w:rPr>
        <w:t xml:space="preserve">One reason, </w:t>
      </w:r>
      <w:r w:rsidRPr="00AB3CAC">
        <w:rPr>
          <w:rStyle w:val="StyleUnderline"/>
        </w:rPr>
        <w:t>according to State Department</w:t>
      </w:r>
      <w:r w:rsidRPr="00AB3CAC">
        <w:rPr>
          <w:sz w:val="16"/>
        </w:rPr>
        <w:t xml:space="preserve"> and congressional sources, is that </w:t>
      </w:r>
      <w:r w:rsidRPr="00AB3CAC">
        <w:rPr>
          <w:rStyle w:val="StyleUnderline"/>
        </w:rPr>
        <w:t xml:space="preserve">the </w:t>
      </w:r>
      <w:r w:rsidRPr="00AB3CAC">
        <w:rPr>
          <w:sz w:val="16"/>
        </w:rPr>
        <w:t xml:space="preserve">Obama </w:t>
      </w:r>
      <w:r w:rsidRPr="00AB3CAC">
        <w:rPr>
          <w:rStyle w:val="StyleUnderline"/>
        </w:rPr>
        <w:t>administration is carefully assessing how it can help Gulf allies deter a threat from Iran without overstepping Israel’s Qualitative Military Edge</w:t>
      </w:r>
      <w:r w:rsidRPr="00AB3CAC">
        <w:rPr>
          <w:sz w:val="16"/>
        </w:rPr>
        <w:t xml:space="preserve"> (QME), a calculus the executive branch is required by law to take into account as it licenses the transfer of weapons to Middle East governments.</w:t>
      </w:r>
    </w:p>
    <w:p w14:paraId="0999B135" w14:textId="77777777" w:rsidR="00EC34CE" w:rsidRPr="00AB3CAC" w:rsidRDefault="00EC34CE" w:rsidP="00EC34CE">
      <w:pPr>
        <w:rPr>
          <w:sz w:val="16"/>
        </w:rPr>
      </w:pPr>
      <w:r w:rsidRPr="00AB3CAC">
        <w:rPr>
          <w:rStyle w:val="StyleUnderline"/>
        </w:rPr>
        <w:t>Another reason for Israel’s relaxed temperament is its newfound kinship with Arab countries who share its concerns about Iran’s rise in the region.</w:t>
      </w:r>
      <w:r w:rsidRPr="00AB3CAC">
        <w:rPr>
          <w:sz w:val="16"/>
        </w:rPr>
        <w:t xml:space="preserve"> “The Israelis have cared less about the deals happening this week </w:t>
      </w:r>
      <w:r w:rsidRPr="00AB3CAC">
        <w:rPr>
          <w:rStyle w:val="StyleUnderline"/>
        </w:rPr>
        <w:t>because there’s a feeling in Israel that they now have an undeclared ally in the GCC against Iran,”</w:t>
      </w:r>
      <w:r w:rsidRPr="00AB3CAC">
        <w:rPr>
          <w:sz w:val="16"/>
        </w:rPr>
        <w:t xml:space="preserve"> said David Ottaway, a Gulf expert at the Wilson Center, using an acronym for the six countries that makeup the Gulf Cooperation Council.</w:t>
      </w:r>
    </w:p>
    <w:p w14:paraId="64067CB4" w14:textId="147E6BE8" w:rsidR="00EC34CE" w:rsidRPr="00EC34CE" w:rsidRDefault="00EC34CE" w:rsidP="00EC34CE">
      <w:pPr>
        <w:rPr>
          <w:sz w:val="16"/>
        </w:rPr>
      </w:pPr>
      <w:r w:rsidRPr="00AB3CAC">
        <w:rPr>
          <w:sz w:val="16"/>
        </w:rPr>
        <w:t xml:space="preserve">But satisfying all sides equally is easier said than done — and at least </w:t>
      </w:r>
      <w:r w:rsidRPr="00AB3CAC">
        <w:rPr>
          <w:rStyle w:val="StyleUnderline"/>
        </w:rPr>
        <w:t>some of the top weapons systems on the GCC wish list are not expected to be supplied due to QME considerations, including the F-35 Lightning II, a “fifth-generation” fighter jet designed to be virtually invisible to enemy radar, and BU-28 bunker buster bombs, which Washington has only provided to Israel</w:t>
      </w:r>
      <w:r w:rsidRPr="00AB3CAC">
        <w:rPr>
          <w:sz w:val="16"/>
        </w:rPr>
        <w:t xml:space="preserve">. Instead, </w:t>
      </w:r>
      <w:r w:rsidRPr="00AB3CAC">
        <w:rPr>
          <w:rStyle w:val="StyleUnderline"/>
        </w:rPr>
        <w:t>the Gulf countries are likely to walk away with promises to expedite the transfers</w:t>
      </w:r>
      <w:r w:rsidRPr="00AB3CAC">
        <w:rPr>
          <w:sz w:val="16"/>
        </w:rPr>
        <w:t xml:space="preserve"> of long-sought munitions and radar equipment.</w:t>
      </w:r>
    </w:p>
    <w:p w14:paraId="4118C5E5" w14:textId="3E04FD89" w:rsidR="00FF2C10" w:rsidRDefault="00FF2C10" w:rsidP="00FF2C10">
      <w:pPr>
        <w:pStyle w:val="Heading3"/>
      </w:pPr>
      <w:r>
        <w:t xml:space="preserve">2NC- Link Extension- US key to prevent war </w:t>
      </w:r>
    </w:p>
    <w:p w14:paraId="626683E5" w14:textId="77777777" w:rsidR="00FF2C10" w:rsidRDefault="00FF2C10" w:rsidP="00FF2C10">
      <w:pPr>
        <w:pStyle w:val="Heading4"/>
      </w:pPr>
      <w:r>
        <w:t xml:space="preserve">Despite lobbying, US prevents Israel-Iran war </w:t>
      </w:r>
    </w:p>
    <w:p w14:paraId="11DEDF08" w14:textId="77777777" w:rsidR="00FF2C10" w:rsidRDefault="00FF2C10" w:rsidP="00FF2C10">
      <w:pPr>
        <w:rPr>
          <w:rStyle w:val="Style13ptBold"/>
        </w:rPr>
      </w:pPr>
      <w:proofErr w:type="spellStart"/>
      <w:r>
        <w:rPr>
          <w:rStyle w:val="Style13ptBold"/>
        </w:rPr>
        <w:t>Giraldi</w:t>
      </w:r>
      <w:proofErr w:type="spellEnd"/>
      <w:r>
        <w:rPr>
          <w:rStyle w:val="Style13ptBold"/>
        </w:rPr>
        <w:t xml:space="preserve">, </w:t>
      </w:r>
      <w:r w:rsidRPr="00B760A5">
        <w:rPr>
          <w:rStyle w:val="Style13ptBold"/>
        </w:rPr>
        <w:t>05/15/12</w:t>
      </w:r>
    </w:p>
    <w:p w14:paraId="2E1EEC88" w14:textId="77777777" w:rsidR="00FF2C10" w:rsidRDefault="00FF2C10" w:rsidP="00FF2C10">
      <w:pPr>
        <w:rPr>
          <w:sz w:val="16"/>
        </w:rPr>
      </w:pPr>
      <w:r>
        <w:rPr>
          <w:sz w:val="16"/>
        </w:rPr>
        <w:t xml:space="preserve">(Philip </w:t>
      </w:r>
      <w:proofErr w:type="spellStart"/>
      <w:r>
        <w:rPr>
          <w:sz w:val="16"/>
        </w:rPr>
        <w:t>Giraldi</w:t>
      </w:r>
      <w:proofErr w:type="spellEnd"/>
      <w:r>
        <w:rPr>
          <w:sz w:val="16"/>
        </w:rPr>
        <w:t xml:space="preserve">, </w:t>
      </w:r>
      <w:r w:rsidRPr="00B760A5">
        <w:rPr>
          <w:sz w:val="16"/>
        </w:rPr>
        <w:t>a former CIA officer</w:t>
      </w:r>
      <w:r>
        <w:rPr>
          <w:sz w:val="16"/>
        </w:rPr>
        <w:t xml:space="preserve"> and</w:t>
      </w:r>
      <w:r w:rsidRPr="00B760A5">
        <w:rPr>
          <w:sz w:val="16"/>
        </w:rPr>
        <w:t xml:space="preserve"> executive director of the Council for the National Interest and a contributing editor to The American Conservative</w:t>
      </w:r>
      <w:r>
        <w:rPr>
          <w:sz w:val="16"/>
        </w:rPr>
        <w:t xml:space="preserve">, “Lobbying for War,” Washington Report on Middle East Affairs, </w:t>
      </w:r>
      <w:hyperlink r:id="rId65" w:history="1">
        <w:r w:rsidRPr="006440B4">
          <w:rPr>
            <w:rStyle w:val="Hyperlink"/>
            <w:sz w:val="16"/>
          </w:rPr>
          <w:t>https://www.wrmea.org/012-may/two-views-who-wants-war-with-iran.html</w:t>
        </w:r>
      </w:hyperlink>
      <w:r>
        <w:rPr>
          <w:sz w:val="16"/>
        </w:rPr>
        <w:t xml:space="preserve">) </w:t>
      </w:r>
    </w:p>
    <w:p w14:paraId="7364E0D7" w14:textId="77777777" w:rsidR="00FF2C10" w:rsidRPr="00B760A5" w:rsidRDefault="00FF2C10" w:rsidP="00FF2C10">
      <w:pPr>
        <w:rPr>
          <w:rStyle w:val="StyleUnderline"/>
          <w:b/>
          <w:sz w:val="14"/>
          <w:u w:val="none"/>
        </w:rPr>
      </w:pPr>
      <w:r w:rsidRPr="00B760A5">
        <w:rPr>
          <w:sz w:val="14"/>
        </w:rPr>
        <w:t xml:space="preserve">AIPAC has also been effective in lining up Capitol Hill in its support. One-third of Congress attended the AIPAC conference, and a number of individual legislators have been actively promoting the lobby's line. Sen. Carl Levin [who has received more pro-Israel PAC contributions than any other member of Congress—ed.] is now calling for a military blockade of Iran, a clear act of war. </w:t>
      </w:r>
      <w:r w:rsidRPr="0046433A">
        <w:rPr>
          <w:rStyle w:val="StyleUnderline"/>
        </w:rPr>
        <w:t>Thirty-two senators,</w:t>
      </w:r>
      <w:r w:rsidRPr="00B760A5">
        <w:rPr>
          <w:sz w:val="14"/>
        </w:rPr>
        <w:t xml:space="preserve"> including Lindsey Graham, John McCain and Joe Lieberman, </w:t>
      </w:r>
      <w:r w:rsidRPr="0046433A">
        <w:rPr>
          <w:rStyle w:val="StyleUnderline"/>
        </w:rPr>
        <w:t xml:space="preserve">are supporting legislation that will essentially authorize taking military action against Iran because it has the "capability" to create a nuclear weapon, a line that has already been crossed by Tehran as well as by other states in the region, </w:t>
      </w:r>
      <w:r w:rsidRPr="00B760A5">
        <w:rPr>
          <w:sz w:val="14"/>
        </w:rPr>
        <w:t>including Turkey, Egypt and Saudi Arabia. Why pick on Iran? Because</w:t>
      </w:r>
      <w:r w:rsidRPr="0046433A">
        <w:rPr>
          <w:rStyle w:val="StyleUnderline"/>
        </w:rPr>
        <w:t xml:space="preserve"> that is what Israel wants </w:t>
      </w:r>
      <w:r w:rsidRPr="00B760A5">
        <w:rPr>
          <w:sz w:val="14"/>
        </w:rPr>
        <w:t>(Israel, one might add, has, unlike Iran, attacked a number of its neighbors in recent years</w:t>
      </w:r>
      <w:r w:rsidRPr="0046433A">
        <w:rPr>
          <w:rStyle w:val="StyleUnderline"/>
        </w:rPr>
        <w:t>). Israel also possesses its own secret nuclear arsenal, giving it a combination of political recklessness and potentially cataclysmic military power that apparently causes no heartburn in Congress.</w:t>
      </w:r>
    </w:p>
    <w:p w14:paraId="607F36C0" w14:textId="03699549" w:rsidR="00FF2C10" w:rsidRPr="002A3BBC" w:rsidRDefault="00FF2C10" w:rsidP="00FF2C10">
      <w:pPr>
        <w:rPr>
          <w:sz w:val="14"/>
        </w:rPr>
      </w:pPr>
      <w:r w:rsidRPr="00B760A5">
        <w:rPr>
          <w:sz w:val="14"/>
        </w:rPr>
        <w:t xml:space="preserve">It is being argued in some circles that </w:t>
      </w:r>
      <w:r w:rsidRPr="0046433A">
        <w:rPr>
          <w:rStyle w:val="StyleUnderline"/>
        </w:rPr>
        <w:t>Obama has been resisting the Israeli drive to go to war because his defense and intelligence chiefs insist that the "red line" with Tehran is the actual possession of a nuclear weapon,</w:t>
      </w:r>
      <w:r w:rsidRPr="00B760A5">
        <w:rPr>
          <w:sz w:val="14"/>
        </w:rPr>
        <w:t xml:space="preserve"> but is that really true? He has muddied that apparent position by insisting that he will "prevent" the Iranians from obtaining the bomb. Prevention means pre-emption, possibly based on the same type of fabricated intelligence Americans saw in the lead-up to Iraq. To be sure, the Pentagon and the intelligence community are undeniably cool on the prospect of a new war in the Middle East, understanding clearly that the unintended consequences after the last bomb is dropped could be devastating to the economy and to the sustainability of the remaining American presence in places like Afghanistan. </w:t>
      </w:r>
      <w:r w:rsidRPr="0046433A">
        <w:rPr>
          <w:rStyle w:val="StyleUnderline"/>
        </w:rPr>
        <w:t xml:space="preserve">Joint Chiefs Chairman Martin Dempsey has been active in trying to persuade the Israelis to defer action, stating both that Iran is a "rational actor" and that a war right now would serve no one's interest. </w:t>
      </w:r>
      <w:r w:rsidRPr="00B760A5">
        <w:rPr>
          <w:sz w:val="14"/>
        </w:rPr>
        <w:t>For his pains, Dempsey has been called everything short of an idiot and his judgment has been denounced by strategic geniuses such as Rick Santorum and Newt Gingrich. In truth, Iran has been demonized to a point where it is difficult to imagine any nonviolent way out of the current contretemps.</w:t>
      </w:r>
    </w:p>
    <w:p w14:paraId="5AE2482A" w14:textId="70C78213" w:rsidR="00133844" w:rsidRDefault="00133844" w:rsidP="00133844">
      <w:pPr>
        <w:pStyle w:val="Heading2"/>
      </w:pPr>
      <w:r>
        <w:t xml:space="preserve">Answers to: </w:t>
      </w:r>
    </w:p>
    <w:p w14:paraId="551C022A" w14:textId="58FC1C9B" w:rsidR="002A3BBC" w:rsidRPr="002A3BBC" w:rsidRDefault="002A3BBC" w:rsidP="002A3BBC">
      <w:pPr>
        <w:pStyle w:val="Heading3"/>
      </w:pPr>
      <w:r>
        <w:t xml:space="preserve">2NC- AT- Israel won’t strike first </w:t>
      </w:r>
    </w:p>
    <w:p w14:paraId="6D196037" w14:textId="278F39AB" w:rsidR="0042774F" w:rsidRDefault="0042774F" w:rsidP="0042774F">
      <w:pPr>
        <w:pStyle w:val="Heading4"/>
      </w:pPr>
      <w:r>
        <w:t>Israel is not afraid to strike first</w:t>
      </w:r>
    </w:p>
    <w:p w14:paraId="109DEF05" w14:textId="6B1CBD06" w:rsidR="0035021C" w:rsidRPr="0035021C" w:rsidRDefault="0035021C" w:rsidP="0035021C">
      <w:pPr>
        <w:pStyle w:val="Heading4"/>
      </w:pPr>
      <w:proofErr w:type="spellStart"/>
      <w:r>
        <w:t>Horshig</w:t>
      </w:r>
      <w:proofErr w:type="spellEnd"/>
      <w:r>
        <w:t>, 06/20/19</w:t>
      </w:r>
    </w:p>
    <w:p w14:paraId="01005F64" w14:textId="0476D18E" w:rsidR="0042774F" w:rsidRPr="0035021C" w:rsidRDefault="0035021C" w:rsidP="0035021C">
      <w:pPr>
        <w:spacing w:after="0" w:line="240" w:lineRule="auto"/>
        <w:rPr>
          <w:rFonts w:ascii="Times New Roman" w:eastAsia="Times New Roman" w:hAnsi="Times New Roman" w:cs="Times New Roman"/>
          <w:sz w:val="24"/>
        </w:rPr>
      </w:pPr>
      <w:r>
        <w:t>(</w:t>
      </w:r>
      <w:r w:rsidRPr="0035021C">
        <w:t xml:space="preserve">Doreen </w:t>
      </w:r>
      <w:proofErr w:type="spellStart"/>
      <w:r w:rsidRPr="0035021C">
        <w:t>Horschig</w:t>
      </w:r>
      <w:proofErr w:type="spellEnd"/>
      <w:r>
        <w:t xml:space="preserve">, </w:t>
      </w:r>
      <w:r w:rsidRPr="0035021C">
        <w:t>PhD Candidate in Security Studies, University of Central Florida</w:t>
      </w:r>
      <w:r>
        <w:t>, “</w:t>
      </w:r>
      <w:r w:rsidRPr="0035021C">
        <w:t>Israel could strike first as tensions with Iran flare</w:t>
      </w:r>
      <w:r>
        <w:t xml:space="preserve">”, The Conversation, </w:t>
      </w:r>
      <w:r w:rsidRPr="0035021C">
        <w:t>https://theconversation.com/israel-could-strike-first-as-tensions-with-iran-flare-119146</w:t>
      </w:r>
      <w:r>
        <w:t>)</w:t>
      </w:r>
      <w:hyperlink r:id="rId66" w:history="1"/>
    </w:p>
    <w:p w14:paraId="65683D82" w14:textId="539DF052" w:rsidR="0042774F" w:rsidRPr="0035021C" w:rsidRDefault="0042774F" w:rsidP="0035021C">
      <w:r w:rsidRPr="0035021C">
        <w:t>Iran shot down a U.S. drone on June 19, further escalating tensions between Iran and its adversaries.</w:t>
      </w:r>
    </w:p>
    <w:p w14:paraId="5D386DB7" w14:textId="190C9511" w:rsidR="0042774F" w:rsidRPr="0035021C" w:rsidRDefault="0042774F" w:rsidP="0035021C">
      <w:r w:rsidRPr="0035021C">
        <w:t>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w:t>
      </w:r>
    </w:p>
    <w:p w14:paraId="216C0CE0" w14:textId="5F7B522E" w:rsidR="0042774F" w:rsidRPr="0035021C" w:rsidRDefault="0042774F" w:rsidP="0035021C">
      <w:pPr>
        <w:rPr>
          <w:sz w:val="16"/>
        </w:rPr>
      </w:pPr>
      <w:r w:rsidRPr="0035021C">
        <w:rPr>
          <w:sz w:val="16"/>
        </w:rPr>
        <w:t xml:space="preserve">In June, </w:t>
      </w:r>
      <w:r w:rsidRPr="0035021C">
        <w:rPr>
          <w:rStyle w:val="StyleUnderline"/>
        </w:rPr>
        <w:t>Rouhani announced that Iran will restart uranium enrichment, which could put the country on track to develop a nuclear weapon within a year</w:t>
      </w:r>
      <w:r w:rsidRPr="0035021C">
        <w:rPr>
          <w:sz w:val="16"/>
        </w:rPr>
        <w:t>. Rouhani’s government insists its uranium will go to civilian nuclear power, not weapons.</w:t>
      </w:r>
    </w:p>
    <w:p w14:paraId="51F343C7" w14:textId="3E4B07E9" w:rsidR="0042774F" w:rsidRPr="0035021C" w:rsidRDefault="0042774F" w:rsidP="0035021C">
      <w:r w:rsidRPr="0035021C">
        <w:t>As a “deterrent” to Iran, the United States is sending an additional 1,000 troops to the Middle East.</w:t>
      </w:r>
    </w:p>
    <w:p w14:paraId="3D6B7732" w14:textId="26DB1896" w:rsidR="0042774F" w:rsidRPr="0035021C" w:rsidRDefault="0042774F" w:rsidP="0035021C">
      <w:pPr>
        <w:rPr>
          <w:rStyle w:val="StyleUnderline"/>
        </w:rPr>
      </w:pPr>
      <w:r w:rsidRPr="0035021C">
        <w:rPr>
          <w:rStyle w:val="StyleUnderline"/>
        </w:rPr>
        <w:t>The U.S. is not the only country considering a military response in Iran.</w:t>
      </w:r>
    </w:p>
    <w:p w14:paraId="4EBF6A6A" w14:textId="499CFE78" w:rsidR="0042774F" w:rsidRPr="0035021C" w:rsidRDefault="0042774F" w:rsidP="0035021C">
      <w:pPr>
        <w:rPr>
          <w:sz w:val="16"/>
        </w:rPr>
      </w:pPr>
      <w:r w:rsidRPr="0035021C">
        <w:rPr>
          <w:rStyle w:val="StyleUnderline"/>
        </w:rPr>
        <w:t>“Israel will not allow Iran to obtain nuclear weapons,” said Israeli Prime Minister Benjamin Netanyahu</w:t>
      </w:r>
      <w:r w:rsidRPr="0035021C">
        <w:rPr>
          <w:sz w:val="16"/>
        </w:rPr>
        <w:t xml:space="preserve"> on June 17. Netanyahu also said Iran must be punished for violating the nuclear agreement.</w:t>
      </w:r>
    </w:p>
    <w:p w14:paraId="768850C6" w14:textId="24B4DD5D" w:rsidR="0042774F" w:rsidRPr="0035021C" w:rsidRDefault="0042774F" w:rsidP="0035021C">
      <w:pPr>
        <w:rPr>
          <w:rStyle w:val="StyleUnderline"/>
        </w:rPr>
      </w:pPr>
      <w:r w:rsidRPr="0035021C">
        <w:rPr>
          <w:rStyle w:val="StyleUnderline"/>
        </w:rPr>
        <w:t xml:space="preserve">Israel, </w:t>
      </w:r>
      <w:r w:rsidRPr="0035021C">
        <w:rPr>
          <w:sz w:val="16"/>
        </w:rPr>
        <w:t xml:space="preserve">which has faced threats to its national security since its founding as a Jewish homeland in the Middle East in 1948, </w:t>
      </w:r>
      <w:r w:rsidRPr="0035021C">
        <w:rPr>
          <w:rStyle w:val="StyleUnderline"/>
        </w:rPr>
        <w:t>is known to take aggressive, preventive action to protect itself – including by launching preemptive strikes on neighboring nations it perceives as threatening.</w:t>
      </w:r>
    </w:p>
    <w:p w14:paraId="3187C93D" w14:textId="5D299629" w:rsidR="0042774F" w:rsidRPr="0035021C" w:rsidRDefault="0042774F" w:rsidP="0035021C">
      <w:pPr>
        <w:rPr>
          <w:rStyle w:val="StyleUnderline"/>
        </w:rPr>
      </w:pPr>
      <w:r w:rsidRPr="0035021C">
        <w:rPr>
          <w:rStyle w:val="StyleUnderline"/>
        </w:rPr>
        <w:t>If international relations with Iran grow more volatile, Israel could take dramatic, unilateral action against its neighbor and longtime adversary.</w:t>
      </w:r>
    </w:p>
    <w:p w14:paraId="50248425" w14:textId="5F0BA79A" w:rsidR="0042774F" w:rsidRPr="0035021C" w:rsidRDefault="0042774F" w:rsidP="0035021C">
      <w:pPr>
        <w:rPr>
          <w:sz w:val="16"/>
          <w:szCs w:val="16"/>
        </w:rPr>
      </w:pPr>
      <w:r w:rsidRPr="0035021C">
        <w:rPr>
          <w:sz w:val="16"/>
          <w:szCs w:val="16"/>
        </w:rPr>
        <w:t>How the Begin Doctrine justifies preemptive strikes</w:t>
      </w:r>
    </w:p>
    <w:p w14:paraId="0B3441B3" w14:textId="45FEE7B3" w:rsidR="0042774F" w:rsidRPr="0035021C" w:rsidRDefault="0042774F" w:rsidP="0035021C">
      <w:pPr>
        <w:rPr>
          <w:sz w:val="16"/>
          <w:szCs w:val="16"/>
        </w:rPr>
      </w:pPr>
      <w:r w:rsidRPr="0035021C">
        <w:rPr>
          <w:sz w:val="16"/>
          <w:szCs w:val="16"/>
        </w:rPr>
        <w:t>I’m an international security scholar who studies Israel’s proactive use of its military to prevent nuclear buildup in the Middle East.</w:t>
      </w:r>
    </w:p>
    <w:p w14:paraId="37CDE1BB" w14:textId="7AC6D7F0" w:rsidR="0042774F" w:rsidRPr="0035021C" w:rsidRDefault="0042774F" w:rsidP="0035021C">
      <w:pPr>
        <w:rPr>
          <w:rStyle w:val="StyleUnderline"/>
        </w:rPr>
      </w:pPr>
      <w:r w:rsidRPr="0035021C">
        <w:rPr>
          <w:rStyle w:val="StyleUnderline"/>
        </w:rPr>
        <w:t>Israel has a counterproliferation policy, called the Begin Doctrine, which allows it to wage preventive strikes against enemies with weapons of mass destruction programs. Using the Begin Doctrine as a justification for preemptive strikes, the Israeli government has for decades quietly decimated nuclear and chemical facilities across the Middle East.</w:t>
      </w:r>
    </w:p>
    <w:p w14:paraId="3844F096" w14:textId="555D63B4" w:rsidR="0042774F" w:rsidRPr="0035021C" w:rsidRDefault="0042774F" w:rsidP="0035021C">
      <w:pPr>
        <w:rPr>
          <w:rStyle w:val="StyleUnderline"/>
        </w:rPr>
      </w:pPr>
      <w:r w:rsidRPr="0035021C">
        <w:rPr>
          <w:sz w:val="16"/>
        </w:rPr>
        <w:t xml:space="preserve">When President Saddam Hussein’s potential nuclear military ambitions raised concerns </w:t>
      </w:r>
      <w:r w:rsidRPr="0035021C">
        <w:rPr>
          <w:rStyle w:val="StyleUnderline"/>
        </w:rPr>
        <w:t>in 1981, the Israeli government destroyed an Iraqi nuclear reactor in a surprise attack called Operation Opera.</w:t>
      </w:r>
    </w:p>
    <w:p w14:paraId="57811084" w14:textId="442B8A17" w:rsidR="0042774F" w:rsidRPr="0035021C" w:rsidRDefault="0042774F" w:rsidP="0035021C">
      <w:pPr>
        <w:rPr>
          <w:sz w:val="16"/>
          <w:szCs w:val="16"/>
        </w:rPr>
      </w:pPr>
      <w:r w:rsidRPr="0035021C">
        <w:rPr>
          <w:sz w:val="16"/>
          <w:szCs w:val="16"/>
        </w:rPr>
        <w:t>“On no account shall we permit an enemy to develop weapons of mass destruction against the people of Israel,” a government release stated at the time. “We shall defend the citizens of Israel in good time and with all the means at our disposal.”</w:t>
      </w:r>
    </w:p>
    <w:p w14:paraId="3E75635D" w14:textId="785DDE71" w:rsidR="0042774F" w:rsidRPr="0035021C" w:rsidRDefault="0042774F" w:rsidP="0035021C">
      <w:pPr>
        <w:rPr>
          <w:sz w:val="16"/>
          <w:szCs w:val="16"/>
        </w:rPr>
      </w:pPr>
      <w:r w:rsidRPr="0035021C">
        <w:rPr>
          <w:sz w:val="16"/>
          <w:szCs w:val="16"/>
        </w:rPr>
        <w:t xml:space="preserve">In 2007, Israel responded to Syria’s failure to report its uranium processing by striking a nuclear reactor in the Deir </w:t>
      </w:r>
      <w:proofErr w:type="spellStart"/>
      <w:r w:rsidRPr="0035021C">
        <w:rPr>
          <w:sz w:val="16"/>
          <w:szCs w:val="16"/>
        </w:rPr>
        <w:t>ez-Zor</w:t>
      </w:r>
      <w:proofErr w:type="spellEnd"/>
      <w:r w:rsidRPr="0035021C">
        <w:rPr>
          <w:sz w:val="16"/>
          <w:szCs w:val="16"/>
        </w:rPr>
        <w:t xml:space="preserve"> region. The United States, which was reportedly informed ahead of the attack, made no effort to stop Israel.</w:t>
      </w:r>
    </w:p>
    <w:p w14:paraId="7C5CA9CC" w14:textId="0E309201" w:rsidR="0042774F" w:rsidRPr="0035021C" w:rsidRDefault="0042774F" w:rsidP="0035021C">
      <w:pPr>
        <w:rPr>
          <w:sz w:val="16"/>
          <w:szCs w:val="16"/>
        </w:rPr>
      </w:pPr>
      <w:r w:rsidRPr="0035021C">
        <w:rPr>
          <w:sz w:val="16"/>
          <w:szCs w:val="16"/>
        </w:rPr>
        <w:t>Israel has also been accused of sponsoring the assassinations of at least four Iranian nuclear scientists since 2010. The incidents have never been fully investigated, and Israel has neither confirmed nor denied responsibility for the targeted killings.</w:t>
      </w:r>
    </w:p>
    <w:p w14:paraId="2ABB4220" w14:textId="09EAF3DE" w:rsidR="0042774F" w:rsidRPr="0035021C" w:rsidRDefault="0042774F" w:rsidP="0035021C">
      <w:pPr>
        <w:rPr>
          <w:sz w:val="16"/>
          <w:szCs w:val="16"/>
        </w:rPr>
      </w:pPr>
      <w:r w:rsidRPr="0035021C">
        <w:rPr>
          <w:sz w:val="16"/>
          <w:szCs w:val="16"/>
        </w:rPr>
        <w:t>Israel has also deterred nuclear proliferation in the Mideast using less lethal, more high tech strategies.</w:t>
      </w:r>
    </w:p>
    <w:p w14:paraId="1C019E8A" w14:textId="77777777" w:rsidR="0042774F" w:rsidRDefault="0042774F" w:rsidP="0042774F">
      <w:pPr>
        <w:pStyle w:val="Heading2"/>
      </w:pPr>
      <w:proofErr w:type="spellStart"/>
      <w:r>
        <w:t>Aff</w:t>
      </w:r>
      <w:proofErr w:type="spellEnd"/>
      <w:r>
        <w:t xml:space="preserve"> Answers </w:t>
      </w:r>
    </w:p>
    <w:p w14:paraId="052BE2BD" w14:textId="77777777" w:rsidR="0042774F" w:rsidRDefault="0042774F" w:rsidP="0042774F">
      <w:pPr>
        <w:pStyle w:val="Heading4"/>
      </w:pPr>
      <w:r>
        <w:t xml:space="preserve">No link- Israel is cautious of Saudi arms sales </w:t>
      </w:r>
    </w:p>
    <w:p w14:paraId="7FA61A07" w14:textId="77777777" w:rsidR="0042774F" w:rsidRDefault="0042774F" w:rsidP="0042774F">
      <w:pPr>
        <w:rPr>
          <w:rStyle w:val="Style13ptBold"/>
        </w:rPr>
      </w:pPr>
      <w:proofErr w:type="spellStart"/>
      <w:r>
        <w:rPr>
          <w:rStyle w:val="Style13ptBold"/>
        </w:rPr>
        <w:t>Kampeas</w:t>
      </w:r>
      <w:proofErr w:type="spellEnd"/>
      <w:r>
        <w:rPr>
          <w:rStyle w:val="Style13ptBold"/>
        </w:rPr>
        <w:t>, 05/30/17</w:t>
      </w:r>
    </w:p>
    <w:p w14:paraId="22416AEE" w14:textId="77777777" w:rsidR="0042774F" w:rsidRDefault="0042774F" w:rsidP="0042774F">
      <w:r>
        <w:t xml:space="preserve">(Ron </w:t>
      </w:r>
      <w:proofErr w:type="spellStart"/>
      <w:r>
        <w:t>Kampeas</w:t>
      </w:r>
      <w:proofErr w:type="spellEnd"/>
      <w:r>
        <w:t xml:space="preserve">, </w:t>
      </w:r>
      <w:r w:rsidRPr="00EE538A">
        <w:t>JTA's Washington Bureau Chief</w:t>
      </w:r>
      <w:r>
        <w:t>, “</w:t>
      </w:r>
      <w:r w:rsidRPr="00EE538A">
        <w:t>Trump wants to sell lots of weapons to Saudi Arabia. Why are Israel and its friends keeping quiet?</w:t>
      </w:r>
      <w:r>
        <w:t xml:space="preserve">”, Jewish Telegraphic Agency, </w:t>
      </w:r>
      <w:r w:rsidRPr="00AB3CAC">
        <w:t>https://www.jta.org/2017/05/30/politics/trump-wants-to-sell-lots-of-weapons-to-saudi-arabia-why-are-israel-and-its-friends-keeping-quiet</w:t>
      </w:r>
      <w:r>
        <w:t>)</w:t>
      </w:r>
    </w:p>
    <w:p w14:paraId="42AFE961" w14:textId="77777777" w:rsidR="0042774F" w:rsidRPr="00EE538A" w:rsidRDefault="0042774F" w:rsidP="0042774F">
      <w:pPr>
        <w:rPr>
          <w:sz w:val="16"/>
        </w:rPr>
      </w:pPr>
      <w:r w:rsidRPr="00EE538A">
        <w:rPr>
          <w:rStyle w:val="StyleUnderline"/>
        </w:rPr>
        <w:t>It’s long been pro-Israel doctrine that</w:t>
      </w:r>
      <w:r w:rsidRPr="00EE538A">
        <w:rPr>
          <w:sz w:val="16"/>
        </w:rPr>
        <w:t xml:space="preserve"> an Israeli military capability sufficient to defeat enemies is not enough, </w:t>
      </w:r>
      <w:r w:rsidRPr="00EE538A">
        <w:rPr>
          <w:rStyle w:val="StyleUnderline"/>
        </w:rPr>
        <w:t>that there needs to be enough of a gap between Israel’s capabilities and those of its enemies to prevent an outbreak of war</w:t>
      </w:r>
      <w:r w:rsidRPr="00EE538A">
        <w:rPr>
          <w:sz w:val="16"/>
        </w:rPr>
        <w:t>.</w:t>
      </w:r>
    </w:p>
    <w:p w14:paraId="7198FB90" w14:textId="77777777" w:rsidR="0042774F" w:rsidRPr="00EE538A" w:rsidRDefault="0042774F" w:rsidP="0042774F">
      <w:pPr>
        <w:rPr>
          <w:sz w:val="16"/>
        </w:rPr>
      </w:pPr>
      <w:r w:rsidRPr="00EE538A">
        <w:rPr>
          <w:sz w:val="16"/>
        </w:rPr>
        <w:t xml:space="preserve">In 1982, the Israeli ambassador to Washington, </w:t>
      </w:r>
      <w:r w:rsidRPr="00EE538A">
        <w:rPr>
          <w:rStyle w:val="StyleUnderline"/>
        </w:rPr>
        <w:t xml:space="preserve">Moshe </w:t>
      </w:r>
      <w:proofErr w:type="spellStart"/>
      <w:r w:rsidRPr="00EE538A">
        <w:rPr>
          <w:rStyle w:val="StyleUnderline"/>
        </w:rPr>
        <w:t>Arens</w:t>
      </w:r>
      <w:proofErr w:type="spellEnd"/>
      <w:r w:rsidRPr="00EE538A">
        <w:rPr>
          <w:rStyle w:val="StyleUnderline"/>
        </w:rPr>
        <w:t>, bluntly warned that the arms sales to Saudi Arabia and other Arab states would “erase” Israel’s qualitative military edge</w:t>
      </w:r>
      <w:r w:rsidRPr="00EE538A">
        <w:rPr>
          <w:sz w:val="16"/>
        </w:rPr>
        <w:t>.</w:t>
      </w:r>
    </w:p>
    <w:p w14:paraId="14F7AE8A" w14:textId="77777777" w:rsidR="0042774F" w:rsidRPr="00EE538A" w:rsidRDefault="0042774F" w:rsidP="0042774F">
      <w:pPr>
        <w:rPr>
          <w:rStyle w:val="StyleUnderline"/>
        </w:rPr>
      </w:pPr>
      <w:r w:rsidRPr="00EE538A">
        <w:rPr>
          <w:rStyle w:val="StyleUnderline"/>
        </w:rPr>
        <w:t>After Trump announced the new sales to Saudi Arabia, Israel’s energy minister, Yuval Steinitz, delivered a similar warning.</w:t>
      </w:r>
    </w:p>
    <w:p w14:paraId="7CEF94E8" w14:textId="77777777" w:rsidR="0042774F" w:rsidRPr="00EE538A" w:rsidRDefault="0042774F" w:rsidP="0042774F">
      <w:pPr>
        <w:rPr>
          <w:sz w:val="16"/>
        </w:rPr>
      </w:pPr>
      <w:r w:rsidRPr="00EE538A">
        <w:rPr>
          <w:sz w:val="16"/>
        </w:rPr>
        <w:t>“</w:t>
      </w:r>
      <w:r w:rsidRPr="00EE538A">
        <w:rPr>
          <w:rStyle w:val="StyleUnderline"/>
        </w:rPr>
        <w:t>We have also to make sure that those hundreds of billions of dollars of weapons to Saudi Arabia will not, by any means, erode Israel’s qualitative edge</w:t>
      </w:r>
      <w:r w:rsidRPr="00EE538A">
        <w:rPr>
          <w:sz w:val="16"/>
        </w:rPr>
        <w:t xml:space="preserve"> because Saudi Arabia is still a hostile country without any diplomatic relations and nobody knows what the future will be,” he said, according to Newsweek.</w:t>
      </w:r>
    </w:p>
    <w:p w14:paraId="66C6B38D" w14:textId="77777777" w:rsidR="008811E3" w:rsidRPr="00C65CD1" w:rsidRDefault="008811E3" w:rsidP="008811E3">
      <w:pPr>
        <w:pStyle w:val="Heading4"/>
        <w:rPr>
          <w:rStyle w:val="Style13ptBold"/>
          <w:b/>
        </w:rPr>
      </w:pPr>
      <w:r>
        <w:rPr>
          <w:rStyle w:val="Style13ptBold"/>
          <w:b/>
        </w:rPr>
        <w:t xml:space="preserve">Israel relies on the US to make change in the Iran conflict </w:t>
      </w:r>
    </w:p>
    <w:p w14:paraId="6FE32713" w14:textId="77777777" w:rsidR="008811E3" w:rsidRDefault="008811E3" w:rsidP="008811E3">
      <w:pPr>
        <w:spacing w:after="0" w:line="240" w:lineRule="auto"/>
        <w:rPr>
          <w:rStyle w:val="Style13ptBold"/>
        </w:rPr>
      </w:pPr>
      <w:proofErr w:type="spellStart"/>
      <w:r>
        <w:rPr>
          <w:rStyle w:val="Style13ptBold"/>
        </w:rPr>
        <w:t>Shupak</w:t>
      </w:r>
      <w:proofErr w:type="spellEnd"/>
      <w:r>
        <w:rPr>
          <w:rStyle w:val="Style13ptBold"/>
        </w:rPr>
        <w:t>, 06/11/19</w:t>
      </w:r>
    </w:p>
    <w:p w14:paraId="785EF198" w14:textId="77777777" w:rsidR="008811E3" w:rsidRPr="00C65CD1" w:rsidRDefault="008811E3" w:rsidP="008811E3">
      <w:pPr>
        <w:spacing w:after="0" w:line="240" w:lineRule="auto"/>
        <w:rPr>
          <w:rFonts w:ascii="Times New Roman" w:eastAsia="Times New Roman" w:hAnsi="Times New Roman" w:cs="Times New Roman"/>
          <w:sz w:val="24"/>
        </w:rPr>
      </w:pPr>
      <w:r>
        <w:t xml:space="preserve"> (Greg </w:t>
      </w:r>
      <w:proofErr w:type="spellStart"/>
      <w:r>
        <w:t>Shupak</w:t>
      </w:r>
      <w:proofErr w:type="spellEnd"/>
      <w:r>
        <w:t xml:space="preserve">, Teacher of Media </w:t>
      </w:r>
      <w:r w:rsidRPr="00C65CD1">
        <w:rPr>
          <w:rFonts w:asciiTheme="majorHAnsi" w:hAnsiTheme="majorHAnsi" w:cstheme="majorHAnsi"/>
        </w:rPr>
        <w:t xml:space="preserve">Studies at </w:t>
      </w:r>
      <w:r w:rsidRPr="00C65CD1">
        <w:rPr>
          <w:rFonts w:asciiTheme="majorHAnsi" w:eastAsia="Times New Roman" w:hAnsiTheme="majorHAnsi" w:cstheme="majorHAnsi"/>
          <w:color w:val="222222"/>
          <w:shd w:val="clear" w:color="auto" w:fill="FFFFFF"/>
        </w:rPr>
        <w:t>University of Guelph in Canada</w:t>
      </w:r>
      <w:r>
        <w:rPr>
          <w:rFonts w:asciiTheme="majorHAnsi" w:eastAsia="Times New Roman" w:hAnsiTheme="majorHAnsi" w:cstheme="majorHAnsi"/>
          <w:color w:val="222222"/>
          <w:shd w:val="clear" w:color="auto" w:fill="FFFFFF"/>
        </w:rPr>
        <w:t xml:space="preserve">, “Why Israel wants Iran Destroyed,” The Electronic Intifada, </w:t>
      </w:r>
      <w:hyperlink r:id="rId67" w:history="1">
        <w:r w:rsidRPr="006440B4">
          <w:rPr>
            <w:rStyle w:val="Hyperlink"/>
            <w:rFonts w:asciiTheme="majorHAnsi" w:eastAsia="Times New Roman" w:hAnsiTheme="majorHAnsi" w:cstheme="majorHAnsi"/>
            <w:shd w:val="clear" w:color="auto" w:fill="FFFFFF"/>
          </w:rPr>
          <w:t>https://electronicintifada.net/content/why-israel-wants-iran-destroyed/27531</w:t>
        </w:r>
      </w:hyperlink>
      <w:r>
        <w:rPr>
          <w:rFonts w:asciiTheme="majorHAnsi" w:eastAsia="Times New Roman" w:hAnsiTheme="majorHAnsi" w:cstheme="majorHAnsi"/>
          <w:color w:val="222222"/>
          <w:shd w:val="clear" w:color="auto" w:fill="FFFFFF"/>
        </w:rPr>
        <w:t xml:space="preserve">) </w:t>
      </w:r>
    </w:p>
    <w:p w14:paraId="6D67516C" w14:textId="77777777" w:rsidR="008811E3" w:rsidRPr="00C65CD1" w:rsidRDefault="008811E3" w:rsidP="008811E3">
      <w:pPr>
        <w:rPr>
          <w:rStyle w:val="StyleUnderline"/>
        </w:rPr>
      </w:pPr>
      <w:r w:rsidRPr="00C65CD1">
        <w:rPr>
          <w:rStyle w:val="StyleUnderline"/>
        </w:rPr>
        <w:t>The US government is prosecuting an economic war on Iran while intensifying its military posture against the country</w:t>
      </w:r>
      <w:r w:rsidRPr="007908EF">
        <w:rPr>
          <w:sz w:val="16"/>
        </w:rPr>
        <w:t xml:space="preserve">, increasing land, sea and air positions on the basis of unsubstantiated claims that Iran might someday develop nuclear weapons, is the engine of violence in the Middle East, </w:t>
      </w:r>
      <w:r w:rsidRPr="00C65CD1">
        <w:rPr>
          <w:rStyle w:val="StyleUnderline"/>
        </w:rPr>
        <w:t>and is likely to initiate attacks against US “interests” or those of its proxies.</w:t>
      </w:r>
    </w:p>
    <w:p w14:paraId="2FAB8A28" w14:textId="77777777" w:rsidR="008811E3" w:rsidRPr="007908EF" w:rsidRDefault="008811E3" w:rsidP="008811E3">
      <w:pPr>
        <w:rPr>
          <w:sz w:val="16"/>
          <w:szCs w:val="16"/>
        </w:rPr>
      </w:pPr>
      <w:r w:rsidRPr="007908EF">
        <w:rPr>
          <w:sz w:val="16"/>
          <w:szCs w:val="16"/>
        </w:rPr>
        <w:t>Such maneuvers must be understood in the context of the ways that Iran has functioned as an obstacle to US ruling class goals in the Middle East, a view shared by the Israeli ruling class for its own interests.</w:t>
      </w:r>
    </w:p>
    <w:p w14:paraId="62DFE5FD" w14:textId="77777777" w:rsidR="008811E3" w:rsidRPr="007908EF" w:rsidRDefault="008811E3" w:rsidP="008811E3">
      <w:pPr>
        <w:rPr>
          <w:sz w:val="16"/>
        </w:rPr>
      </w:pPr>
      <w:r w:rsidRPr="007908EF">
        <w:rPr>
          <w:sz w:val="16"/>
        </w:rPr>
        <w:t>U</w:t>
      </w:r>
      <w:r w:rsidRPr="00C65CD1">
        <w:rPr>
          <w:rStyle w:val="StyleUnderline"/>
        </w:rPr>
        <w:t>S and Israeli planners despise Iran principally because it is an independent regional power. It has a strong military and a foreign policy that includes providing material support for armed Palestinian resistance to Israel and for Hizballah’s defense of Lebanon from US-Israeli aggressions,</w:t>
      </w:r>
      <w:r w:rsidRPr="007908EF">
        <w:rPr>
          <w:sz w:val="16"/>
        </w:rPr>
        <w:t xml:space="preserve"> including the joint invasion in 1982 and the US-backed Israeli assault in 2006.</w:t>
      </w:r>
    </w:p>
    <w:p w14:paraId="4287035C" w14:textId="77777777" w:rsidR="008811E3" w:rsidRPr="007908EF" w:rsidRDefault="008811E3" w:rsidP="008811E3">
      <w:pPr>
        <w:rPr>
          <w:sz w:val="16"/>
          <w:szCs w:val="16"/>
        </w:rPr>
      </w:pPr>
      <w:r w:rsidRPr="007908EF">
        <w:rPr>
          <w:sz w:val="16"/>
          <w:szCs w:val="16"/>
        </w:rPr>
        <w:t>Iran’s support was crucial to help Hizballah resist the US-backed Israeli occupation of the country.</w:t>
      </w:r>
    </w:p>
    <w:p w14:paraId="5098C234" w14:textId="77777777" w:rsidR="008811E3" w:rsidRPr="00C65CD1" w:rsidRDefault="008811E3" w:rsidP="008811E3">
      <w:pPr>
        <w:rPr>
          <w:rStyle w:val="StyleUnderline"/>
        </w:rPr>
      </w:pPr>
      <w:r w:rsidRPr="00C65CD1">
        <w:rPr>
          <w:rStyle w:val="StyleUnderline"/>
        </w:rPr>
        <w:t>Though in recent years Israel has come close to attacking Iran militarily and suggested in February that the US do so, it appears that for the moment Israel would prefer that the US not bomb or invade Iran because Hizballah would be able to inflict significant damage on Israel in response.</w:t>
      </w:r>
    </w:p>
    <w:p w14:paraId="0F5F204E" w14:textId="77777777" w:rsidR="008811E3" w:rsidRPr="007908EF" w:rsidRDefault="008811E3" w:rsidP="008811E3">
      <w:pPr>
        <w:rPr>
          <w:sz w:val="14"/>
        </w:rPr>
      </w:pPr>
      <w:r w:rsidRPr="00C65CD1">
        <w:rPr>
          <w:rStyle w:val="StyleUnderline"/>
        </w:rPr>
        <w:t>Instead Israel is hoping that Iran will be subjected to enough socioeconomic asphyxiation that its government will be overthrown or it will be subjected to even greater outside control than it was under the nuclear dea</w:t>
      </w:r>
      <w:r w:rsidRPr="007908EF">
        <w:rPr>
          <w:sz w:val="14"/>
        </w:rPr>
        <w:t>l – a deal that Iran has abided by and from which the US pulled out last year.</w:t>
      </w:r>
    </w:p>
    <w:p w14:paraId="4F671AE4" w14:textId="77777777" w:rsidR="008811E3" w:rsidRPr="007908EF" w:rsidRDefault="008811E3" w:rsidP="008811E3">
      <w:pPr>
        <w:rPr>
          <w:sz w:val="16"/>
          <w:szCs w:val="16"/>
        </w:rPr>
      </w:pPr>
      <w:r w:rsidRPr="007908EF">
        <w:rPr>
          <w:sz w:val="16"/>
          <w:szCs w:val="16"/>
        </w:rPr>
        <w:t>Iran now says that, if sanctions continue to prevent it from profiting from its natural resources, it will also withdraw from the accord.</w:t>
      </w:r>
    </w:p>
    <w:p w14:paraId="1358F04A" w14:textId="77777777" w:rsidR="005F15C2" w:rsidRPr="005F15C2" w:rsidRDefault="005F15C2" w:rsidP="005F15C2"/>
    <w:sectPr w:rsidR="005F15C2" w:rsidRPr="005F15C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9848072"/>
    <w:docVar w:name="VerbatimMac" w:val="True"/>
    <w:docVar w:name="VerbatimVersion" w:val="5.0"/>
  </w:docVars>
  <w:rsids>
    <w:rsidRoot w:val="00A9244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990"/>
    <w:rsid w:val="00090CBE"/>
    <w:rsid w:val="00094DEC"/>
    <w:rsid w:val="000A2D8A"/>
    <w:rsid w:val="000A673B"/>
    <w:rsid w:val="000C3DC3"/>
    <w:rsid w:val="000D26A6"/>
    <w:rsid w:val="000D2B90"/>
    <w:rsid w:val="000D6ED8"/>
    <w:rsid w:val="000D717B"/>
    <w:rsid w:val="00100B28"/>
    <w:rsid w:val="00111034"/>
    <w:rsid w:val="00117316"/>
    <w:rsid w:val="001209B4"/>
    <w:rsid w:val="0013384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FDC"/>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361"/>
    <w:rsid w:val="0022589F"/>
    <w:rsid w:val="00231103"/>
    <w:rsid w:val="002343FE"/>
    <w:rsid w:val="00235F7B"/>
    <w:rsid w:val="00240332"/>
    <w:rsid w:val="00241304"/>
    <w:rsid w:val="002502CF"/>
    <w:rsid w:val="0026550B"/>
    <w:rsid w:val="00267EBB"/>
    <w:rsid w:val="0027023B"/>
    <w:rsid w:val="00272F3F"/>
    <w:rsid w:val="00274EDB"/>
    <w:rsid w:val="0027729E"/>
    <w:rsid w:val="002843B2"/>
    <w:rsid w:val="00284ED6"/>
    <w:rsid w:val="00290C5A"/>
    <w:rsid w:val="00290C92"/>
    <w:rsid w:val="0029647A"/>
    <w:rsid w:val="00296504"/>
    <w:rsid w:val="002A3BBC"/>
    <w:rsid w:val="002B5511"/>
    <w:rsid w:val="002B7ACF"/>
    <w:rsid w:val="002D432B"/>
    <w:rsid w:val="002E0643"/>
    <w:rsid w:val="002E392E"/>
    <w:rsid w:val="002E6BBC"/>
    <w:rsid w:val="002F1BA9"/>
    <w:rsid w:val="002F6E74"/>
    <w:rsid w:val="003106B3"/>
    <w:rsid w:val="0031385D"/>
    <w:rsid w:val="003171AB"/>
    <w:rsid w:val="003223B2"/>
    <w:rsid w:val="00322A67"/>
    <w:rsid w:val="00325D05"/>
    <w:rsid w:val="00330E13"/>
    <w:rsid w:val="00334404"/>
    <w:rsid w:val="00335A23"/>
    <w:rsid w:val="003378E1"/>
    <w:rsid w:val="00340707"/>
    <w:rsid w:val="00341C61"/>
    <w:rsid w:val="0035021C"/>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69DF"/>
    <w:rsid w:val="003C4093"/>
    <w:rsid w:val="003C5F4C"/>
    <w:rsid w:val="003D06CE"/>
    <w:rsid w:val="003D5EA8"/>
    <w:rsid w:val="003D7B28"/>
    <w:rsid w:val="003E305E"/>
    <w:rsid w:val="003E34DB"/>
    <w:rsid w:val="003E5302"/>
    <w:rsid w:val="003E5BF1"/>
    <w:rsid w:val="003F2452"/>
    <w:rsid w:val="003F41EA"/>
    <w:rsid w:val="003F7DF0"/>
    <w:rsid w:val="00401649"/>
    <w:rsid w:val="004039AF"/>
    <w:rsid w:val="00407AFF"/>
    <w:rsid w:val="0041155D"/>
    <w:rsid w:val="00416D66"/>
    <w:rsid w:val="004170BF"/>
    <w:rsid w:val="004270E3"/>
    <w:rsid w:val="0042774F"/>
    <w:rsid w:val="004348DC"/>
    <w:rsid w:val="00434921"/>
    <w:rsid w:val="00442018"/>
    <w:rsid w:val="00446567"/>
    <w:rsid w:val="00447B10"/>
    <w:rsid w:val="00452EE4"/>
    <w:rsid w:val="00452F0B"/>
    <w:rsid w:val="004536D6"/>
    <w:rsid w:val="00457224"/>
    <w:rsid w:val="00465366"/>
    <w:rsid w:val="0047482C"/>
    <w:rsid w:val="00475436"/>
    <w:rsid w:val="004764C9"/>
    <w:rsid w:val="0048047E"/>
    <w:rsid w:val="00482AF9"/>
    <w:rsid w:val="00485C2A"/>
    <w:rsid w:val="00496BB2"/>
    <w:rsid w:val="004B37B4"/>
    <w:rsid w:val="004B72B4"/>
    <w:rsid w:val="004C0314"/>
    <w:rsid w:val="004C0D3D"/>
    <w:rsid w:val="004C213E"/>
    <w:rsid w:val="004C376C"/>
    <w:rsid w:val="004C657F"/>
    <w:rsid w:val="004D17D8"/>
    <w:rsid w:val="004D52D8"/>
    <w:rsid w:val="004E355B"/>
    <w:rsid w:val="004F3B2B"/>
    <w:rsid w:val="005028E5"/>
    <w:rsid w:val="00503735"/>
    <w:rsid w:val="00516A88"/>
    <w:rsid w:val="00522065"/>
    <w:rsid w:val="005224F2"/>
    <w:rsid w:val="00533F1C"/>
    <w:rsid w:val="00536D8B"/>
    <w:rsid w:val="005379C3"/>
    <w:rsid w:val="0054307B"/>
    <w:rsid w:val="00546D00"/>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3069"/>
    <w:rsid w:val="005A4D4E"/>
    <w:rsid w:val="005A7237"/>
    <w:rsid w:val="005B21FA"/>
    <w:rsid w:val="005B3244"/>
    <w:rsid w:val="005B6EE8"/>
    <w:rsid w:val="005B7731"/>
    <w:rsid w:val="005C4515"/>
    <w:rsid w:val="005C5602"/>
    <w:rsid w:val="005C74A6"/>
    <w:rsid w:val="005D3B4D"/>
    <w:rsid w:val="005D615C"/>
    <w:rsid w:val="005E1860"/>
    <w:rsid w:val="005E2FA8"/>
    <w:rsid w:val="005F063B"/>
    <w:rsid w:val="005F15C2"/>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069"/>
    <w:rsid w:val="00674A78"/>
    <w:rsid w:val="006927C8"/>
    <w:rsid w:val="00696A16"/>
    <w:rsid w:val="006A2FAC"/>
    <w:rsid w:val="006A4840"/>
    <w:rsid w:val="006A52A0"/>
    <w:rsid w:val="006A7E1D"/>
    <w:rsid w:val="006C3A56"/>
    <w:rsid w:val="006D13F4"/>
    <w:rsid w:val="006D6AED"/>
    <w:rsid w:val="006E58E8"/>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08EF"/>
    <w:rsid w:val="00793F46"/>
    <w:rsid w:val="007A1325"/>
    <w:rsid w:val="007A1A18"/>
    <w:rsid w:val="007A3BAF"/>
    <w:rsid w:val="007B53D8"/>
    <w:rsid w:val="007C22C5"/>
    <w:rsid w:val="007C57E1"/>
    <w:rsid w:val="007C5811"/>
    <w:rsid w:val="007D2DF5"/>
    <w:rsid w:val="007D451A"/>
    <w:rsid w:val="007D5E3E"/>
    <w:rsid w:val="007D7596"/>
    <w:rsid w:val="007E242C"/>
    <w:rsid w:val="007E53E9"/>
    <w:rsid w:val="007E6631"/>
    <w:rsid w:val="007F18EC"/>
    <w:rsid w:val="008027BF"/>
    <w:rsid w:val="00803A12"/>
    <w:rsid w:val="00804BB8"/>
    <w:rsid w:val="00805417"/>
    <w:rsid w:val="00825780"/>
    <w:rsid w:val="008266F9"/>
    <w:rsid w:val="008267E2"/>
    <w:rsid w:val="00826A9B"/>
    <w:rsid w:val="00834842"/>
    <w:rsid w:val="00840E7B"/>
    <w:rsid w:val="00845EDA"/>
    <w:rsid w:val="008536AF"/>
    <w:rsid w:val="00853D40"/>
    <w:rsid w:val="008564FC"/>
    <w:rsid w:val="00864E76"/>
    <w:rsid w:val="00872581"/>
    <w:rsid w:val="0087459D"/>
    <w:rsid w:val="0087680F"/>
    <w:rsid w:val="00876D81"/>
    <w:rsid w:val="008811E3"/>
    <w:rsid w:val="00881D86"/>
    <w:rsid w:val="00883306"/>
    <w:rsid w:val="008904F9"/>
    <w:rsid w:val="00890E4C"/>
    <w:rsid w:val="00890E74"/>
    <w:rsid w:val="00892798"/>
    <w:rsid w:val="0089418F"/>
    <w:rsid w:val="00897C29"/>
    <w:rsid w:val="008A1A9C"/>
    <w:rsid w:val="008A2CDC"/>
    <w:rsid w:val="008A4633"/>
    <w:rsid w:val="008B032E"/>
    <w:rsid w:val="008C0FA2"/>
    <w:rsid w:val="008C2342"/>
    <w:rsid w:val="008C3A29"/>
    <w:rsid w:val="008C77B6"/>
    <w:rsid w:val="008D1B91"/>
    <w:rsid w:val="008D724A"/>
    <w:rsid w:val="008E7A3E"/>
    <w:rsid w:val="008F41FD"/>
    <w:rsid w:val="008F4479"/>
    <w:rsid w:val="008F4BA0"/>
    <w:rsid w:val="00901726"/>
    <w:rsid w:val="009155C0"/>
    <w:rsid w:val="00920E6A"/>
    <w:rsid w:val="00931816"/>
    <w:rsid w:val="00932C71"/>
    <w:rsid w:val="00937DA3"/>
    <w:rsid w:val="009509D5"/>
    <w:rsid w:val="009538F5"/>
    <w:rsid w:val="00957187"/>
    <w:rsid w:val="00960255"/>
    <w:rsid w:val="009603E1"/>
    <w:rsid w:val="00961C9D"/>
    <w:rsid w:val="00963065"/>
    <w:rsid w:val="0097151F"/>
    <w:rsid w:val="00973777"/>
    <w:rsid w:val="00976E78"/>
    <w:rsid w:val="009775C0"/>
    <w:rsid w:val="00981F23"/>
    <w:rsid w:val="00987BED"/>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2445"/>
    <w:rsid w:val="00A96E24"/>
    <w:rsid w:val="00A97424"/>
    <w:rsid w:val="00AA6F6E"/>
    <w:rsid w:val="00AB122B"/>
    <w:rsid w:val="00AB21B0"/>
    <w:rsid w:val="00AB3CAC"/>
    <w:rsid w:val="00AB48D3"/>
    <w:rsid w:val="00AD02C9"/>
    <w:rsid w:val="00AE0243"/>
    <w:rsid w:val="00AE1BAD"/>
    <w:rsid w:val="00AE2124"/>
    <w:rsid w:val="00AE24BC"/>
    <w:rsid w:val="00AE3E3F"/>
    <w:rsid w:val="00AE6314"/>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4D7"/>
    <w:rsid w:val="00BC0ABE"/>
    <w:rsid w:val="00BC30DB"/>
    <w:rsid w:val="00BC64FF"/>
    <w:rsid w:val="00BC7C37"/>
    <w:rsid w:val="00BD2244"/>
    <w:rsid w:val="00BE6472"/>
    <w:rsid w:val="00BF29B8"/>
    <w:rsid w:val="00BF46EA"/>
    <w:rsid w:val="00BF6D60"/>
    <w:rsid w:val="00C07769"/>
    <w:rsid w:val="00C07D05"/>
    <w:rsid w:val="00C10856"/>
    <w:rsid w:val="00C203FA"/>
    <w:rsid w:val="00C244F5"/>
    <w:rsid w:val="00C3164F"/>
    <w:rsid w:val="00C31B5E"/>
    <w:rsid w:val="00C34643"/>
    <w:rsid w:val="00C34D3E"/>
    <w:rsid w:val="00C35B37"/>
    <w:rsid w:val="00C3747A"/>
    <w:rsid w:val="00C37F29"/>
    <w:rsid w:val="00C427F9"/>
    <w:rsid w:val="00C56DCC"/>
    <w:rsid w:val="00C57075"/>
    <w:rsid w:val="00C72AFE"/>
    <w:rsid w:val="00C81619"/>
    <w:rsid w:val="00CA013C"/>
    <w:rsid w:val="00CA6D6D"/>
    <w:rsid w:val="00CB1655"/>
    <w:rsid w:val="00CC7A4E"/>
    <w:rsid w:val="00CD1359"/>
    <w:rsid w:val="00CD4C83"/>
    <w:rsid w:val="00D01EDC"/>
    <w:rsid w:val="00D078AA"/>
    <w:rsid w:val="00D10058"/>
    <w:rsid w:val="00D11978"/>
    <w:rsid w:val="00D15E30"/>
    <w:rsid w:val="00D16129"/>
    <w:rsid w:val="00D25DBD"/>
    <w:rsid w:val="00D26929"/>
    <w:rsid w:val="00D30CBD"/>
    <w:rsid w:val="00D30D9E"/>
    <w:rsid w:val="00D31C98"/>
    <w:rsid w:val="00D33908"/>
    <w:rsid w:val="00D354F2"/>
    <w:rsid w:val="00D36C30"/>
    <w:rsid w:val="00D37C90"/>
    <w:rsid w:val="00D4297C"/>
    <w:rsid w:val="00D43A8C"/>
    <w:rsid w:val="00D53072"/>
    <w:rsid w:val="00D61A4E"/>
    <w:rsid w:val="00D634EA"/>
    <w:rsid w:val="00D64E85"/>
    <w:rsid w:val="00D713A1"/>
    <w:rsid w:val="00D77956"/>
    <w:rsid w:val="00D80F0C"/>
    <w:rsid w:val="00D92077"/>
    <w:rsid w:val="00D933E5"/>
    <w:rsid w:val="00D951E2"/>
    <w:rsid w:val="00D9565A"/>
    <w:rsid w:val="00DA5D7E"/>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6321"/>
    <w:rsid w:val="00E353A2"/>
    <w:rsid w:val="00E36881"/>
    <w:rsid w:val="00E42E4C"/>
    <w:rsid w:val="00E467EF"/>
    <w:rsid w:val="00E47013"/>
    <w:rsid w:val="00E541F9"/>
    <w:rsid w:val="00E57B79"/>
    <w:rsid w:val="00E63419"/>
    <w:rsid w:val="00E64496"/>
    <w:rsid w:val="00E72115"/>
    <w:rsid w:val="00E7553C"/>
    <w:rsid w:val="00E8322E"/>
    <w:rsid w:val="00E903E0"/>
    <w:rsid w:val="00EA1115"/>
    <w:rsid w:val="00EA39EB"/>
    <w:rsid w:val="00EA58CE"/>
    <w:rsid w:val="00EB33FF"/>
    <w:rsid w:val="00EB3D1A"/>
    <w:rsid w:val="00EC2759"/>
    <w:rsid w:val="00EC34CE"/>
    <w:rsid w:val="00EC7106"/>
    <w:rsid w:val="00ED0120"/>
    <w:rsid w:val="00ED3BBA"/>
    <w:rsid w:val="00ED4E12"/>
    <w:rsid w:val="00EE051B"/>
    <w:rsid w:val="00EE538A"/>
    <w:rsid w:val="00EE54B4"/>
    <w:rsid w:val="00EE562A"/>
    <w:rsid w:val="00EF1AD8"/>
    <w:rsid w:val="00EF2B5C"/>
    <w:rsid w:val="00EF7794"/>
    <w:rsid w:val="00F02046"/>
    <w:rsid w:val="00F0530B"/>
    <w:rsid w:val="00F053D8"/>
    <w:rsid w:val="00F07888"/>
    <w:rsid w:val="00F079DB"/>
    <w:rsid w:val="00F1313D"/>
    <w:rsid w:val="00F201E7"/>
    <w:rsid w:val="00F204E0"/>
    <w:rsid w:val="00F20B16"/>
    <w:rsid w:val="00F21C79"/>
    <w:rsid w:val="00F238C9"/>
    <w:rsid w:val="00F23CA5"/>
    <w:rsid w:val="00F277AA"/>
    <w:rsid w:val="00F31955"/>
    <w:rsid w:val="00F34C06"/>
    <w:rsid w:val="00F43EA3"/>
    <w:rsid w:val="00F455CC"/>
    <w:rsid w:val="00F50C55"/>
    <w:rsid w:val="00F57FFB"/>
    <w:rsid w:val="00F601E6"/>
    <w:rsid w:val="00F73954"/>
    <w:rsid w:val="00F73FC3"/>
    <w:rsid w:val="00F94060"/>
    <w:rsid w:val="00F941C8"/>
    <w:rsid w:val="00FA56F6"/>
    <w:rsid w:val="00FB329D"/>
    <w:rsid w:val="00FB7137"/>
    <w:rsid w:val="00FC27E3"/>
    <w:rsid w:val="00FC74C7"/>
    <w:rsid w:val="00FD451D"/>
    <w:rsid w:val="00FD5B22"/>
    <w:rsid w:val="00FE1B01"/>
    <w:rsid w:val="00FF0F03"/>
    <w:rsid w:val="00FF2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8FB7F9"/>
  <w14:defaultImageDpi w14:val="300"/>
  <w15:docId w15:val="{32AEF6AD-F616-944D-B59C-C44F7911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F3B2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F3B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3B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3B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3"/>
    <w:unhideWhenUsed/>
    <w:qFormat/>
    <w:rsid w:val="004F3B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3B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3B2B"/>
  </w:style>
  <w:style w:type="character" w:customStyle="1" w:styleId="Heading1Char">
    <w:name w:val="Heading 1 Char"/>
    <w:aliases w:val="Pocket Char"/>
    <w:basedOn w:val="DefaultParagraphFont"/>
    <w:link w:val="Heading1"/>
    <w:rsid w:val="004F3B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3B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3B2B"/>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F3B2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4F3B2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4F3B2B"/>
    <w:rPr>
      <w:b w:val="0"/>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4F3B2B"/>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4F3B2B"/>
    <w:rPr>
      <w:color w:val="auto"/>
      <w:u w:val="none"/>
    </w:rPr>
  </w:style>
  <w:style w:type="character" w:styleId="Hyperlink">
    <w:name w:val="Hyperlink"/>
    <w:basedOn w:val="DefaultParagraphFont"/>
    <w:uiPriority w:val="99"/>
    <w:unhideWhenUsed/>
    <w:rsid w:val="004F3B2B"/>
    <w:rPr>
      <w:color w:val="auto"/>
      <w:u w:val="none"/>
    </w:rPr>
  </w:style>
  <w:style w:type="paragraph" w:styleId="DocumentMap">
    <w:name w:val="Document Map"/>
    <w:basedOn w:val="Normal"/>
    <w:link w:val="DocumentMapChar"/>
    <w:uiPriority w:val="99"/>
    <w:semiHidden/>
    <w:unhideWhenUsed/>
    <w:rsid w:val="00D933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33E5"/>
    <w:rPr>
      <w:rFonts w:ascii="Lucida Grande" w:hAnsi="Lucida Grande" w:cs="Lucida Grande"/>
    </w:rPr>
  </w:style>
  <w:style w:type="paragraph" w:styleId="NormalWeb">
    <w:name w:val="Normal (Web)"/>
    <w:basedOn w:val="Normal"/>
    <w:uiPriority w:val="99"/>
    <w:unhideWhenUsed/>
    <w:rsid w:val="00A92445"/>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825780"/>
    <w:rPr>
      <w:color w:val="605E5C"/>
      <w:shd w:val="clear" w:color="auto" w:fill="E1DFDD"/>
    </w:rPr>
  </w:style>
  <w:style w:type="character" w:customStyle="1" w:styleId="contribdegrees">
    <w:name w:val="contribdegrees"/>
    <w:basedOn w:val="DefaultParagraphFont"/>
    <w:rsid w:val="00AE6314"/>
  </w:style>
  <w:style w:type="paragraph" w:styleId="NoSpacing">
    <w:name w:val="No Spacing"/>
    <w:uiPriority w:val="1"/>
    <w:qFormat/>
    <w:rsid w:val="00EE538A"/>
    <w:rPr>
      <w:rFonts w:ascii="Calibri" w:hAnsi="Calibri"/>
      <w:sz w:val="22"/>
    </w:rPr>
  </w:style>
  <w:style w:type="paragraph" w:customStyle="1" w:styleId="textbold">
    <w:name w:val="text bold"/>
    <w:basedOn w:val="Normal"/>
    <w:link w:val="Emphasis"/>
    <w:uiPriority w:val="7"/>
    <w:qFormat/>
    <w:rsid w:val="005F15C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 w:val="24"/>
      <w:szCs w:val="24"/>
      <w:u w:val="single"/>
    </w:rPr>
  </w:style>
  <w:style w:type="character" w:customStyle="1" w:styleId="fn">
    <w:name w:val="fn"/>
    <w:basedOn w:val="DefaultParagraphFont"/>
    <w:rsid w:val="00350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327">
      <w:bodyDiv w:val="1"/>
      <w:marLeft w:val="0"/>
      <w:marRight w:val="0"/>
      <w:marTop w:val="0"/>
      <w:marBottom w:val="0"/>
      <w:divBdr>
        <w:top w:val="none" w:sz="0" w:space="0" w:color="auto"/>
        <w:left w:val="none" w:sz="0" w:space="0" w:color="auto"/>
        <w:bottom w:val="none" w:sz="0" w:space="0" w:color="auto"/>
        <w:right w:val="none" w:sz="0" w:space="0" w:color="auto"/>
      </w:divBdr>
      <w:divsChild>
        <w:div w:id="1712530838">
          <w:marLeft w:val="0"/>
          <w:marRight w:val="0"/>
          <w:marTop w:val="0"/>
          <w:marBottom w:val="0"/>
          <w:divBdr>
            <w:top w:val="none" w:sz="0" w:space="0" w:color="auto"/>
            <w:left w:val="none" w:sz="0" w:space="0" w:color="auto"/>
            <w:bottom w:val="none" w:sz="0" w:space="0" w:color="auto"/>
            <w:right w:val="none" w:sz="0" w:space="0" w:color="auto"/>
          </w:divBdr>
          <w:divsChild>
            <w:div w:id="1337876830">
              <w:marLeft w:val="0"/>
              <w:marRight w:val="0"/>
              <w:marTop w:val="0"/>
              <w:marBottom w:val="0"/>
              <w:divBdr>
                <w:top w:val="none" w:sz="0" w:space="0" w:color="auto"/>
                <w:left w:val="none" w:sz="0" w:space="0" w:color="auto"/>
                <w:bottom w:val="none" w:sz="0" w:space="0" w:color="auto"/>
                <w:right w:val="none" w:sz="0" w:space="0" w:color="auto"/>
              </w:divBdr>
              <w:divsChild>
                <w:div w:id="1907300389">
                  <w:marLeft w:val="0"/>
                  <w:marRight w:val="0"/>
                  <w:marTop w:val="0"/>
                  <w:marBottom w:val="0"/>
                  <w:divBdr>
                    <w:top w:val="none" w:sz="0" w:space="0" w:color="auto"/>
                    <w:left w:val="none" w:sz="0" w:space="0" w:color="auto"/>
                    <w:bottom w:val="none" w:sz="0" w:space="0" w:color="auto"/>
                    <w:right w:val="none" w:sz="0" w:space="0" w:color="auto"/>
                  </w:divBdr>
                  <w:divsChild>
                    <w:div w:id="13019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6869">
      <w:bodyDiv w:val="1"/>
      <w:marLeft w:val="0"/>
      <w:marRight w:val="0"/>
      <w:marTop w:val="0"/>
      <w:marBottom w:val="0"/>
      <w:divBdr>
        <w:top w:val="none" w:sz="0" w:space="0" w:color="auto"/>
        <w:left w:val="none" w:sz="0" w:space="0" w:color="auto"/>
        <w:bottom w:val="none" w:sz="0" w:space="0" w:color="auto"/>
        <w:right w:val="none" w:sz="0" w:space="0" w:color="auto"/>
      </w:divBdr>
    </w:div>
    <w:div w:id="335695152">
      <w:bodyDiv w:val="1"/>
      <w:marLeft w:val="0"/>
      <w:marRight w:val="0"/>
      <w:marTop w:val="0"/>
      <w:marBottom w:val="0"/>
      <w:divBdr>
        <w:top w:val="none" w:sz="0" w:space="0" w:color="auto"/>
        <w:left w:val="none" w:sz="0" w:space="0" w:color="auto"/>
        <w:bottom w:val="none" w:sz="0" w:space="0" w:color="auto"/>
        <w:right w:val="none" w:sz="0" w:space="0" w:color="auto"/>
      </w:divBdr>
    </w:div>
    <w:div w:id="1112281003">
      <w:bodyDiv w:val="1"/>
      <w:marLeft w:val="0"/>
      <w:marRight w:val="0"/>
      <w:marTop w:val="0"/>
      <w:marBottom w:val="0"/>
      <w:divBdr>
        <w:top w:val="none" w:sz="0" w:space="0" w:color="auto"/>
        <w:left w:val="none" w:sz="0" w:space="0" w:color="auto"/>
        <w:bottom w:val="none" w:sz="0" w:space="0" w:color="auto"/>
        <w:right w:val="none" w:sz="0" w:space="0" w:color="auto"/>
      </w:divBdr>
    </w:div>
    <w:div w:id="1140998621">
      <w:bodyDiv w:val="1"/>
      <w:marLeft w:val="0"/>
      <w:marRight w:val="0"/>
      <w:marTop w:val="0"/>
      <w:marBottom w:val="0"/>
      <w:divBdr>
        <w:top w:val="none" w:sz="0" w:space="0" w:color="auto"/>
        <w:left w:val="none" w:sz="0" w:space="0" w:color="auto"/>
        <w:bottom w:val="none" w:sz="0" w:space="0" w:color="auto"/>
        <w:right w:val="none" w:sz="0" w:space="0" w:color="auto"/>
      </w:divBdr>
      <w:divsChild>
        <w:div w:id="555969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271164">
      <w:bodyDiv w:val="1"/>
      <w:marLeft w:val="0"/>
      <w:marRight w:val="0"/>
      <w:marTop w:val="0"/>
      <w:marBottom w:val="0"/>
      <w:divBdr>
        <w:top w:val="none" w:sz="0" w:space="0" w:color="auto"/>
        <w:left w:val="none" w:sz="0" w:space="0" w:color="auto"/>
        <w:bottom w:val="none" w:sz="0" w:space="0" w:color="auto"/>
        <w:right w:val="none" w:sz="0" w:space="0" w:color="auto"/>
      </w:divBdr>
      <w:divsChild>
        <w:div w:id="1516383801">
          <w:marLeft w:val="0"/>
          <w:marRight w:val="0"/>
          <w:marTop w:val="0"/>
          <w:marBottom w:val="0"/>
          <w:divBdr>
            <w:top w:val="none" w:sz="0" w:space="0" w:color="auto"/>
            <w:left w:val="none" w:sz="0" w:space="0" w:color="auto"/>
            <w:bottom w:val="none" w:sz="0" w:space="0" w:color="auto"/>
            <w:right w:val="none" w:sz="0" w:space="0" w:color="auto"/>
          </w:divBdr>
          <w:divsChild>
            <w:div w:id="1930964801">
              <w:marLeft w:val="0"/>
              <w:marRight w:val="0"/>
              <w:marTop w:val="0"/>
              <w:marBottom w:val="0"/>
              <w:divBdr>
                <w:top w:val="none" w:sz="0" w:space="0" w:color="auto"/>
                <w:left w:val="none" w:sz="0" w:space="0" w:color="auto"/>
                <w:bottom w:val="none" w:sz="0" w:space="0" w:color="auto"/>
                <w:right w:val="none" w:sz="0" w:space="0" w:color="auto"/>
              </w:divBdr>
              <w:divsChild>
                <w:div w:id="1075586817">
                  <w:marLeft w:val="0"/>
                  <w:marRight w:val="0"/>
                  <w:marTop w:val="0"/>
                  <w:marBottom w:val="0"/>
                  <w:divBdr>
                    <w:top w:val="none" w:sz="0" w:space="0" w:color="auto"/>
                    <w:left w:val="none" w:sz="0" w:space="0" w:color="auto"/>
                    <w:bottom w:val="none" w:sz="0" w:space="0" w:color="auto"/>
                    <w:right w:val="none" w:sz="0" w:space="0" w:color="auto"/>
                  </w:divBdr>
                  <w:divsChild>
                    <w:div w:id="4298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72121">
      <w:bodyDiv w:val="1"/>
      <w:marLeft w:val="0"/>
      <w:marRight w:val="0"/>
      <w:marTop w:val="0"/>
      <w:marBottom w:val="0"/>
      <w:divBdr>
        <w:top w:val="none" w:sz="0" w:space="0" w:color="auto"/>
        <w:left w:val="none" w:sz="0" w:space="0" w:color="auto"/>
        <w:bottom w:val="none" w:sz="0" w:space="0" w:color="auto"/>
        <w:right w:val="none" w:sz="0" w:space="0" w:color="auto"/>
      </w:divBdr>
    </w:div>
    <w:div w:id="1544172187">
      <w:bodyDiv w:val="1"/>
      <w:marLeft w:val="0"/>
      <w:marRight w:val="0"/>
      <w:marTop w:val="0"/>
      <w:marBottom w:val="0"/>
      <w:divBdr>
        <w:top w:val="none" w:sz="0" w:space="0" w:color="auto"/>
        <w:left w:val="none" w:sz="0" w:space="0" w:color="auto"/>
        <w:bottom w:val="none" w:sz="0" w:space="0" w:color="auto"/>
        <w:right w:val="none" w:sz="0" w:space="0" w:color="auto"/>
      </w:divBdr>
    </w:div>
    <w:div w:id="1544247579">
      <w:bodyDiv w:val="1"/>
      <w:marLeft w:val="0"/>
      <w:marRight w:val="0"/>
      <w:marTop w:val="0"/>
      <w:marBottom w:val="0"/>
      <w:divBdr>
        <w:top w:val="none" w:sz="0" w:space="0" w:color="auto"/>
        <w:left w:val="none" w:sz="0" w:space="0" w:color="auto"/>
        <w:bottom w:val="none" w:sz="0" w:space="0" w:color="auto"/>
        <w:right w:val="none" w:sz="0" w:space="0" w:color="auto"/>
      </w:divBdr>
    </w:div>
    <w:div w:id="1575120489">
      <w:bodyDiv w:val="1"/>
      <w:marLeft w:val="0"/>
      <w:marRight w:val="0"/>
      <w:marTop w:val="0"/>
      <w:marBottom w:val="0"/>
      <w:divBdr>
        <w:top w:val="none" w:sz="0" w:space="0" w:color="auto"/>
        <w:left w:val="none" w:sz="0" w:space="0" w:color="auto"/>
        <w:bottom w:val="none" w:sz="0" w:space="0" w:color="auto"/>
        <w:right w:val="none" w:sz="0" w:space="0" w:color="auto"/>
      </w:divBdr>
    </w:div>
    <w:div w:id="1815483184">
      <w:bodyDiv w:val="1"/>
      <w:marLeft w:val="0"/>
      <w:marRight w:val="0"/>
      <w:marTop w:val="0"/>
      <w:marBottom w:val="0"/>
      <w:divBdr>
        <w:top w:val="none" w:sz="0" w:space="0" w:color="auto"/>
        <w:left w:val="none" w:sz="0" w:space="0" w:color="auto"/>
        <w:bottom w:val="none" w:sz="0" w:space="0" w:color="auto"/>
        <w:right w:val="none" w:sz="0" w:space="0" w:color="auto"/>
      </w:divBdr>
    </w:div>
    <w:div w:id="1859655755">
      <w:bodyDiv w:val="1"/>
      <w:marLeft w:val="0"/>
      <w:marRight w:val="0"/>
      <w:marTop w:val="0"/>
      <w:marBottom w:val="0"/>
      <w:divBdr>
        <w:top w:val="none" w:sz="0" w:space="0" w:color="auto"/>
        <w:left w:val="none" w:sz="0" w:space="0" w:color="auto"/>
        <w:bottom w:val="none" w:sz="0" w:space="0" w:color="auto"/>
        <w:right w:val="none" w:sz="0" w:space="0" w:color="auto"/>
      </w:divBdr>
      <w:divsChild>
        <w:div w:id="1132819947">
          <w:marLeft w:val="0"/>
          <w:marRight w:val="0"/>
          <w:marTop w:val="0"/>
          <w:marBottom w:val="0"/>
          <w:divBdr>
            <w:top w:val="none" w:sz="0" w:space="0" w:color="auto"/>
            <w:left w:val="none" w:sz="0" w:space="0" w:color="auto"/>
            <w:bottom w:val="none" w:sz="0" w:space="0" w:color="auto"/>
            <w:right w:val="none" w:sz="0" w:space="0" w:color="auto"/>
          </w:divBdr>
          <w:divsChild>
            <w:div w:id="89392413">
              <w:marLeft w:val="0"/>
              <w:marRight w:val="0"/>
              <w:marTop w:val="0"/>
              <w:marBottom w:val="0"/>
              <w:divBdr>
                <w:top w:val="none" w:sz="0" w:space="0" w:color="auto"/>
                <w:left w:val="none" w:sz="0" w:space="0" w:color="auto"/>
                <w:bottom w:val="none" w:sz="0" w:space="0" w:color="auto"/>
                <w:right w:val="none" w:sz="0" w:space="0" w:color="auto"/>
              </w:divBdr>
              <w:divsChild>
                <w:div w:id="1480876849">
                  <w:marLeft w:val="0"/>
                  <w:marRight w:val="0"/>
                  <w:marTop w:val="0"/>
                  <w:marBottom w:val="0"/>
                  <w:divBdr>
                    <w:top w:val="none" w:sz="0" w:space="0" w:color="auto"/>
                    <w:left w:val="none" w:sz="0" w:space="0" w:color="auto"/>
                    <w:bottom w:val="none" w:sz="0" w:space="0" w:color="auto"/>
                    <w:right w:val="none" w:sz="0" w:space="0" w:color="auto"/>
                  </w:divBdr>
                  <w:divsChild>
                    <w:div w:id="17587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1747">
      <w:bodyDiv w:val="1"/>
      <w:marLeft w:val="0"/>
      <w:marRight w:val="0"/>
      <w:marTop w:val="0"/>
      <w:marBottom w:val="0"/>
      <w:divBdr>
        <w:top w:val="none" w:sz="0" w:space="0" w:color="auto"/>
        <w:left w:val="none" w:sz="0" w:space="0" w:color="auto"/>
        <w:bottom w:val="none" w:sz="0" w:space="0" w:color="auto"/>
        <w:right w:val="none" w:sz="0" w:space="0" w:color="auto"/>
      </w:divBdr>
      <w:divsChild>
        <w:div w:id="1869485127">
          <w:marLeft w:val="0"/>
          <w:marRight w:val="0"/>
          <w:marTop w:val="0"/>
          <w:marBottom w:val="0"/>
          <w:divBdr>
            <w:top w:val="none" w:sz="0" w:space="0" w:color="auto"/>
            <w:left w:val="none" w:sz="0" w:space="0" w:color="auto"/>
            <w:bottom w:val="none" w:sz="0" w:space="0" w:color="auto"/>
            <w:right w:val="none" w:sz="0" w:space="0" w:color="auto"/>
          </w:divBdr>
          <w:divsChild>
            <w:div w:id="956444201">
              <w:marLeft w:val="0"/>
              <w:marRight w:val="0"/>
              <w:marTop w:val="0"/>
              <w:marBottom w:val="0"/>
              <w:divBdr>
                <w:top w:val="none" w:sz="0" w:space="0" w:color="auto"/>
                <w:left w:val="none" w:sz="0" w:space="0" w:color="auto"/>
                <w:bottom w:val="none" w:sz="0" w:space="0" w:color="auto"/>
                <w:right w:val="none" w:sz="0" w:space="0" w:color="auto"/>
              </w:divBdr>
              <w:divsChild>
                <w:div w:id="1359234241">
                  <w:marLeft w:val="0"/>
                  <w:marRight w:val="0"/>
                  <w:marTop w:val="0"/>
                  <w:marBottom w:val="0"/>
                  <w:divBdr>
                    <w:top w:val="none" w:sz="0" w:space="0" w:color="auto"/>
                    <w:left w:val="none" w:sz="0" w:space="0" w:color="auto"/>
                    <w:bottom w:val="none" w:sz="0" w:space="0" w:color="auto"/>
                    <w:right w:val="none" w:sz="0" w:space="0" w:color="auto"/>
                  </w:divBdr>
                  <w:divsChild>
                    <w:div w:id="18842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1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topics.nytimes.com/top/reference/timestopics/subjects/p/palestinians/index.html?inline=nyt-classifier" TargetMode="External"/><Relationship Id="rId18" Type="http://schemas.openxmlformats.org/officeDocument/2006/relationships/hyperlink" Target="https://www.usatoday.com/story/news/world/2019/03/25/how-donald-trump-and-benajmin-netanyahu-israel-benefit-close-relationship/3249644002/" TargetMode="External"/><Relationship Id="rId26" Type="http://schemas.openxmlformats.org/officeDocument/2006/relationships/hyperlink" Target="https://www.foreignaffairs.com/articles/lebanon/2017-11-20/dont-let-saudis-destabilize-lebanon" TargetMode="External"/><Relationship Id="rId39" Type="http://schemas.openxmlformats.org/officeDocument/2006/relationships/hyperlink" Target="https://aawsat.com/english/home/article/1204601/exclusive-why-iran%E2%80%99s-intervention-syria-proved-so-costly" TargetMode="External"/><Relationship Id="rId21" Type="http://schemas.openxmlformats.org/officeDocument/2006/relationships/hyperlink" Target="https://www.amazon.com/Building-Militaries-Fragile-States-Challenges/dp/0812249267/ref=sr_1_1?ie=UTF8&amp;qid=1508260433&amp;sr=8-1&amp;keywords=Building+Militaries+in+Fragile+States%3A+Challenges+for+the+United+States" TargetMode="External"/><Relationship Id="rId34" Type="http://schemas.openxmlformats.org/officeDocument/2006/relationships/hyperlink" Target="http://www.washingtoninstitute.org/policy-analysis/view/iran-will-spare-hezbollah-in-its-conflict-with-israel-for-now" TargetMode="External"/><Relationship Id="rId42" Type="http://schemas.openxmlformats.org/officeDocument/2006/relationships/hyperlink" Target="http://www.inss.org.il/publication/parliamentary-elections-lebanon-hezbollahs-victory-within-political-status-quo/" TargetMode="External"/><Relationship Id="rId47" Type="http://schemas.openxmlformats.org/officeDocument/2006/relationships/hyperlink" Target="http://www.atlanticcouncil.org/blogs/new-atlanticist/are-israel-and-iran-headed-to-war" TargetMode="External"/><Relationship Id="rId50" Type="http://schemas.openxmlformats.org/officeDocument/2006/relationships/hyperlink" Target="https://www.jstor.org/stable/24357448?seq=1" TargetMode="External"/><Relationship Id="rId55" Type="http://schemas.openxmlformats.org/officeDocument/2006/relationships/hyperlink" Target="http://topics.nytimes.com/top/reference/timestopics/people/b/john_o_brennan/index.html?inline=nyt-per" TargetMode="External"/><Relationship Id="rId63" Type="http://schemas.openxmlformats.org/officeDocument/2006/relationships/hyperlink" Target="http://www.telegraph.co.uk/news/worldnews/middleeast/israel/11239290/Synagogue-axe-attack-why-has-violence-surged-in-Jerusalem.html"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globalresearch.ca/pre-emptive-nuclear-war-role-israel-attack-iran/5677025" TargetMode="External"/><Relationship Id="rId29" Type="http://schemas.openxmlformats.org/officeDocument/2006/relationships/hyperlink" Target="https://www.thenation.com/article/israel-and-hezbollah-are-girding-for-war-and-the-next-round-could-be-horrifi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opics.nytimes.com/top/reference/timestopics/people/d/martin_e_dempsey/index.html?inline=nyt-per" TargetMode="External"/><Relationship Id="rId24" Type="http://schemas.openxmlformats.org/officeDocument/2006/relationships/hyperlink" Target="https://www.foreignaffairs.com/articles/middle-east/2017-09-25/how-isis-transforming" TargetMode="External"/><Relationship Id="rId32" Type="http://schemas.openxmlformats.org/officeDocument/2006/relationships/hyperlink" Target="http://www.cnn.com/2006/WORLD/meast/08/27/mideast.nasrallah/" TargetMode="External"/><Relationship Id="rId37" Type="http://schemas.openxmlformats.org/officeDocument/2006/relationships/hyperlink" Target="http://www.atlanticcouncil.org/blogs/new-atlanticist/lebanese-hezbollah-offers-a-glimpse-of-its-firepower" TargetMode="External"/><Relationship Id="rId40" Type="http://schemas.openxmlformats.org/officeDocument/2006/relationships/hyperlink" Target="http://www.atlanticcouncil.org/blogs/new-atlanticist/lebanese-hezbollah-offers-a-glimpse-of-its-firepower" TargetMode="External"/><Relationship Id="rId45" Type="http://schemas.openxmlformats.org/officeDocument/2006/relationships/hyperlink" Target="https://www.al-monitor.com/pulse/originals/2018/05/pentagon-ok-90-million-lebanon-army-hezbollah.html" TargetMode="External"/><Relationship Id="rId53" Type="http://schemas.openxmlformats.org/officeDocument/2006/relationships/hyperlink" Target="http://topics.nytimes.com/top/reference/timestopics/people/n/benjamin_netanyahu/index.html?inline=nyt-per" TargetMode="External"/><Relationship Id="rId58" Type="http://schemas.openxmlformats.org/officeDocument/2006/relationships/hyperlink" Target="https://www.vice.com/en_us/article/dpwnkm/what-would-happen-if-the-us-stopped-giving-money-to-israel-305" TargetMode="External"/><Relationship Id="rId66" Type="http://schemas.openxmlformats.org/officeDocument/2006/relationships/hyperlink" Target="https://theconversation.com/profiles/doreen-horschig-755071" TargetMode="External"/><Relationship Id="rId5" Type="http://schemas.openxmlformats.org/officeDocument/2006/relationships/numbering" Target="numbering.xml"/><Relationship Id="rId15" Type="http://schemas.openxmlformats.org/officeDocument/2006/relationships/hyperlink" Target="http://topics.nytimes.com/top/reference/timestopics/subjects/m/military_aircraft/f35_airplane/index.html?inline=nyt-classifier" TargetMode="External"/><Relationship Id="rId23" Type="http://schemas.openxmlformats.org/officeDocument/2006/relationships/hyperlink" Target="https://www.foreignaffairs.com/articles/syria/2017-10-16/keeping-out-syria" TargetMode="External"/><Relationship Id="rId28" Type="http://schemas.openxmlformats.org/officeDocument/2006/relationships/hyperlink" Target="https://global.oup.com/academic/product/road-warriors-9780190646516?cc=us&amp;lang=en&amp;" TargetMode="External"/><Relationship Id="rId36" Type="http://schemas.openxmlformats.org/officeDocument/2006/relationships/hyperlink" Target="https://www.theatlantic.com/international/archive/2018/07/hezbollah-iran-new-weapons-israel/565796/" TargetMode="External"/><Relationship Id="rId49" Type="http://schemas.openxmlformats.org/officeDocument/2006/relationships/hyperlink" Target="https://en.wikipedia.org/wiki/Diplomat" TargetMode="External"/><Relationship Id="rId57" Type="http://schemas.openxmlformats.org/officeDocument/2006/relationships/hyperlink" Target="http://www.jpost.com/Israel-News/Politics-And-Diplomacy/Netanyahu-extends-thanks-to-US-for-historic-aide-package-467730" TargetMode="External"/><Relationship Id="rId61" Type="http://schemas.openxmlformats.org/officeDocument/2006/relationships/hyperlink" Target="http://fas.org/sgp/crs/mideast/RL33222.pdf" TargetMode="External"/><Relationship Id="rId10" Type="http://schemas.openxmlformats.org/officeDocument/2006/relationships/hyperlink" Target="http://topics.nytimes.com/top/news/international/countriesandterritories/israel/index.html?inline=nyt-geo" TargetMode="External"/><Relationship Id="rId19" Type="http://schemas.openxmlformats.org/officeDocument/2006/relationships/hyperlink" Target="https://www.nytimes.com/2019/06/01/us/politics/trump-middle-east-peace-israel.html" TargetMode="External"/><Relationship Id="rId31" Type="http://schemas.openxmlformats.org/officeDocument/2006/relationships/hyperlink" Target="https://www.jpost.com/Middle-East/Leader-of-Hezbollah-US-sanctions-on-Iran-will-not-yield-results-558391" TargetMode="External"/><Relationship Id="rId44" Type="http://schemas.openxmlformats.org/officeDocument/2006/relationships/hyperlink" Target="https://www.timesofisrael.com/bennett-terror-groups-election-success-shows-hezbollah-is-lebanon/" TargetMode="External"/><Relationship Id="rId52" Type="http://schemas.openxmlformats.org/officeDocument/2006/relationships/hyperlink" Target="http://topics.nytimes.com/top/reference/timestopics/people/d/martin_e_dempsey/index.html?inline=nyt-per" TargetMode="External"/><Relationship Id="rId60" Type="http://schemas.openxmlformats.org/officeDocument/2006/relationships/hyperlink" Target="http://www.vice.com/tag/Republicans" TargetMode="External"/><Relationship Id="rId65" Type="http://schemas.openxmlformats.org/officeDocument/2006/relationships/hyperlink" Target="https://www.wrmea.org/012-may/two-views-who-wants-war-with-iran.html" TargetMode="External"/><Relationship Id="rId4" Type="http://schemas.openxmlformats.org/officeDocument/2006/relationships/customXml" Target="../customXml/item4.xml"/><Relationship Id="rId9" Type="http://schemas.openxmlformats.org/officeDocument/2006/relationships/hyperlink" Target="https://www.usatoday.com/story/news/world/2019/03/25/how-donald-trump-and-benajmin-netanyahu-israel-benefit-close-relationship/3249644002/" TargetMode="External"/><Relationship Id="rId14" Type="http://schemas.openxmlformats.org/officeDocument/2006/relationships/hyperlink" Target="http://topics.nytimes.com/top/reference/timestopics/people/b/john_o_brennan/index.html?inline=nyt-per" TargetMode="External"/><Relationship Id="rId22" Type="http://schemas.openxmlformats.org/officeDocument/2006/relationships/hyperlink" Target="https://www.foreignaffairs.com/articles/middle-east/2017-12-14/israel-draws-redline-syria" TargetMode="External"/><Relationship Id="rId27" Type="http://schemas.openxmlformats.org/officeDocument/2006/relationships/hyperlink" Target="https://www.brookings.edu/legacy/4DC53AD8-689C-4664-BB83-27886C4DB20F" TargetMode="External"/><Relationship Id="rId30" Type="http://schemas.openxmlformats.org/officeDocument/2006/relationships/hyperlink" Target="https://www.foreignaffairs.com/articles/israel/2018-02-21/israels-coming-war-hezbollah" TargetMode="External"/><Relationship Id="rId35" Type="http://schemas.openxmlformats.org/officeDocument/2006/relationships/hyperlink" Target="https://www.al-monitor.com/pulse/originals/2018/03/lebanon-syria-israel-iran-war-weapons-war-achievements.html" TargetMode="External"/><Relationship Id="rId43" Type="http://schemas.openxmlformats.org/officeDocument/2006/relationships/hyperlink" Target="http://www.inss.org.il/publication/parliamentary-elections-lebanon-hezbollahs-victory-within-political-status-quo/" TargetMode="External"/><Relationship Id="rId48" Type="http://schemas.openxmlformats.org/officeDocument/2006/relationships/hyperlink" Target="https://en.wikipedia.org/wiki/United_States" TargetMode="External"/><Relationship Id="rId56" Type="http://schemas.openxmlformats.org/officeDocument/2006/relationships/hyperlink" Target="http://topics.nytimes.com/top/reference/timestopics/subjects/m/military_aircraft/f35_airplane/index.html?inline=nyt-classifier" TargetMode="External"/><Relationship Id="rId64" Type="http://schemas.openxmlformats.org/officeDocument/2006/relationships/hyperlink" Target="https://csis-prod.s3.amazonaws.com/s3fs-public/legacy_files/files/publication/110908_Malka_CrossroadsUSIsrael_Web.pdf"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topics.nytimes.com/top/news/international/countriesandterritories/israel/index.html?inline=nyt-geo" TargetMode="External"/><Relationship Id="rId3" Type="http://schemas.openxmlformats.org/officeDocument/2006/relationships/customXml" Target="../customXml/item3.xml"/><Relationship Id="rId12" Type="http://schemas.openxmlformats.org/officeDocument/2006/relationships/hyperlink" Target="http://topics.nytimes.com/top/reference/timestopics/people/n/benjamin_netanyahu/index.html?inline=nyt-per" TargetMode="External"/><Relationship Id="rId17" Type="http://schemas.openxmlformats.org/officeDocument/2006/relationships/hyperlink" Target="https://www.globalresearch.ca/the-middle-eastern-powder-keg-can-explode-at-anytime/11762" TargetMode="External"/><Relationship Id="rId25" Type="http://schemas.openxmlformats.org/officeDocument/2006/relationships/hyperlink" Target="https://www.foreignaffairs.com/articles/israel/2006-11-01/future-lebanon" TargetMode="External"/><Relationship Id="rId33" Type="http://schemas.openxmlformats.org/officeDocument/2006/relationships/hyperlink" Target="https://www.nytimes.com/2006/08/07/world/middleeast/07nasrallah.html" TargetMode="External"/><Relationship Id="rId38" Type="http://schemas.openxmlformats.org/officeDocument/2006/relationships/hyperlink" Target="https://www.al-monitor.com/pulse/originals/2018/03/lebanon-syria-israel-iran-war-weapons-war-achievements.html" TargetMode="External"/><Relationship Id="rId46" Type="http://schemas.openxmlformats.org/officeDocument/2006/relationships/hyperlink" Target="https://www.ft.com/content/ef102926-8f1e-11e8-bb8f-a6a2f7bca546" TargetMode="External"/><Relationship Id="rId59" Type="http://schemas.openxmlformats.org/officeDocument/2006/relationships/hyperlink" Target="http://www.vice.com/read/live-watch-benjamin-netanyahus-address-to-congress-303" TargetMode="External"/><Relationship Id="rId67" Type="http://schemas.openxmlformats.org/officeDocument/2006/relationships/hyperlink" Target="https://electronicintifada.net/content/why-israel-wants-iran-destroyed/27531" TargetMode="External"/><Relationship Id="rId20" Type="http://schemas.openxmlformats.org/officeDocument/2006/relationships/hyperlink" Target="https://nationalinterest.org/blog/buzz/how-israel-would-fight-war-iran-66592" TargetMode="External"/><Relationship Id="rId41" Type="http://schemas.openxmlformats.org/officeDocument/2006/relationships/hyperlink" Target="https://www.theatlantic.com/international/archive/2018/05/iran-israel-syria/560210/" TargetMode="External"/><Relationship Id="rId54" Type="http://schemas.openxmlformats.org/officeDocument/2006/relationships/hyperlink" Target="http://topics.nytimes.com/top/reference/timestopics/subjects/p/palestinians/index.html?inline=nyt-classifier" TargetMode="External"/><Relationship Id="rId62" Type="http://schemas.openxmlformats.org/officeDocument/2006/relationships/hyperlink" Target="http://www.slate.com/articles/news_and_politics/explainer/2003/08/what_are_israels_loan_guarante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571F12-D18F-4105-9FB8-D5A01341B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26891</Words>
  <Characters>153282</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Mancini</cp:lastModifiedBy>
  <cp:revision>2</cp:revision>
  <dcterms:created xsi:type="dcterms:W3CDTF">2019-08-13T20:13:00Z</dcterms:created>
  <dcterms:modified xsi:type="dcterms:W3CDTF">2019-08-13T20:13:00Z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