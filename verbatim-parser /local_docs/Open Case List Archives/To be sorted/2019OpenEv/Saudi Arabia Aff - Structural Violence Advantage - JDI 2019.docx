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1028" w:rsidRPr="008D6F05" w:rsidRDefault="00F71028" w:rsidP="00F71028">
      <w:pPr>
        <w:pStyle w:val="Heading1"/>
        <w:rPr>
          <w:rFonts w:cs="Times New Roman"/>
        </w:rPr>
      </w:pPr>
      <w:r w:rsidRPr="008D6F05">
        <w:rPr>
          <w:rFonts w:cs="Times New Roman"/>
        </w:rPr>
        <w:t>SAUDI WAVE 2 UPDATES</w:t>
      </w:r>
    </w:p>
    <w:p w:rsidR="00F71028" w:rsidRPr="008D6F05" w:rsidRDefault="00F71028" w:rsidP="00F71028"/>
    <w:p w:rsidR="00F71028" w:rsidRPr="008D6F05" w:rsidRDefault="00F71028" w:rsidP="00F71028">
      <w:pPr>
        <w:pStyle w:val="Heading2"/>
        <w:rPr>
          <w:rFonts w:cs="Times New Roman"/>
        </w:rPr>
      </w:pPr>
      <w:r w:rsidRPr="008D6F05">
        <w:rPr>
          <w:rFonts w:cs="Times New Roman"/>
        </w:rPr>
        <w:lastRenderedPageBreak/>
        <w:t>Aff---Saudi---Soft Left</w:t>
      </w:r>
    </w:p>
    <w:p w:rsidR="00F71028" w:rsidRPr="008D6F05" w:rsidRDefault="00F71028" w:rsidP="00F71028">
      <w:pPr>
        <w:pStyle w:val="Heading3"/>
        <w:rPr>
          <w:rFonts w:cs="Times New Roman"/>
        </w:rPr>
      </w:pPr>
      <w:r w:rsidRPr="008D6F05">
        <w:rPr>
          <w:rFonts w:cs="Times New Roman"/>
        </w:rPr>
        <w:t>1ac---yemen</w:t>
      </w:r>
    </w:p>
    <w:p w:rsidR="00F71028" w:rsidRPr="008D6F05" w:rsidRDefault="00F71028" w:rsidP="00F71028">
      <w:pPr>
        <w:pStyle w:val="Heading4"/>
        <w:rPr>
          <w:rFonts w:cs="Times New Roman"/>
        </w:rPr>
      </w:pPr>
      <w:r w:rsidRPr="008D6F05">
        <w:rPr>
          <w:rFonts w:cs="Times New Roman"/>
        </w:rPr>
        <w:t xml:space="preserve">Ending U.S. support for the Saudi regime is </w:t>
      </w:r>
      <w:r w:rsidRPr="008D6F05">
        <w:rPr>
          <w:rFonts w:cs="Times New Roman"/>
          <w:u w:val="single"/>
        </w:rPr>
        <w:t>an ethical imperative</w:t>
      </w:r>
      <w:r w:rsidRPr="008D6F05">
        <w:rPr>
          <w:rFonts w:cs="Times New Roman"/>
        </w:rPr>
        <w:t xml:space="preserve">---arms sales facilitate the </w:t>
      </w:r>
      <w:r w:rsidRPr="008D6F05">
        <w:rPr>
          <w:rFonts w:cs="Times New Roman"/>
          <w:u w:val="single"/>
        </w:rPr>
        <w:t>biggest humanitarian crisis in history</w:t>
      </w:r>
      <w:r w:rsidRPr="008D6F05">
        <w:rPr>
          <w:rFonts w:cs="Times New Roman"/>
        </w:rPr>
        <w:t xml:space="preserve"> by enabling Saudi Arabia to lead </w:t>
      </w:r>
      <w:r w:rsidRPr="008D6F05">
        <w:rPr>
          <w:rFonts w:cs="Times New Roman"/>
          <w:u w:val="single"/>
        </w:rPr>
        <w:t>indiscriminate</w:t>
      </w:r>
      <w:r w:rsidRPr="008D6F05">
        <w:rPr>
          <w:rFonts w:cs="Times New Roman"/>
        </w:rPr>
        <w:t xml:space="preserve"> bombing campaigns that </w:t>
      </w:r>
      <w:r w:rsidRPr="008D6F05">
        <w:rPr>
          <w:rFonts w:cs="Times New Roman"/>
          <w:u w:val="single"/>
        </w:rPr>
        <w:t>slaughter</w:t>
      </w:r>
      <w:r w:rsidRPr="008D6F05">
        <w:rPr>
          <w:rFonts w:cs="Times New Roman"/>
        </w:rPr>
        <w:t xml:space="preserve"> innocent civilians; causes </w:t>
      </w:r>
      <w:r w:rsidRPr="008D6F05">
        <w:rPr>
          <w:rFonts w:cs="Times New Roman"/>
          <w:u w:val="single"/>
        </w:rPr>
        <w:t>mass starvation</w:t>
      </w:r>
      <w:r w:rsidRPr="008D6F05">
        <w:rPr>
          <w:rFonts w:cs="Times New Roman"/>
        </w:rPr>
        <w:t xml:space="preserve">, hundreds of thousands of </w:t>
      </w:r>
      <w:r w:rsidRPr="008D6F05">
        <w:rPr>
          <w:rFonts w:cs="Times New Roman"/>
          <w:u w:val="single"/>
        </w:rPr>
        <w:t>deaths</w:t>
      </w:r>
      <w:r w:rsidRPr="008D6F05">
        <w:rPr>
          <w:rFonts w:cs="Times New Roman"/>
        </w:rPr>
        <w:t xml:space="preserve">, </w:t>
      </w:r>
      <w:r w:rsidRPr="008D6F05">
        <w:rPr>
          <w:rFonts w:cs="Times New Roman"/>
          <w:u w:val="single"/>
        </w:rPr>
        <w:t>refugee flows</w:t>
      </w:r>
      <w:r w:rsidRPr="008D6F05">
        <w:rPr>
          <w:rFonts w:cs="Times New Roman"/>
        </w:rPr>
        <w:t xml:space="preserve">, and </w:t>
      </w:r>
      <w:r w:rsidRPr="008D6F05">
        <w:rPr>
          <w:rFonts w:cs="Times New Roman"/>
          <w:u w:val="single"/>
        </w:rPr>
        <w:t>epidemics</w:t>
      </w:r>
      <w:r w:rsidRPr="008D6F05">
        <w:rPr>
          <w:rFonts w:cs="Times New Roman"/>
        </w:rPr>
        <w:t>.</w:t>
      </w:r>
    </w:p>
    <w:p w:rsidR="00F71028" w:rsidRPr="008D6F05" w:rsidRDefault="00F71028" w:rsidP="00F71028">
      <w:r w:rsidRPr="008D6F05">
        <w:rPr>
          <w:rStyle w:val="Style13ptBold"/>
        </w:rPr>
        <w:t>Sjursen</w:t>
      </w:r>
      <w:r w:rsidRPr="008D6F05">
        <w:t>, 3-20-20</w:t>
      </w:r>
      <w:r w:rsidRPr="008D6F05">
        <w:rPr>
          <w:rStyle w:val="Style13ptBold"/>
        </w:rPr>
        <w:t>18</w:t>
      </w:r>
      <w:r w:rsidRPr="008D6F05">
        <w:t xml:space="preserve"> - Danny, U.S. Army strategist and former history instructor at West Point. He served tours with reconnaissance units in Iraq and Afghanistan; "Key US Allies in the Middle East Are the Real Tyrants," </w:t>
      </w:r>
      <w:r w:rsidRPr="008D6F05">
        <w:rPr>
          <w:i/>
          <w:iCs/>
        </w:rPr>
        <w:t>Truthout</w:t>
      </w:r>
      <w:r w:rsidRPr="008D6F05">
        <w:t>, https://truthout.org/articles/key-us-allies-in-the-middle-east-are-the-real-tyrants/</w:t>
      </w:r>
    </w:p>
    <w:p w:rsidR="00F71028" w:rsidRPr="008D6F05" w:rsidRDefault="00F71028" w:rsidP="00F71028">
      <w:pPr>
        <w:rPr>
          <w:sz w:val="16"/>
        </w:rPr>
      </w:pPr>
      <w:r w:rsidRPr="008D6F05">
        <w:rPr>
          <w:sz w:val="16"/>
        </w:rPr>
        <w:t xml:space="preserve">In other words, Washington stands shoulder to shoulder with a truly abhorrent regime, while simultaneously complaining bitterly about the despotism and tyranny of nations of which it’s less fond. The hypocrisy should be (but generally isn’t) considered staggering here. We’re talking about a Saudi government that only recently allowed women to drive automobiles and still beheads them for “witchcraft and sorcery.” Indeed, </w:t>
      </w:r>
      <w:r w:rsidRPr="008D6F05">
        <w:rPr>
          <w:rStyle w:val="Emphasis"/>
          <w:highlight w:val="cyan"/>
        </w:rPr>
        <w:t>mass execution is a staple of the</w:t>
      </w:r>
      <w:r w:rsidRPr="008D6F05">
        <w:rPr>
          <w:rStyle w:val="Emphasis"/>
        </w:rPr>
        <w:t xml:space="preserve"> regime</w:t>
      </w:r>
      <w:r w:rsidRPr="008D6F05">
        <w:rPr>
          <w:sz w:val="16"/>
        </w:rPr>
        <w:t xml:space="preserve">. Recently, </w:t>
      </w:r>
      <w:r w:rsidRPr="008D6F05">
        <w:rPr>
          <w:rStyle w:val="StyleUnderline"/>
        </w:rPr>
        <w:t xml:space="preserve">the </w:t>
      </w:r>
      <w:r w:rsidRPr="008D6F05">
        <w:rPr>
          <w:rStyle w:val="StyleUnderline"/>
          <w:highlight w:val="cyan"/>
        </w:rPr>
        <w:t>kingdom</w:t>
      </w:r>
      <w:r w:rsidRPr="008D6F05">
        <w:rPr>
          <w:rStyle w:val="StyleUnderline"/>
        </w:rPr>
        <w:t xml:space="preserve"> executed 37 men in a single day</w:t>
      </w:r>
      <w:r w:rsidRPr="008D6F05">
        <w:rPr>
          <w:sz w:val="16"/>
        </w:rPr>
        <w:t xml:space="preserve">. (One of them was even reportedly crucified.) </w:t>
      </w:r>
      <w:r w:rsidRPr="008D6F05">
        <w:rPr>
          <w:rStyle w:val="StyleUnderline"/>
          <w:highlight w:val="cyan"/>
        </w:rPr>
        <w:t>Most were</w:t>
      </w:r>
      <w:r w:rsidRPr="008D6F05">
        <w:rPr>
          <w:rStyle w:val="StyleUnderline"/>
        </w:rPr>
        <w:t xml:space="preserve"> not the</w:t>
      </w:r>
      <w:r w:rsidRPr="008D6F05">
        <w:rPr>
          <w:sz w:val="16"/>
        </w:rPr>
        <w:t xml:space="preserve"> “</w:t>
      </w:r>
      <w:r w:rsidRPr="008D6F05">
        <w:rPr>
          <w:rStyle w:val="StyleUnderline"/>
        </w:rPr>
        <w:t>terrorists</w:t>
      </w:r>
      <w:r w:rsidRPr="008D6F05">
        <w:rPr>
          <w:sz w:val="16"/>
        </w:rPr>
        <w:t xml:space="preserve">” </w:t>
      </w:r>
      <w:r w:rsidRPr="008D6F05">
        <w:rPr>
          <w:rStyle w:val="StyleUnderline"/>
        </w:rPr>
        <w:t>they were made out to be</w:t>
      </w:r>
      <w:r w:rsidRPr="008D6F05">
        <w:rPr>
          <w:sz w:val="16"/>
        </w:rPr>
        <w:t xml:space="preserve">, </w:t>
      </w:r>
      <w:r w:rsidRPr="008D6F05">
        <w:rPr>
          <w:rStyle w:val="StyleUnderline"/>
        </w:rPr>
        <w:t xml:space="preserve">but </w:t>
      </w:r>
      <w:r w:rsidRPr="008D6F05">
        <w:rPr>
          <w:rStyle w:val="Emphasis"/>
          <w:highlight w:val="cyan"/>
        </w:rPr>
        <w:t>dissidents</w:t>
      </w:r>
      <w:r w:rsidRPr="008D6F05">
        <w:rPr>
          <w:rStyle w:val="StyleUnderline"/>
        </w:rPr>
        <w:t xml:space="preserve"> from Saudi Arabia’s Shia minority convicted</w:t>
      </w:r>
      <w:r w:rsidRPr="008D6F05">
        <w:rPr>
          <w:sz w:val="16"/>
        </w:rPr>
        <w:t xml:space="preserve">, </w:t>
      </w:r>
      <w:r w:rsidRPr="008D6F05">
        <w:rPr>
          <w:rStyle w:val="StyleUnderline"/>
        </w:rPr>
        <w:t>as Amnesty International put it</w:t>
      </w:r>
      <w:r w:rsidRPr="008D6F05">
        <w:rPr>
          <w:sz w:val="16"/>
        </w:rPr>
        <w:t>, “</w:t>
      </w:r>
      <w:r w:rsidRPr="008D6F05">
        <w:rPr>
          <w:rStyle w:val="StyleUnderline"/>
          <w:highlight w:val="cyan"/>
        </w:rPr>
        <w:t xml:space="preserve">after </w:t>
      </w:r>
      <w:r w:rsidRPr="008D6F05">
        <w:rPr>
          <w:rStyle w:val="Emphasis"/>
          <w:highlight w:val="cyan"/>
        </w:rPr>
        <w:t>sham trials</w:t>
      </w:r>
      <w:r w:rsidRPr="008D6F05">
        <w:rPr>
          <w:sz w:val="16"/>
        </w:rPr>
        <w:t xml:space="preserve"> </w:t>
      </w:r>
      <w:r w:rsidRPr="008D6F05">
        <w:rPr>
          <w:rStyle w:val="StyleUnderline"/>
        </w:rPr>
        <w:t>that… relied on confessions extracted through torture</w:t>
      </w:r>
      <w:r w:rsidRPr="008D6F05">
        <w:rPr>
          <w:sz w:val="16"/>
        </w:rPr>
        <w:t>.”</w:t>
      </w:r>
    </w:p>
    <w:p w:rsidR="00F71028" w:rsidRPr="008D6F05" w:rsidRDefault="00F71028" w:rsidP="00F71028">
      <w:pPr>
        <w:rPr>
          <w:sz w:val="16"/>
        </w:rPr>
      </w:pPr>
      <w:r w:rsidRPr="008D6F05">
        <w:rPr>
          <w:sz w:val="16"/>
        </w:rPr>
        <w:t xml:space="preserve">During the Arab Spring of 2011, </w:t>
      </w:r>
      <w:r w:rsidRPr="008D6F05">
        <w:rPr>
          <w:rStyle w:val="StyleUnderline"/>
        </w:rPr>
        <w:t xml:space="preserve">the </w:t>
      </w:r>
      <w:r w:rsidRPr="008D6F05">
        <w:rPr>
          <w:rStyle w:val="StyleUnderline"/>
          <w:highlight w:val="cyan"/>
        </w:rPr>
        <w:t>Saudi</w:t>
      </w:r>
      <w:r w:rsidRPr="008D6F05">
        <w:rPr>
          <w:rStyle w:val="StyleUnderline"/>
        </w:rPr>
        <w:t xml:space="preserve"> royals certainly </w:t>
      </w:r>
      <w:r w:rsidRPr="008D6F05">
        <w:rPr>
          <w:rStyle w:val="Emphasis"/>
          <w:highlight w:val="cyan"/>
        </w:rPr>
        <w:t>proved anything but friends</w:t>
      </w:r>
      <w:r w:rsidRPr="008D6F05">
        <w:rPr>
          <w:rStyle w:val="StyleUnderline"/>
        </w:rPr>
        <w:t xml:space="preserve"> to the budding democratic movements brewing across the region</w:t>
      </w:r>
      <w:r w:rsidRPr="008D6F05">
        <w:rPr>
          <w:sz w:val="16"/>
        </w:rPr>
        <w:t xml:space="preserve">. Indeed, </w:t>
      </w:r>
      <w:r w:rsidRPr="008D6F05">
        <w:rPr>
          <w:rStyle w:val="StyleUnderline"/>
          <w:highlight w:val="cyan"/>
        </w:rPr>
        <w:t>its military even invaded</w:t>
      </w:r>
      <w:r w:rsidRPr="008D6F05">
        <w:rPr>
          <w:sz w:val="16"/>
        </w:rPr>
        <w:t xml:space="preserve"> a tiny neighbor to the east, </w:t>
      </w:r>
      <w:r w:rsidRPr="008D6F05">
        <w:rPr>
          <w:rStyle w:val="StyleUnderline"/>
          <w:highlight w:val="cyan"/>
        </w:rPr>
        <w:t>Bahrain</w:t>
      </w:r>
      <w:r w:rsidRPr="008D6F05">
        <w:rPr>
          <w:sz w:val="16"/>
        </w:rPr>
        <w:t xml:space="preserve">, </w:t>
      </w:r>
      <w:r w:rsidRPr="008D6F05">
        <w:rPr>
          <w:rStyle w:val="StyleUnderline"/>
        </w:rPr>
        <w:t xml:space="preserve">to </w:t>
      </w:r>
      <w:r w:rsidRPr="008D6F05">
        <w:rPr>
          <w:rStyle w:val="Emphasis"/>
        </w:rPr>
        <w:t>suppress civil-rights protests</w:t>
      </w:r>
      <w:r w:rsidRPr="008D6F05">
        <w:rPr>
          <w:sz w:val="16"/>
        </w:rPr>
        <w:t xml:space="preserve"> by that country’s embattled Shia majority. (A Sunni royal family runs the show there.) </w:t>
      </w:r>
      <w:r w:rsidRPr="008D6F05">
        <w:rPr>
          <w:rStyle w:val="StyleUnderline"/>
          <w:highlight w:val="cyan"/>
        </w:rPr>
        <w:t xml:space="preserve">In Yemen, the Saudis </w:t>
      </w:r>
      <w:r w:rsidRPr="008D6F05">
        <w:rPr>
          <w:rStyle w:val="Emphasis"/>
          <w:highlight w:val="cyan"/>
        </w:rPr>
        <w:t>continue to terror bomb civilians</w:t>
      </w:r>
      <w:r w:rsidRPr="008D6F05">
        <w:rPr>
          <w:rStyle w:val="StyleUnderline"/>
        </w:rPr>
        <w:t xml:space="preserve"> in its war against Houthi militias</w:t>
      </w:r>
      <w:r w:rsidRPr="008D6F05">
        <w:rPr>
          <w:sz w:val="16"/>
        </w:rPr>
        <w:t xml:space="preserve">. </w:t>
      </w:r>
      <w:r w:rsidRPr="008D6F05">
        <w:rPr>
          <w:rStyle w:val="Emphasis"/>
          <w:highlight w:val="cyan"/>
        </w:rPr>
        <w:t>Tens of thousands have died</w:t>
      </w:r>
      <w:r w:rsidRPr="008D6F05">
        <w:rPr>
          <w:sz w:val="16"/>
        </w:rPr>
        <w:t xml:space="preserve"> — </w:t>
      </w:r>
      <w:r w:rsidRPr="008D6F05">
        <w:rPr>
          <w:rStyle w:val="StyleUnderline"/>
        </w:rPr>
        <w:t>the exact number isn’t known</w:t>
      </w:r>
      <w:r w:rsidRPr="008D6F05">
        <w:rPr>
          <w:sz w:val="16"/>
        </w:rPr>
        <w:t xml:space="preserve"> — </w:t>
      </w:r>
      <w:r w:rsidRPr="008D6F05">
        <w:rPr>
          <w:rStyle w:val="StyleUnderline"/>
        </w:rPr>
        <w:t xml:space="preserve">under a brutal bombing campaign and at least </w:t>
      </w:r>
      <w:r w:rsidRPr="008D6F05">
        <w:rPr>
          <w:rStyle w:val="Emphasis"/>
          <w:highlight w:val="cyan"/>
        </w:rPr>
        <w:t>85,000 Yemeni children have already starved to death</w:t>
      </w:r>
      <w:r w:rsidRPr="008D6F05">
        <w:rPr>
          <w:sz w:val="16"/>
        </w:rPr>
        <w:t xml:space="preserve"> </w:t>
      </w:r>
      <w:r w:rsidRPr="008D6F05">
        <w:rPr>
          <w:rStyle w:val="StyleUnderline"/>
        </w:rPr>
        <w:t>thanks to</w:t>
      </w:r>
      <w:r w:rsidRPr="008D6F05">
        <w:rPr>
          <w:sz w:val="16"/>
        </w:rPr>
        <w:t xml:space="preserve"> the war and </w:t>
      </w:r>
      <w:r w:rsidRPr="008D6F05">
        <w:rPr>
          <w:rStyle w:val="StyleUnderline"/>
        </w:rPr>
        <w:t>a Saudi blockade of</w:t>
      </w:r>
      <w:r w:rsidRPr="008D6F05">
        <w:rPr>
          <w:sz w:val="16"/>
        </w:rPr>
        <w:t xml:space="preserve"> what was already the </w:t>
      </w:r>
      <w:r w:rsidRPr="008D6F05">
        <w:rPr>
          <w:rStyle w:val="StyleUnderline"/>
        </w:rPr>
        <w:t>Arab world’s poorest country.</w:t>
      </w:r>
      <w:r w:rsidRPr="008D6F05">
        <w:rPr>
          <w:sz w:val="16"/>
        </w:rPr>
        <w:t xml:space="preserve"> </w:t>
      </w:r>
      <w:r w:rsidRPr="008D6F05">
        <w:rPr>
          <w:rStyle w:val="StyleUnderline"/>
          <w:highlight w:val="cyan"/>
        </w:rPr>
        <w:t xml:space="preserve">The </w:t>
      </w:r>
      <w:r w:rsidRPr="008D6F05">
        <w:rPr>
          <w:rStyle w:val="Emphasis"/>
          <w:highlight w:val="cyan"/>
        </w:rPr>
        <w:t>hell unleashed</w:t>
      </w:r>
      <w:r w:rsidRPr="008D6F05">
        <w:rPr>
          <w:sz w:val="16"/>
          <w:highlight w:val="cyan"/>
        </w:rPr>
        <w:t xml:space="preserve"> </w:t>
      </w:r>
      <w:r w:rsidRPr="008D6F05">
        <w:rPr>
          <w:rStyle w:val="StyleUnderline"/>
          <w:highlight w:val="cyan"/>
        </w:rPr>
        <w:t>on Yemen has been</w:t>
      </w:r>
      <w:r w:rsidRPr="008D6F05">
        <w:rPr>
          <w:rStyle w:val="StyleUnderline"/>
        </w:rPr>
        <w:t xml:space="preserve"> dubbed </w:t>
      </w:r>
      <w:r w:rsidRPr="008D6F05">
        <w:rPr>
          <w:rStyle w:val="Emphasis"/>
          <w:highlight w:val="cyan"/>
        </w:rPr>
        <w:t>the world’s worst humanitarian crisis</w:t>
      </w:r>
      <w:r w:rsidRPr="008D6F05">
        <w:rPr>
          <w:sz w:val="16"/>
        </w:rPr>
        <w:t xml:space="preserve">. </w:t>
      </w:r>
      <w:r w:rsidRPr="008D6F05">
        <w:rPr>
          <w:rStyle w:val="StyleUnderline"/>
        </w:rPr>
        <w:t xml:space="preserve">It has already </w:t>
      </w:r>
      <w:r w:rsidRPr="008D6F05">
        <w:rPr>
          <w:rStyle w:val="StyleUnderline"/>
          <w:highlight w:val="cyan"/>
        </w:rPr>
        <w:t>produced</w:t>
      </w:r>
      <w:r w:rsidRPr="008D6F05">
        <w:rPr>
          <w:rStyle w:val="StyleUnderline"/>
        </w:rPr>
        <w:t xml:space="preserve"> </w:t>
      </w:r>
      <w:r w:rsidRPr="008D6F05">
        <w:rPr>
          <w:rStyle w:val="Emphasis"/>
          <w:highlight w:val="cyan"/>
        </w:rPr>
        <w:t>millions of refugees</w:t>
      </w:r>
      <w:r w:rsidRPr="008D6F05">
        <w:rPr>
          <w:rStyle w:val="StyleUnderline"/>
        </w:rPr>
        <w:t xml:space="preserve"> </w:t>
      </w:r>
      <w:r w:rsidRPr="008D6F05">
        <w:rPr>
          <w:rStyle w:val="StyleUnderline"/>
          <w:highlight w:val="cyan"/>
        </w:rPr>
        <w:t>and</w:t>
      </w:r>
      <w:r w:rsidRPr="008D6F05">
        <w:rPr>
          <w:sz w:val="16"/>
        </w:rPr>
        <w:t xml:space="preserve">, at present, </w:t>
      </w:r>
      <w:r w:rsidRPr="008D6F05">
        <w:rPr>
          <w:rStyle w:val="StyleUnderline"/>
          <w:highlight w:val="cyan"/>
        </w:rPr>
        <w:t xml:space="preserve">the world’s </w:t>
      </w:r>
      <w:r w:rsidRPr="008D6F05">
        <w:rPr>
          <w:rStyle w:val="Emphasis"/>
          <w:highlight w:val="cyan"/>
        </w:rPr>
        <w:t>worst cholera epidemic</w:t>
      </w:r>
      <w:r w:rsidRPr="008D6F05">
        <w:rPr>
          <w:sz w:val="16"/>
        </w:rPr>
        <w:t>.</w:t>
      </w:r>
    </w:p>
    <w:p w:rsidR="00F71028" w:rsidRPr="008D6F05" w:rsidRDefault="00F71028" w:rsidP="00F71028">
      <w:pPr>
        <w:rPr>
          <w:sz w:val="16"/>
        </w:rPr>
      </w:pPr>
      <w:r w:rsidRPr="008D6F05">
        <w:rPr>
          <w:sz w:val="16"/>
        </w:rPr>
        <w:t xml:space="preserve">Through it all, </w:t>
      </w:r>
      <w:r w:rsidRPr="008D6F05">
        <w:rPr>
          <w:rStyle w:val="StyleUnderline"/>
        </w:rPr>
        <w:t>Washington stood by its royals time and again</w:t>
      </w:r>
      <w:r w:rsidRPr="008D6F05">
        <w:rPr>
          <w:sz w:val="16"/>
        </w:rPr>
        <w:t xml:space="preserve">, </w:t>
      </w:r>
      <w:r w:rsidRPr="008D6F05">
        <w:rPr>
          <w:rStyle w:val="StyleUnderline"/>
        </w:rPr>
        <w:t xml:space="preserve">with The </w:t>
      </w:r>
      <w:r w:rsidRPr="008D6F05">
        <w:rPr>
          <w:rStyle w:val="StyleUnderline"/>
          <w:highlight w:val="cyan"/>
        </w:rPr>
        <w:t>Donald</w:t>
      </w:r>
      <w:r w:rsidRPr="008D6F05">
        <w:rPr>
          <w:rStyle w:val="StyleUnderline"/>
        </w:rPr>
        <w:t xml:space="preserve"> far more gleefully pro-Saudi than his predecessors</w:t>
      </w:r>
      <w:r w:rsidRPr="008D6F05">
        <w:rPr>
          <w:sz w:val="16"/>
        </w:rPr>
        <w:t xml:space="preserve">. His first foreign excursion, after all, was to that kingdom’s capital, Riyadh, where the president seemed to relish joining the martial pageantry of a Saudi “sword dance.” He also </w:t>
      </w:r>
      <w:r w:rsidRPr="008D6F05">
        <w:rPr>
          <w:rStyle w:val="StyleUnderline"/>
          <w:highlight w:val="cyan"/>
        </w:rPr>
        <w:t>let</w:t>
      </w:r>
      <w:r w:rsidRPr="008D6F05">
        <w:rPr>
          <w:rStyle w:val="StyleUnderline"/>
        </w:rPr>
        <w:t xml:space="preserve"> it be known that </w:t>
      </w:r>
      <w:r w:rsidRPr="008D6F05">
        <w:rPr>
          <w:rStyle w:val="StyleUnderline"/>
          <w:highlight w:val="cyan"/>
        </w:rPr>
        <w:t xml:space="preserve">the </w:t>
      </w:r>
      <w:r w:rsidRPr="008D6F05">
        <w:rPr>
          <w:rStyle w:val="Emphasis"/>
          <w:highlight w:val="cyan"/>
        </w:rPr>
        <w:t>cash</w:t>
      </w:r>
      <w:r w:rsidRPr="008D6F05">
        <w:rPr>
          <w:rStyle w:val="Emphasis"/>
        </w:rPr>
        <w:t xml:space="preserve"> would </w:t>
      </w:r>
      <w:r w:rsidRPr="008D6F05">
        <w:rPr>
          <w:rStyle w:val="Emphasis"/>
          <w:highlight w:val="cyan"/>
        </w:rPr>
        <w:t>keep flowing</w:t>
      </w:r>
      <w:r w:rsidRPr="008D6F05">
        <w:rPr>
          <w:sz w:val="16"/>
        </w:rPr>
        <w:t xml:space="preserve"> </w:t>
      </w:r>
      <w:r w:rsidRPr="008D6F05">
        <w:rPr>
          <w:rStyle w:val="StyleUnderline"/>
        </w:rPr>
        <w:t>from the kingdom into military-industrial coffers in this country</w:t>
      </w:r>
      <w:r w:rsidRPr="008D6F05">
        <w:rPr>
          <w:sz w:val="16"/>
        </w:rPr>
        <w:t xml:space="preserve">, </w:t>
      </w:r>
      <w:r w:rsidRPr="008D6F05">
        <w:rPr>
          <w:rStyle w:val="StyleUnderline"/>
          <w:highlight w:val="cyan"/>
        </w:rPr>
        <w:t>announcing a</w:t>
      </w:r>
      <w:r w:rsidRPr="008D6F05">
        <w:rPr>
          <w:rStyle w:val="StyleUnderline"/>
        </w:rPr>
        <w:t xml:space="preserve"> supposedly record </w:t>
      </w:r>
      <w:r w:rsidRPr="008D6F05">
        <w:rPr>
          <w:rStyle w:val="StyleUnderline"/>
          <w:highlight w:val="cyan"/>
        </w:rPr>
        <w:t>$110 billion set of arms deals</w:t>
      </w:r>
      <w:r w:rsidRPr="008D6F05">
        <w:rPr>
          <w:sz w:val="16"/>
        </w:rPr>
        <w:t xml:space="preserve"> (including a number closed by the Obama administration and ones that may never come to fruition). Son-in-law Jared </w:t>
      </w:r>
      <w:r w:rsidRPr="008D6F05">
        <w:rPr>
          <w:rStyle w:val="StyleUnderline"/>
        </w:rPr>
        <w:t xml:space="preserve">Kushner even continues to maintain a </w:t>
      </w:r>
      <w:r w:rsidRPr="008D6F05">
        <w:rPr>
          <w:rStyle w:val="Emphasis"/>
        </w:rPr>
        <w:t>bromance</w:t>
      </w:r>
      <w:r w:rsidRPr="008D6F05">
        <w:rPr>
          <w:sz w:val="16"/>
        </w:rPr>
        <w:t xml:space="preserve"> </w:t>
      </w:r>
      <w:r w:rsidRPr="008D6F05">
        <w:rPr>
          <w:rStyle w:val="StyleUnderline"/>
        </w:rPr>
        <w:t>with the ambitious and brutal ruling Saudi crown prince, Mohammed bin Salman.</w:t>
      </w:r>
    </w:p>
    <w:p w:rsidR="00F71028" w:rsidRPr="008D6F05" w:rsidRDefault="00F71028" w:rsidP="00F71028">
      <w:pPr>
        <w:rPr>
          <w:sz w:val="16"/>
        </w:rPr>
      </w:pPr>
      <w:r w:rsidRPr="008D6F05">
        <w:rPr>
          <w:sz w:val="16"/>
        </w:rPr>
        <w:t xml:space="preserve">In other words, </w:t>
      </w:r>
      <w:r w:rsidRPr="008D6F05">
        <w:rPr>
          <w:rStyle w:val="StyleUnderline"/>
          <w:highlight w:val="cyan"/>
        </w:rPr>
        <w:t>with fulsome support from Washington</w:t>
      </w:r>
      <w:r w:rsidRPr="008D6F05">
        <w:rPr>
          <w:rStyle w:val="StyleUnderline"/>
        </w:rPr>
        <w:t xml:space="preserve">, </w:t>
      </w:r>
      <w:r w:rsidRPr="008D6F05">
        <w:rPr>
          <w:rStyle w:val="StyleUnderline"/>
          <w:highlight w:val="cyan"/>
        </w:rPr>
        <w:t>sophisticated American weapons</w:t>
      </w:r>
      <w:r w:rsidRPr="008D6F05">
        <w:rPr>
          <w:sz w:val="16"/>
        </w:rPr>
        <w:t xml:space="preserve">, </w:t>
      </w:r>
      <w:r w:rsidRPr="008D6F05">
        <w:rPr>
          <w:rStyle w:val="StyleUnderline"/>
          <w:highlight w:val="cyan"/>
        </w:rPr>
        <w:t>and</w:t>
      </w:r>
      <w:r w:rsidRPr="008D6F05">
        <w:rPr>
          <w:rStyle w:val="StyleUnderline"/>
        </w:rPr>
        <w:t xml:space="preserve"> a boatload of American </w:t>
      </w:r>
      <w:r w:rsidRPr="008D6F05">
        <w:rPr>
          <w:rStyle w:val="StyleUnderline"/>
          <w:highlight w:val="cyan"/>
        </w:rPr>
        <w:t>cash</w:t>
      </w:r>
      <w:r w:rsidRPr="008D6F05">
        <w:rPr>
          <w:rStyle w:val="StyleUnderline"/>
        </w:rPr>
        <w:t xml:space="preserve">, </w:t>
      </w:r>
      <w:r w:rsidRPr="008D6F05">
        <w:rPr>
          <w:rStyle w:val="StyleUnderline"/>
          <w:highlight w:val="cyan"/>
        </w:rPr>
        <w:t>Saudi</w:t>
      </w:r>
      <w:r w:rsidRPr="008D6F05">
        <w:rPr>
          <w:rStyle w:val="StyleUnderline"/>
        </w:rPr>
        <w:t xml:space="preserve"> Arabia </w:t>
      </w:r>
      <w:r w:rsidRPr="008D6F05">
        <w:rPr>
          <w:rStyle w:val="StyleUnderline"/>
          <w:highlight w:val="cyan"/>
        </w:rPr>
        <w:t xml:space="preserve">continues to </w:t>
      </w:r>
      <w:r w:rsidRPr="008D6F05">
        <w:rPr>
          <w:rStyle w:val="Emphasis"/>
          <w:highlight w:val="cyan"/>
        </w:rPr>
        <w:t>unleash terror at home and abroad</w:t>
      </w:r>
      <w:r w:rsidRPr="008D6F05">
        <w:rPr>
          <w:sz w:val="16"/>
        </w:rPr>
        <w:t>. This much is certain: if you’re looking for a troika of tyrants, that country should top your list.</w:t>
      </w:r>
    </w:p>
    <w:p w:rsidR="00F71028" w:rsidRPr="008D6F05" w:rsidRDefault="00F71028" w:rsidP="00F71028">
      <w:pPr>
        <w:pStyle w:val="Heading4"/>
        <w:rPr>
          <w:rFonts w:cs="Times New Roman"/>
        </w:rPr>
      </w:pPr>
      <w:r w:rsidRPr="008D6F05">
        <w:rPr>
          <w:rFonts w:cs="Times New Roman"/>
        </w:rPr>
        <w:t xml:space="preserve">Conditions are </w:t>
      </w:r>
      <w:r w:rsidRPr="008D6F05">
        <w:rPr>
          <w:rFonts w:cs="Times New Roman"/>
          <w:u w:val="single"/>
        </w:rPr>
        <w:t>deteriorating by the minute</w:t>
      </w:r>
      <w:r w:rsidRPr="008D6F05">
        <w:rPr>
          <w:rFonts w:cs="Times New Roman"/>
        </w:rPr>
        <w:t xml:space="preserve">---every delay </w:t>
      </w:r>
      <w:r w:rsidRPr="008D6F05">
        <w:rPr>
          <w:rFonts w:cs="Times New Roman"/>
          <w:u w:val="single"/>
        </w:rPr>
        <w:t>exponentially worsens</w:t>
      </w:r>
      <w:r w:rsidRPr="008D6F05">
        <w:rPr>
          <w:rFonts w:cs="Times New Roman"/>
        </w:rPr>
        <w:t xml:space="preserve"> structural conditions that are </w:t>
      </w:r>
      <w:r w:rsidRPr="008D6F05">
        <w:rPr>
          <w:rFonts w:cs="Times New Roman"/>
          <w:u w:val="single"/>
        </w:rPr>
        <w:t>entirely preventable</w:t>
      </w:r>
      <w:r w:rsidRPr="008D6F05">
        <w:rPr>
          <w:rFonts w:cs="Times New Roman"/>
        </w:rPr>
        <w:t>.</w:t>
      </w:r>
    </w:p>
    <w:p w:rsidR="00F71028" w:rsidRPr="008D6F05" w:rsidRDefault="00F71028" w:rsidP="00F71028">
      <w:r w:rsidRPr="008D6F05">
        <w:rPr>
          <w:rStyle w:val="Style13ptBold"/>
        </w:rPr>
        <w:t>Varfolomeeva</w:t>
      </w:r>
      <w:r w:rsidRPr="008D6F05">
        <w:t>, 2-11-20</w:t>
      </w:r>
      <w:r w:rsidRPr="008D6F05">
        <w:rPr>
          <w:rStyle w:val="Style13ptBold"/>
        </w:rPr>
        <w:t>19</w:t>
      </w:r>
      <w:r w:rsidRPr="008D6F05">
        <w:t xml:space="preserve"> – “Why is Yemen the world's worst humanitarian crisis?,” Rescue.Org, </w:t>
      </w:r>
      <w:hyperlink r:id="rId6" w:history="1">
        <w:r w:rsidRPr="008D6F05">
          <w:rPr>
            <w:rStyle w:val="Hyperlink"/>
            <w:rFonts w:eastAsia="Times New Roman"/>
          </w:rPr>
          <w:t>https://www.rescue.org/article/why-yemen-worlds-worst-humanitarian-crisis</w:t>
        </w:r>
      </w:hyperlink>
    </w:p>
    <w:p w:rsidR="00F71028" w:rsidRPr="008D6F05" w:rsidRDefault="00F71028" w:rsidP="00F71028">
      <w:pPr>
        <w:rPr>
          <w:sz w:val="16"/>
        </w:rPr>
      </w:pPr>
      <w:r w:rsidRPr="008D6F05">
        <w:rPr>
          <w:u w:val="single"/>
        </w:rPr>
        <w:t>Yemen is facing the largest humanitarian crisis in the world</w:t>
      </w:r>
      <w:r w:rsidRPr="008D6F05">
        <w:rPr>
          <w:sz w:val="16"/>
        </w:rPr>
        <w:t xml:space="preserve">. </w:t>
      </w:r>
      <w:r w:rsidRPr="008D6F05">
        <w:rPr>
          <w:u w:val="single"/>
        </w:rPr>
        <w:t xml:space="preserve">Over </w:t>
      </w:r>
      <w:r w:rsidRPr="008D6F05">
        <w:rPr>
          <w:rStyle w:val="Emphasis"/>
          <w:highlight w:val="cyan"/>
        </w:rPr>
        <w:t>22 million</w:t>
      </w:r>
      <w:r w:rsidRPr="008D6F05">
        <w:rPr>
          <w:u w:val="single"/>
        </w:rPr>
        <w:t xml:space="preserve"> people </w:t>
      </w:r>
      <w:r w:rsidRPr="008D6F05">
        <w:rPr>
          <w:highlight w:val="cyan"/>
          <w:u w:val="single"/>
        </w:rPr>
        <w:t>are in need of humanitarian assistance</w:t>
      </w:r>
      <w:r w:rsidRPr="008D6F05">
        <w:rPr>
          <w:sz w:val="16"/>
        </w:rPr>
        <w:t xml:space="preserve">, </w:t>
      </w:r>
      <w:r w:rsidRPr="008D6F05">
        <w:rPr>
          <w:highlight w:val="cyan"/>
          <w:u w:val="single"/>
        </w:rPr>
        <w:t xml:space="preserve">the country is on the </w:t>
      </w:r>
      <w:r w:rsidRPr="008D6F05">
        <w:rPr>
          <w:rStyle w:val="Emphasis"/>
          <w:highlight w:val="cyan"/>
        </w:rPr>
        <w:t>brink of famine</w:t>
      </w:r>
      <w:r w:rsidRPr="008D6F05">
        <w:rPr>
          <w:sz w:val="16"/>
        </w:rPr>
        <w:t xml:space="preserve">, and </w:t>
      </w:r>
      <w:r w:rsidRPr="008D6F05">
        <w:rPr>
          <w:highlight w:val="cyan"/>
          <w:u w:val="single"/>
        </w:rPr>
        <w:t>a million</w:t>
      </w:r>
      <w:r w:rsidRPr="008D6F05">
        <w:rPr>
          <w:u w:val="single"/>
        </w:rPr>
        <w:t xml:space="preserve"> people have </w:t>
      </w:r>
      <w:r w:rsidRPr="008D6F05">
        <w:rPr>
          <w:highlight w:val="cyan"/>
          <w:u w:val="single"/>
        </w:rPr>
        <w:t>suffered from</w:t>
      </w:r>
      <w:r w:rsidRPr="008D6F05">
        <w:rPr>
          <w:u w:val="single"/>
        </w:rPr>
        <w:t xml:space="preserve"> the </w:t>
      </w:r>
      <w:r w:rsidRPr="008D6F05">
        <w:rPr>
          <w:rStyle w:val="Emphasis"/>
        </w:rPr>
        <w:t xml:space="preserve">worst </w:t>
      </w:r>
      <w:r w:rsidRPr="008D6F05">
        <w:rPr>
          <w:rStyle w:val="Emphasis"/>
          <w:highlight w:val="cyan"/>
        </w:rPr>
        <w:t>cholera</w:t>
      </w:r>
      <w:r w:rsidRPr="008D6F05">
        <w:rPr>
          <w:rStyle w:val="Emphasis"/>
        </w:rPr>
        <w:t xml:space="preserve"> outbreak in modern history</w:t>
      </w:r>
      <w:r w:rsidRPr="008D6F05">
        <w:rPr>
          <w:sz w:val="16"/>
        </w:rPr>
        <w:t xml:space="preserve">. Since 2015, </w:t>
      </w:r>
      <w:r w:rsidRPr="008D6F05">
        <w:rPr>
          <w:u w:val="single"/>
        </w:rPr>
        <w:t>Yemen has been in the grip of a brutal civil war</w:t>
      </w:r>
      <w:r w:rsidRPr="008D6F05">
        <w:rPr>
          <w:sz w:val="16"/>
        </w:rPr>
        <w:t xml:space="preserve">. After rebel groups overtook the government, the Saudi- and Emirati-led coalition has been attempting to regain control by launching thousands of airstrikes, many of which have hit homes and public areas such as schools, health facilities and markets. Thousands of civilians have been killed and tens of thousands injured as a result. In fact, August 2018 was the deadliest month so far, </w:t>
      </w:r>
      <w:r w:rsidRPr="008D6F05">
        <w:rPr>
          <w:u w:val="single"/>
        </w:rPr>
        <w:t>with nearly 500 civilians killed in the first nine days</w:t>
      </w:r>
      <w:r w:rsidRPr="008D6F05">
        <w:rPr>
          <w:sz w:val="16"/>
        </w:rPr>
        <w:t xml:space="preserve">. But these deaths represent only a fraction of the impact of the airstrikes. Many more people suffer when the damage and destruction left by the </w:t>
      </w:r>
      <w:r w:rsidRPr="008D6F05">
        <w:rPr>
          <w:highlight w:val="cyan"/>
          <w:u w:val="single"/>
        </w:rPr>
        <w:t xml:space="preserve">attacks </w:t>
      </w:r>
      <w:r w:rsidRPr="008D6F05">
        <w:rPr>
          <w:rStyle w:val="Emphasis"/>
          <w:highlight w:val="cyan"/>
        </w:rPr>
        <w:t>cut off their access to health care and clean water</w:t>
      </w:r>
      <w:r w:rsidRPr="008D6F05">
        <w:rPr>
          <w:sz w:val="16"/>
        </w:rPr>
        <w:t xml:space="preserve">. </w:t>
      </w:r>
      <w:r w:rsidRPr="008D6F05">
        <w:rPr>
          <w:u w:val="single"/>
        </w:rPr>
        <w:t xml:space="preserve">The </w:t>
      </w:r>
      <w:r w:rsidRPr="008D6F05">
        <w:rPr>
          <w:highlight w:val="cyan"/>
          <w:u w:val="single"/>
        </w:rPr>
        <w:t>attacks</w:t>
      </w:r>
      <w:r w:rsidRPr="008D6F05">
        <w:rPr>
          <w:u w:val="single"/>
        </w:rPr>
        <w:t xml:space="preserve"> not only violate international humanitarian law, but they also </w:t>
      </w:r>
      <w:r w:rsidRPr="008D6F05">
        <w:rPr>
          <w:highlight w:val="cyan"/>
          <w:u w:val="single"/>
        </w:rPr>
        <w:t xml:space="preserve">make it </w:t>
      </w:r>
      <w:r w:rsidRPr="008D6F05">
        <w:rPr>
          <w:rStyle w:val="Emphasis"/>
          <w:highlight w:val="cyan"/>
        </w:rPr>
        <w:t>dangerous</w:t>
      </w:r>
      <w:r w:rsidRPr="008D6F05">
        <w:rPr>
          <w:highlight w:val="cyan"/>
          <w:u w:val="single"/>
        </w:rPr>
        <w:t xml:space="preserve"> and </w:t>
      </w:r>
      <w:r w:rsidRPr="008D6F05">
        <w:rPr>
          <w:rStyle w:val="Emphasis"/>
          <w:highlight w:val="cyan"/>
        </w:rPr>
        <w:t>difficult</w:t>
      </w:r>
      <w:r w:rsidRPr="008D6F05">
        <w:rPr>
          <w:highlight w:val="cyan"/>
          <w:u w:val="single"/>
        </w:rPr>
        <w:t xml:space="preserve"> for humanitarian organizations</w:t>
      </w:r>
      <w:r w:rsidRPr="008D6F05">
        <w:rPr>
          <w:u w:val="single"/>
        </w:rPr>
        <w:t xml:space="preserve"> like the International Rescue Committee (IRC) </w:t>
      </w:r>
      <w:r w:rsidRPr="008D6F05">
        <w:rPr>
          <w:rStyle w:val="Emphasis"/>
          <w:highlight w:val="cyan"/>
        </w:rPr>
        <w:t>to deliver aid</w:t>
      </w:r>
      <w:r w:rsidRPr="008D6F05">
        <w:rPr>
          <w:sz w:val="16"/>
        </w:rPr>
        <w:t xml:space="preserve">. Even worse, the governments of the United States and United Kingdom thus far have failed to use their leverage as diplomatic allies and military supporters of the Saudi and Emirati-led coalition to end the </w:t>
      </w:r>
      <w:r w:rsidRPr="008D6F05">
        <w:rPr>
          <w:u w:val="single"/>
        </w:rPr>
        <w:t xml:space="preserve">violence This crisis only continues to grow as conflict rages on and those in need are prevented from receiving lifesaving assistance. </w:t>
      </w:r>
      <w:r w:rsidRPr="008D6F05">
        <w:rPr>
          <w:sz w:val="16"/>
        </w:rPr>
        <w:t xml:space="preserve">Here’s what you need to know about why Yemen is home to the largest humanitarian crisis in the world. What is the impact of the conflict on access to food, health services and education? </w:t>
      </w:r>
      <w:r w:rsidRPr="008D6F05">
        <w:rPr>
          <w:rStyle w:val="Emphasis"/>
          <w:highlight w:val="cyan"/>
        </w:rPr>
        <w:t>Conditions in Yemen are deteriorating across every measure</w:t>
      </w:r>
      <w:r w:rsidRPr="008D6F05">
        <w:rPr>
          <w:rStyle w:val="StyleUnderline"/>
        </w:rPr>
        <w:t xml:space="preserve">. Over 8 million people are at risk of starvation and 16 million lack access to basic health care. </w:t>
      </w:r>
      <w:r w:rsidRPr="008D6F05">
        <w:rPr>
          <w:rStyle w:val="StyleUnderline"/>
          <w:highlight w:val="cyan"/>
        </w:rPr>
        <w:t>As the airstrikes continue</w:t>
      </w:r>
      <w:r w:rsidRPr="008D6F05">
        <w:rPr>
          <w:rStyle w:val="StyleUnderline"/>
        </w:rPr>
        <w:t xml:space="preserve"> — </w:t>
      </w:r>
      <w:r w:rsidRPr="008D6F05">
        <w:rPr>
          <w:rStyle w:val="Emphasis"/>
          <w:highlight w:val="cyan"/>
        </w:rPr>
        <w:t>one every 99 minutes</w:t>
      </w:r>
      <w:r w:rsidRPr="008D6F05">
        <w:rPr>
          <w:rStyle w:val="StyleUnderline"/>
        </w:rPr>
        <w:t xml:space="preserve"> for the past three years — </w:t>
      </w:r>
      <w:r w:rsidRPr="008D6F05">
        <w:rPr>
          <w:rStyle w:val="StyleUnderline"/>
          <w:highlight w:val="cyan"/>
        </w:rPr>
        <w:t>Yemenis are unable to access</w:t>
      </w:r>
      <w:r w:rsidRPr="008D6F05">
        <w:rPr>
          <w:rStyle w:val="StyleUnderline"/>
        </w:rPr>
        <w:t xml:space="preserve"> the food and health </w:t>
      </w:r>
      <w:r w:rsidRPr="008D6F05">
        <w:rPr>
          <w:rStyle w:val="StyleUnderline"/>
          <w:highlight w:val="cyan"/>
        </w:rPr>
        <w:t>services they need to survive</w:t>
      </w:r>
      <w:r w:rsidRPr="008D6F05">
        <w:rPr>
          <w:rStyle w:val="StyleUnderline"/>
        </w:rPr>
        <w:t xml:space="preserve">. More than half of Yemen’s health care facilities have already been destroyed. On top of that, </w:t>
      </w:r>
      <w:r w:rsidRPr="008D6F05">
        <w:rPr>
          <w:rStyle w:val="Emphasis"/>
          <w:highlight w:val="cyan"/>
        </w:rPr>
        <w:t>the coalition is restricting access to ports</w:t>
      </w:r>
      <w:r w:rsidRPr="008D6F05">
        <w:rPr>
          <w:rStyle w:val="StyleUnderline"/>
        </w:rPr>
        <w:t>. And all sides to the conflict have </w:t>
      </w:r>
      <w:hyperlink r:id="rId7" w:history="1">
        <w:r w:rsidRPr="008D6F05">
          <w:rPr>
            <w:rStyle w:val="StyleUnderline"/>
            <w:highlight w:val="cyan"/>
          </w:rPr>
          <w:t>restricted</w:t>
        </w:r>
        <w:r w:rsidRPr="008D6F05">
          <w:rPr>
            <w:rStyle w:val="StyleUnderline"/>
          </w:rPr>
          <w:t xml:space="preserve"> humanitarian organizations from providing lifesaving </w:t>
        </w:r>
        <w:r w:rsidRPr="008D6F05">
          <w:rPr>
            <w:rStyle w:val="StyleUnderline"/>
            <w:highlight w:val="cyan"/>
          </w:rPr>
          <w:t>medicine and clean water</w:t>
        </w:r>
      </w:hyperlink>
      <w:r w:rsidRPr="008D6F05">
        <w:rPr>
          <w:rStyle w:val="StyleUnderline"/>
        </w:rPr>
        <w:t xml:space="preserve">. This only exacerbates the growing cholera epidemic, which has taken over 2,300 lives in the past year. Thousands of schools have also been closed due to the conflict, keeping 2 million children out of the classroom. Some </w:t>
      </w:r>
      <w:r w:rsidRPr="008D6F05">
        <w:rPr>
          <w:rStyle w:val="Emphasis"/>
          <w:highlight w:val="cyan"/>
        </w:rPr>
        <w:t>schools have been taken over by armed groups</w:t>
      </w:r>
      <w:r w:rsidRPr="008D6F05">
        <w:rPr>
          <w:rStyle w:val="StyleUnderline"/>
        </w:rPr>
        <w:t xml:space="preserve"> and others used as shelter for people who have had to flee their homes or whose homes have been destroyed.</w:t>
      </w:r>
      <w:r w:rsidRPr="008D6F05">
        <w:rPr>
          <w:sz w:val="16"/>
        </w:rPr>
        <w:t xml:space="preserve">  As the violence escalates, Yemen remains on the brink of catastrophe. Who is hit hardest by this crisis? Children, the chronically ill, the elderly and disabled, and pregnant women and nursing mothers are at particularly high risk of starvation and sickness.  There are over 11 million Yemeni children in need of aid – that’s almost every child in the country. According to UNICEF, </w:t>
      </w:r>
      <w:r w:rsidRPr="008D6F05">
        <w:rPr>
          <w:rStyle w:val="Emphasis"/>
          <w:highlight w:val="cyan"/>
        </w:rPr>
        <w:t>a Yemeni child dies every ten minutes</w:t>
      </w:r>
      <w:r w:rsidRPr="008D6F05">
        <w:rPr>
          <w:u w:val="single"/>
        </w:rPr>
        <w:t xml:space="preserve"> </w:t>
      </w:r>
      <w:r w:rsidRPr="008D6F05">
        <w:rPr>
          <w:highlight w:val="cyan"/>
          <w:u w:val="single"/>
        </w:rPr>
        <w:t>from</w:t>
      </w:r>
      <w:r w:rsidRPr="008D6F05">
        <w:rPr>
          <w:u w:val="single"/>
        </w:rPr>
        <w:t xml:space="preserve"> </w:t>
      </w:r>
      <w:r w:rsidRPr="008D6F05">
        <w:rPr>
          <w:rStyle w:val="Emphasis"/>
          <w:highlight w:val="cyan"/>
        </w:rPr>
        <w:t>entirely preventable war-related causes</w:t>
      </w:r>
      <w:r w:rsidRPr="008D6F05">
        <w:rPr>
          <w:u w:val="single"/>
        </w:rPr>
        <w:t>, and thousands have already been killed or injured as a result of conflict.</w:t>
      </w:r>
      <w:r w:rsidRPr="008D6F05">
        <w:rPr>
          <w:sz w:val="16"/>
        </w:rPr>
        <w:t xml:space="preserve"> Left in vulnerable positions from violence and displacement, boys are being recruited by armed forces and young girls are being forced into early marriages. What is the most critical flashpoint right now? The port city of Hodeidah, where 70% of imports enter the country, is under relentless attack from airstrikes and naval ships. Houses, farms, livestock, businesses, roads, medical facilities and water facilities have all been hit in recent months. The coalition is encircling and likely attempting to besiege Hodeidah. This would have a dire impact on the roughly 300,000 remaining civilians, who are among the most vulnerable in all of Yemen. The United Nations warned that in the worst case 250,000 civilians could be killed in an attack on Hodeidah, with aid cut off to 22 million civilians in need of support. Blocking this port could also trigger famine as millions are already on the brink of starvation. IRC staff members have been advised to evacuate their homes in Hodeidah City and are now working from a small town located 31 miles from the frontlines of the war, where they continue their lifesaving work. What are the most concerning threats on the horizon?  The U.N. has warned that 10 million more Yemenis will be at risk of famine by the end of 2018 if conditions do not improve. The number of suspected cholera cases also has increased, suggesting that the country might face a new wave of the epidemic. </w:t>
      </w:r>
      <w:r w:rsidRPr="008D6F05">
        <w:rPr>
          <w:u w:val="single"/>
        </w:rPr>
        <w:t xml:space="preserve">Civilians continue to be killed, injured and forced from their homes as a result of conflict and destruction. </w:t>
      </w:r>
      <w:r w:rsidRPr="008D6F05">
        <w:rPr>
          <w:sz w:val="16"/>
        </w:rPr>
        <w:t>As </w:t>
      </w:r>
      <w:hyperlink r:id="rId8" w:tgtFrame="_blank" w:history="1">
        <w:r w:rsidRPr="008D6F05">
          <w:rPr>
            <w:sz w:val="16"/>
          </w:rPr>
          <w:t>Kamel Jendoubi</w:t>
        </w:r>
      </w:hyperlink>
      <w:r w:rsidRPr="008D6F05">
        <w:rPr>
          <w:sz w:val="16"/>
        </w:rPr>
        <w:t>, Chair of the The Group of Eminent Experts, said, “There is little evidence of any attempt by parties to the conflict to minimize civilian casualties.” What needs to be done to stop the suffering? There is no military solution to the end of the war in Yemen. The IRC calls on all parties to immediately stop the fighting and allow room for a U.N.-led peace process to take place in order to avoid further humanitarian catastrophe. “The protection of civilians and civilian infrastructure is not a luxury,” said Frank Mc Manus, Yemen country director at the IRC. “It is an essential provision of international law. When these laws fail civilians suffer.” What is the IRC doing to help? The IRC has been delivering lifesaving services in Yemen since 2012. While the ongoing conflict and closures of airports and sea ports create challenges to our response, the IRC has maintained access to affected populations in our areas of operation.The IRC runs medical treatment centers, made household visits to promote cholera prevention awareness, </w:t>
      </w:r>
      <w:hyperlink r:id="rId9" w:history="1">
        <w:r w:rsidRPr="008D6F05">
          <w:rPr>
            <w:sz w:val="16"/>
          </w:rPr>
          <w:t>screened and treated children for malnutrition</w:t>
        </w:r>
      </w:hyperlink>
      <w:r w:rsidRPr="008D6F05">
        <w:rPr>
          <w:sz w:val="16"/>
        </w:rPr>
        <w:t>, counseled mothers and caregivers on safe feeding and breastfeeding, and trained and paid health volunteers to work in local communities. This year the IRC expects to help over 50,000 people access clean water and sanitation, and over 800,000 people access primary and reproductive health care through a network of 135 IRC-supported health facilities .Empowering those affected by the crisis to rebuild their lives, the IRC distributes cash vouchers to hundreds of households so they can purchase the food and basic resources they need to survive.</w:t>
      </w:r>
    </w:p>
    <w:p w:rsidR="00F71028" w:rsidRPr="008D6F05" w:rsidRDefault="00F71028" w:rsidP="00F71028"/>
    <w:p w:rsidR="00F71028" w:rsidRPr="008D6F05" w:rsidRDefault="00F71028" w:rsidP="00F71028">
      <w:pPr>
        <w:pStyle w:val="Heading4"/>
        <w:rPr>
          <w:rFonts w:cs="Times New Roman"/>
        </w:rPr>
      </w:pPr>
      <w:r w:rsidRPr="008D6F05">
        <w:rPr>
          <w:rFonts w:cs="Times New Roman"/>
        </w:rPr>
        <w:t xml:space="preserve">The plan </w:t>
      </w:r>
      <w:r w:rsidRPr="008D6F05">
        <w:rPr>
          <w:rFonts w:cs="Times New Roman"/>
          <w:u w:val="single"/>
        </w:rPr>
        <w:t>moderates</w:t>
      </w:r>
      <w:r w:rsidRPr="008D6F05">
        <w:rPr>
          <w:rFonts w:cs="Times New Roman"/>
        </w:rPr>
        <w:t xml:space="preserve"> Saudi aggression in Yemen---the U.S. is key AND other countries model. That </w:t>
      </w:r>
      <w:r w:rsidRPr="008D6F05">
        <w:rPr>
          <w:rFonts w:cs="Times New Roman"/>
          <w:u w:val="single"/>
        </w:rPr>
        <w:t>enables delivery of aid</w:t>
      </w:r>
      <w:r w:rsidRPr="008D6F05">
        <w:rPr>
          <w:rFonts w:cs="Times New Roman"/>
        </w:rPr>
        <w:t xml:space="preserve"> to avoid further humanitarian disasters.</w:t>
      </w:r>
    </w:p>
    <w:p w:rsidR="00F71028" w:rsidRPr="008D6F05" w:rsidRDefault="00F71028" w:rsidP="00F71028">
      <w:r w:rsidRPr="008D6F05">
        <w:rPr>
          <w:rStyle w:val="Style13ptBold"/>
        </w:rPr>
        <w:t>Spindel</w:t>
      </w:r>
      <w:r w:rsidRPr="008D6F05">
        <w:t>, 5-14-20</w:t>
      </w:r>
      <w:r w:rsidRPr="008D6F05">
        <w:rPr>
          <w:rStyle w:val="Style13ptBold"/>
        </w:rPr>
        <w:t>19</w:t>
      </w:r>
      <w:r w:rsidRPr="008D6F05">
        <w:t xml:space="preserve"> - Jennifer, assistant professor of international security at the University of Oklahoma, and the Associate Director of the Cyber Governance and Policy Center; "The Case for Suspending American Arms Sales to Saudi Arabia," War on the Rocks, https://warontherocks.com/2019/05/the-case-for-suspending-american-arms-sales-to-saudi-arabia/</w:t>
      </w:r>
    </w:p>
    <w:p w:rsidR="00F71028" w:rsidRPr="008D6F05" w:rsidRDefault="00F71028" w:rsidP="00F71028">
      <w:pPr>
        <w:rPr>
          <w:sz w:val="16"/>
        </w:rPr>
      </w:pPr>
      <w:r w:rsidRPr="008D6F05">
        <w:rPr>
          <w:sz w:val="16"/>
        </w:rPr>
        <w:t xml:space="preserve">Arms embargos are often dismissed as symbolic, and therefore ineffective. But just because something is symbolic, doesn’t mean that it won’t have an effect. </w:t>
      </w:r>
      <w:r w:rsidRPr="008D6F05">
        <w:rPr>
          <w:rStyle w:val="StyleUnderline"/>
        </w:rPr>
        <w:t xml:space="preserve">A U.S. </w:t>
      </w:r>
      <w:r w:rsidRPr="008D6F05">
        <w:rPr>
          <w:rStyle w:val="StyleUnderline"/>
          <w:highlight w:val="cyan"/>
        </w:rPr>
        <w:t>arms embargo against Saudi</w:t>
      </w:r>
      <w:r w:rsidRPr="008D6F05">
        <w:rPr>
          <w:rStyle w:val="StyleUnderline"/>
        </w:rPr>
        <w:t xml:space="preserve"> Arabia </w:t>
      </w:r>
      <w:r w:rsidRPr="008D6F05">
        <w:rPr>
          <w:rStyle w:val="StyleUnderline"/>
          <w:highlight w:val="cyan"/>
        </w:rPr>
        <w:t xml:space="preserve">would be a </w:t>
      </w:r>
      <w:r w:rsidRPr="008D6F05">
        <w:rPr>
          <w:rStyle w:val="Emphasis"/>
          <w:highlight w:val="cyan"/>
        </w:rPr>
        <w:t>clear signal</w:t>
      </w:r>
      <w:r w:rsidRPr="008D6F05">
        <w:rPr>
          <w:rStyle w:val="StyleUnderline"/>
        </w:rPr>
        <w:t xml:space="preserve"> </w:t>
      </w:r>
      <w:r w:rsidRPr="008D6F05">
        <w:rPr>
          <w:rStyle w:val="StyleUnderline"/>
          <w:highlight w:val="cyan"/>
        </w:rPr>
        <w:t>of American disproval of</w:t>
      </w:r>
      <w:r w:rsidRPr="008D6F05">
        <w:rPr>
          <w:rStyle w:val="StyleUnderline"/>
        </w:rPr>
        <w:t xml:space="preserve"> Saudi </w:t>
      </w:r>
      <w:r w:rsidRPr="008D6F05">
        <w:rPr>
          <w:rStyle w:val="StyleUnderline"/>
          <w:highlight w:val="cyan"/>
        </w:rPr>
        <w:t>actions in Yemen</w:t>
      </w:r>
      <w:r w:rsidRPr="008D6F05">
        <w:rPr>
          <w:sz w:val="16"/>
          <w:highlight w:val="cyan"/>
        </w:rPr>
        <w:t>,</w:t>
      </w:r>
      <w:r w:rsidRPr="008D6F05">
        <w:rPr>
          <w:sz w:val="16"/>
        </w:rPr>
        <w:t xml:space="preserve"> </w:t>
      </w:r>
      <w:r w:rsidRPr="008D6F05">
        <w:rPr>
          <w:rStyle w:val="StyleUnderline"/>
        </w:rPr>
        <w:t xml:space="preserve">and would be </w:t>
      </w:r>
      <w:r w:rsidRPr="008D6F05">
        <w:rPr>
          <w:rStyle w:val="StyleUnderline"/>
          <w:highlight w:val="cyan"/>
        </w:rPr>
        <w:t xml:space="preserve">an </w:t>
      </w:r>
      <w:r w:rsidRPr="008D6F05">
        <w:rPr>
          <w:rStyle w:val="Emphasis"/>
          <w:highlight w:val="cyan"/>
        </w:rPr>
        <w:t>equally important signal</w:t>
      </w:r>
      <w:r w:rsidRPr="008D6F05">
        <w:rPr>
          <w:sz w:val="16"/>
          <w:highlight w:val="cyan"/>
        </w:rPr>
        <w:t xml:space="preserve"> </w:t>
      </w:r>
      <w:r w:rsidRPr="008D6F05">
        <w:rPr>
          <w:rStyle w:val="StyleUnderline"/>
          <w:highlight w:val="cyan"/>
        </w:rPr>
        <w:t>to</w:t>
      </w:r>
      <w:r w:rsidRPr="008D6F05">
        <w:rPr>
          <w:rStyle w:val="StyleUnderline"/>
        </w:rPr>
        <w:t xml:space="preserve"> Washington’s </w:t>
      </w:r>
      <w:r w:rsidRPr="008D6F05">
        <w:rPr>
          <w:rStyle w:val="StyleUnderline"/>
          <w:highlight w:val="cyan"/>
        </w:rPr>
        <w:t>allies</w:t>
      </w:r>
      <w:r w:rsidRPr="008D6F05">
        <w:rPr>
          <w:sz w:val="16"/>
        </w:rPr>
        <w:t>, who are left wondering if the United States is ambivalent or uninterested in the growing Yemeni humanitarian catastrophe.</w:t>
      </w:r>
    </w:p>
    <w:p w:rsidR="00F71028" w:rsidRPr="008D6F05" w:rsidRDefault="00F71028" w:rsidP="00F71028">
      <w:pPr>
        <w:rPr>
          <w:sz w:val="16"/>
        </w:rPr>
      </w:pPr>
      <w:r w:rsidRPr="008D6F05">
        <w:rPr>
          <w:rStyle w:val="StyleUnderline"/>
        </w:rPr>
        <w:t xml:space="preserve">By </w:t>
      </w:r>
      <w:r w:rsidRPr="008D6F05">
        <w:rPr>
          <w:rStyle w:val="StyleUnderline"/>
          <w:highlight w:val="cyan"/>
        </w:rPr>
        <w:t>continuing to provide weapons</w:t>
      </w:r>
      <w:r w:rsidRPr="008D6F05">
        <w:rPr>
          <w:sz w:val="16"/>
        </w:rPr>
        <w:t xml:space="preserve">, President Donald </w:t>
      </w:r>
      <w:r w:rsidRPr="008D6F05">
        <w:rPr>
          <w:rStyle w:val="StyleUnderline"/>
        </w:rPr>
        <w:t>Trump</w:t>
      </w:r>
      <w:r w:rsidRPr="008D6F05">
        <w:rPr>
          <w:sz w:val="16"/>
        </w:rPr>
        <w:t xml:space="preserve"> tacitly </w:t>
      </w:r>
      <w:r w:rsidRPr="008D6F05">
        <w:rPr>
          <w:rStyle w:val="Emphasis"/>
          <w:highlight w:val="cyan"/>
        </w:rPr>
        <w:t>endorses Saudi policies</w:t>
      </w:r>
      <w:r w:rsidRPr="008D6F05">
        <w:rPr>
          <w:sz w:val="16"/>
        </w:rPr>
        <w:t xml:space="preserve">. </w:t>
      </w:r>
      <w:r w:rsidRPr="008D6F05">
        <w:rPr>
          <w:rStyle w:val="StyleUnderline"/>
          <w:highlight w:val="cyan"/>
        </w:rPr>
        <w:t xml:space="preserve">This signal is </w:t>
      </w:r>
      <w:r w:rsidRPr="008D6F05">
        <w:rPr>
          <w:rStyle w:val="Emphasis"/>
          <w:highlight w:val="cyan"/>
        </w:rPr>
        <w:t>strengthened</w:t>
      </w:r>
      <w:r w:rsidRPr="008D6F05">
        <w:rPr>
          <w:sz w:val="16"/>
        </w:rPr>
        <w:t xml:space="preserve"> </w:t>
      </w:r>
      <w:r w:rsidRPr="008D6F05">
        <w:rPr>
          <w:rStyle w:val="StyleUnderline"/>
          <w:highlight w:val="cyan"/>
        </w:rPr>
        <w:t>by</w:t>
      </w:r>
      <w:r w:rsidRPr="008D6F05">
        <w:rPr>
          <w:rStyle w:val="StyleUnderline"/>
        </w:rPr>
        <w:t xml:space="preserve"> </w:t>
      </w:r>
      <w:r w:rsidRPr="008D6F05">
        <w:rPr>
          <w:rStyle w:val="StyleUnderline"/>
          <w:highlight w:val="cyan"/>
        </w:rPr>
        <w:t>Trump’s</w:t>
      </w:r>
      <w:r w:rsidRPr="008D6F05">
        <w:rPr>
          <w:rStyle w:val="StyleUnderline"/>
        </w:rPr>
        <w:t xml:space="preserve"> recent </w:t>
      </w:r>
      <w:r w:rsidRPr="008D6F05">
        <w:rPr>
          <w:rStyle w:val="StyleUnderline"/>
          <w:highlight w:val="cyan"/>
        </w:rPr>
        <w:t>veto</w:t>
      </w:r>
      <w:r w:rsidRPr="008D6F05">
        <w:rPr>
          <w:rStyle w:val="StyleUnderline"/>
        </w:rPr>
        <w:t xml:space="preserve"> of the resolution that called for an end to U.S. support for the war in Yemen</w:t>
      </w:r>
      <w:r w:rsidRPr="008D6F05">
        <w:rPr>
          <w:sz w:val="16"/>
        </w:rPr>
        <w:t>.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w:t>
      </w:r>
      <w:r w:rsidRPr="008D6F05">
        <w:rPr>
          <w:rStyle w:val="StyleUnderline"/>
        </w:rPr>
        <w:t>Trump</w:t>
      </w:r>
      <w:r w:rsidRPr="008D6F05">
        <w:rPr>
          <w:sz w:val="16"/>
        </w:rPr>
        <w:t xml:space="preserve">] </w:t>
      </w:r>
      <w:r w:rsidRPr="008D6F05">
        <w:rPr>
          <w:rStyle w:val="StyleUnderline"/>
        </w:rPr>
        <w:t>is determined to keep aiding a Saudi-backed war that has killed thousands of civilians</w:t>
      </w:r>
      <w:r w:rsidRPr="008D6F05">
        <w:rPr>
          <w:sz w:val="16"/>
        </w:rPr>
        <w:t xml:space="preserve"> and pushed millions more to the brink of starvation.” </w:t>
      </w:r>
      <w:r w:rsidRPr="008D6F05">
        <w:rPr>
          <w:rStyle w:val="StyleUnderline"/>
        </w:rPr>
        <w:t xml:space="preserve">An arms embargo against Saudi Arabia would be a </w:t>
      </w:r>
      <w:r w:rsidRPr="008D6F05">
        <w:rPr>
          <w:rStyle w:val="Emphasis"/>
        </w:rPr>
        <w:t>signal</w:t>
      </w:r>
      <w:r w:rsidRPr="008D6F05">
        <w:rPr>
          <w:sz w:val="16"/>
        </w:rPr>
        <w:t xml:space="preserve"> </w:t>
      </w:r>
      <w:r w:rsidRPr="008D6F05">
        <w:rPr>
          <w:rStyle w:val="StyleUnderline"/>
        </w:rPr>
        <w:t xml:space="preserve">both to leaders of that country, and other states, that the United States </w:t>
      </w:r>
      <w:r w:rsidRPr="008D6F05">
        <w:rPr>
          <w:rStyle w:val="Emphasis"/>
        </w:rPr>
        <w:t>does not endorse Saudi actions</w:t>
      </w:r>
      <w:r w:rsidRPr="008D6F05">
        <w:rPr>
          <w:sz w:val="16"/>
        </w:rPr>
        <w:t xml:space="preserve">. Those arguing against a ban are correct on one point: Embargos as blunt force instruments of coercion are rarely effective. But </w:t>
      </w:r>
      <w:r w:rsidRPr="008D6F05">
        <w:rPr>
          <w:rStyle w:val="StyleUnderline"/>
          <w:highlight w:val="cyan"/>
        </w:rPr>
        <w:t>arms embargos are</w:t>
      </w:r>
      <w:r w:rsidRPr="008D6F05">
        <w:rPr>
          <w:rStyle w:val="StyleUnderline"/>
        </w:rPr>
        <w:t xml:space="preserve"> </w:t>
      </w:r>
      <w:r w:rsidRPr="008D6F05">
        <w:rPr>
          <w:rStyle w:val="Emphasis"/>
          <w:highlight w:val="cyan"/>
        </w:rPr>
        <w:t>effective</w:t>
      </w:r>
      <w:r w:rsidRPr="008D6F05">
        <w:rPr>
          <w:rStyle w:val="Emphasis"/>
        </w:rPr>
        <w:t xml:space="preserve"> as </w:t>
      </w:r>
      <w:r w:rsidRPr="008D6F05">
        <w:rPr>
          <w:rStyle w:val="Emphasis"/>
          <w:highlight w:val="cyan"/>
        </w:rPr>
        <w:t>signals of political dissatisfaction</w:t>
      </w:r>
      <w:r w:rsidRPr="008D6F05">
        <w:rPr>
          <w:sz w:val="16"/>
        </w:rPr>
        <w:t xml:space="preserve">, </w:t>
      </w:r>
      <w:r w:rsidRPr="008D6F05">
        <w:rPr>
          <w:rStyle w:val="StyleUnderline"/>
          <w:highlight w:val="cyan"/>
        </w:rPr>
        <w:t>and</w:t>
      </w:r>
      <w:r w:rsidRPr="008D6F05">
        <w:rPr>
          <w:rStyle w:val="StyleUnderline"/>
        </w:rPr>
        <w:t xml:space="preserve"> </w:t>
      </w:r>
      <w:r w:rsidRPr="008D6F05">
        <w:rPr>
          <w:rStyle w:val="StyleUnderline"/>
          <w:highlight w:val="cyan"/>
        </w:rPr>
        <w:t xml:space="preserve">serve an </w:t>
      </w:r>
      <w:r w:rsidRPr="008D6F05">
        <w:rPr>
          <w:rStyle w:val="Emphasis"/>
          <w:highlight w:val="cyan"/>
        </w:rPr>
        <w:t>important communication role</w:t>
      </w:r>
      <w:r w:rsidRPr="008D6F05">
        <w:rPr>
          <w:rStyle w:val="StyleUnderline"/>
        </w:rPr>
        <w:t xml:space="preserve"> in international politics</w:t>
      </w:r>
      <w:r w:rsidRPr="008D6F05">
        <w:rPr>
          <w:sz w:val="16"/>
        </w:rPr>
        <w:t>.</w:t>
      </w:r>
    </w:p>
    <w:p w:rsidR="00F71028" w:rsidRPr="008D6F05" w:rsidRDefault="00F71028" w:rsidP="00F71028">
      <w:pPr>
        <w:rPr>
          <w:sz w:val="16"/>
        </w:rPr>
      </w:pPr>
      <w:r w:rsidRPr="008D6F05">
        <w:rPr>
          <w:sz w:val="16"/>
        </w:rPr>
        <w:t>Arms Embargos Are Signals and Can Build Coalitions</w:t>
      </w:r>
    </w:p>
    <w:p w:rsidR="00F71028" w:rsidRPr="008D6F05" w:rsidRDefault="00F71028" w:rsidP="00F71028">
      <w:pPr>
        <w:rPr>
          <w:sz w:val="16"/>
        </w:rPr>
      </w:pPr>
      <w:r w:rsidRPr="008D6F05">
        <w:rPr>
          <w:sz w:val="16"/>
        </w:rPr>
        <w:t xml:space="preserve">Policymakers and scholars agree that arms embargoes are not effective “sticks” in international politics. Rarely do states cave when faced with punishment in the form of an embargo. But even if an arms embargo isn’t a direct tool of coercion, </w:t>
      </w:r>
      <w:r w:rsidRPr="008D6F05">
        <w:rPr>
          <w:rStyle w:val="StyleUnderline"/>
        </w:rPr>
        <w:t>an embargo would be an important political signal</w:t>
      </w:r>
      <w:r w:rsidRPr="008D6F05">
        <w:rPr>
          <w:sz w:val="16"/>
        </w:rPr>
        <w:t>. There are at least two reasons for the United States to seriously consider an arms embargo against Saudi Arabia.</w:t>
      </w:r>
    </w:p>
    <w:p w:rsidR="00F71028" w:rsidRPr="008D6F05" w:rsidRDefault="00F71028" w:rsidP="00F71028">
      <w:pPr>
        <w:rPr>
          <w:sz w:val="16"/>
        </w:rPr>
      </w:pPr>
      <w:r w:rsidRPr="008D6F05">
        <w:rPr>
          <w:sz w:val="16"/>
        </w:rPr>
        <w:t xml:space="preserve">First, </w:t>
      </w:r>
      <w:r w:rsidRPr="008D6F05">
        <w:rPr>
          <w:rStyle w:val="StyleUnderline"/>
        </w:rPr>
        <w:t xml:space="preserve">arms sales are signals that </w:t>
      </w:r>
      <w:r w:rsidRPr="008D6F05">
        <w:rPr>
          <w:rStyle w:val="Emphasis"/>
        </w:rPr>
        <w:t>cut through the noise</w:t>
      </w:r>
      <w:r w:rsidRPr="008D6F05">
        <w:rPr>
          <w:rStyle w:val="StyleUnderline"/>
        </w:rPr>
        <w:t xml:space="preserve"> of the international system</w:t>
      </w:r>
      <w:r w:rsidRPr="008D6F05">
        <w:rPr>
          <w:sz w:val="16"/>
        </w:rPr>
        <w:t>. Cutting off arms transfers is a common way that states express their dissatisfaction with others and try to influence behavior. As Lawrence Freedman observed in 1978, “</w:t>
      </w:r>
      <w:r w:rsidRPr="008D6F05">
        <w:rPr>
          <w:rStyle w:val="StyleUnderline"/>
          <w:highlight w:val="cyan"/>
        </w:rPr>
        <w:t>refusing to sell</w:t>
      </w:r>
      <w:r w:rsidRPr="008D6F05">
        <w:rPr>
          <w:rStyle w:val="StyleUnderline"/>
        </w:rPr>
        <w:t xml:space="preserve"> arms </w:t>
      </w:r>
      <w:r w:rsidRPr="008D6F05">
        <w:rPr>
          <w:rStyle w:val="StyleUnderline"/>
          <w:highlight w:val="cyan"/>
        </w:rPr>
        <w:t>is</w:t>
      </w:r>
      <w:r w:rsidRPr="008D6F05">
        <w:rPr>
          <w:rStyle w:val="StyleUnderline"/>
        </w:rPr>
        <w:t xml:space="preserve"> a major political act</w:t>
      </w:r>
      <w:r w:rsidRPr="008D6F05">
        <w:rPr>
          <w:sz w:val="16"/>
        </w:rPr>
        <w:t xml:space="preserve">. It appears </w:t>
      </w:r>
      <w:r w:rsidRPr="008D6F05">
        <w:rPr>
          <w:rStyle w:val="StyleUnderline"/>
        </w:rPr>
        <w:t xml:space="preserve">as </w:t>
      </w:r>
      <w:r w:rsidRPr="008D6F05">
        <w:rPr>
          <w:rStyle w:val="Emphasis"/>
          <w:highlight w:val="cyan"/>
        </w:rPr>
        <w:t>a calculated insult</w:t>
      </w:r>
      <w:r w:rsidRPr="008D6F05">
        <w:rPr>
          <w:sz w:val="16"/>
        </w:rPr>
        <w:t xml:space="preserve">, reflecting on the stability, trust, and credit-worthiness, or technical competence of the would-be recipient.” Yet </w:t>
      </w:r>
      <w:r w:rsidRPr="008D6F05">
        <w:rPr>
          <w:rStyle w:val="StyleUnderline"/>
        </w:rPr>
        <w:t>this crucial point seems to have been lost in the current policy debate</w:t>
      </w:r>
      <w:r w:rsidRPr="008D6F05">
        <w:rPr>
          <w:sz w:val="16"/>
        </w:rPr>
        <w:t xml:space="preserve"> about whether or not the United States should continue selling arms to Saudi Arabia. My research shows that </w:t>
      </w:r>
      <w:r w:rsidRPr="008D6F05">
        <w:rPr>
          <w:rStyle w:val="StyleUnderline"/>
        </w:rPr>
        <w:t xml:space="preserve">stopping arms transfers or denying requests is an </w:t>
      </w:r>
      <w:r w:rsidRPr="008D6F05">
        <w:rPr>
          <w:rStyle w:val="Emphasis"/>
          <w:highlight w:val="cyan"/>
        </w:rPr>
        <w:t>effective way to signal dissatisfaction</w:t>
      </w:r>
      <w:r w:rsidRPr="008D6F05">
        <w:rPr>
          <w:sz w:val="16"/>
        </w:rPr>
        <w:t xml:space="preserve"> </w:t>
      </w:r>
      <w:r w:rsidRPr="008D6F05">
        <w:rPr>
          <w:rStyle w:val="StyleUnderline"/>
          <w:highlight w:val="cyan"/>
        </w:rPr>
        <w:t>and causes the</w:t>
      </w:r>
      <w:r w:rsidRPr="008D6F05">
        <w:rPr>
          <w:rStyle w:val="StyleUnderline"/>
        </w:rPr>
        <w:t xml:space="preserve"> would-be </w:t>
      </w:r>
      <w:r w:rsidRPr="008D6F05">
        <w:rPr>
          <w:rStyle w:val="StyleUnderline"/>
          <w:highlight w:val="cyan"/>
        </w:rPr>
        <w:t xml:space="preserve">recipient to </w:t>
      </w:r>
      <w:r w:rsidRPr="008D6F05">
        <w:rPr>
          <w:rStyle w:val="Emphasis"/>
          <w:highlight w:val="cyan"/>
        </w:rPr>
        <w:t>re-think their behavior</w:t>
      </w:r>
      <w:r w:rsidRPr="008D6F05">
        <w:rPr>
          <w:rStyle w:val="StyleUnderline"/>
          <w:highlight w:val="cyan"/>
        </w:rPr>
        <w:t>.</w:t>
      </w:r>
    </w:p>
    <w:p w:rsidR="00F71028" w:rsidRPr="008D6F05" w:rsidRDefault="00F71028" w:rsidP="00F71028">
      <w:pPr>
        <w:rPr>
          <w:sz w:val="16"/>
        </w:rPr>
      </w:pPr>
      <w:r w:rsidRPr="008D6F05">
        <w:rPr>
          <w:sz w:val="16"/>
        </w:rPr>
        <w:t xml:space="preserve">Take, for example, the U.S. relationship with Israel in the 1960s. </w:t>
      </w:r>
      <w:r w:rsidRPr="008D6F05">
        <w:rPr>
          <w:rStyle w:val="StyleUnderline"/>
        </w:rPr>
        <w:t>The United States sold Israel Hawk surface-to-surface missiles in 1962</w:t>
      </w:r>
      <w:r w:rsidRPr="008D6F05">
        <w:rPr>
          <w:sz w:val="16"/>
        </w:rPr>
        <w:t xml:space="preserve">, M-48 Patton tanks in 1964 and 1965, and A-4E Skyhawk bombers in 1966. </w:t>
      </w:r>
      <w:r w:rsidRPr="008D6F05">
        <w:rPr>
          <w:rStyle w:val="StyleUnderline"/>
        </w:rPr>
        <w:t>Israeli leaders understood that these transfers signaled a close U.S.-Israeli relationship</w:t>
      </w:r>
      <w:r w:rsidRPr="008D6F05">
        <w:rPr>
          <w:sz w:val="16"/>
        </w:rPr>
        <w:t xml:space="preserve">. As diplomat Abba Eban wrote, the arms transfers were “a development of tremendous political value.” </w:t>
      </w:r>
      <w:r w:rsidRPr="008D6F05">
        <w:rPr>
          <w:rStyle w:val="StyleUnderline"/>
        </w:rPr>
        <w:t>Even against this backdrop of close ties and significant arms sales</w:t>
      </w:r>
      <w:r w:rsidRPr="008D6F05">
        <w:rPr>
          <w:sz w:val="16"/>
        </w:rPr>
        <w:t xml:space="preserve">, </w:t>
      </w:r>
      <w:r w:rsidRPr="008D6F05">
        <w:rPr>
          <w:rStyle w:val="StyleUnderline"/>
        </w:rPr>
        <w:t>Israeli leaders were extremely</w:t>
      </w:r>
      <w:r w:rsidRPr="008D6F05">
        <w:rPr>
          <w:sz w:val="16"/>
        </w:rPr>
        <w:t xml:space="preserve"> </w:t>
      </w:r>
      <w:r w:rsidRPr="008D6F05">
        <w:rPr>
          <w:rStyle w:val="StyleUnderline"/>
        </w:rPr>
        <w:t>sensitive to arms transfer denials</w:t>
      </w:r>
      <w:r w:rsidRPr="008D6F05">
        <w:rPr>
          <w:sz w:val="16"/>
        </w:rPr>
        <w:t xml:space="preserve">. In April and May 1967, </w:t>
      </w:r>
      <w:r w:rsidRPr="008D6F05">
        <w:rPr>
          <w:rStyle w:val="StyleUnderline"/>
        </w:rPr>
        <w:t>the United States denied Israeli requests for armored personnel carriers and fighter jets</w:t>
      </w:r>
      <w:r w:rsidRPr="008D6F05">
        <w:rPr>
          <w:sz w:val="16"/>
        </w:rPr>
        <w:t xml:space="preserve">. </w:t>
      </w:r>
      <w:r w:rsidRPr="008D6F05">
        <w:rPr>
          <w:rStyle w:val="StyleUnderline"/>
        </w:rPr>
        <w:t>Approving the transfers</w:t>
      </w:r>
      <w:r w:rsidRPr="008D6F05">
        <w:rPr>
          <w:sz w:val="16"/>
        </w:rPr>
        <w:t xml:space="preserve"> </w:t>
      </w:r>
      <w:r w:rsidRPr="008D6F05">
        <w:rPr>
          <w:rStyle w:val="StyleUnderline"/>
        </w:rPr>
        <w:t>would have signaled support</w:t>
      </w:r>
      <w:r w:rsidRPr="008D6F05">
        <w:rPr>
          <w:sz w:val="16"/>
        </w:rPr>
        <w:t xml:space="preserve">, </w:t>
      </w:r>
      <w:r w:rsidRPr="008D6F05">
        <w:rPr>
          <w:rStyle w:val="StyleUnderline"/>
        </w:rPr>
        <w:t>and</w:t>
      </w:r>
      <w:r w:rsidRPr="008D6F05">
        <w:rPr>
          <w:sz w:val="16"/>
        </w:rPr>
        <w:t xml:space="preserve"> likely </w:t>
      </w:r>
      <w:r w:rsidRPr="008D6F05">
        <w:rPr>
          <w:rStyle w:val="StyleUnderline"/>
        </w:rPr>
        <w:t>emboldened Israel</w:t>
      </w:r>
      <w:r w:rsidRPr="008D6F05">
        <w:rPr>
          <w:sz w:val="16"/>
        </w:rPr>
        <w:t xml:space="preserve">,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8D6F05">
        <w:rPr>
          <w:rStyle w:val="StyleUnderline"/>
          <w:highlight w:val="cyan"/>
        </w:rPr>
        <w:t>Saudi</w:t>
      </w:r>
      <w:r w:rsidRPr="008D6F05">
        <w:rPr>
          <w:rStyle w:val="StyleUnderline"/>
        </w:rPr>
        <w:t xml:space="preserve"> Arabia </w:t>
      </w:r>
      <w:r w:rsidRPr="008D6F05">
        <w:rPr>
          <w:rStyle w:val="StyleUnderline"/>
          <w:highlight w:val="cyan"/>
        </w:rPr>
        <w:t xml:space="preserve">would have to </w:t>
      </w:r>
      <w:r w:rsidRPr="008D6F05">
        <w:rPr>
          <w:rStyle w:val="Emphasis"/>
          <w:highlight w:val="cyan"/>
        </w:rPr>
        <w:t>re-think its impression</w:t>
      </w:r>
      <w:r w:rsidRPr="008D6F05">
        <w:rPr>
          <w:rStyle w:val="StyleUnderline"/>
        </w:rPr>
        <w:t xml:space="preserve"> that </w:t>
      </w:r>
      <w:r w:rsidRPr="008D6F05">
        <w:rPr>
          <w:rStyle w:val="StyleUnderline"/>
          <w:highlight w:val="cyan"/>
        </w:rPr>
        <w:t>it has political support and approval from the United States</w:t>
      </w:r>
      <w:r w:rsidRPr="008D6F05">
        <w:rPr>
          <w:sz w:val="16"/>
        </w:rPr>
        <w:t>. We can, and should, ask whether or not withdrawal of U.S. support would affect Saudi behavior, but it’s important that this question not get overlooked in the current debate.</w:t>
      </w:r>
    </w:p>
    <w:p w:rsidR="00F71028" w:rsidRPr="008D6F05" w:rsidRDefault="00F71028" w:rsidP="00F71028">
      <w:pPr>
        <w:rPr>
          <w:sz w:val="16"/>
        </w:rPr>
      </w:pPr>
      <w:r w:rsidRPr="008D6F05">
        <w:rPr>
          <w:sz w:val="16"/>
        </w:rPr>
        <w:t xml:space="preserve">Because </w:t>
      </w:r>
      <w:r w:rsidRPr="008D6F05">
        <w:rPr>
          <w:rStyle w:val="StyleUnderline"/>
        </w:rPr>
        <w:t>arms transfers</w:t>
      </w:r>
      <w:r w:rsidRPr="008D6F05">
        <w:rPr>
          <w:sz w:val="16"/>
        </w:rPr>
        <w:t xml:space="preserve"> (and denials) are powerful signals, they can </w:t>
      </w:r>
      <w:r w:rsidRPr="008D6F05">
        <w:rPr>
          <w:rStyle w:val="StyleUnderline"/>
        </w:rPr>
        <w:t>have an effect even before a transfer is actually completed</w:t>
      </w:r>
      <w:r w:rsidRPr="008D6F05">
        <w:rPr>
          <w:sz w:val="16"/>
        </w:rPr>
        <w:t xml:space="preserve">. This suggests that </w:t>
      </w:r>
      <w:r w:rsidRPr="008D6F05">
        <w:rPr>
          <w:rStyle w:val="StyleUnderline"/>
        </w:rPr>
        <w:t>even the announcement of an embargo against Saudi Arabia could have an effect</w:t>
      </w:r>
      <w:r w:rsidRPr="008D6F05">
        <w:rPr>
          <w:sz w:val="16"/>
        </w:rPr>
        <w:t xml:space="preserve">. Take, for example, </w:t>
      </w:r>
      <w:r w:rsidRPr="008D6F05">
        <w:rPr>
          <w:rStyle w:val="StyleUnderline"/>
        </w:rPr>
        <w:t>Taiwan’s recent request for a fleet of new fighter jets</w:t>
      </w:r>
      <w:r w:rsidRPr="008D6F05">
        <w:rPr>
          <w:sz w:val="16"/>
        </w:rPr>
        <w:t xml:space="preserve">. </w:t>
      </w:r>
      <w:r w:rsidRPr="008D6F05">
        <w:rPr>
          <w:rStyle w:val="StyleUnderline"/>
        </w:rPr>
        <w:t>As reports mounted</w:t>
      </w:r>
      <w:r w:rsidRPr="008D6F05">
        <w:rPr>
          <w:sz w:val="16"/>
        </w:rPr>
        <w:t xml:space="preserve"> that </w:t>
      </w:r>
      <w:r w:rsidRPr="008D6F05">
        <w:rPr>
          <w:rStyle w:val="StyleUnderline"/>
        </w:rPr>
        <w:t>Trump had given</w:t>
      </w:r>
      <w:r w:rsidRPr="008D6F05">
        <w:rPr>
          <w:sz w:val="16"/>
        </w:rPr>
        <w:t xml:space="preserve"> “</w:t>
      </w:r>
      <w:r w:rsidRPr="008D6F05">
        <w:rPr>
          <w:rStyle w:val="StyleUnderline"/>
        </w:rPr>
        <w:t>tacit approval</w:t>
      </w:r>
      <w:r w:rsidRPr="008D6F05">
        <w:rPr>
          <w:sz w:val="16"/>
        </w:rPr>
        <w:t xml:space="preserve">” </w:t>
      </w:r>
      <w:r w:rsidRPr="008D6F05">
        <w:rPr>
          <w:rStyle w:val="StyleUnderline"/>
        </w:rPr>
        <w:t>to a deal for F-16 jets</w:t>
      </w:r>
      <w:r w:rsidRPr="008D6F05">
        <w:rPr>
          <w:sz w:val="16"/>
        </w:rPr>
        <w:t xml:space="preserve">, </w:t>
      </w:r>
      <w:r w:rsidRPr="008D6F05">
        <w:rPr>
          <w:rStyle w:val="Emphasis"/>
        </w:rPr>
        <w:t>China’s protests increased</w:t>
      </w:r>
      <w:r w:rsidRPr="008D6F05">
        <w:rPr>
          <w:sz w:val="16"/>
        </w:rPr>
        <w:t xml:space="preserve">.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8D6F05">
        <w:rPr>
          <w:rStyle w:val="StyleUnderline"/>
        </w:rPr>
        <w:t>China’s immediate, negative reaction to even the announcement of a potential deal shows how powerful arms transfer signals can be</w:t>
      </w:r>
      <w:r w:rsidRPr="008D6F05">
        <w:rPr>
          <w:sz w:val="16"/>
        </w:rPr>
        <w:t>.</w:t>
      </w:r>
    </w:p>
    <w:p w:rsidR="00F71028" w:rsidRPr="008D6F05" w:rsidRDefault="00F71028" w:rsidP="00F71028">
      <w:pPr>
        <w:rPr>
          <w:u w:val="single"/>
        </w:rPr>
      </w:pPr>
      <w:r w:rsidRPr="008D6F05">
        <w:rPr>
          <w:sz w:val="16"/>
        </w:rPr>
        <w:t xml:space="preserve">If this same logic is applied to an arms embargo against Saudi Arabia, </w:t>
      </w:r>
      <w:r w:rsidRPr="008D6F05">
        <w:rPr>
          <w:rStyle w:val="StyleUnderline"/>
        </w:rPr>
        <w:t xml:space="preserve">an arms </w:t>
      </w:r>
      <w:r w:rsidRPr="008D6F05">
        <w:rPr>
          <w:rStyle w:val="StyleUnderline"/>
          <w:highlight w:val="cyan"/>
        </w:rPr>
        <w:t>embargo</w:t>
      </w:r>
      <w:r w:rsidRPr="008D6F05">
        <w:rPr>
          <w:rStyle w:val="StyleUnderline"/>
        </w:rPr>
        <w:t xml:space="preserve"> would signal that Saudi Arabia does not have the support of the United States</w:t>
      </w:r>
      <w:r w:rsidRPr="008D6F05">
        <w:rPr>
          <w:sz w:val="16"/>
        </w:rPr>
        <w:t xml:space="preserve">. </w:t>
      </w:r>
      <w:r w:rsidRPr="008D6F05">
        <w:rPr>
          <w:rStyle w:val="StyleUnderline"/>
        </w:rPr>
        <w:t xml:space="preserve">This signal </w:t>
      </w:r>
      <w:r w:rsidRPr="008D6F05">
        <w:rPr>
          <w:rStyle w:val="StyleUnderline"/>
          <w:highlight w:val="cyan"/>
        </w:rPr>
        <w:t xml:space="preserve">would be an </w:t>
      </w:r>
      <w:r w:rsidRPr="008D6F05">
        <w:rPr>
          <w:rStyle w:val="Emphasis"/>
          <w:highlight w:val="cyan"/>
        </w:rPr>
        <w:t>important first step in changing Saudi behavior</w:t>
      </w:r>
      <w:r w:rsidRPr="008D6F05">
        <w:rPr>
          <w:rStyle w:val="StyleUnderline"/>
        </w:rPr>
        <w:t xml:space="preserve"> because </w:t>
      </w:r>
      <w:r w:rsidRPr="008D6F05">
        <w:rPr>
          <w:rStyle w:val="StyleUnderline"/>
          <w:highlight w:val="cyan"/>
        </w:rPr>
        <w:t>it would</w:t>
      </w:r>
      <w:r w:rsidRPr="008D6F05">
        <w:rPr>
          <w:rStyle w:val="StyleUnderline"/>
        </w:rPr>
        <w:t xml:space="preserve"> </w:t>
      </w:r>
      <w:r w:rsidRPr="008D6F05">
        <w:rPr>
          <w:rStyle w:val="Emphasis"/>
          <w:highlight w:val="cyan"/>
        </w:rPr>
        <w:t>override</w:t>
      </w:r>
      <w:r w:rsidRPr="008D6F05">
        <w:rPr>
          <w:rStyle w:val="Emphasis"/>
        </w:rPr>
        <w:t xml:space="preserve"> other </w:t>
      </w:r>
      <w:r w:rsidRPr="008D6F05">
        <w:rPr>
          <w:rStyle w:val="Emphasis"/>
          <w:highlight w:val="cyan"/>
        </w:rPr>
        <w:t>statements and actions</w:t>
      </w:r>
      <w:r w:rsidRPr="008D6F05">
        <w:rPr>
          <w:rStyle w:val="Emphasis"/>
        </w:rPr>
        <w:t xml:space="preserve"> the United States has sent </w:t>
      </w:r>
      <w:r w:rsidRPr="008D6F05">
        <w:rPr>
          <w:rStyle w:val="Emphasis"/>
          <w:highlight w:val="cyan"/>
        </w:rPr>
        <w:t>that indicate support</w:t>
      </w:r>
      <w:r w:rsidRPr="008D6F05">
        <w:rPr>
          <w:sz w:val="16"/>
        </w:rPr>
        <w:t xml:space="preserve">. And </w:t>
      </w:r>
      <w:r w:rsidRPr="008D6F05">
        <w:rPr>
          <w:rStyle w:val="StyleUnderline"/>
          <w:highlight w:val="cyan"/>
        </w:rPr>
        <w:t>Trump</w:t>
      </w:r>
      <w:r w:rsidRPr="008D6F05">
        <w:rPr>
          <w:rStyle w:val="StyleUnderline"/>
        </w:rPr>
        <w:t xml:space="preserve"> </w:t>
      </w:r>
      <w:r w:rsidRPr="008D6F05">
        <w:rPr>
          <w:rStyle w:val="StyleUnderline"/>
          <w:highlight w:val="cyan"/>
        </w:rPr>
        <w:t>has given Saudi</w:t>
      </w:r>
      <w:r w:rsidRPr="008D6F05">
        <w:rPr>
          <w:rStyle w:val="StyleUnderline"/>
        </w:rPr>
        <w:t xml:space="preserve"> Arabia a </w:t>
      </w:r>
      <w:r w:rsidRPr="008D6F05">
        <w:rPr>
          <w:rStyle w:val="Emphasis"/>
        </w:rPr>
        <w:t xml:space="preserve">number of </w:t>
      </w:r>
      <w:r w:rsidRPr="008D6F05">
        <w:rPr>
          <w:rStyle w:val="Emphasis"/>
          <w:highlight w:val="cyan"/>
        </w:rPr>
        <w:t>positive signals</w:t>
      </w:r>
      <w:r w:rsidRPr="008D6F05">
        <w:rPr>
          <w:sz w:val="16"/>
        </w:rP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t>
      </w:r>
      <w:r w:rsidRPr="008D6F05">
        <w:rPr>
          <w:rStyle w:val="StyleUnderline"/>
        </w:rPr>
        <w:t>With these clear signals of support</w:t>
      </w:r>
      <w:r w:rsidRPr="008D6F05">
        <w:rPr>
          <w:sz w:val="16"/>
        </w:rPr>
        <w:t xml:space="preserve">, </w:t>
      </w:r>
      <w:r w:rsidRPr="008D6F05">
        <w:rPr>
          <w:rStyle w:val="StyleUnderline"/>
        </w:rPr>
        <w:t>why should Saudi Arabia alter its behavior based on resolutions that come out of the House or Senate</w:t>
      </w:r>
      <w:r w:rsidRPr="008D6F05">
        <w:rPr>
          <w:sz w:val="16"/>
        </w:rPr>
        <w:t xml:space="preserve">, </w:t>
      </w:r>
      <w:r w:rsidRPr="008D6F05">
        <w:rPr>
          <w:rStyle w:val="StyleUnderline"/>
        </w:rPr>
        <w:t xml:space="preserve">which are likely to be </w:t>
      </w:r>
      <w:r w:rsidRPr="008D6F05">
        <w:rPr>
          <w:rStyle w:val="Emphasis"/>
        </w:rPr>
        <w:t>vetoed</w:t>
      </w:r>
      <w:r w:rsidRPr="008D6F05">
        <w:rPr>
          <w:rStyle w:val="StyleUnderline"/>
        </w:rPr>
        <w:t xml:space="preserve"> by Trump, anyway?</w:t>
      </w:r>
      <w:r w:rsidRPr="008D6F05">
        <w:rPr>
          <w:sz w:val="16"/>
        </w:rPr>
        <w:t xml:space="preserve"> </w:t>
      </w:r>
      <w:r w:rsidRPr="008D6F05">
        <w:rPr>
          <w:rStyle w:val="StyleUnderline"/>
        </w:rPr>
        <w:t xml:space="preserve">An arms </w:t>
      </w:r>
      <w:r w:rsidRPr="008D6F05">
        <w:rPr>
          <w:rStyle w:val="StyleUnderline"/>
          <w:highlight w:val="cyan"/>
        </w:rPr>
        <w:t>embargo</w:t>
      </w:r>
      <w:r w:rsidRPr="008D6F05">
        <w:rPr>
          <w:rStyle w:val="StyleUnderline"/>
        </w:rPr>
        <w:t xml:space="preserve"> </w:t>
      </w:r>
      <w:r w:rsidRPr="008D6F05">
        <w:rPr>
          <w:rStyle w:val="StyleUnderline"/>
          <w:highlight w:val="cyan"/>
        </w:rPr>
        <w:t xml:space="preserve">would be a </w:t>
      </w:r>
      <w:r w:rsidRPr="008D6F05">
        <w:rPr>
          <w:rStyle w:val="Emphasis"/>
          <w:highlight w:val="cyan"/>
        </w:rPr>
        <w:t>clear</w:t>
      </w:r>
      <w:r w:rsidRPr="008D6F05">
        <w:rPr>
          <w:rStyle w:val="StyleUnderline"/>
          <w:highlight w:val="cyan"/>
        </w:rPr>
        <w:t xml:space="preserve"> and </w:t>
      </w:r>
      <w:r w:rsidRPr="008D6F05">
        <w:rPr>
          <w:rStyle w:val="Emphasis"/>
          <w:highlight w:val="cyan"/>
        </w:rPr>
        <w:t>unambiguous</w:t>
      </w:r>
      <w:r w:rsidRPr="008D6F05">
        <w:rPr>
          <w:sz w:val="16"/>
        </w:rPr>
        <w:t xml:space="preserve"> </w:t>
      </w:r>
      <w:r w:rsidRPr="008D6F05">
        <w:rPr>
          <w:rStyle w:val="StyleUnderline"/>
          <w:highlight w:val="cyan"/>
        </w:rPr>
        <w:t>signal</w:t>
      </w:r>
      <w:r w:rsidRPr="008D6F05">
        <w:rPr>
          <w:rStyle w:val="StyleUnderline"/>
        </w:rPr>
        <w:t xml:space="preserve"> that </w:t>
      </w:r>
      <w:r w:rsidRPr="008D6F05">
        <w:rPr>
          <w:rStyle w:val="StyleUnderline"/>
          <w:highlight w:val="cyan"/>
        </w:rPr>
        <w:t>the U</w:t>
      </w:r>
      <w:r w:rsidRPr="008D6F05">
        <w:rPr>
          <w:rStyle w:val="StyleUnderline"/>
        </w:rPr>
        <w:t xml:space="preserve">nited </w:t>
      </w:r>
      <w:r w:rsidRPr="008D6F05">
        <w:rPr>
          <w:rStyle w:val="StyleUnderline"/>
          <w:highlight w:val="cyan"/>
        </w:rPr>
        <w:t>S</w:t>
      </w:r>
      <w:r w:rsidRPr="008D6F05">
        <w:rPr>
          <w:rStyle w:val="StyleUnderline"/>
        </w:rPr>
        <w:t xml:space="preserve">tates </w:t>
      </w:r>
      <w:r w:rsidRPr="008D6F05">
        <w:rPr>
          <w:rStyle w:val="StyleUnderline"/>
          <w:highlight w:val="cyan"/>
        </w:rPr>
        <w:t>disproves of Saudi actions in Yemen</w:t>
      </w:r>
      <w:r w:rsidRPr="008D6F05">
        <w:rPr>
          <w:rStyle w:val="StyleUnderline"/>
        </w:rPr>
        <w:t>.</w:t>
      </w:r>
      <w:r w:rsidRPr="008D6F05">
        <w:rPr>
          <w:sz w:val="16"/>
        </w:rPr>
        <w:t xml:space="preserve"> </w:t>
      </w:r>
    </w:p>
    <w:p w:rsidR="00F71028" w:rsidRPr="008D6F05" w:rsidRDefault="00F71028" w:rsidP="00F71028">
      <w:pPr>
        <w:rPr>
          <w:sz w:val="16"/>
        </w:rPr>
      </w:pPr>
      <w:r w:rsidRPr="008D6F05">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F71028" w:rsidRPr="008D6F05" w:rsidRDefault="00F71028" w:rsidP="00F71028">
      <w:pPr>
        <w:rPr>
          <w:sz w:val="16"/>
        </w:rPr>
      </w:pPr>
      <w:r w:rsidRPr="008D6F05">
        <w:rPr>
          <w:sz w:val="16"/>
        </w:rPr>
        <w:t xml:space="preserve">According to the 2019 Military Balance, </w:t>
      </w:r>
      <w:r w:rsidRPr="008D6F05">
        <w:rPr>
          <w:rStyle w:val="StyleUnderline"/>
        </w:rPr>
        <w:t>most of Saudi Arabia’s equipment is American or French</w:t>
      </w:r>
      <w:r w:rsidRPr="008D6F05">
        <w:rPr>
          <w:sz w:val="16"/>
        </w:rPr>
        <w:t xml:space="preserve"> in origin, such as the M1A2 Abrams and AMX-30 tanks, Apache and Dauphin helicopters, and F-15C/D fighter jets. </w:t>
      </w:r>
      <w:r w:rsidRPr="008D6F05">
        <w:rPr>
          <w:rStyle w:val="StyleUnderline"/>
        </w:rPr>
        <w:t>Saudi Arabia has some equipment manufactured wholly or in part in Germany</w:t>
      </w:r>
      <w:r w:rsidRPr="008D6F05">
        <w:rPr>
          <w:sz w:val="16"/>
        </w:rPr>
        <w:t xml:space="preserve">, such as the Eurofighter Typhoon and the Tornado ground attack craft, </w:t>
      </w:r>
      <w:r w:rsidRPr="008D6F05">
        <w:rPr>
          <w:rStyle w:val="StyleUnderline"/>
        </w:rPr>
        <w:t>but these weapons are a small portion of its complete arsenal</w:t>
      </w:r>
      <w:r w:rsidRPr="008D6F05">
        <w:rPr>
          <w:sz w:val="16"/>
        </w:rPr>
        <w:t xml:space="preserve">. </w:t>
      </w:r>
      <w:r w:rsidRPr="008D6F05">
        <w:rPr>
          <w:rStyle w:val="StyleUnderline"/>
        </w:rPr>
        <w:t xml:space="preserve">A U.S. </w:t>
      </w:r>
      <w:r w:rsidRPr="008D6F05">
        <w:rPr>
          <w:rStyle w:val="StyleUnderline"/>
          <w:highlight w:val="cyan"/>
        </w:rPr>
        <w:t xml:space="preserve">embargo would </w:t>
      </w:r>
      <w:r w:rsidRPr="008D6F05">
        <w:rPr>
          <w:rStyle w:val="Emphasis"/>
          <w:highlight w:val="cyan"/>
        </w:rPr>
        <w:t>send an important signal to the allies</w:t>
      </w:r>
      <w:r w:rsidRPr="008D6F05">
        <w:rPr>
          <w:rStyle w:val="StyleUnderline"/>
        </w:rPr>
        <w:t xml:space="preserve"> </w:t>
      </w:r>
      <w:r w:rsidRPr="008D6F05">
        <w:rPr>
          <w:rStyle w:val="StyleUnderline"/>
          <w:highlight w:val="cyan"/>
        </w:rPr>
        <w:t>who also supply Saudi</w:t>
      </w:r>
      <w:r w:rsidRPr="008D6F05">
        <w:rPr>
          <w:rStyle w:val="StyleUnderline"/>
        </w:rPr>
        <w:t xml:space="preserve"> Arabia</w:t>
      </w:r>
      <w:r w:rsidRPr="008D6F05">
        <w:rPr>
          <w:sz w:val="16"/>
        </w:rPr>
        <w:t xml:space="preserve">, </w:t>
      </w:r>
      <w:r w:rsidRPr="008D6F05">
        <w:rPr>
          <w:rStyle w:val="StyleUnderline"/>
        </w:rPr>
        <w:t>allowing them to explain participation in the embargo to their own domestic constituencies</w:t>
      </w:r>
      <w:r w:rsidRPr="008D6F05">
        <w:rPr>
          <w:sz w:val="16"/>
        </w:rPr>
        <w:t xml:space="preserve">. </w:t>
      </w:r>
      <w:r w:rsidRPr="008D6F05">
        <w:rPr>
          <w:rStyle w:val="StyleUnderline"/>
          <w:highlight w:val="cyan"/>
        </w:rPr>
        <w:t>This is</w:t>
      </w:r>
      <w:r w:rsidRPr="008D6F05">
        <w:rPr>
          <w:rStyle w:val="StyleUnderline"/>
        </w:rPr>
        <w:t xml:space="preserve"> </w:t>
      </w:r>
      <w:r w:rsidRPr="008D6F05">
        <w:rPr>
          <w:rStyle w:val="Emphasis"/>
          <w:highlight w:val="cyan"/>
        </w:rPr>
        <w:t>especially important</w:t>
      </w:r>
      <w:r w:rsidRPr="008D6F05">
        <w:rPr>
          <w:rStyle w:val="StyleUnderline"/>
        </w:rPr>
        <w:t xml:space="preserve"> </w:t>
      </w:r>
      <w:r w:rsidRPr="008D6F05">
        <w:rPr>
          <w:rStyle w:val="StyleUnderline"/>
          <w:highlight w:val="cyan"/>
        </w:rPr>
        <w:t>for</w:t>
      </w:r>
      <w:r w:rsidRPr="008D6F05">
        <w:rPr>
          <w:rStyle w:val="StyleUnderline"/>
        </w:rPr>
        <w:t xml:space="preserve"> countries like </w:t>
      </w:r>
      <w:r w:rsidRPr="008D6F05">
        <w:rPr>
          <w:rStyle w:val="StyleUnderline"/>
          <w:highlight w:val="cyan"/>
        </w:rPr>
        <w:t>France</w:t>
      </w:r>
      <w:r w:rsidRPr="008D6F05">
        <w:rPr>
          <w:sz w:val="16"/>
        </w:rPr>
        <w:t xml:space="preserve">, </w:t>
      </w:r>
      <w:r w:rsidRPr="008D6F05">
        <w:rPr>
          <w:rStyle w:val="StyleUnderline"/>
          <w:highlight w:val="cyan"/>
        </w:rPr>
        <w:t>Germany</w:t>
      </w:r>
      <w:r w:rsidRPr="008D6F05">
        <w:rPr>
          <w:sz w:val="16"/>
        </w:rPr>
        <w:t xml:space="preserve">, </w:t>
      </w:r>
      <w:r w:rsidRPr="008D6F05">
        <w:rPr>
          <w:rStyle w:val="StyleUnderline"/>
          <w:highlight w:val="cyan"/>
        </w:rPr>
        <w:t>and the U</w:t>
      </w:r>
      <w:r w:rsidRPr="008D6F05">
        <w:rPr>
          <w:rStyle w:val="StyleUnderline"/>
        </w:rPr>
        <w:t xml:space="preserve">nited </w:t>
      </w:r>
      <w:r w:rsidRPr="008D6F05">
        <w:rPr>
          <w:rStyle w:val="StyleUnderline"/>
          <w:highlight w:val="cyan"/>
        </w:rPr>
        <w:t>K</w:t>
      </w:r>
      <w:r w:rsidRPr="008D6F05">
        <w:rPr>
          <w:rStyle w:val="StyleUnderline"/>
        </w:rPr>
        <w:t>ingdom</w:t>
      </w:r>
      <w:r w:rsidRPr="008D6F05">
        <w:rPr>
          <w:sz w:val="16"/>
        </w:rPr>
        <w:t xml:space="preserve">, </w:t>
      </w:r>
      <w:r w:rsidRPr="008D6F05">
        <w:rPr>
          <w:rStyle w:val="StyleUnderline"/>
          <w:highlight w:val="cyan"/>
        </w:rPr>
        <w:t xml:space="preserve">that </w:t>
      </w:r>
      <w:r w:rsidRPr="008D6F05">
        <w:rPr>
          <w:rStyle w:val="Emphasis"/>
          <w:highlight w:val="cyan"/>
        </w:rPr>
        <w:t>need to export arms</w:t>
      </w:r>
      <w:r w:rsidRPr="008D6F05">
        <w:rPr>
          <w:rStyle w:val="StyleUnderline"/>
        </w:rPr>
        <w:t xml:space="preserve"> to keep their own production lines running</w:t>
      </w:r>
      <w:r w:rsidRPr="008D6F05">
        <w:rPr>
          <w:sz w:val="16"/>
        </w:rPr>
        <w:t xml:space="preserve">. </w:t>
      </w:r>
      <w:r w:rsidRPr="008D6F05">
        <w:rPr>
          <w:rStyle w:val="StyleUnderline"/>
        </w:rPr>
        <w:t>While the research shows that sustaining an arms embargo is often the most difficult step</w:t>
      </w:r>
      <w:r w:rsidRPr="008D6F05">
        <w:rPr>
          <w:sz w:val="16"/>
        </w:rPr>
        <w:t xml:space="preserve">, </w:t>
      </w:r>
      <w:r w:rsidRPr="008D6F05">
        <w:rPr>
          <w:rStyle w:val="StyleUnderline"/>
          <w:highlight w:val="cyan"/>
        </w:rPr>
        <w:t>embargoes</w:t>
      </w:r>
      <w:r w:rsidRPr="008D6F05">
        <w:rPr>
          <w:rStyle w:val="StyleUnderline"/>
        </w:rPr>
        <w:t xml:space="preserve"> can </w:t>
      </w:r>
      <w:r w:rsidRPr="008D6F05">
        <w:rPr>
          <w:rStyle w:val="Emphasis"/>
          <w:highlight w:val="cyan"/>
        </w:rPr>
        <w:t>restrain sending states’ arms exports</w:t>
      </w:r>
      <w:r w:rsidRPr="008D6F05">
        <w:rPr>
          <w:sz w:val="16"/>
        </w:rPr>
        <w:t xml:space="preserve">. </w:t>
      </w:r>
      <w:r w:rsidRPr="008D6F05">
        <w:rPr>
          <w:rStyle w:val="StyleUnderline"/>
          <w:highlight w:val="cyan"/>
        </w:rPr>
        <w:t>Even if a U.S. embargo won’t have a direct effect</w:t>
      </w:r>
      <w:r w:rsidRPr="008D6F05">
        <w:rPr>
          <w:rStyle w:val="StyleUnderline"/>
        </w:rPr>
        <w:t xml:space="preserve"> on Saudi Arabia on its own</w:t>
      </w:r>
      <w:r w:rsidRPr="008D6F05">
        <w:rPr>
          <w:sz w:val="16"/>
        </w:rPr>
        <w:t xml:space="preserve">, </w:t>
      </w:r>
      <w:r w:rsidRPr="008D6F05">
        <w:rPr>
          <w:rStyle w:val="StyleUnderline"/>
          <w:highlight w:val="cyan"/>
        </w:rPr>
        <w:t xml:space="preserve">an embargo is </w:t>
      </w:r>
      <w:r w:rsidRPr="008D6F05">
        <w:rPr>
          <w:rStyle w:val="Emphasis"/>
          <w:highlight w:val="cyan"/>
        </w:rPr>
        <w:t>important for building coalitions</w:t>
      </w:r>
      <w:r w:rsidRPr="008D6F05">
        <w:rPr>
          <w:rStyle w:val="StyleUnderline"/>
        </w:rPr>
        <w:t xml:space="preserve"> for a more expansive embargo that could affect Saudi behavio</w:t>
      </w:r>
      <w:r w:rsidRPr="008D6F05">
        <w:rPr>
          <w:sz w:val="16"/>
        </w:rPr>
        <w:t>r.</w:t>
      </w:r>
    </w:p>
    <w:p w:rsidR="00F71028" w:rsidRPr="008D6F05" w:rsidRDefault="00F71028" w:rsidP="00F71028">
      <w:pPr>
        <w:rPr>
          <w:sz w:val="16"/>
        </w:rPr>
      </w:pPr>
      <w:r w:rsidRPr="008D6F05">
        <w:rPr>
          <w:sz w:val="16"/>
        </w:rPr>
        <w:t>The Difficulty of Stopping Atrocities</w:t>
      </w:r>
    </w:p>
    <w:p w:rsidR="00F71028" w:rsidRPr="008D6F05" w:rsidRDefault="00F71028" w:rsidP="00F71028">
      <w:pPr>
        <w:rPr>
          <w:sz w:val="16"/>
        </w:rPr>
      </w:pPr>
      <w:r w:rsidRPr="008D6F05">
        <w:rPr>
          <w:sz w:val="16"/>
        </w:rPr>
        <w:t xml:space="preserve">Beyond signaling, we know </w:t>
      </w:r>
      <w:r w:rsidRPr="008D6F05">
        <w:rPr>
          <w:rStyle w:val="StyleUnderline"/>
        </w:rPr>
        <w:t>U.S. arms sales often end up in the wrong hands</w:t>
      </w:r>
      <w:r w:rsidRPr="008D6F05">
        <w:rPr>
          <w:sz w:val="16"/>
        </w:rPr>
        <w:t xml:space="preserve">, </w:t>
      </w:r>
      <w:r w:rsidRPr="008D6F05">
        <w:rPr>
          <w:rStyle w:val="StyleUnderline"/>
        </w:rPr>
        <w:t>and have been used in Yemen</w:t>
      </w:r>
      <w:r w:rsidRPr="008D6F05">
        <w:rPr>
          <w:sz w:val="16"/>
        </w:rPr>
        <w:t xml:space="preserve">. The Saudi-led war in Yemen has </w:t>
      </w:r>
      <w:r w:rsidRPr="008D6F05">
        <w:rPr>
          <w:rStyle w:val="StyleUnderline"/>
        </w:rPr>
        <w:t>led to starvation conditions</w:t>
      </w:r>
      <w:r w:rsidRPr="008D6F05">
        <w:rPr>
          <w:sz w:val="16"/>
        </w:rPr>
        <w:t xml:space="preserve">, </w:t>
      </w:r>
      <w:r w:rsidRPr="008D6F05">
        <w:rPr>
          <w:rStyle w:val="StyleUnderline"/>
        </w:rPr>
        <w:t>caused thousands of civilian casualties</w:t>
      </w:r>
      <w:r w:rsidRPr="008D6F05">
        <w:rPr>
          <w:sz w:val="16"/>
        </w:rPr>
        <w:t xml:space="preserve">, </w:t>
      </w:r>
      <w:r w:rsidRPr="008D6F05">
        <w:rPr>
          <w:rStyle w:val="StyleUnderline"/>
        </w:rPr>
        <w:t>and has led to the displacement of millions of people</w:t>
      </w:r>
      <w:r w:rsidRPr="008D6F05">
        <w:rPr>
          <w:sz w:val="16"/>
        </w:rPr>
        <w:t xml:space="preserve">. </w:t>
      </w:r>
      <w:r w:rsidRPr="008D6F05">
        <w:rPr>
          <w:rStyle w:val="StyleUnderline"/>
        </w:rPr>
        <w:t>The United Nations estimates that 80 percent of Yemen’s population</w:t>
      </w:r>
      <w:r w:rsidRPr="008D6F05">
        <w:rPr>
          <w:sz w:val="16"/>
        </w:rPr>
        <w:t xml:space="preserve"> – 24 million people – </w:t>
      </w:r>
      <w:r w:rsidRPr="008D6F05">
        <w:rPr>
          <w:rStyle w:val="StyleUnderline"/>
        </w:rPr>
        <w:t>require some form of humanitarian</w:t>
      </w:r>
      <w:r w:rsidRPr="008D6F05">
        <w:rPr>
          <w:sz w:val="16"/>
        </w:rPr>
        <w:t xml:space="preserve"> or protection assistance, and that the severity of the situation is increasing. Would an arms embargo create meaningful change in Yemen?</w:t>
      </w:r>
    </w:p>
    <w:p w:rsidR="00F71028" w:rsidRPr="008D6F05" w:rsidRDefault="00F71028" w:rsidP="00F71028">
      <w:pPr>
        <w:rPr>
          <w:rStyle w:val="StyleUnderline"/>
        </w:rPr>
      </w:pPr>
      <w:r w:rsidRPr="008D6F05">
        <w:rPr>
          <w:rStyle w:val="StyleUnderline"/>
        </w:rPr>
        <w:t>An initial effect of an embargo is that Saudi Arabia would have to work harder to access war materiel</w:t>
      </w:r>
      <w:r w:rsidRPr="008D6F05">
        <w:rPr>
          <w:sz w:val="16"/>
        </w:rPr>
        <w:t xml:space="preserve">. As Jonathan Caverley noted, </w:t>
      </w:r>
      <w:r w:rsidRPr="008D6F05">
        <w:rPr>
          <w:rStyle w:val="Emphasis"/>
          <w:highlight w:val="cyan"/>
        </w:rPr>
        <w:t>more than 60 percent</w:t>
      </w:r>
      <w:r w:rsidRPr="008D6F05">
        <w:rPr>
          <w:rStyle w:val="StyleUnderline"/>
          <w:highlight w:val="cyan"/>
        </w:rPr>
        <w:t xml:space="preserve"> of Saudi</w:t>
      </w:r>
      <w:r w:rsidRPr="008D6F05">
        <w:rPr>
          <w:rStyle w:val="StyleUnderline"/>
        </w:rPr>
        <w:t xml:space="preserve"> Arabia</w:t>
      </w:r>
      <w:r w:rsidRPr="008D6F05">
        <w:rPr>
          <w:rStyle w:val="StyleUnderline"/>
          <w:highlight w:val="cyan"/>
        </w:rPr>
        <w:t>’s</w:t>
      </w:r>
      <w:r w:rsidRPr="008D6F05">
        <w:rPr>
          <w:rStyle w:val="StyleUnderline"/>
        </w:rPr>
        <w:t xml:space="preserve"> </w:t>
      </w:r>
      <w:r w:rsidRPr="008D6F05">
        <w:rPr>
          <w:rStyle w:val="StyleUnderline"/>
          <w:highlight w:val="cyan"/>
        </w:rPr>
        <w:t>arms</w:t>
      </w:r>
      <w:r w:rsidRPr="008D6F05">
        <w:rPr>
          <w:rStyle w:val="StyleUnderline"/>
        </w:rPr>
        <w:t xml:space="preserve"> delivered in the past five years </w:t>
      </w:r>
      <w:r w:rsidRPr="008D6F05">
        <w:rPr>
          <w:rStyle w:val="StyleUnderline"/>
          <w:highlight w:val="cyan"/>
        </w:rPr>
        <w:t>came from the United States</w:t>
      </w:r>
      <w:r w:rsidRPr="008D6F05">
        <w:rPr>
          <w:sz w:val="16"/>
        </w:rPr>
        <w:t xml:space="preserve">. Even if this percentage decreases over time, </w:t>
      </w:r>
      <w:r w:rsidRPr="008D6F05">
        <w:rPr>
          <w:rStyle w:val="Emphasis"/>
          <w:highlight w:val="cyan"/>
        </w:rPr>
        <w:t>it will be costly</w:t>
      </w:r>
      <w:r w:rsidRPr="008D6F05">
        <w:rPr>
          <w:rStyle w:val="Emphasis"/>
        </w:rPr>
        <w:t xml:space="preserve"> for Saudi Arabia </w:t>
      </w:r>
      <w:r w:rsidRPr="008D6F05">
        <w:rPr>
          <w:rStyle w:val="Emphasis"/>
          <w:highlight w:val="cyan"/>
        </w:rPr>
        <w:t>to transition to a</w:t>
      </w:r>
      <w:r w:rsidRPr="008D6F05">
        <w:rPr>
          <w:rStyle w:val="Emphasis"/>
        </w:rPr>
        <w:t xml:space="preserve"> primarily </w:t>
      </w:r>
      <w:r w:rsidRPr="008D6F05">
        <w:rPr>
          <w:rStyle w:val="Emphasis"/>
          <w:highlight w:val="cyan"/>
        </w:rPr>
        <w:t>Russian- or Chinese-supplied military</w:t>
      </w:r>
      <w:r w:rsidRPr="008D6F05">
        <w:rPr>
          <w:sz w:val="16"/>
        </w:rPr>
        <w:t xml:space="preserve">. </w:t>
      </w:r>
      <w:r w:rsidRPr="008D6F05">
        <w:rPr>
          <w:rStyle w:val="StyleUnderline"/>
        </w:rPr>
        <w:t>Though Saudi Arabia might be willing to pay this cost,</w:t>
      </w:r>
      <w:r w:rsidRPr="008D6F05">
        <w:rPr>
          <w:sz w:val="16"/>
        </w:rPr>
        <w:t xml:space="preserve"> </w:t>
      </w:r>
      <w:r w:rsidRPr="008D6F05">
        <w:rPr>
          <w:rStyle w:val="StyleUnderline"/>
          <w:highlight w:val="cyan"/>
        </w:rPr>
        <w:t>it would</w:t>
      </w:r>
      <w:r w:rsidRPr="008D6F05">
        <w:rPr>
          <w:rStyle w:val="StyleUnderline"/>
        </w:rPr>
        <w:t xml:space="preserve"> still </w:t>
      </w:r>
      <w:r w:rsidRPr="008D6F05">
        <w:rPr>
          <w:rStyle w:val="StyleUnderline"/>
          <w:highlight w:val="cyan"/>
        </w:rPr>
        <w:t>have to pay</w:t>
      </w:r>
      <w:r w:rsidRPr="008D6F05">
        <w:rPr>
          <w:sz w:val="16"/>
        </w:rPr>
        <w:t xml:space="preserve">, </w:t>
      </w:r>
      <w:r w:rsidRPr="008D6F05">
        <w:rPr>
          <w:rStyle w:val="StyleUnderline"/>
          <w:highlight w:val="cyan"/>
        </w:rPr>
        <w:t>and</w:t>
      </w:r>
      <w:r w:rsidRPr="008D6F05">
        <w:rPr>
          <w:rStyle w:val="StyleUnderline"/>
        </w:rPr>
        <w:t xml:space="preserve"> </w:t>
      </w:r>
      <w:r w:rsidRPr="008D6F05">
        <w:rPr>
          <w:rStyle w:val="Emphasis"/>
        </w:rPr>
        <w:t xml:space="preserve">take the time to </w:t>
      </w:r>
      <w:r w:rsidRPr="008D6F05">
        <w:rPr>
          <w:rStyle w:val="Emphasis"/>
          <w:highlight w:val="cyan"/>
        </w:rPr>
        <w:t>transition</w:t>
      </w:r>
      <w:r w:rsidRPr="008D6F05">
        <w:rPr>
          <w:sz w:val="16"/>
        </w:rPr>
        <w:t xml:space="preserve"> to its new weapons systems. </w:t>
      </w:r>
      <w:r w:rsidRPr="008D6F05">
        <w:rPr>
          <w:rStyle w:val="StyleUnderline"/>
        </w:rPr>
        <w:t xml:space="preserve">This </w:t>
      </w:r>
      <w:r w:rsidRPr="008D6F05">
        <w:rPr>
          <w:rStyle w:val="StyleUnderline"/>
          <w:highlight w:val="cyan"/>
        </w:rPr>
        <w:t>would represent a</w:t>
      </w:r>
      <w:r w:rsidRPr="008D6F05">
        <w:rPr>
          <w:rStyle w:val="StyleUnderline"/>
        </w:rPr>
        <w:t xml:space="preserve"> </w:t>
      </w:r>
      <w:r w:rsidRPr="008D6F05">
        <w:rPr>
          <w:rStyle w:val="Emphasis"/>
          <w:highlight w:val="cyan"/>
        </w:rPr>
        <w:t>brief break in hostilities</w:t>
      </w:r>
      <w:r w:rsidRPr="008D6F05">
        <w:rPr>
          <w:sz w:val="16"/>
        </w:rPr>
        <w:t xml:space="preserve"> </w:t>
      </w:r>
      <w:r w:rsidRPr="008D6F05">
        <w:rPr>
          <w:rStyle w:val="StyleUnderline"/>
          <w:highlight w:val="cyan"/>
        </w:rPr>
        <w:t>that could facilitate the delivery of aid and assistance in Yemen</w:t>
      </w:r>
      <w:r w:rsidRPr="008D6F05">
        <w:rPr>
          <w:rStyle w:val="StyleUnderline"/>
        </w:rPr>
        <w:t>.</w:t>
      </w:r>
    </w:p>
    <w:p w:rsidR="00F71028" w:rsidRPr="008D6F05" w:rsidRDefault="00F71028" w:rsidP="00F71028">
      <w:pPr>
        <w:pStyle w:val="Heading4"/>
        <w:rPr>
          <w:rFonts w:cs="Times New Roman"/>
        </w:rPr>
      </w:pPr>
      <w:r w:rsidRPr="008D6F05">
        <w:rPr>
          <w:rFonts w:cs="Times New Roman"/>
        </w:rPr>
        <w:t xml:space="preserve">Signaling </w:t>
      </w:r>
      <w:r w:rsidRPr="008D6F05">
        <w:rPr>
          <w:rFonts w:cs="Times New Roman"/>
          <w:u w:val="single"/>
        </w:rPr>
        <w:t>disavowal</w:t>
      </w:r>
      <w:r w:rsidRPr="008D6F05">
        <w:rPr>
          <w:rFonts w:cs="Times New Roman"/>
        </w:rPr>
        <w:t xml:space="preserve"> of Saudi aggression facilitates a </w:t>
      </w:r>
      <w:r w:rsidRPr="008D6F05">
        <w:rPr>
          <w:rFonts w:cs="Times New Roman"/>
          <w:u w:val="single"/>
        </w:rPr>
        <w:t>peace deal</w:t>
      </w:r>
      <w:r w:rsidRPr="008D6F05">
        <w:rPr>
          <w:rFonts w:cs="Times New Roman"/>
        </w:rPr>
        <w:t xml:space="preserve"> that </w:t>
      </w:r>
      <w:r w:rsidRPr="008D6F05">
        <w:rPr>
          <w:rFonts w:cs="Times New Roman"/>
          <w:u w:val="single"/>
        </w:rPr>
        <w:t>immediately ends</w:t>
      </w:r>
      <w:r w:rsidRPr="008D6F05">
        <w:rPr>
          <w:rFonts w:cs="Times New Roman"/>
        </w:rPr>
        <w:t xml:space="preserve"> the bombing campaign.</w:t>
      </w:r>
    </w:p>
    <w:p w:rsidR="00F71028" w:rsidRPr="008D6F05" w:rsidRDefault="00F71028" w:rsidP="00F71028">
      <w:r w:rsidRPr="008D6F05">
        <w:rPr>
          <w:rStyle w:val="Style13ptBold"/>
        </w:rPr>
        <w:t>Harb, 3-1</w:t>
      </w:r>
      <w:r w:rsidRPr="008D6F05">
        <w:t>-2019 - Ali, "Saudi Arabia would end Yemen war without US support, experts say," Middle East Eye, https://www.middleeasteye.net/news/saudi-arabia-would-end-yemen-war-without-us-support-experts-say</w:t>
      </w:r>
    </w:p>
    <w:p w:rsidR="00F71028" w:rsidRPr="008D6F05" w:rsidRDefault="00F71028" w:rsidP="00F71028">
      <w:pPr>
        <w:rPr>
          <w:sz w:val="16"/>
        </w:rPr>
      </w:pPr>
      <w:r w:rsidRPr="008D6F05">
        <w:rPr>
          <w:rStyle w:val="StyleUnderline"/>
          <w:highlight w:val="cyan"/>
        </w:rPr>
        <w:t>Ending American assistance</w:t>
      </w:r>
      <w:r w:rsidRPr="008D6F05">
        <w:rPr>
          <w:rStyle w:val="StyleUnderline"/>
        </w:rPr>
        <w:t xml:space="preserve"> to the Saudi-led coalition fighting in Yemen </w:t>
      </w:r>
      <w:r w:rsidRPr="008D6F05">
        <w:rPr>
          <w:rStyle w:val="StyleUnderline"/>
          <w:highlight w:val="cyan"/>
        </w:rPr>
        <w:t xml:space="preserve">would </w:t>
      </w:r>
      <w:r w:rsidRPr="008D6F05">
        <w:rPr>
          <w:rStyle w:val="Emphasis"/>
          <w:highlight w:val="cyan"/>
        </w:rPr>
        <w:t>curtail Riyadh's war efforts</w:t>
      </w:r>
      <w:r w:rsidRPr="008D6F05">
        <w:rPr>
          <w:rStyle w:val="StyleUnderline"/>
        </w:rPr>
        <w:t xml:space="preserve"> and hasten the end of what the United Nations describes as the world's worst humanitarian crisis, experts say</w:t>
      </w:r>
      <w:r w:rsidRPr="008D6F05">
        <w:rPr>
          <w:sz w:val="16"/>
        </w:rPr>
        <w:t>.</w:t>
      </w:r>
    </w:p>
    <w:p w:rsidR="00F71028" w:rsidRPr="008D6F05" w:rsidRDefault="00F71028" w:rsidP="00F71028">
      <w:pPr>
        <w:rPr>
          <w:sz w:val="16"/>
        </w:rPr>
      </w:pPr>
      <w:r w:rsidRPr="008D6F05">
        <w:rPr>
          <w:sz w:val="16"/>
        </w:rPr>
        <w:t xml:space="preserve">A push by US lawmakers to end support for the war once appeared largely symbolic, with only a few Democrats in the Republican-controlled </w:t>
      </w:r>
      <w:r w:rsidRPr="008D6F05">
        <w:rPr>
          <w:rStyle w:val="StyleUnderline"/>
          <w:highlight w:val="cyan"/>
        </w:rPr>
        <w:t>Congress</w:t>
      </w:r>
      <w:r w:rsidRPr="008D6F05">
        <w:rPr>
          <w:rStyle w:val="StyleUnderline"/>
        </w:rPr>
        <w:t xml:space="preserve"> </w:t>
      </w:r>
      <w:r w:rsidRPr="008D6F05">
        <w:rPr>
          <w:rStyle w:val="StyleUnderline"/>
          <w:highlight w:val="cyan"/>
        </w:rPr>
        <w:t>putting forward a proposal</w:t>
      </w:r>
      <w:r w:rsidRPr="008D6F05">
        <w:rPr>
          <w:sz w:val="16"/>
        </w:rPr>
        <w:t xml:space="preserve">, but now legislators may be set </w:t>
      </w:r>
      <w:r w:rsidRPr="008D6F05">
        <w:rPr>
          <w:rStyle w:val="StyleUnderline"/>
        </w:rPr>
        <w:t xml:space="preserve">to pass a measure </w:t>
      </w:r>
      <w:r w:rsidRPr="008D6F05">
        <w:rPr>
          <w:rStyle w:val="StyleUnderline"/>
          <w:highlight w:val="cyan"/>
        </w:rPr>
        <w:t>that would halt US assistance</w:t>
      </w:r>
      <w:r w:rsidRPr="008D6F05">
        <w:rPr>
          <w:rStyle w:val="StyleUnderline"/>
        </w:rPr>
        <w:t xml:space="preserve"> to Saudi-led forces in Yemen</w:t>
      </w:r>
      <w:r w:rsidRPr="008D6F05">
        <w:rPr>
          <w:sz w:val="16"/>
        </w:rPr>
        <w:t>.</w:t>
      </w:r>
    </w:p>
    <w:p w:rsidR="00F71028" w:rsidRPr="008D6F05" w:rsidRDefault="00F71028" w:rsidP="00F71028">
      <w:pPr>
        <w:rPr>
          <w:sz w:val="16"/>
        </w:rPr>
      </w:pPr>
      <w:r w:rsidRPr="008D6F05">
        <w:rPr>
          <w:rStyle w:val="StyleUnderline"/>
        </w:rPr>
        <w:t xml:space="preserve">That </w:t>
      </w:r>
      <w:r w:rsidRPr="008D6F05">
        <w:rPr>
          <w:rStyle w:val="StyleUnderline"/>
          <w:highlight w:val="cyan"/>
        </w:rPr>
        <w:t xml:space="preserve">would have a </w:t>
      </w:r>
      <w:r w:rsidRPr="008D6F05">
        <w:rPr>
          <w:rStyle w:val="Emphasis"/>
          <w:highlight w:val="cyan"/>
        </w:rPr>
        <w:t>critical impact</w:t>
      </w:r>
      <w:r w:rsidRPr="008D6F05">
        <w:rPr>
          <w:sz w:val="16"/>
        </w:rPr>
        <w:t xml:space="preserve">, said Robert </w:t>
      </w:r>
      <w:r w:rsidRPr="008D6F05">
        <w:rPr>
          <w:rStyle w:val="StyleUnderline"/>
        </w:rPr>
        <w:t>Jordan, former US ambassador to Saudi Arabia in the early 2000s</w:t>
      </w:r>
      <w:r w:rsidRPr="008D6F05">
        <w:rPr>
          <w:sz w:val="16"/>
        </w:rPr>
        <w:t xml:space="preserve">, </w:t>
      </w:r>
      <w:r w:rsidRPr="008D6F05">
        <w:rPr>
          <w:rStyle w:val="StyleUnderline"/>
        </w:rPr>
        <w:t xml:space="preserve">who described US support as </w:t>
      </w:r>
      <w:r w:rsidRPr="008D6F05">
        <w:rPr>
          <w:rStyle w:val="Emphasis"/>
        </w:rPr>
        <w:t>crucial</w:t>
      </w:r>
      <w:r w:rsidRPr="008D6F05">
        <w:rPr>
          <w:rStyle w:val="StyleUnderline"/>
        </w:rPr>
        <w:t xml:space="preserve"> to Riyadh's military capabilities</w:t>
      </w:r>
      <w:r w:rsidRPr="008D6F05">
        <w:rPr>
          <w:sz w:val="16"/>
        </w:rPr>
        <w:t>.</w:t>
      </w:r>
    </w:p>
    <w:p w:rsidR="00F71028" w:rsidRPr="008D6F05" w:rsidRDefault="00F71028" w:rsidP="00F71028">
      <w:pPr>
        <w:rPr>
          <w:sz w:val="16"/>
        </w:rPr>
      </w:pPr>
      <w:r w:rsidRPr="008D6F05">
        <w:rPr>
          <w:sz w:val="16"/>
        </w:rPr>
        <w:t>"</w:t>
      </w:r>
      <w:r w:rsidRPr="008D6F05">
        <w:rPr>
          <w:rStyle w:val="StyleUnderline"/>
        </w:rPr>
        <w:t xml:space="preserve">If we suspend providing spare parts for their F-15s, </w:t>
      </w:r>
      <w:r w:rsidRPr="008D6F05">
        <w:rPr>
          <w:rStyle w:val="StyleUnderline"/>
          <w:highlight w:val="cyan"/>
        </w:rPr>
        <w:t xml:space="preserve">their air force would be </w:t>
      </w:r>
      <w:r w:rsidRPr="008D6F05">
        <w:rPr>
          <w:rStyle w:val="Emphasis"/>
          <w:highlight w:val="cyan"/>
        </w:rPr>
        <w:t>grounded in two weeks</w:t>
      </w:r>
      <w:r w:rsidRPr="008D6F05">
        <w:rPr>
          <w:rStyle w:val="StyleUnderline"/>
        </w:rPr>
        <w:t>,"</w:t>
      </w:r>
      <w:r w:rsidRPr="008D6F05">
        <w:rPr>
          <w:sz w:val="16"/>
        </w:rPr>
        <w:t xml:space="preserve"> Jordan told Middle East Eye last week. "So I think </w:t>
      </w:r>
      <w:r w:rsidRPr="008D6F05">
        <w:rPr>
          <w:rStyle w:val="StyleUnderline"/>
        </w:rPr>
        <w:t>there is every prospect that</w:t>
      </w:r>
      <w:r w:rsidRPr="008D6F05">
        <w:rPr>
          <w:sz w:val="16"/>
        </w:rPr>
        <w:t xml:space="preserve">, if that occurs, </w:t>
      </w:r>
      <w:r w:rsidRPr="008D6F05">
        <w:rPr>
          <w:rStyle w:val="StyleUnderline"/>
          <w:highlight w:val="cyan"/>
        </w:rPr>
        <w:t xml:space="preserve">they will </w:t>
      </w:r>
      <w:r w:rsidRPr="008D6F05">
        <w:rPr>
          <w:rStyle w:val="Emphasis"/>
          <w:highlight w:val="cyan"/>
        </w:rPr>
        <w:t>find it more appealing</w:t>
      </w:r>
      <w:r w:rsidRPr="008D6F05">
        <w:rPr>
          <w:rStyle w:val="StyleUnderline"/>
        </w:rPr>
        <w:t xml:space="preserve"> </w:t>
      </w:r>
      <w:r w:rsidRPr="008D6F05">
        <w:rPr>
          <w:rStyle w:val="StyleUnderline"/>
          <w:highlight w:val="cyan"/>
        </w:rPr>
        <w:t>to go to the peace table</w:t>
      </w:r>
      <w:r w:rsidRPr="008D6F05">
        <w:rPr>
          <w:rStyle w:val="StyleUnderline"/>
        </w:rPr>
        <w:t xml:space="preserve"> </w:t>
      </w:r>
      <w:r w:rsidRPr="008D6F05">
        <w:rPr>
          <w:rStyle w:val="StyleUnderline"/>
          <w:highlight w:val="cyan"/>
        </w:rPr>
        <w:t>and negotiate</w:t>
      </w:r>
      <w:r w:rsidRPr="008D6F05">
        <w:rPr>
          <w:rStyle w:val="StyleUnderline"/>
        </w:rPr>
        <w:t xml:space="preserve"> than they currently do</w:t>
      </w:r>
      <w:r w:rsidRPr="008D6F05">
        <w:rPr>
          <w:sz w:val="16"/>
        </w:rPr>
        <w:t>."</w:t>
      </w:r>
    </w:p>
    <w:p w:rsidR="00F71028" w:rsidRPr="008D6F05" w:rsidRDefault="00F71028" w:rsidP="00F71028">
      <w:pPr>
        <w:rPr>
          <w:sz w:val="16"/>
        </w:rPr>
      </w:pPr>
      <w:r w:rsidRPr="008D6F05">
        <w:rPr>
          <w:sz w:val="16"/>
        </w:rPr>
        <w:t>The proposed US legislation cleared the House of Representatives last month, and the Senate, which approved a similar motion late last year, is expected to vote on it again in the near future.</w:t>
      </w:r>
    </w:p>
    <w:p w:rsidR="00F71028" w:rsidRPr="008D6F05" w:rsidRDefault="00F71028" w:rsidP="00F71028">
      <w:pPr>
        <w:rPr>
          <w:sz w:val="16"/>
        </w:rPr>
      </w:pPr>
      <w:r w:rsidRPr="008D6F05">
        <w:rPr>
          <w:rStyle w:val="StyleUnderline"/>
        </w:rPr>
        <w:t>The bill invokes the War Powers Resolution of 1973, which prohibits the involvement in a foreign conflict without congressional authorisation</w:t>
      </w:r>
      <w:r w:rsidRPr="008D6F05">
        <w:rPr>
          <w:sz w:val="16"/>
        </w:rPr>
        <w:t>. President Donald Trump has vowed to veto the legislation, which would require a two-thirds majority in the Senate to override.</w:t>
      </w:r>
    </w:p>
    <w:p w:rsidR="00F71028" w:rsidRPr="008D6F05" w:rsidRDefault="00F71028" w:rsidP="00F71028">
      <w:pPr>
        <w:rPr>
          <w:sz w:val="16"/>
        </w:rPr>
      </w:pPr>
      <w:r w:rsidRPr="008D6F05">
        <w:rPr>
          <w:sz w:val="16"/>
        </w:rPr>
        <w:t>'Extremely important'</w:t>
      </w:r>
    </w:p>
    <w:p w:rsidR="00F71028" w:rsidRPr="008D6F05" w:rsidRDefault="00F71028" w:rsidP="00F71028">
      <w:pPr>
        <w:rPr>
          <w:sz w:val="16"/>
        </w:rPr>
      </w:pPr>
      <w:r w:rsidRPr="008D6F05">
        <w:rPr>
          <w:sz w:val="16"/>
        </w:rPr>
        <w:t xml:space="preserve">Khalil Jahshan, executive director of the Arab Center Washington DC, said </w:t>
      </w:r>
      <w:r w:rsidRPr="008D6F05">
        <w:rPr>
          <w:rStyle w:val="StyleUnderline"/>
        </w:rPr>
        <w:t xml:space="preserve">both Washington and Riyadh would like to downplay the impact of American involvement in Yemen, but </w:t>
      </w:r>
      <w:r w:rsidRPr="008D6F05">
        <w:rPr>
          <w:rStyle w:val="StyleUnderline"/>
          <w:highlight w:val="cyan"/>
        </w:rPr>
        <w:t>the US role in the war remain</w:t>
      </w:r>
      <w:r w:rsidRPr="008D6F05">
        <w:rPr>
          <w:rStyle w:val="StyleUnderline"/>
        </w:rPr>
        <w:t>s</w:t>
      </w:r>
      <w:r w:rsidRPr="008D6F05">
        <w:rPr>
          <w:sz w:val="16"/>
        </w:rPr>
        <w:t xml:space="preserve"> "</w:t>
      </w:r>
      <w:r w:rsidRPr="008D6F05">
        <w:rPr>
          <w:rStyle w:val="Emphasis"/>
          <w:highlight w:val="cyan"/>
        </w:rPr>
        <w:t>extremely important</w:t>
      </w:r>
      <w:r w:rsidRPr="008D6F05">
        <w:rPr>
          <w:sz w:val="16"/>
        </w:rPr>
        <w:t xml:space="preserve">" </w:t>
      </w:r>
      <w:r w:rsidRPr="008D6F05">
        <w:rPr>
          <w:rStyle w:val="Emphasis"/>
          <w:highlight w:val="cyan"/>
        </w:rPr>
        <w:t>logistically and politically</w:t>
      </w:r>
      <w:r w:rsidRPr="008D6F05">
        <w:rPr>
          <w:sz w:val="16"/>
        </w:rPr>
        <w:t>.</w:t>
      </w:r>
    </w:p>
    <w:p w:rsidR="00F71028" w:rsidRPr="008D6F05" w:rsidRDefault="00F71028" w:rsidP="00F71028">
      <w:pPr>
        <w:rPr>
          <w:sz w:val="16"/>
        </w:rPr>
      </w:pPr>
      <w:r w:rsidRPr="008D6F05">
        <w:rPr>
          <w:rStyle w:val="StyleUnderline"/>
        </w:rPr>
        <w:t xml:space="preserve">Beyond helping with military assistance, </w:t>
      </w:r>
      <w:r w:rsidRPr="008D6F05">
        <w:rPr>
          <w:rStyle w:val="StyleUnderline"/>
          <w:highlight w:val="cyan"/>
        </w:rPr>
        <w:t>Washington</w:t>
      </w:r>
      <w:r w:rsidRPr="008D6F05">
        <w:rPr>
          <w:rStyle w:val="StyleUnderline"/>
        </w:rPr>
        <w:t xml:space="preserve"> </w:t>
      </w:r>
      <w:r w:rsidRPr="008D6F05">
        <w:rPr>
          <w:rStyle w:val="StyleUnderline"/>
          <w:highlight w:val="cyan"/>
        </w:rPr>
        <w:t>provides</w:t>
      </w:r>
      <w:r w:rsidRPr="008D6F05">
        <w:rPr>
          <w:sz w:val="16"/>
        </w:rPr>
        <w:t xml:space="preserve"> "</w:t>
      </w:r>
      <w:r w:rsidRPr="008D6F05">
        <w:rPr>
          <w:rStyle w:val="Emphasis"/>
          <w:highlight w:val="cyan"/>
        </w:rPr>
        <w:t>psychological and strategic cover</w:t>
      </w:r>
      <w:r w:rsidRPr="008D6F05">
        <w:rPr>
          <w:sz w:val="16"/>
          <w:highlight w:val="cyan"/>
        </w:rPr>
        <w:t>"</w:t>
      </w:r>
      <w:r w:rsidRPr="008D6F05">
        <w:rPr>
          <w:sz w:val="16"/>
        </w:rPr>
        <w:t xml:space="preserve"> </w:t>
      </w:r>
      <w:r w:rsidRPr="008D6F05">
        <w:rPr>
          <w:rStyle w:val="StyleUnderline"/>
        </w:rPr>
        <w:t>to Saudi war efforts</w:t>
      </w:r>
      <w:r w:rsidRPr="008D6F05">
        <w:rPr>
          <w:sz w:val="16"/>
        </w:rPr>
        <w:t>, he said.</w:t>
      </w:r>
    </w:p>
    <w:p w:rsidR="00F71028" w:rsidRPr="008D6F05" w:rsidRDefault="00F71028" w:rsidP="00F71028">
      <w:pPr>
        <w:rPr>
          <w:sz w:val="16"/>
        </w:rPr>
      </w:pPr>
      <w:r w:rsidRPr="008D6F05">
        <w:rPr>
          <w:sz w:val="16"/>
        </w:rPr>
        <w:t>"</w:t>
      </w:r>
      <w:r w:rsidRPr="008D6F05">
        <w:rPr>
          <w:rStyle w:val="StyleUnderline"/>
          <w:highlight w:val="cyan"/>
        </w:rPr>
        <w:t>If it weren't for American support</w:t>
      </w:r>
      <w:r w:rsidRPr="008D6F05">
        <w:rPr>
          <w:sz w:val="16"/>
        </w:rPr>
        <w:t xml:space="preserve">, if that were to be withdrawn in the future ... I think </w:t>
      </w:r>
      <w:r w:rsidRPr="008D6F05">
        <w:rPr>
          <w:rStyle w:val="StyleUnderline"/>
          <w:highlight w:val="cyan"/>
        </w:rPr>
        <w:t>Saudi</w:t>
      </w:r>
      <w:r w:rsidRPr="008D6F05">
        <w:rPr>
          <w:rStyle w:val="StyleUnderline"/>
        </w:rPr>
        <w:t xml:space="preserve"> Arabia </w:t>
      </w:r>
      <w:r w:rsidRPr="008D6F05">
        <w:rPr>
          <w:rStyle w:val="StyleUnderline"/>
          <w:highlight w:val="cyan"/>
        </w:rPr>
        <w:t xml:space="preserve">would feel </w:t>
      </w:r>
      <w:r w:rsidRPr="008D6F05">
        <w:rPr>
          <w:rStyle w:val="Emphasis"/>
          <w:highlight w:val="cyan"/>
        </w:rPr>
        <w:t>compelled to end that war faster than they would like</w:t>
      </w:r>
      <w:r w:rsidRPr="008D6F05">
        <w:rPr>
          <w:rStyle w:val="StyleUnderline"/>
        </w:rPr>
        <w:t>," Jahshan said</w:t>
      </w:r>
      <w:r w:rsidRPr="008D6F05">
        <w:rPr>
          <w:sz w:val="16"/>
        </w:rPr>
        <w:t>.</w:t>
      </w:r>
    </w:p>
    <w:p w:rsidR="00F71028" w:rsidRPr="008D6F05" w:rsidRDefault="00F71028" w:rsidP="00F71028">
      <w:pPr>
        <w:rPr>
          <w:sz w:val="16"/>
        </w:rPr>
      </w:pPr>
      <w:r w:rsidRPr="008D6F05">
        <w:rPr>
          <w:sz w:val="16"/>
        </w:rPr>
        <w:t>While Trump is often criticised for his cozy relationship with Saudi Arabia's rulers, the conflict in Yemen started under his predecessor, Barack Obama.</w:t>
      </w:r>
    </w:p>
    <w:p w:rsidR="00F71028" w:rsidRPr="008D6F05" w:rsidRDefault="00F71028" w:rsidP="00F71028">
      <w:pPr>
        <w:rPr>
          <w:sz w:val="16"/>
        </w:rPr>
      </w:pPr>
      <w:r w:rsidRPr="008D6F05">
        <w:rPr>
          <w:sz w:val="16"/>
        </w:rPr>
        <w:t>Saudi Arabia and the United Arab Emirates started a massive bombing campaign in Yemen in 2015 to restore the government of President Abd Rabbuh Mansour Hadi after Houthi rebels captured the capital, Sanaa.</w:t>
      </w:r>
    </w:p>
    <w:p w:rsidR="00F71028" w:rsidRPr="008D6F05" w:rsidRDefault="00F71028" w:rsidP="00F71028">
      <w:pPr>
        <w:rPr>
          <w:rStyle w:val="StyleUnderline"/>
        </w:rPr>
      </w:pPr>
      <w:r w:rsidRPr="008D6F05">
        <w:rPr>
          <w:rStyle w:val="StyleUnderline"/>
        </w:rPr>
        <w:t xml:space="preserve">If the US turns off the tap to the Saudis and Emirates ... the pressure to end the war would be </w:t>
      </w:r>
      <w:r w:rsidRPr="008D6F05">
        <w:rPr>
          <w:rStyle w:val="Emphasis"/>
        </w:rPr>
        <w:t>very hard to resist</w:t>
      </w:r>
    </w:p>
    <w:p w:rsidR="00F71028" w:rsidRPr="008D6F05" w:rsidRDefault="00F71028" w:rsidP="00F71028">
      <w:pPr>
        <w:rPr>
          <w:sz w:val="16"/>
        </w:rPr>
      </w:pPr>
      <w:r w:rsidRPr="008D6F05">
        <w:rPr>
          <w:sz w:val="16"/>
        </w:rPr>
        <w:t>-Nabeel Khoury, former US diplomat</w:t>
      </w:r>
    </w:p>
    <w:p w:rsidR="00F71028" w:rsidRPr="008D6F05" w:rsidRDefault="00F71028" w:rsidP="00F71028">
      <w:pPr>
        <w:rPr>
          <w:sz w:val="16"/>
        </w:rPr>
      </w:pPr>
      <w:r w:rsidRPr="008D6F05">
        <w:rPr>
          <w:sz w:val="16"/>
        </w:rPr>
        <w:t>While the congressional bill does not prohibit military sales, US lawmakers are poised to scrutinise future Saudi purchases of US weapons, fuelled by anger following the assassination last October of Washington Post columnist Jamal Khashoggi by a Saudi hit-squad.</w:t>
      </w:r>
    </w:p>
    <w:p w:rsidR="00F71028" w:rsidRPr="008D6F05" w:rsidRDefault="00F71028" w:rsidP="00F71028">
      <w:pPr>
        <w:rPr>
          <w:sz w:val="16"/>
        </w:rPr>
      </w:pPr>
      <w:r w:rsidRPr="008D6F05">
        <w:rPr>
          <w:sz w:val="16"/>
        </w:rPr>
        <w:t>US help to the Saudi-led coalition in Yemen has included mid-air refuelling of fighter jets, aid with a naval blockade and help coordinating military operations, among other things.</w:t>
      </w:r>
    </w:p>
    <w:p w:rsidR="00F71028" w:rsidRPr="008D6F05" w:rsidRDefault="00F71028" w:rsidP="00F71028">
      <w:pPr>
        <w:rPr>
          <w:sz w:val="16"/>
        </w:rPr>
      </w:pPr>
      <w:r w:rsidRPr="008D6F05">
        <w:rPr>
          <w:sz w:val="16"/>
        </w:rPr>
        <w:t>Nabeel Khoury, a former US diplomat who served in Yemen from 2004 to 2007, said that assistance has been vital to Saudi Arabia's military plans.</w:t>
      </w:r>
    </w:p>
    <w:p w:rsidR="00F71028" w:rsidRPr="008D6F05" w:rsidRDefault="00F71028" w:rsidP="00F71028">
      <w:pPr>
        <w:rPr>
          <w:sz w:val="16"/>
        </w:rPr>
      </w:pPr>
      <w:r w:rsidRPr="008D6F05">
        <w:rPr>
          <w:sz w:val="16"/>
        </w:rPr>
        <w:t>"</w:t>
      </w:r>
      <w:r w:rsidRPr="008D6F05">
        <w:rPr>
          <w:rStyle w:val="StyleUnderline"/>
        </w:rPr>
        <w:t>That</w:t>
      </w:r>
      <w:r w:rsidRPr="008D6F05">
        <w:rPr>
          <w:sz w:val="16"/>
        </w:rPr>
        <w:t xml:space="preserve"> </w:t>
      </w:r>
      <w:r w:rsidRPr="008D6F05">
        <w:rPr>
          <w:rStyle w:val="StyleUnderline"/>
        </w:rPr>
        <w:t xml:space="preserve">these two regimes depend heavily on US support is </w:t>
      </w:r>
      <w:r w:rsidRPr="008D6F05">
        <w:rPr>
          <w:rStyle w:val="Emphasis"/>
        </w:rPr>
        <w:t>undeniable</w:t>
      </w:r>
      <w:r w:rsidRPr="008D6F05">
        <w:rPr>
          <w:sz w:val="16"/>
        </w:rPr>
        <w:t>," Khoury said of Saudi Arabia and the United Arab Emirates. "Definitely at the beginning, they could not have started this war without US and UK support."</w:t>
      </w:r>
    </w:p>
    <w:p w:rsidR="00F71028" w:rsidRPr="008D6F05" w:rsidRDefault="00F71028" w:rsidP="00F71028">
      <w:pPr>
        <w:rPr>
          <w:sz w:val="16"/>
        </w:rPr>
      </w:pPr>
      <w:r w:rsidRPr="008D6F05">
        <w:rPr>
          <w:sz w:val="16"/>
        </w:rPr>
        <w:t>However, over the course of the war, Riyadh and Abu Dhabi have developed their own military capabilities and hired private experts and mercenaries to help them, he said.</w:t>
      </w:r>
    </w:p>
    <w:p w:rsidR="00F71028" w:rsidRPr="008D6F05" w:rsidRDefault="00F71028" w:rsidP="00F71028">
      <w:pPr>
        <w:rPr>
          <w:sz w:val="16"/>
        </w:rPr>
      </w:pPr>
      <w:r w:rsidRPr="008D6F05">
        <w:rPr>
          <w:sz w:val="16"/>
        </w:rPr>
        <w:t>Indeed, when Washington halted mid-air refuelling last year, the Saudis acquired the capacity to do it on their own.</w:t>
      </w:r>
    </w:p>
    <w:p w:rsidR="00F71028" w:rsidRPr="008D6F05" w:rsidRDefault="00F71028" w:rsidP="00F71028">
      <w:pPr>
        <w:rPr>
          <w:sz w:val="16"/>
        </w:rPr>
      </w:pPr>
      <w:r w:rsidRPr="008D6F05">
        <w:rPr>
          <w:sz w:val="16"/>
        </w:rPr>
        <w:t>Khoury, now a non-resident senior fellow at the Atlantic Council, said ending Washington's assistance, including arms sales, would force Saudi Arabia to end the conflict.</w:t>
      </w:r>
    </w:p>
    <w:p w:rsidR="00F71028" w:rsidRPr="008D6F05" w:rsidRDefault="00F71028" w:rsidP="00F71028">
      <w:pPr>
        <w:rPr>
          <w:sz w:val="16"/>
        </w:rPr>
      </w:pPr>
      <w:r w:rsidRPr="008D6F05">
        <w:rPr>
          <w:sz w:val="16"/>
        </w:rPr>
        <w:t>He cited Trump's comments from last year, when the president said Saudi Arabia "might not be there for two weeks" without US support. "It is in the Saudis' ability to stop the war if they genuinely wanted to," Khoury told MEE.</w:t>
      </w:r>
    </w:p>
    <w:p w:rsidR="00F71028" w:rsidRPr="008D6F05" w:rsidRDefault="00F71028" w:rsidP="00F71028">
      <w:pPr>
        <w:rPr>
          <w:sz w:val="16"/>
        </w:rPr>
      </w:pPr>
      <w:r w:rsidRPr="008D6F05">
        <w:rPr>
          <w:sz w:val="16"/>
        </w:rPr>
        <w:t>"</w:t>
      </w:r>
      <w:r w:rsidRPr="008D6F05">
        <w:rPr>
          <w:rStyle w:val="StyleUnderline"/>
          <w:highlight w:val="cyan"/>
        </w:rPr>
        <w:t>If the US turns off the tap to the Saudis and Emirates</w:t>
      </w:r>
      <w:r w:rsidRPr="008D6F05">
        <w:rPr>
          <w:sz w:val="16"/>
        </w:rPr>
        <w:t xml:space="preserve">, and the Saudis and Emirates turn off the tap for the people in Yemen that they support, including the hired mercenaries from all over the world, </w:t>
      </w:r>
      <w:r w:rsidRPr="008D6F05">
        <w:rPr>
          <w:rStyle w:val="Emphasis"/>
          <w:highlight w:val="cyan"/>
        </w:rPr>
        <w:t>the pressure to end the war would be very hard to resist</w:t>
      </w:r>
      <w:r w:rsidRPr="008D6F05">
        <w:rPr>
          <w:sz w:val="16"/>
        </w:rPr>
        <w:t>."</w:t>
      </w:r>
    </w:p>
    <w:p w:rsidR="00F71028" w:rsidRPr="008D6F05" w:rsidRDefault="00F71028" w:rsidP="00F71028">
      <w:pPr>
        <w:rPr>
          <w:sz w:val="16"/>
        </w:rPr>
      </w:pPr>
      <w:r w:rsidRPr="008D6F05">
        <w:rPr>
          <w:sz w:val="16"/>
        </w:rPr>
        <w:t>Still, the former diplomat warned that the situation in Yemen is complicated, with conflicting agendas and several parties involved, including Houthi rebels, southern separatists, government loyalists, followers of former president the late Ali Abdullah Saleh and hardline militants including al-Qaeda.</w:t>
      </w:r>
    </w:p>
    <w:p w:rsidR="00F71028" w:rsidRPr="008D6F05" w:rsidRDefault="00F71028" w:rsidP="00F71028">
      <w:pPr>
        <w:rPr>
          <w:sz w:val="16"/>
        </w:rPr>
      </w:pPr>
      <w:r w:rsidRPr="008D6F05">
        <w:rPr>
          <w:sz w:val="16"/>
        </w:rPr>
        <w:t xml:space="preserve">"It's not like you could say, 'Stop everything' today and tomorrow everything stops," Khoury said. "But essentially, </w:t>
      </w:r>
      <w:r w:rsidRPr="008D6F05">
        <w:rPr>
          <w:rStyle w:val="StyleUnderline"/>
        </w:rPr>
        <w:t xml:space="preserve">without American and British support the air coalition would find it </w:t>
      </w:r>
      <w:r w:rsidRPr="008D6F05">
        <w:rPr>
          <w:rStyle w:val="Emphasis"/>
        </w:rPr>
        <w:t>very hard to continue</w:t>
      </w:r>
      <w:r w:rsidRPr="008D6F05">
        <w:rPr>
          <w:rStyle w:val="StyleUnderline"/>
        </w:rPr>
        <w:t xml:space="preserve"> with this war</w:t>
      </w:r>
      <w:r w:rsidRPr="008D6F05">
        <w:rPr>
          <w:sz w:val="16"/>
        </w:rPr>
        <w:t>."</w:t>
      </w:r>
    </w:p>
    <w:p w:rsidR="00F71028" w:rsidRPr="008D6F05" w:rsidRDefault="00F71028" w:rsidP="00F71028">
      <w:pPr>
        <w:pStyle w:val="Heading4"/>
        <w:rPr>
          <w:rFonts w:cs="Times New Roman"/>
        </w:rPr>
      </w:pPr>
      <w:r w:rsidRPr="008D6F05">
        <w:rPr>
          <w:rFonts w:cs="Times New Roman"/>
        </w:rPr>
        <w:t xml:space="preserve">The plan </w:t>
      </w:r>
      <w:r w:rsidRPr="008D6F05">
        <w:rPr>
          <w:rFonts w:cs="Times New Roman"/>
          <w:u w:val="single"/>
        </w:rPr>
        <w:t>shifts jurisdiction</w:t>
      </w:r>
      <w:r w:rsidRPr="008D6F05">
        <w:rPr>
          <w:rFonts w:cs="Times New Roman"/>
        </w:rPr>
        <w:t xml:space="preserve"> over sales to Saudi and the UAE </w:t>
      </w:r>
      <w:r w:rsidRPr="008D6F05">
        <w:rPr>
          <w:rFonts w:cs="Times New Roman"/>
          <w:u w:val="single"/>
        </w:rPr>
        <w:t>away from the executive</w:t>
      </w:r>
      <w:r w:rsidRPr="008D6F05">
        <w:rPr>
          <w:rFonts w:cs="Times New Roman"/>
        </w:rPr>
        <w:t xml:space="preserve">---it’s binding AND no DA’s because congress will approve </w:t>
      </w:r>
      <w:r w:rsidRPr="008D6F05">
        <w:rPr>
          <w:rFonts w:cs="Times New Roman"/>
          <w:u w:val="single"/>
        </w:rPr>
        <w:t>defensive</w:t>
      </w:r>
      <w:r w:rsidRPr="008D6F05">
        <w:rPr>
          <w:rFonts w:cs="Times New Roman"/>
        </w:rPr>
        <w:t xml:space="preserve"> weapons sales.</w:t>
      </w:r>
    </w:p>
    <w:p w:rsidR="00F71028" w:rsidRPr="008D6F05" w:rsidRDefault="00F71028" w:rsidP="00F71028">
      <w:r w:rsidRPr="008D6F05">
        <w:rPr>
          <w:rStyle w:val="Style13ptBold"/>
        </w:rPr>
        <w:t>Cambanis and Hanna</w:t>
      </w:r>
      <w:r w:rsidRPr="008D6F05">
        <w:t>, 10-24-20</w:t>
      </w:r>
      <w:r w:rsidRPr="008D6F05">
        <w:rPr>
          <w:rStyle w:val="Style13ptBold"/>
        </w:rPr>
        <w:t>18</w:t>
      </w:r>
      <w:r w:rsidRPr="008D6F05">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F71028" w:rsidRPr="008D6F05" w:rsidRDefault="00F71028" w:rsidP="00F71028">
      <w:pPr>
        <w:rPr>
          <w:sz w:val="16"/>
        </w:rPr>
      </w:pPr>
      <w:r w:rsidRPr="008D6F05">
        <w:rPr>
          <w:rStyle w:val="StyleUnderline"/>
          <w:highlight w:val="cyan"/>
        </w:rPr>
        <w:t>Congress</w:t>
      </w:r>
      <w:r w:rsidRPr="008D6F05">
        <w:rPr>
          <w:rStyle w:val="StyleUnderline"/>
        </w:rPr>
        <w:t xml:space="preserve"> can and </w:t>
      </w:r>
      <w:r w:rsidRPr="008D6F05">
        <w:rPr>
          <w:rStyle w:val="StyleUnderline"/>
          <w:highlight w:val="cyan"/>
        </w:rPr>
        <w:t xml:space="preserve">should </w:t>
      </w:r>
      <w:r w:rsidRPr="008D6F05">
        <w:rPr>
          <w:rStyle w:val="Emphasis"/>
          <w:highlight w:val="cyan"/>
        </w:rPr>
        <w:t>pass resolutions against</w:t>
      </w:r>
      <w:r w:rsidRPr="008D6F05">
        <w:rPr>
          <w:rStyle w:val="Emphasis"/>
        </w:rPr>
        <w:t xml:space="preserve"> the existing </w:t>
      </w:r>
      <w:r w:rsidRPr="008D6F05">
        <w:rPr>
          <w:rStyle w:val="Emphasis"/>
          <w:highlight w:val="cyan"/>
        </w:rPr>
        <w:t>arms contracts connected to the</w:t>
      </w:r>
      <w:r w:rsidRPr="008D6F05">
        <w:rPr>
          <w:rStyle w:val="Emphasis"/>
        </w:rPr>
        <w:t xml:space="preserve"> war</w:t>
      </w:r>
      <w:r w:rsidRPr="008D6F05">
        <w:rPr>
          <w:rStyle w:val="StyleUnderline"/>
        </w:rPr>
        <w:t xml:space="preserve">, </w:t>
      </w:r>
      <w:r w:rsidRPr="008D6F05">
        <w:rPr>
          <w:rStyle w:val="StyleUnderline"/>
          <w:highlight w:val="cyan"/>
        </w:rPr>
        <w:t>and</w:t>
      </w:r>
      <w:r w:rsidRPr="008D6F05">
        <w:rPr>
          <w:rStyle w:val="StyleUnderline"/>
        </w:rPr>
        <w:t xml:space="preserve"> it can </w:t>
      </w:r>
      <w:r w:rsidRPr="008D6F05">
        <w:rPr>
          <w:rStyle w:val="Emphasis"/>
          <w:highlight w:val="cyan"/>
        </w:rPr>
        <w:t>demand</w:t>
      </w:r>
      <w:r w:rsidRPr="008D6F05">
        <w:rPr>
          <w:rStyle w:val="StyleUnderline"/>
        </w:rPr>
        <w:t xml:space="preserve"> that the administration provide compelling </w:t>
      </w:r>
      <w:r w:rsidRPr="008D6F05">
        <w:rPr>
          <w:rStyle w:val="StyleUnderline"/>
          <w:highlight w:val="cyan"/>
        </w:rPr>
        <w:t>national security arguments to continue</w:t>
      </w:r>
      <w:r w:rsidRPr="008D6F05">
        <w:rPr>
          <w:rStyle w:val="StyleUnderline"/>
        </w:rPr>
        <w:t xml:space="preserve"> any </w:t>
      </w:r>
      <w:r w:rsidRPr="008D6F05">
        <w:rPr>
          <w:rStyle w:val="StyleUnderline"/>
          <w:highlight w:val="cyan"/>
        </w:rPr>
        <w:t>sales</w:t>
      </w:r>
      <w:r w:rsidRPr="008D6F05">
        <w:rPr>
          <w:sz w:val="16"/>
        </w:rPr>
        <w:t xml:space="preserve">. For instance, </w:t>
      </w:r>
      <w:r w:rsidRPr="008D6F05">
        <w:rPr>
          <w:rStyle w:val="StyleUnderline"/>
        </w:rPr>
        <w:t>the admin</w:t>
      </w:r>
      <w:r w:rsidRPr="008D6F05">
        <w:rPr>
          <w:sz w:val="16"/>
        </w:rPr>
        <w:t xml:space="preserve">istration </w:t>
      </w:r>
      <w:r w:rsidRPr="008D6F05">
        <w:rPr>
          <w:rStyle w:val="StyleUnderline"/>
        </w:rPr>
        <w:t xml:space="preserve">could </w:t>
      </w:r>
      <w:r w:rsidRPr="008D6F05">
        <w:rPr>
          <w:rStyle w:val="Emphasis"/>
        </w:rPr>
        <w:t>easily convince</w:t>
      </w:r>
      <w:r w:rsidRPr="008D6F05">
        <w:rPr>
          <w:rStyle w:val="StyleUnderline"/>
        </w:rPr>
        <w:t xml:space="preserve"> </w:t>
      </w:r>
      <w:r w:rsidRPr="008D6F05">
        <w:rPr>
          <w:rStyle w:val="StyleUnderline"/>
          <w:highlight w:val="cyan"/>
        </w:rPr>
        <w:t>Congress to approve sales of defensive weaponry</w:t>
      </w:r>
      <w:r w:rsidRPr="008D6F05">
        <w:rPr>
          <w:sz w:val="16"/>
        </w:rPr>
        <w:t xml:space="preserve">, like anti-missile batteries </w:t>
      </w:r>
      <w:r w:rsidRPr="008D6F05">
        <w:rPr>
          <w:rStyle w:val="StyleUnderline"/>
          <w:highlight w:val="cyan"/>
        </w:rPr>
        <w:t>that could protect Saudi</w:t>
      </w:r>
      <w:r w:rsidRPr="008D6F05">
        <w:rPr>
          <w:rStyle w:val="StyleUnderline"/>
        </w:rPr>
        <w:t xml:space="preserve"> Arabia </w:t>
      </w:r>
      <w:r w:rsidRPr="008D6F05">
        <w:rPr>
          <w:rStyle w:val="StyleUnderline"/>
          <w:highlight w:val="cyan"/>
        </w:rPr>
        <w:t>from Houthi</w:t>
      </w:r>
      <w:r w:rsidRPr="008D6F05">
        <w:rPr>
          <w:rStyle w:val="StyleUnderline"/>
        </w:rPr>
        <w:t xml:space="preserve"> Scud </w:t>
      </w:r>
      <w:r w:rsidRPr="008D6F05">
        <w:rPr>
          <w:rStyle w:val="StyleUnderline"/>
          <w:highlight w:val="cyan"/>
        </w:rPr>
        <w:t>missiles</w:t>
      </w:r>
      <w:r w:rsidRPr="008D6F05">
        <w:rPr>
          <w:rStyle w:val="StyleUnderline"/>
        </w:rPr>
        <w:t>.</w:t>
      </w:r>
      <w:r w:rsidRPr="008D6F05">
        <w:rPr>
          <w:sz w:val="16"/>
        </w:rPr>
        <w:t xml:space="preserve"> Furthermore, </w:t>
      </w:r>
      <w:r w:rsidRPr="008D6F05">
        <w:rPr>
          <w:rStyle w:val="StyleUnderline"/>
          <w:highlight w:val="cyan"/>
        </w:rPr>
        <w:t>Congress can</w:t>
      </w:r>
      <w:r w:rsidRPr="008D6F05">
        <w:rPr>
          <w:rStyle w:val="StyleUnderline"/>
        </w:rPr>
        <w:t xml:space="preserve"> and </w:t>
      </w:r>
      <w:r w:rsidRPr="008D6F05">
        <w:rPr>
          <w:rStyle w:val="Emphasis"/>
        </w:rPr>
        <w:t xml:space="preserve">should </w:t>
      </w:r>
      <w:r w:rsidRPr="008D6F05">
        <w:rPr>
          <w:rStyle w:val="Emphasis"/>
          <w:highlight w:val="cyan"/>
        </w:rPr>
        <w:t>demand</w:t>
      </w:r>
      <w:r w:rsidRPr="008D6F05">
        <w:rPr>
          <w:rStyle w:val="StyleUnderline"/>
        </w:rPr>
        <w:t xml:space="preserve"> that the administration fulfil its existing </w:t>
      </w:r>
      <w:r w:rsidRPr="008D6F05">
        <w:rPr>
          <w:rStyle w:val="StyleUnderline"/>
          <w:highlight w:val="cyan"/>
        </w:rPr>
        <w:t>reporting requirements</w:t>
      </w:r>
      <w:r w:rsidRPr="008D6F05">
        <w:rPr>
          <w:sz w:val="16"/>
        </w:rPr>
        <w:t xml:space="preserve">. </w:t>
      </w:r>
      <w:r w:rsidRPr="008D6F05">
        <w:rPr>
          <w:rStyle w:val="StyleUnderline"/>
        </w:rPr>
        <w:t>Members of Congress have asked tough direct questions that Pentagon can answer about the impact of American refueling, and the nature and impact of targeting intelligence</w:t>
      </w:r>
      <w:r w:rsidRPr="008D6F05">
        <w:rPr>
          <w:sz w:val="16"/>
        </w:rPr>
        <w:t>.</w:t>
      </w:r>
    </w:p>
    <w:p w:rsidR="00F71028" w:rsidRPr="008D6F05" w:rsidRDefault="00F71028" w:rsidP="00F71028">
      <w:pPr>
        <w:rPr>
          <w:rStyle w:val="StyleUnderline"/>
        </w:rPr>
      </w:pPr>
      <w:r w:rsidRPr="008D6F05">
        <w:rPr>
          <w:sz w:val="16"/>
        </w:rPr>
        <w:t xml:space="preserve">Those measures alone, however, will not be enough. Congress ought to write new legislation that imposes far more substantive reporting and certification obligations on the administration. </w:t>
      </w:r>
      <w:r w:rsidRPr="008D6F05">
        <w:rPr>
          <w:rStyle w:val="StyleUnderline"/>
        </w:rPr>
        <w:t>Legislation with more teeth would make it much harder for the administration to treat certification as a hollow pro forma exercise</w:t>
      </w:r>
      <w:r w:rsidRPr="008D6F05">
        <w:rPr>
          <w:sz w:val="16"/>
        </w:rPr>
        <w:t xml:space="preserve">. Such </w:t>
      </w:r>
      <w:r w:rsidRPr="008D6F05">
        <w:rPr>
          <w:rStyle w:val="StyleUnderline"/>
        </w:rPr>
        <w:t>legislation should not allow for national security waivers</w:t>
      </w:r>
      <w:r w:rsidRPr="008D6F05">
        <w:rPr>
          <w:sz w:val="16"/>
        </w:rPr>
        <w:t xml:space="preserve">, which in the past have been used by administrations to sidestep Congressional oversight. </w:t>
      </w:r>
      <w:r w:rsidRPr="008D6F05">
        <w:rPr>
          <w:rStyle w:val="StyleUnderline"/>
          <w:highlight w:val="cyan"/>
        </w:rPr>
        <w:t>Tougher legislation would</w:t>
      </w:r>
      <w:r w:rsidRPr="008D6F05">
        <w:rPr>
          <w:sz w:val="16"/>
        </w:rPr>
        <w:t xml:space="preserve"> also </w:t>
      </w:r>
      <w:r w:rsidRPr="008D6F05">
        <w:rPr>
          <w:rStyle w:val="Emphasis"/>
          <w:highlight w:val="cyan"/>
        </w:rPr>
        <w:t>suspend ongoing sales</w:t>
      </w:r>
      <w:r w:rsidRPr="008D6F05">
        <w:rPr>
          <w:sz w:val="16"/>
        </w:rPr>
        <w:t xml:space="preserve"> </w:t>
      </w:r>
      <w:r w:rsidRPr="008D6F05">
        <w:rPr>
          <w:rStyle w:val="StyleUnderline"/>
        </w:rPr>
        <w:t>if the administration does not actively fulfil its reporting requirements</w:t>
      </w:r>
      <w:r w:rsidRPr="008D6F05">
        <w:rPr>
          <w:sz w:val="16"/>
        </w:rPr>
        <w:t xml:space="preserve">. </w:t>
      </w:r>
      <w:r w:rsidRPr="008D6F05">
        <w:rPr>
          <w:rStyle w:val="StyleUnderline"/>
        </w:rPr>
        <w:t>The Pentagon has an affirmative obligation to prove that its actions are fulfilling the United States’ stated aims</w:t>
      </w:r>
      <w:r w:rsidRPr="008D6F05">
        <w:rPr>
          <w:sz w:val="16"/>
        </w:rPr>
        <w:t>—</w:t>
      </w:r>
      <w:r w:rsidRPr="008D6F05">
        <w:rPr>
          <w:rStyle w:val="StyleUnderline"/>
        </w:rPr>
        <w:t xml:space="preserve">in the case of the Yemen War, that U.S. actions are </w:t>
      </w:r>
      <w:r w:rsidRPr="008D6F05">
        <w:rPr>
          <w:rStyle w:val="Emphasis"/>
        </w:rPr>
        <w:t>advancing strategic aims</w:t>
      </w:r>
      <w:r w:rsidRPr="008D6F05">
        <w:rPr>
          <w:rStyle w:val="StyleUnderline"/>
        </w:rPr>
        <w:t xml:space="preserve"> and </w:t>
      </w:r>
      <w:r w:rsidRPr="008D6F05">
        <w:rPr>
          <w:rStyle w:val="Emphasis"/>
        </w:rPr>
        <w:t>reducing civilian casualties</w:t>
      </w:r>
      <w:r w:rsidRPr="008D6F05">
        <w:rPr>
          <w:rStyle w:val="StyleUnderline"/>
        </w:rPr>
        <w:t>.</w:t>
      </w:r>
    </w:p>
    <w:p w:rsidR="00F71028" w:rsidRPr="008D6F05" w:rsidRDefault="00F71028" w:rsidP="00F71028">
      <w:pPr>
        <w:rPr>
          <w:sz w:val="16"/>
        </w:rPr>
      </w:pPr>
      <w:r w:rsidRPr="008D6F05">
        <w:rPr>
          <w:rStyle w:val="StyleUnderline"/>
        </w:rPr>
        <w:t>The problem of weapons sales transcends the Yemen War and has contaminated a growing swathe of U.S. policy</w:t>
      </w:r>
      <w:r w:rsidRPr="008D6F05">
        <w:rPr>
          <w:sz w:val="16"/>
        </w:rPr>
        <w:t xml:space="preserve">. </w:t>
      </w:r>
      <w:r w:rsidRPr="008D6F05">
        <w:rPr>
          <w:rStyle w:val="StyleUnderline"/>
        </w:rPr>
        <w:t>Weapons sales</w:t>
      </w:r>
      <w:r w:rsidRPr="008D6F05">
        <w:rPr>
          <w:sz w:val="16"/>
        </w:rPr>
        <w:t xml:space="preserve"> have </w:t>
      </w:r>
      <w:r w:rsidRPr="008D6F05">
        <w:rPr>
          <w:rStyle w:val="StyleUnderline"/>
        </w:rPr>
        <w:t xml:space="preserve">acquired a </w:t>
      </w:r>
      <w:r w:rsidRPr="008D6F05">
        <w:rPr>
          <w:rStyle w:val="Emphasis"/>
        </w:rPr>
        <w:t>pernicious logic</w:t>
      </w:r>
      <w:r w:rsidRPr="008D6F05">
        <w:rPr>
          <w:sz w:val="16"/>
        </w:rPr>
        <w:t xml:space="preserve"> of their own, </w:t>
      </w:r>
      <w:r w:rsidRPr="008D6F05">
        <w:rPr>
          <w:rStyle w:val="StyleUnderline"/>
        </w:rPr>
        <w:t>as if funding the U.S. weapons industry were a jobs creation program and national security policy simply a means to promote domestic economic growth</w:t>
      </w:r>
      <w:r w:rsidRPr="008D6F05">
        <w:rPr>
          <w:sz w:val="16"/>
        </w:rPr>
        <w:t xml:space="preserve">. </w:t>
      </w:r>
      <w:r w:rsidRPr="008D6F05">
        <w:rPr>
          <w:rStyle w:val="StyleUnderline"/>
          <w:highlight w:val="cyan"/>
        </w:rPr>
        <w:t xml:space="preserve">U.S. weapons sales can be a </w:t>
      </w:r>
      <w:r w:rsidRPr="008D6F05">
        <w:rPr>
          <w:rStyle w:val="Emphasis"/>
          <w:highlight w:val="cyan"/>
        </w:rPr>
        <w:t>major driver of conflict</w:t>
      </w:r>
      <w:r w:rsidRPr="008D6F05">
        <w:rPr>
          <w:sz w:val="16"/>
        </w:rPr>
        <w:t xml:space="preserve"> and </w:t>
      </w:r>
      <w:r w:rsidRPr="008D6F05">
        <w:rPr>
          <w:rStyle w:val="StyleUnderline"/>
        </w:rPr>
        <w:t xml:space="preserve">have </w:t>
      </w:r>
      <w:r w:rsidRPr="008D6F05">
        <w:rPr>
          <w:rStyle w:val="Emphasis"/>
          <w:highlight w:val="cyan"/>
        </w:rPr>
        <w:t>routinely complicated foreign policy</w:t>
      </w:r>
      <w:r w:rsidRPr="008D6F05">
        <w:rPr>
          <w:rStyle w:val="StyleUnderline"/>
        </w:rPr>
        <w:t xml:space="preserve"> </w:t>
      </w:r>
      <w:r w:rsidRPr="008D6F05">
        <w:rPr>
          <w:rStyle w:val="StyleUnderline"/>
          <w:highlight w:val="cyan"/>
        </w:rPr>
        <w:t>in regions where the imperative to maintain market shares conflicts with core U.S. interests</w:t>
      </w:r>
      <w:r w:rsidRPr="008D6F05">
        <w:rPr>
          <w:sz w:val="16"/>
          <w:highlight w:val="cyan"/>
        </w:rPr>
        <w:t>.</w:t>
      </w:r>
      <w:r w:rsidRPr="008D6F05">
        <w:rPr>
          <w:sz w:val="16"/>
        </w:rPr>
        <w:t xml:space="preserve"> </w:t>
      </w:r>
      <w:r w:rsidRPr="008D6F05">
        <w:rPr>
          <w:rStyle w:val="StyleUnderline"/>
        </w:rPr>
        <w:t>In specific cases like the Yemen War</w:t>
      </w:r>
      <w:r w:rsidRPr="008D6F05">
        <w:rPr>
          <w:sz w:val="16"/>
        </w:rPr>
        <w:t xml:space="preserve">, where </w:t>
      </w:r>
      <w:r w:rsidRPr="008D6F05">
        <w:rPr>
          <w:rStyle w:val="Emphasis"/>
        </w:rPr>
        <w:t>weapons sales</w:t>
      </w:r>
      <w:r w:rsidRPr="008D6F05">
        <w:rPr>
          <w:sz w:val="16"/>
        </w:rPr>
        <w:t xml:space="preserve"> run so thoroughly against U.S. policy goals, they </w:t>
      </w:r>
      <w:r w:rsidRPr="008D6F05">
        <w:rPr>
          <w:rStyle w:val="Emphasis"/>
        </w:rPr>
        <w:t>should end conclusively</w:t>
      </w:r>
      <w:r w:rsidRPr="008D6F05">
        <w:rPr>
          <w:sz w:val="16"/>
        </w:rPr>
        <w:t>.</w:t>
      </w:r>
    </w:p>
    <w:p w:rsidR="00F71028" w:rsidRPr="008D6F05" w:rsidRDefault="00F71028" w:rsidP="00F71028">
      <w:pPr>
        <w:rPr>
          <w:sz w:val="16"/>
        </w:rPr>
      </w:pPr>
      <w:r w:rsidRPr="008D6F05">
        <w:rPr>
          <w:sz w:val="16"/>
        </w:rPr>
        <w:t xml:space="preserve">To date, </w:t>
      </w:r>
      <w:r w:rsidRPr="008D6F05">
        <w:rPr>
          <w:rStyle w:val="StyleUnderline"/>
        </w:rPr>
        <w:t>the United States has been almost entirely unwilling to give up any weapons contract</w:t>
      </w:r>
      <w:r w:rsidRPr="008D6F05">
        <w:rPr>
          <w:sz w:val="16"/>
        </w:rPr>
        <w:t xml:space="preserve">, no matter how noxious, because of the adverse impact to the U.S. economy. </w:t>
      </w:r>
      <w:r w:rsidRPr="008D6F05">
        <w:rPr>
          <w:rStyle w:val="Emphasis"/>
        </w:rPr>
        <w:t xml:space="preserve">This type of </w:t>
      </w:r>
      <w:r w:rsidRPr="008D6F05">
        <w:rPr>
          <w:rStyle w:val="Emphasis"/>
          <w:highlight w:val="cyan"/>
        </w:rPr>
        <w:t>path dependency is counterproductive</w:t>
      </w:r>
      <w:r w:rsidRPr="008D6F05">
        <w:rPr>
          <w:sz w:val="16"/>
        </w:rPr>
        <w:t xml:space="preserve">. </w:t>
      </w:r>
      <w:r w:rsidRPr="008D6F05">
        <w:rPr>
          <w:rStyle w:val="StyleUnderline"/>
        </w:rPr>
        <w:t>The United States must be willing to forego profitable contracts that harm our interests or bind us to ineffective allies or specific misguided policies</w:t>
      </w:r>
      <w:r w:rsidRPr="008D6F05">
        <w:rPr>
          <w:sz w:val="16"/>
        </w:rPr>
        <w:t>.</w:t>
      </w:r>
    </w:p>
    <w:p w:rsidR="00F71028" w:rsidRPr="008D6F05" w:rsidRDefault="00F71028" w:rsidP="00F71028">
      <w:pPr>
        <w:rPr>
          <w:sz w:val="16"/>
        </w:rPr>
      </w:pPr>
      <w:r w:rsidRPr="008D6F05">
        <w:rPr>
          <w:sz w:val="16"/>
        </w:rPr>
        <w:t>Winding Back the Forever War</w:t>
      </w:r>
    </w:p>
    <w:p w:rsidR="00F71028" w:rsidRPr="008D6F05" w:rsidRDefault="00F71028" w:rsidP="00F71028">
      <w:pPr>
        <w:rPr>
          <w:rStyle w:val="StyleUnderline"/>
        </w:rPr>
      </w:pPr>
      <w:r w:rsidRPr="008D6F05">
        <w:rPr>
          <w:sz w:val="16"/>
        </w:rPr>
        <w:t xml:space="preserve">The line between the Yemen War and America’s global war on terror is not a long one. Congress authorized the president to use military force against the perpetrators of the September 11th attacks. Since then, military action has become a reflex rather than a rarity. U.S. foreign policy since 2001 has been dominated by direct and indirect intervention, ranging from outright invasion and occupation, as in Iraq in 2003, to dozens of undeclared and unmonitored actions that might not meet the legal definition of direct military action. Trump’s excesses are an expansion of, rather than a departure from, the practices of his predecessors. </w:t>
      </w:r>
      <w:r w:rsidRPr="008D6F05">
        <w:rPr>
          <w:rStyle w:val="StyleUnderline"/>
        </w:rPr>
        <w:t>Congress and public opinion have tended to applaud military adventurism when they like its results and have avoided confrontation with the executive branch even in cases where they disapprove</w:t>
      </w:r>
      <w:r w:rsidRPr="008D6F05">
        <w:rPr>
          <w:sz w:val="16"/>
        </w:rPr>
        <w:t xml:space="preserve">. </w:t>
      </w:r>
      <w:r w:rsidRPr="008D6F05">
        <w:rPr>
          <w:rStyle w:val="Emphasis"/>
          <w:highlight w:val="cyan"/>
        </w:rPr>
        <w:t>Endless war</w:t>
      </w:r>
      <w:r w:rsidRPr="008D6F05">
        <w:rPr>
          <w:sz w:val="16"/>
        </w:rPr>
        <w:t xml:space="preserve"> </w:t>
      </w:r>
      <w:r w:rsidRPr="008D6F05">
        <w:rPr>
          <w:rStyle w:val="StyleUnderline"/>
          <w:highlight w:val="cyan"/>
        </w:rPr>
        <w:t>has successfully been sold as a public necessit</w:t>
      </w:r>
      <w:r w:rsidRPr="008D6F05">
        <w:rPr>
          <w:rStyle w:val="StyleUnderline"/>
        </w:rPr>
        <w:t>y in a campaign against terrorism, even when U.S. military action makes the world, and Americans, less safe.</w:t>
      </w:r>
    </w:p>
    <w:p w:rsidR="00F71028" w:rsidRPr="008D6F05" w:rsidRDefault="00F71028" w:rsidP="00F71028">
      <w:pPr>
        <w:rPr>
          <w:sz w:val="16"/>
        </w:rPr>
      </w:pPr>
      <w:r w:rsidRPr="008D6F05">
        <w:rPr>
          <w:rStyle w:val="StyleUnderline"/>
        </w:rPr>
        <w:t>There are</w:t>
      </w:r>
      <w:r w:rsidRPr="008D6F05">
        <w:rPr>
          <w:sz w:val="16"/>
        </w:rPr>
        <w:t xml:space="preserve">, of course, </w:t>
      </w:r>
      <w:r w:rsidRPr="008D6F05">
        <w:rPr>
          <w:rStyle w:val="StyleUnderline"/>
        </w:rPr>
        <w:t>real security threats</w:t>
      </w:r>
      <w:r w:rsidRPr="008D6F05">
        <w:rPr>
          <w:sz w:val="16"/>
        </w:rPr>
        <w:t xml:space="preserve">, </w:t>
      </w:r>
      <w:r w:rsidRPr="008D6F05">
        <w:rPr>
          <w:rStyle w:val="StyleUnderline"/>
        </w:rPr>
        <w:t xml:space="preserve">and counter-terrorism deservedly is a </w:t>
      </w:r>
      <w:r w:rsidRPr="008D6F05">
        <w:rPr>
          <w:rStyle w:val="Emphasis"/>
        </w:rPr>
        <w:t>high priority</w:t>
      </w:r>
      <w:r w:rsidRPr="008D6F05">
        <w:rPr>
          <w:rStyle w:val="StyleUnderline"/>
        </w:rPr>
        <w:t xml:space="preserve"> for American officials</w:t>
      </w:r>
      <w:r w:rsidRPr="008D6F05">
        <w:rPr>
          <w:sz w:val="16"/>
        </w:rPr>
        <w:t xml:space="preserve">—including in Yemen. </w:t>
      </w:r>
      <w:r w:rsidRPr="008D6F05">
        <w:rPr>
          <w:rStyle w:val="StyleUnderline"/>
        </w:rPr>
        <w:t>An effective counter-terrorism policy would move away from a military paradigm toward a policing framework</w:t>
      </w:r>
      <w:r w:rsidRPr="008D6F05">
        <w:rPr>
          <w:sz w:val="16"/>
        </w:rPr>
        <w:t xml:space="preserve">, </w:t>
      </w:r>
      <w:r w:rsidRPr="008D6F05">
        <w:rPr>
          <w:rStyle w:val="StyleUnderline"/>
        </w:rPr>
        <w:t>in which the military supports a policy that pursues terrorist networks much the same way that it pursues organized crime syndicates</w:t>
      </w:r>
      <w:r w:rsidRPr="008D6F05">
        <w:rPr>
          <w:sz w:val="16"/>
        </w:rPr>
        <w:t xml:space="preserve">. As the practice stands, the forever war it has produced and perpetuates has corroded American values and behavior. Malpractice abroad has bred contempt for our democratic values and a hopelessness about the rule of law at home. </w:t>
      </w:r>
      <w:r w:rsidRPr="008D6F05">
        <w:rPr>
          <w:rStyle w:val="StyleUnderline"/>
        </w:rPr>
        <w:t>Ideological frameworks used to justify foreign intervention and mistreatment of civilians in conflict zones have also been invoked at home</w:t>
      </w:r>
      <w:r w:rsidRPr="008D6F05">
        <w:rPr>
          <w:sz w:val="16"/>
        </w:rPr>
        <w:t xml:space="preserve">. </w:t>
      </w:r>
      <w:r w:rsidRPr="008D6F05">
        <w:rPr>
          <w:rStyle w:val="StyleUnderline"/>
          <w:highlight w:val="cyan"/>
        </w:rPr>
        <w:t>Threat inflation</w:t>
      </w:r>
      <w:r w:rsidRPr="008D6F05">
        <w:rPr>
          <w:rStyle w:val="StyleUnderline"/>
        </w:rPr>
        <w:t xml:space="preserve"> and demagoguery have </w:t>
      </w:r>
      <w:r w:rsidRPr="008D6F05">
        <w:rPr>
          <w:rStyle w:val="StyleUnderline"/>
          <w:highlight w:val="cyan"/>
        </w:rPr>
        <w:t xml:space="preserve">helped fuel </w:t>
      </w:r>
      <w:r w:rsidRPr="008D6F05">
        <w:rPr>
          <w:rStyle w:val="Emphasis"/>
          <w:highlight w:val="cyan"/>
        </w:rPr>
        <w:t>bigotry and xenophobia at home</w:t>
      </w:r>
      <w:r w:rsidRPr="008D6F05">
        <w:rPr>
          <w:sz w:val="16"/>
        </w:rPr>
        <w:t>. Elected officials now risk their careers if they try to openly address the tradeoff between security and rights.</w:t>
      </w:r>
    </w:p>
    <w:p w:rsidR="00F71028" w:rsidRPr="008D6F05" w:rsidRDefault="00F71028" w:rsidP="00F71028">
      <w:pPr>
        <w:rPr>
          <w:rStyle w:val="StyleUnderline"/>
        </w:rPr>
      </w:pPr>
      <w:r w:rsidRPr="008D6F05">
        <w:rPr>
          <w:rStyle w:val="StyleUnderline"/>
          <w:highlight w:val="cyan"/>
        </w:rPr>
        <w:t>Ending the United States’ part in the Yemen campaign</w:t>
      </w:r>
      <w:r w:rsidRPr="008D6F05">
        <w:rPr>
          <w:sz w:val="16"/>
        </w:rPr>
        <w:t xml:space="preserve"> won’t suddenly bring an end to the American forever war. But it </w:t>
      </w:r>
      <w:r w:rsidRPr="008D6F05">
        <w:rPr>
          <w:rStyle w:val="StyleUnderline"/>
          <w:highlight w:val="cyan"/>
        </w:rPr>
        <w:t>would</w:t>
      </w:r>
      <w:r w:rsidRPr="008D6F05">
        <w:rPr>
          <w:rStyle w:val="StyleUnderline"/>
        </w:rPr>
        <w:t xml:space="preserve"> </w:t>
      </w:r>
      <w:r w:rsidRPr="008D6F05">
        <w:rPr>
          <w:rStyle w:val="Emphasis"/>
          <w:highlight w:val="cyan"/>
        </w:rPr>
        <w:t>mark a turning point</w:t>
      </w:r>
      <w:r w:rsidRPr="008D6F05">
        <w:rPr>
          <w:sz w:val="16"/>
        </w:rPr>
        <w:t>—</w:t>
      </w:r>
      <w:r w:rsidRPr="008D6F05">
        <w:rPr>
          <w:rStyle w:val="StyleUnderline"/>
          <w:highlight w:val="cyan"/>
        </w:rPr>
        <w:t xml:space="preserve">a </w:t>
      </w:r>
      <w:r w:rsidRPr="008D6F05">
        <w:rPr>
          <w:rStyle w:val="Emphasis"/>
          <w:highlight w:val="cyan"/>
        </w:rPr>
        <w:t>decisive rejection</w:t>
      </w:r>
      <w:r w:rsidRPr="008D6F05">
        <w:rPr>
          <w:sz w:val="16"/>
          <w:highlight w:val="cyan"/>
        </w:rPr>
        <w:t xml:space="preserve"> </w:t>
      </w:r>
      <w:r w:rsidRPr="008D6F05">
        <w:rPr>
          <w:rStyle w:val="StyleUnderline"/>
          <w:highlight w:val="cyan"/>
        </w:rPr>
        <w:t>of</w:t>
      </w:r>
      <w:r w:rsidRPr="008D6F05">
        <w:rPr>
          <w:rStyle w:val="StyleUnderline"/>
        </w:rPr>
        <w:t xml:space="preserve"> the </w:t>
      </w:r>
      <w:r w:rsidRPr="008D6F05">
        <w:rPr>
          <w:rStyle w:val="StyleUnderline"/>
          <w:highlight w:val="cyan"/>
        </w:rPr>
        <w:t>reflex to sign onto any military conflict</w:t>
      </w:r>
      <w:r w:rsidRPr="008D6F05">
        <w:rPr>
          <w:rStyle w:val="StyleUnderline"/>
        </w:rPr>
        <w:t xml:space="preserve"> with even the slightest connection to terrorism</w:t>
      </w:r>
      <w:r w:rsidRPr="008D6F05">
        <w:rPr>
          <w:sz w:val="16"/>
        </w:rPr>
        <w:t xml:space="preserve">. </w:t>
      </w:r>
      <w:r w:rsidRPr="008D6F05">
        <w:rPr>
          <w:rStyle w:val="StyleUnderline"/>
          <w:highlight w:val="cyan"/>
        </w:rPr>
        <w:t xml:space="preserve">The United States has a great many tools at its disposal </w:t>
      </w:r>
      <w:r w:rsidRPr="008D6F05">
        <w:rPr>
          <w:rStyle w:val="Emphasis"/>
          <w:highlight w:val="cyan"/>
        </w:rPr>
        <w:t>beyond weapons sales</w:t>
      </w:r>
      <w:r w:rsidRPr="008D6F05">
        <w:rPr>
          <w:rStyle w:val="StyleUnderline"/>
        </w:rPr>
        <w:t xml:space="preserve"> and direct engagement in hostilities</w:t>
      </w:r>
      <w:r w:rsidRPr="008D6F05">
        <w:rPr>
          <w:sz w:val="16"/>
        </w:rPr>
        <w:t xml:space="preserve">. </w:t>
      </w:r>
      <w:r w:rsidRPr="008D6F05">
        <w:rPr>
          <w:rStyle w:val="StyleUnderline"/>
        </w:rPr>
        <w:t>We can pursue our interests in Yemen while avoiding extremes</w:t>
      </w:r>
      <w:r w:rsidRPr="008D6F05">
        <w:rPr>
          <w:sz w:val="16"/>
        </w:rPr>
        <w:t xml:space="preserve">; </w:t>
      </w:r>
      <w:r w:rsidRPr="008D6F05">
        <w:rPr>
          <w:rStyle w:val="StyleUnderline"/>
        </w:rPr>
        <w:t>and American self-interest does not require it to fully reject its traditional allies in the Gulf nor to actively join them in their worst excesses. A rational assessment of that self-interest might now be possible.</w:t>
      </w:r>
    </w:p>
    <w:p w:rsidR="00F71028" w:rsidRPr="008D6F05" w:rsidRDefault="00F71028" w:rsidP="00F71028">
      <w:pPr>
        <w:rPr>
          <w:sz w:val="16"/>
        </w:rPr>
      </w:pPr>
    </w:p>
    <w:p w:rsidR="00F71028" w:rsidRPr="008D6F05" w:rsidRDefault="00F71028" w:rsidP="00F71028">
      <w:pPr>
        <w:pStyle w:val="Heading4"/>
        <w:rPr>
          <w:rFonts w:cs="Times New Roman"/>
        </w:rPr>
      </w:pPr>
      <w:r w:rsidRPr="008D6F05">
        <w:rPr>
          <w:rFonts w:cs="Times New Roman"/>
        </w:rPr>
        <w:t xml:space="preserve">Only U.S. arms </w:t>
      </w:r>
      <w:r w:rsidRPr="008D6F05">
        <w:rPr>
          <w:rFonts w:cs="Times New Roman"/>
          <w:u w:val="single"/>
        </w:rPr>
        <w:t>prolong</w:t>
      </w:r>
      <w:r w:rsidRPr="008D6F05">
        <w:rPr>
          <w:rFonts w:cs="Times New Roman"/>
        </w:rPr>
        <w:t xml:space="preserve"> Saudi’s involvement in Yemen---other actors </w:t>
      </w:r>
      <w:r w:rsidRPr="008D6F05">
        <w:rPr>
          <w:rFonts w:cs="Times New Roman"/>
          <w:u w:val="single"/>
        </w:rPr>
        <w:t>can’t fill the void</w:t>
      </w:r>
      <w:r w:rsidRPr="008D6F05">
        <w:rPr>
          <w:rFonts w:cs="Times New Roman"/>
        </w:rPr>
        <w:t>.</w:t>
      </w:r>
    </w:p>
    <w:p w:rsidR="00F71028" w:rsidRPr="008D6F05" w:rsidRDefault="00F71028" w:rsidP="00F71028">
      <w:r w:rsidRPr="008D6F05">
        <w:t>*HR leadership internal</w:t>
      </w:r>
    </w:p>
    <w:p w:rsidR="00F71028" w:rsidRPr="008D6F05" w:rsidRDefault="00F71028" w:rsidP="00F71028">
      <w:r w:rsidRPr="008D6F05">
        <w:rPr>
          <w:rStyle w:val="Style13ptBold"/>
        </w:rPr>
        <w:t>Guay</w:t>
      </w:r>
      <w:r w:rsidRPr="008D6F05">
        <w:t>, 10-19-20</w:t>
      </w:r>
      <w:r w:rsidRPr="008D6F05">
        <w:rPr>
          <w:rStyle w:val="Style13ptBold"/>
        </w:rPr>
        <w:t>18</w:t>
      </w:r>
      <w:r w:rsidRPr="008D6F05">
        <w:t xml:space="preserve"> - Terrence, Clinical Professor of International Business, Pennsylvania State University; "Arms sales to Saudi Arabia give Trump all the leverage he needs in Khashoggi affair," Conversation, https://theconversation.com/arms-sales-to-saudi-arabia-give-trump-all-the-leverage-he-needs-in-khashoggi-affair-104998</w:t>
      </w:r>
    </w:p>
    <w:p w:rsidR="00F71028" w:rsidRPr="008D6F05" w:rsidRDefault="00F71028" w:rsidP="00F71028">
      <w:pPr>
        <w:rPr>
          <w:sz w:val="16"/>
        </w:rPr>
      </w:pPr>
      <w:r w:rsidRPr="008D6F05">
        <w:rPr>
          <w:sz w:val="16"/>
        </w:rPr>
        <w:t>US leverage</w:t>
      </w:r>
    </w:p>
    <w:p w:rsidR="00F71028" w:rsidRPr="008D6F05" w:rsidRDefault="00F71028" w:rsidP="00F71028">
      <w:pPr>
        <w:rPr>
          <w:sz w:val="16"/>
        </w:rPr>
      </w:pPr>
      <w:r w:rsidRPr="008D6F05">
        <w:rPr>
          <w:sz w:val="16"/>
        </w:rPr>
        <w:t xml:space="preserve">While it’s </w:t>
      </w:r>
      <w:r w:rsidRPr="008D6F05">
        <w:rPr>
          <w:rStyle w:val="StyleUnderline"/>
        </w:rPr>
        <w:t>true</w:t>
      </w:r>
      <w:r w:rsidRPr="008D6F05">
        <w:rPr>
          <w:sz w:val="16"/>
        </w:rPr>
        <w:t xml:space="preserve"> that Russia and China are indeed major exporters of armaments, </w:t>
      </w:r>
      <w:r w:rsidRPr="008D6F05">
        <w:rPr>
          <w:rStyle w:val="StyleUnderline"/>
        </w:rPr>
        <w:t xml:space="preserve">the claim that U.S. weapons can easily be replaced by other suppliers is </w:t>
      </w:r>
      <w:r w:rsidRPr="008D6F05">
        <w:rPr>
          <w:rStyle w:val="Emphasis"/>
        </w:rPr>
        <w:t>not</w:t>
      </w:r>
      <w:r w:rsidRPr="008D6F05">
        <w:rPr>
          <w:sz w:val="16"/>
        </w:rPr>
        <w:t xml:space="preserve"> – at least not in the short term.</w:t>
      </w:r>
    </w:p>
    <w:p w:rsidR="00F71028" w:rsidRPr="008D6F05" w:rsidRDefault="00F71028" w:rsidP="00F71028">
      <w:pPr>
        <w:rPr>
          <w:sz w:val="16"/>
        </w:rPr>
      </w:pPr>
      <w:r w:rsidRPr="008D6F05">
        <w:rPr>
          <w:sz w:val="16"/>
        </w:rPr>
        <w:t xml:space="preserve">First, </w:t>
      </w:r>
      <w:r w:rsidRPr="008D6F05">
        <w:rPr>
          <w:rStyle w:val="StyleUnderline"/>
          <w:highlight w:val="cyan"/>
        </w:rPr>
        <w:t>once a country is</w:t>
      </w:r>
      <w:r w:rsidRPr="008D6F05">
        <w:rPr>
          <w:sz w:val="16"/>
        </w:rPr>
        <w:t xml:space="preserve"> “</w:t>
      </w:r>
      <w:r w:rsidRPr="008D6F05">
        <w:rPr>
          <w:rStyle w:val="Emphasis"/>
          <w:highlight w:val="cyan"/>
        </w:rPr>
        <w:t>locked in</w:t>
      </w:r>
      <w:r w:rsidRPr="008D6F05">
        <w:rPr>
          <w:sz w:val="16"/>
        </w:rPr>
        <w:t xml:space="preserve">” </w:t>
      </w:r>
      <w:r w:rsidRPr="008D6F05">
        <w:rPr>
          <w:rStyle w:val="StyleUnderline"/>
          <w:highlight w:val="cyan"/>
        </w:rPr>
        <w:t>to a specific</w:t>
      </w:r>
      <w:r w:rsidRPr="008D6F05">
        <w:rPr>
          <w:rStyle w:val="StyleUnderline"/>
        </w:rPr>
        <w:t xml:space="preserve"> kind of </w:t>
      </w:r>
      <w:r w:rsidRPr="008D6F05">
        <w:rPr>
          <w:rStyle w:val="StyleUnderline"/>
          <w:highlight w:val="cyan"/>
        </w:rPr>
        <w:t>weapons</w:t>
      </w:r>
      <w:r w:rsidRPr="008D6F05">
        <w:rPr>
          <w:rStyle w:val="StyleUnderline"/>
        </w:rPr>
        <w:t xml:space="preserve"> syste</w:t>
      </w:r>
      <w:r w:rsidRPr="008D6F05">
        <w:rPr>
          <w:sz w:val="16"/>
        </w:rPr>
        <w:t xml:space="preserve">m, such as planes, tanks or naval vessels, </w:t>
      </w:r>
      <w:r w:rsidRPr="008D6F05">
        <w:rPr>
          <w:rStyle w:val="StyleUnderline"/>
        </w:rPr>
        <w:t xml:space="preserve">the </w:t>
      </w:r>
      <w:r w:rsidRPr="008D6F05">
        <w:rPr>
          <w:rStyle w:val="Emphasis"/>
          <w:highlight w:val="cyan"/>
        </w:rPr>
        <w:t>cost to switch</w:t>
      </w:r>
      <w:r w:rsidRPr="008D6F05">
        <w:rPr>
          <w:rStyle w:val="StyleUnderline"/>
        </w:rPr>
        <w:t xml:space="preserve"> to a different supplier </w:t>
      </w:r>
      <w:r w:rsidRPr="008D6F05">
        <w:rPr>
          <w:rStyle w:val="StyleUnderline"/>
          <w:highlight w:val="cyan"/>
        </w:rPr>
        <w:t xml:space="preserve">can be </w:t>
      </w:r>
      <w:r w:rsidRPr="008D6F05">
        <w:rPr>
          <w:rStyle w:val="Emphasis"/>
          <w:highlight w:val="cyan"/>
        </w:rPr>
        <w:t>huge</w:t>
      </w:r>
      <w:r w:rsidRPr="008D6F05">
        <w:rPr>
          <w:sz w:val="16"/>
        </w:rPr>
        <w:t xml:space="preserve">. </w:t>
      </w:r>
      <w:r w:rsidRPr="008D6F05">
        <w:rPr>
          <w:rStyle w:val="StyleUnderline"/>
          <w:highlight w:val="cyan"/>
        </w:rPr>
        <w:t>Military personnel must be retrained</w:t>
      </w:r>
      <w:r w:rsidRPr="008D6F05">
        <w:rPr>
          <w:rStyle w:val="StyleUnderline"/>
        </w:rPr>
        <w:t xml:space="preserve"> on new equipment</w:t>
      </w:r>
      <w:r w:rsidRPr="008D6F05">
        <w:rPr>
          <w:sz w:val="16"/>
        </w:rPr>
        <w:t xml:space="preserve">, </w:t>
      </w:r>
      <w:r w:rsidRPr="008D6F05">
        <w:rPr>
          <w:rStyle w:val="StyleUnderline"/>
        </w:rPr>
        <w:t>spare parts need to be replaced</w:t>
      </w:r>
      <w:r w:rsidRPr="008D6F05">
        <w:rPr>
          <w:sz w:val="16"/>
        </w:rPr>
        <w:t xml:space="preserve">, </w:t>
      </w:r>
      <w:r w:rsidRPr="008D6F05">
        <w:rPr>
          <w:rStyle w:val="StyleUnderline"/>
          <w:highlight w:val="cyan"/>
        </w:rPr>
        <w:t xml:space="preserve">and </w:t>
      </w:r>
      <w:r w:rsidRPr="008D6F05">
        <w:rPr>
          <w:rStyle w:val="Emphasis"/>
          <w:highlight w:val="cyan"/>
        </w:rPr>
        <w:t>operation</w:t>
      </w:r>
      <w:r w:rsidRPr="008D6F05">
        <w:rPr>
          <w:rStyle w:val="Emphasis"/>
        </w:rPr>
        <w:t xml:space="preserve">al </w:t>
      </w:r>
      <w:r w:rsidRPr="008D6F05">
        <w:rPr>
          <w:rStyle w:val="Emphasis"/>
          <w:highlight w:val="cyan"/>
        </w:rPr>
        <w:t>changes</w:t>
      </w:r>
      <w:r w:rsidRPr="008D6F05">
        <w:rPr>
          <w:rStyle w:val="StyleUnderline"/>
        </w:rPr>
        <w:t xml:space="preserve"> may be necessar</w:t>
      </w:r>
      <w:r w:rsidRPr="008D6F05">
        <w:rPr>
          <w:sz w:val="16"/>
        </w:rPr>
        <w:t>y.</w:t>
      </w:r>
    </w:p>
    <w:p w:rsidR="00F71028" w:rsidRPr="008D6F05" w:rsidRDefault="00F71028" w:rsidP="00F71028">
      <w:pPr>
        <w:rPr>
          <w:sz w:val="16"/>
        </w:rPr>
      </w:pPr>
      <w:r w:rsidRPr="008D6F05">
        <w:rPr>
          <w:rStyle w:val="StyleUnderline"/>
        </w:rPr>
        <w:t>After being so reliant on U.S. weapons systems for decades</w:t>
      </w:r>
      <w:r w:rsidRPr="008D6F05">
        <w:rPr>
          <w:sz w:val="16"/>
        </w:rPr>
        <w:t xml:space="preserve">, </w:t>
      </w:r>
      <w:r w:rsidRPr="008D6F05">
        <w:rPr>
          <w:rStyle w:val="StyleUnderline"/>
        </w:rPr>
        <w:t xml:space="preserve">the </w:t>
      </w:r>
      <w:r w:rsidRPr="008D6F05">
        <w:rPr>
          <w:rStyle w:val="StyleUnderline"/>
          <w:highlight w:val="cyan"/>
        </w:rPr>
        <w:t>transition cost</w:t>
      </w:r>
      <w:r w:rsidRPr="008D6F05">
        <w:rPr>
          <w:rStyle w:val="StyleUnderline"/>
        </w:rPr>
        <w:t xml:space="preserve">s to buy from another country </w:t>
      </w:r>
      <w:r w:rsidRPr="008D6F05">
        <w:rPr>
          <w:rStyle w:val="StyleUnderline"/>
          <w:highlight w:val="cyan"/>
        </w:rPr>
        <w:t xml:space="preserve">could be </w:t>
      </w:r>
      <w:r w:rsidRPr="008D6F05">
        <w:rPr>
          <w:rStyle w:val="Emphasis"/>
          <w:highlight w:val="cyan"/>
        </w:rPr>
        <w:t>prohibitive even for oil-rich Saudi</w:t>
      </w:r>
      <w:r w:rsidRPr="008D6F05">
        <w:rPr>
          <w:rStyle w:val="Emphasis"/>
        </w:rPr>
        <w:t xml:space="preserve"> Arabia</w:t>
      </w:r>
      <w:r w:rsidRPr="008D6F05">
        <w:rPr>
          <w:sz w:val="16"/>
        </w:rPr>
        <w:t>.</w:t>
      </w:r>
    </w:p>
    <w:p w:rsidR="00F71028" w:rsidRPr="008D6F05" w:rsidRDefault="00F71028" w:rsidP="00F71028">
      <w:pPr>
        <w:rPr>
          <w:sz w:val="16"/>
        </w:rPr>
      </w:pPr>
      <w:r w:rsidRPr="008D6F05">
        <w:rPr>
          <w:sz w:val="16"/>
        </w:rPr>
        <w:t xml:space="preserve">The second problem with Trump’s argument is that </w:t>
      </w:r>
      <w:r w:rsidRPr="008D6F05">
        <w:rPr>
          <w:rStyle w:val="StyleUnderline"/>
          <w:highlight w:val="cyan"/>
        </w:rPr>
        <w:t>armaments from Russia, China or elsewhere are</w:t>
      </w:r>
      <w:r w:rsidRPr="008D6F05">
        <w:rPr>
          <w:rStyle w:val="StyleUnderline"/>
        </w:rPr>
        <w:t xml:space="preserve"> simply </w:t>
      </w:r>
      <w:r w:rsidRPr="008D6F05">
        <w:rPr>
          <w:rStyle w:val="Emphasis"/>
          <w:highlight w:val="cyan"/>
        </w:rPr>
        <w:t>not as sophisticated</w:t>
      </w:r>
      <w:r w:rsidRPr="008D6F05">
        <w:rPr>
          <w:rStyle w:val="StyleUnderline"/>
        </w:rPr>
        <w:t xml:space="preserve"> as U.S. weapons</w:t>
      </w:r>
      <w:r w:rsidRPr="008D6F05">
        <w:rPr>
          <w:sz w:val="16"/>
        </w:rPr>
        <w:t xml:space="preserve">, </w:t>
      </w:r>
      <w:r w:rsidRPr="008D6F05">
        <w:rPr>
          <w:rStyle w:val="StyleUnderline"/>
        </w:rPr>
        <w:t>which is why they are usually cheaper</w:t>
      </w:r>
      <w:r w:rsidRPr="008D6F05">
        <w:rPr>
          <w:sz w:val="16"/>
        </w:rPr>
        <w:t xml:space="preserve"> – </w:t>
      </w:r>
      <w:r w:rsidRPr="008D6F05">
        <w:rPr>
          <w:rStyle w:val="StyleUnderline"/>
        </w:rPr>
        <w:t>though the quality gap is quickly decreasing</w:t>
      </w:r>
      <w:r w:rsidRPr="008D6F05">
        <w:rPr>
          <w:sz w:val="16"/>
        </w:rPr>
        <w:t xml:space="preserve">. </w:t>
      </w:r>
      <w:r w:rsidRPr="008D6F05">
        <w:rPr>
          <w:rStyle w:val="StyleUnderline"/>
          <w:highlight w:val="cyan"/>
        </w:rPr>
        <w:t xml:space="preserve">To </w:t>
      </w:r>
      <w:r w:rsidRPr="008D6F05">
        <w:rPr>
          <w:rStyle w:val="Emphasis"/>
          <w:highlight w:val="cyan"/>
        </w:rPr>
        <w:t>maintain</w:t>
      </w:r>
      <w:r w:rsidRPr="008D6F05">
        <w:rPr>
          <w:rStyle w:val="Emphasis"/>
        </w:rPr>
        <w:t xml:space="preserve"> its </w:t>
      </w:r>
      <w:r w:rsidRPr="008D6F05">
        <w:rPr>
          <w:rStyle w:val="Emphasis"/>
          <w:highlight w:val="cyan"/>
        </w:rPr>
        <w:t>military superiority</w:t>
      </w:r>
      <w:r w:rsidRPr="008D6F05">
        <w:rPr>
          <w:rStyle w:val="StyleUnderline"/>
        </w:rPr>
        <w:t xml:space="preserve"> in the Middle East, </w:t>
      </w:r>
      <w:r w:rsidRPr="008D6F05">
        <w:rPr>
          <w:rStyle w:val="StyleUnderline"/>
          <w:highlight w:val="cyan"/>
        </w:rPr>
        <w:t>Saudi</w:t>
      </w:r>
      <w:r w:rsidRPr="008D6F05">
        <w:rPr>
          <w:rStyle w:val="StyleUnderline"/>
        </w:rPr>
        <w:t xml:space="preserve"> Arabia has opted to </w:t>
      </w:r>
      <w:r w:rsidRPr="008D6F05">
        <w:rPr>
          <w:rStyle w:val="Emphasis"/>
          <w:highlight w:val="cyan"/>
        </w:rPr>
        <w:t>purchase</w:t>
      </w:r>
      <w:r w:rsidRPr="008D6F05">
        <w:rPr>
          <w:rStyle w:val="Emphasis"/>
        </w:rPr>
        <w:t xml:space="preserve"> virtually all of its </w:t>
      </w:r>
      <w:r w:rsidRPr="008D6F05">
        <w:rPr>
          <w:rStyle w:val="Emphasis"/>
          <w:highlight w:val="cyan"/>
        </w:rPr>
        <w:t>weapons from American and European companies</w:t>
      </w:r>
      <w:r w:rsidRPr="008D6F05">
        <w:rPr>
          <w:sz w:val="16"/>
        </w:rPr>
        <w:t>.</w:t>
      </w:r>
    </w:p>
    <w:p w:rsidR="00F71028" w:rsidRPr="008D6F05" w:rsidRDefault="00F71028" w:rsidP="00F71028">
      <w:pPr>
        <w:rPr>
          <w:sz w:val="16"/>
        </w:rPr>
      </w:pPr>
      <w:r w:rsidRPr="008D6F05">
        <w:rPr>
          <w:sz w:val="16"/>
        </w:rPr>
        <w:t xml:space="preserve">That is why the U.S. has significant leverage in this aspect of the relationship. </w:t>
      </w:r>
      <w:r w:rsidRPr="008D6F05">
        <w:rPr>
          <w:rStyle w:val="StyleUnderline"/>
          <w:highlight w:val="cyan"/>
        </w:rPr>
        <w:t>Any Saudi threat to retaliate against a ban on</w:t>
      </w:r>
      <w:r w:rsidRPr="008D6F05">
        <w:rPr>
          <w:rStyle w:val="StyleUnderline"/>
        </w:rPr>
        <w:t xml:space="preserve"> U.S. </w:t>
      </w:r>
      <w:r w:rsidRPr="008D6F05">
        <w:rPr>
          <w:rStyle w:val="StyleUnderline"/>
          <w:highlight w:val="cyan"/>
        </w:rPr>
        <w:t>arms sales</w:t>
      </w:r>
      <w:r w:rsidRPr="008D6F05">
        <w:rPr>
          <w:sz w:val="16"/>
        </w:rPr>
        <w:t xml:space="preserve"> by buying weapons from countries that have not raised concerns about the Khashoggi disappearance </w:t>
      </w:r>
      <w:r w:rsidRPr="008D6F05">
        <w:rPr>
          <w:rStyle w:val="Emphasis"/>
          <w:highlight w:val="cyan"/>
        </w:rPr>
        <w:t>would not be credible</w:t>
      </w:r>
      <w:r w:rsidRPr="008D6F05">
        <w:rPr>
          <w:sz w:val="16"/>
        </w:rPr>
        <w:t xml:space="preserve">. </w:t>
      </w:r>
      <w:r w:rsidRPr="008D6F05">
        <w:rPr>
          <w:rStyle w:val="StyleUnderline"/>
        </w:rPr>
        <w:t>And is probably why</w:t>
      </w:r>
      <w:r w:rsidRPr="008D6F05">
        <w:rPr>
          <w:sz w:val="16"/>
        </w:rPr>
        <w:t xml:space="preserve">, despite worries in the White House, </w:t>
      </w:r>
      <w:r w:rsidRPr="008D6F05">
        <w:rPr>
          <w:rStyle w:val="StyleUnderline"/>
        </w:rPr>
        <w:t>such a threat has not yet been made</w:t>
      </w:r>
      <w:r w:rsidRPr="008D6F05">
        <w:rPr>
          <w:sz w:val="16"/>
        </w:rPr>
        <w:t>.</w:t>
      </w:r>
    </w:p>
    <w:p w:rsidR="00F71028" w:rsidRPr="008D6F05" w:rsidRDefault="00F71028" w:rsidP="00F71028">
      <w:pPr>
        <w:rPr>
          <w:sz w:val="16"/>
        </w:rPr>
      </w:pPr>
    </w:p>
    <w:p w:rsidR="00F71028" w:rsidRPr="008D6F05" w:rsidRDefault="00F71028" w:rsidP="00F71028">
      <w:pPr>
        <w:pStyle w:val="Heading4"/>
        <w:rPr>
          <w:rFonts w:cs="Times New Roman"/>
        </w:rPr>
      </w:pPr>
      <w:r w:rsidRPr="008D6F05">
        <w:rPr>
          <w:rFonts w:cs="Times New Roman"/>
          <w:u w:val="single"/>
        </w:rPr>
        <w:t>Zero strategic benefit</w:t>
      </w:r>
      <w:r w:rsidRPr="008D6F05">
        <w:rPr>
          <w:rFonts w:cs="Times New Roman"/>
        </w:rPr>
        <w:t xml:space="preserve"> to U.S. involvement in the war---DA’s are </w:t>
      </w:r>
      <w:r w:rsidRPr="008D6F05">
        <w:rPr>
          <w:rFonts w:cs="Times New Roman"/>
          <w:u w:val="single"/>
        </w:rPr>
        <w:t>non-unique</w:t>
      </w:r>
      <w:r w:rsidRPr="008D6F05">
        <w:rPr>
          <w:rFonts w:cs="Times New Roman"/>
        </w:rPr>
        <w:t xml:space="preserve"> because the Yemen crisis erodes U.S. crediblity.</w:t>
      </w:r>
    </w:p>
    <w:p w:rsidR="00F71028" w:rsidRPr="008D6F05" w:rsidRDefault="00F71028" w:rsidP="00F71028">
      <w:r w:rsidRPr="008D6F05">
        <w:rPr>
          <w:rStyle w:val="Style13ptBold"/>
        </w:rPr>
        <w:t>Larison, 5-2</w:t>
      </w:r>
      <w:r w:rsidRPr="008D6F05">
        <w:t>-2019 - Daniel, PhD in history from the University of Chicago; "The Disgraceful Case for Increasing U.S. Support for the War on Yemen," American Conservative, https://www.theamericanconservative.com/larison/the-disgraceful-case-for-increasing-u-s-support-for-the-war-on-yemen/</w:t>
      </w:r>
    </w:p>
    <w:p w:rsidR="00F71028" w:rsidRPr="008D6F05" w:rsidRDefault="00F71028" w:rsidP="00F71028">
      <w:pPr>
        <w:rPr>
          <w:sz w:val="16"/>
        </w:rPr>
      </w:pPr>
      <w:r w:rsidRPr="008D6F05">
        <w:rPr>
          <w:rStyle w:val="StyleUnderline"/>
        </w:rPr>
        <w:t>Ending U.S. support for the war is what’s best for Yemen</w:t>
      </w:r>
      <w:r w:rsidRPr="008D6F05">
        <w:rPr>
          <w:sz w:val="16"/>
        </w:rPr>
        <w:t xml:space="preserve">, but </w:t>
      </w:r>
      <w:r w:rsidRPr="008D6F05">
        <w:rPr>
          <w:rStyle w:val="StyleUnderline"/>
        </w:rPr>
        <w:t>it is</w:t>
      </w:r>
      <w:r w:rsidRPr="008D6F05">
        <w:rPr>
          <w:sz w:val="16"/>
        </w:rPr>
        <w:t xml:space="preserve"> also </w:t>
      </w:r>
      <w:r w:rsidRPr="008D6F05">
        <w:rPr>
          <w:rStyle w:val="StyleUnderline"/>
        </w:rPr>
        <w:t>clearly in the American interest</w:t>
      </w:r>
      <w:r w:rsidRPr="008D6F05">
        <w:rPr>
          <w:sz w:val="16"/>
        </w:rPr>
        <w:t xml:space="preserve"> as well. </w:t>
      </w:r>
      <w:r w:rsidRPr="008D6F05">
        <w:rPr>
          <w:rStyle w:val="StyleUnderline"/>
          <w:highlight w:val="cyan"/>
        </w:rPr>
        <w:t xml:space="preserve">U.S. involvement in the war is a </w:t>
      </w:r>
      <w:r w:rsidRPr="008D6F05">
        <w:rPr>
          <w:rStyle w:val="Emphasis"/>
          <w:highlight w:val="cyan"/>
        </w:rPr>
        <w:t>stain</w:t>
      </w:r>
      <w:r w:rsidRPr="008D6F05">
        <w:rPr>
          <w:rStyle w:val="StyleUnderline"/>
          <w:highlight w:val="cyan"/>
        </w:rPr>
        <w:t xml:space="preserve"> on our foreign policy record</w:t>
      </w:r>
      <w:r w:rsidRPr="008D6F05">
        <w:rPr>
          <w:sz w:val="16"/>
          <w:highlight w:val="cyan"/>
        </w:rPr>
        <w:t>.</w:t>
      </w:r>
      <w:r w:rsidRPr="008D6F05">
        <w:rPr>
          <w:sz w:val="16"/>
        </w:rPr>
        <w:t xml:space="preserve"> </w:t>
      </w:r>
      <w:r w:rsidRPr="008D6F05">
        <w:rPr>
          <w:rStyle w:val="Emphasis"/>
          <w:highlight w:val="cyan"/>
        </w:rPr>
        <w:t>Aiding and abetting</w:t>
      </w:r>
      <w:r w:rsidRPr="008D6F05">
        <w:rPr>
          <w:rStyle w:val="StyleUnderline"/>
        </w:rPr>
        <w:t xml:space="preserve"> the coalition in their m</w:t>
      </w:r>
      <w:r w:rsidRPr="008D6F05">
        <w:rPr>
          <w:rStyle w:val="Emphasis"/>
        </w:rPr>
        <w:t>any crimes</w:t>
      </w:r>
      <w:r w:rsidRPr="008D6F05">
        <w:rPr>
          <w:rStyle w:val="StyleUnderline"/>
        </w:rPr>
        <w:t xml:space="preserve"> </w:t>
      </w:r>
      <w:r w:rsidRPr="008D6F05">
        <w:rPr>
          <w:rStyle w:val="StyleUnderline"/>
          <w:highlight w:val="cyan"/>
        </w:rPr>
        <w:t>makes our government</w:t>
      </w:r>
      <w:r w:rsidRPr="008D6F05">
        <w:rPr>
          <w:rStyle w:val="StyleUnderline"/>
        </w:rPr>
        <w:t xml:space="preserve"> </w:t>
      </w:r>
      <w:r w:rsidRPr="008D6F05">
        <w:rPr>
          <w:rStyle w:val="Emphasis"/>
          <w:highlight w:val="cyan"/>
        </w:rPr>
        <w:t>complicit in horrific attacks</w:t>
      </w:r>
      <w:r w:rsidRPr="008D6F05">
        <w:rPr>
          <w:sz w:val="16"/>
        </w:rPr>
        <w:t xml:space="preserve"> </w:t>
      </w:r>
      <w:r w:rsidRPr="008D6F05">
        <w:rPr>
          <w:rStyle w:val="StyleUnderline"/>
          <w:highlight w:val="cyan"/>
        </w:rPr>
        <w:t xml:space="preserve">that have </w:t>
      </w:r>
      <w:r w:rsidRPr="008D6F05">
        <w:rPr>
          <w:rStyle w:val="Emphasis"/>
          <w:highlight w:val="cyan"/>
        </w:rPr>
        <w:t>claimed thousands of lives</w:t>
      </w:r>
      <w:r w:rsidRPr="008D6F05">
        <w:rPr>
          <w:rStyle w:val="StyleUnderline"/>
        </w:rPr>
        <w:t xml:space="preserve"> and contributed to the </w:t>
      </w:r>
      <w:r w:rsidRPr="008D6F05">
        <w:rPr>
          <w:rStyle w:val="Emphasis"/>
        </w:rPr>
        <w:t>impoverishment</w:t>
      </w:r>
      <w:r w:rsidRPr="008D6F05">
        <w:rPr>
          <w:rStyle w:val="StyleUnderline"/>
        </w:rPr>
        <w:t xml:space="preserve"> and </w:t>
      </w:r>
      <w:r w:rsidRPr="008D6F05">
        <w:rPr>
          <w:rStyle w:val="Emphasis"/>
        </w:rPr>
        <w:t>starvation</w:t>
      </w:r>
      <w:r w:rsidRPr="008D6F05">
        <w:rPr>
          <w:rStyle w:val="StyleUnderline"/>
        </w:rPr>
        <w:t xml:space="preserve"> of millions</w:t>
      </w:r>
      <w:r w:rsidRPr="008D6F05">
        <w:rPr>
          <w:sz w:val="16"/>
        </w:rPr>
        <w:t xml:space="preserve">. </w:t>
      </w:r>
      <w:r w:rsidRPr="008D6F05">
        <w:rPr>
          <w:rStyle w:val="StyleUnderline"/>
          <w:highlight w:val="cyan"/>
        </w:rPr>
        <w:t xml:space="preserve">The U.S. </w:t>
      </w:r>
      <w:r w:rsidRPr="008D6F05">
        <w:rPr>
          <w:rStyle w:val="Emphasis"/>
          <w:highlight w:val="cyan"/>
        </w:rPr>
        <w:t>has not advanced any of its security interests</w:t>
      </w:r>
      <w:r w:rsidRPr="008D6F05">
        <w:rPr>
          <w:rStyle w:val="StyleUnderline"/>
        </w:rPr>
        <w:t xml:space="preserve"> through its involvement in this war</w:t>
      </w:r>
      <w:r w:rsidRPr="008D6F05">
        <w:rPr>
          <w:sz w:val="16"/>
        </w:rPr>
        <w:t xml:space="preserve">, </w:t>
      </w:r>
      <w:r w:rsidRPr="008D6F05">
        <w:rPr>
          <w:rStyle w:val="StyleUnderline"/>
          <w:highlight w:val="cyan"/>
        </w:rPr>
        <w:t>and</w:t>
      </w:r>
      <w:r w:rsidRPr="008D6F05">
        <w:rPr>
          <w:sz w:val="16"/>
        </w:rPr>
        <w:t xml:space="preserve"> in fact </w:t>
      </w:r>
      <w:r w:rsidRPr="008D6F05">
        <w:rPr>
          <w:rStyle w:val="StyleUnderline"/>
          <w:highlight w:val="cyan"/>
        </w:rPr>
        <w:t>the coalition’s war effort has</w:t>
      </w:r>
      <w:r w:rsidRPr="008D6F05">
        <w:rPr>
          <w:rStyle w:val="StyleUnderline"/>
        </w:rPr>
        <w:t xml:space="preserve"> </w:t>
      </w:r>
      <w:r w:rsidRPr="008D6F05">
        <w:rPr>
          <w:rStyle w:val="Emphasis"/>
          <w:highlight w:val="cyan"/>
        </w:rPr>
        <w:t>undermined</w:t>
      </w:r>
      <w:r w:rsidRPr="008D6F05">
        <w:rPr>
          <w:sz w:val="16"/>
        </w:rPr>
        <w:t xml:space="preserve"> </w:t>
      </w:r>
      <w:r w:rsidRPr="008D6F05">
        <w:rPr>
          <w:rStyle w:val="StyleUnderline"/>
        </w:rPr>
        <w:t xml:space="preserve">the </w:t>
      </w:r>
      <w:r w:rsidRPr="008D6F05">
        <w:rPr>
          <w:rStyle w:val="StyleUnderline"/>
          <w:highlight w:val="cyan"/>
        </w:rPr>
        <w:t>effort to combat</w:t>
      </w:r>
      <w:r w:rsidRPr="008D6F05">
        <w:rPr>
          <w:sz w:val="16"/>
        </w:rPr>
        <w:t xml:space="preserve"> Al Qaeda in the Arabian Peninsula (</w:t>
      </w:r>
      <w:r w:rsidRPr="008D6F05">
        <w:rPr>
          <w:rStyle w:val="Emphasis"/>
          <w:highlight w:val="cyan"/>
        </w:rPr>
        <w:t>AQAP</w:t>
      </w:r>
      <w:r w:rsidRPr="008D6F05">
        <w:rPr>
          <w:sz w:val="16"/>
        </w:rPr>
        <w:t xml:space="preserve">). On top of all that, </w:t>
      </w:r>
      <w:r w:rsidRPr="008D6F05">
        <w:rPr>
          <w:rStyle w:val="StyleUnderline"/>
        </w:rPr>
        <w:t xml:space="preserve">U.S. involvement in the war is </w:t>
      </w:r>
      <w:r w:rsidRPr="008D6F05">
        <w:rPr>
          <w:rStyle w:val="Emphasis"/>
        </w:rPr>
        <w:t>unauthorized</w:t>
      </w:r>
      <w:r w:rsidRPr="008D6F05">
        <w:rPr>
          <w:rStyle w:val="StyleUnderline"/>
        </w:rPr>
        <w:t xml:space="preserve"> and </w:t>
      </w:r>
      <w:r w:rsidRPr="008D6F05">
        <w:rPr>
          <w:rStyle w:val="Emphasis"/>
        </w:rPr>
        <w:t>illegal</w:t>
      </w:r>
      <w:r w:rsidRPr="008D6F05">
        <w:rPr>
          <w:sz w:val="16"/>
        </w:rPr>
        <w:t>, as Congress has made clear, and increasing U.S. involvement in defiance of majorities in the House and the Senate would show even more contempt for the Constitution than Trump has already shown.</w:t>
      </w:r>
    </w:p>
    <w:p w:rsidR="00F71028" w:rsidRPr="008D6F05" w:rsidRDefault="00F71028" w:rsidP="00F71028"/>
    <w:p w:rsidR="00F71028" w:rsidRDefault="00F71028" w:rsidP="00F71028">
      <w:pPr>
        <w:pStyle w:val="Heading3"/>
        <w:rPr>
          <w:rFonts w:cs="Times New Roman"/>
        </w:rPr>
      </w:pPr>
      <w:r w:rsidRPr="008D6F05">
        <w:rPr>
          <w:rFonts w:cs="Times New Roman"/>
        </w:rPr>
        <w:t>1ac---impact framing</w:t>
      </w:r>
    </w:p>
    <w:p w:rsidR="00F71028" w:rsidRPr="00713301" w:rsidRDefault="00F71028" w:rsidP="00F71028">
      <w:pPr>
        <w:pStyle w:val="Heading4"/>
      </w:pPr>
      <w:r>
        <w:t>Probability first:</w:t>
      </w:r>
    </w:p>
    <w:p w:rsidR="00F71028" w:rsidRPr="008D6F05" w:rsidRDefault="00F71028" w:rsidP="00F71028">
      <w:pPr>
        <w:pStyle w:val="Heading4"/>
        <w:rPr>
          <w:rFonts w:cs="Times New Roman"/>
        </w:rPr>
      </w:pPr>
      <w:r w:rsidRPr="008D6F05">
        <w:rPr>
          <w:rFonts w:cs="Times New Roman"/>
        </w:rPr>
        <w:t xml:space="preserve">Existential impacts are predicated on </w:t>
      </w:r>
      <w:r w:rsidRPr="008D6F05">
        <w:rPr>
          <w:rFonts w:cs="Times New Roman"/>
          <w:u w:val="single"/>
        </w:rPr>
        <w:t>speculative</w:t>
      </w:r>
      <w:r w:rsidRPr="008D6F05">
        <w:rPr>
          <w:rFonts w:cs="Times New Roman"/>
        </w:rPr>
        <w:t xml:space="preserve"> internal link chains---solutions to high-probability impacts creates a </w:t>
      </w:r>
      <w:r w:rsidRPr="008D6F05">
        <w:rPr>
          <w:rFonts w:cs="Times New Roman"/>
          <w:u w:val="single"/>
        </w:rPr>
        <w:t>positive feedback loop of improvements</w:t>
      </w:r>
      <w:r w:rsidRPr="008D6F05">
        <w:rPr>
          <w:rFonts w:cs="Times New Roman"/>
        </w:rPr>
        <w:t>, which should come first.</w:t>
      </w:r>
    </w:p>
    <w:p w:rsidR="00F71028" w:rsidRPr="008D6F05" w:rsidRDefault="00F71028" w:rsidP="00F71028">
      <w:pPr>
        <w:rPr>
          <w:b/>
          <w:bCs/>
        </w:rPr>
      </w:pPr>
      <w:r w:rsidRPr="008D6F05">
        <w:rPr>
          <w:rStyle w:val="Style13ptBold"/>
        </w:rPr>
        <w:t xml:space="preserve">Karnofsky 2014; </w:t>
      </w:r>
      <w:r w:rsidRPr="008D6F05">
        <w:t xml:space="preserve">July 03, 2014 Holden Karnofsky Executive Director of the Open Philanthropy Project degree in Social Studies from Harvard University “The Moral Value of the Far Future” </w:t>
      </w:r>
      <w:hyperlink r:id="rId10" w:history="1">
        <w:r w:rsidRPr="008D6F05">
          <w:rPr>
            <w:rStyle w:val="Hyperlink"/>
          </w:rPr>
          <w:t>https://www.openphilanthropy.org/blog/moral-value-far-future</w:t>
        </w:r>
      </w:hyperlink>
    </w:p>
    <w:p w:rsidR="00F71028" w:rsidRPr="00713301" w:rsidRDefault="00F71028" w:rsidP="00F71028">
      <w:pPr>
        <w:rPr>
          <w:sz w:val="16"/>
        </w:rPr>
      </w:pPr>
      <w:r w:rsidRPr="008D6F05">
        <w:rPr>
          <w:sz w:val="16"/>
        </w:rPr>
        <w:t xml:space="preserve">The importance of the far future As discussed previously, I believe that the general state of the world has improved dramatically over the past several hundred years. It seems reasonable to state that the people who made contributions (large or small) to this improvement have made a major difference to the lives of people living today, and that when all future generations are taken into account, their impact on generations following them could easily dwarf their impact in their own time. I believe it is reasonable to expect this basic dynamic to continue, and I believe that there remains huge room for further improvement (possibly dwarfing the improvements we’ve seen to date). I place some probability on global upside possibilities including breakthrough technology, space colonization, and widespread improvements in interconnectedness, empathy and altruism. Even if these don’t pan out, there remains a great deal of room for further reduction in poverty and in other causes of suffering. In Astronomical Waste, Nick </w:t>
      </w:r>
      <w:r w:rsidRPr="008D6F05">
        <w:rPr>
          <w:rStyle w:val="StyleUnderline"/>
        </w:rPr>
        <w:t xml:space="preserve">Bostrom makes a more extreme and more specific claim: that the number of human lives possible under space colonization is so great that the mere possibility of a hugely populated future, when considered in </w:t>
      </w:r>
      <w:r w:rsidRPr="008D6F05">
        <w:rPr>
          <w:rStyle w:val="StyleUnderline"/>
          <w:highlight w:val="cyan"/>
        </w:rPr>
        <w:t>an “expected value”</w:t>
      </w:r>
      <w:r w:rsidRPr="008D6F05">
        <w:rPr>
          <w:rStyle w:val="StyleUnderline"/>
        </w:rPr>
        <w:t xml:space="preserve"> framework, dwarfs all other moral considerations</w:t>
      </w:r>
      <w:r w:rsidRPr="008D6F05">
        <w:rPr>
          <w:sz w:val="16"/>
        </w:rPr>
        <w:t xml:space="preserve">. I see no obvious analytical flaw in this claim, and give it some weight. However, </w:t>
      </w:r>
      <w:r w:rsidRPr="008D6F05">
        <w:rPr>
          <w:rStyle w:val="StyleUnderline"/>
        </w:rPr>
        <w:t xml:space="preserve">because the argument </w:t>
      </w:r>
      <w:r w:rsidRPr="008D6F05">
        <w:rPr>
          <w:rStyle w:val="StyleUnderline"/>
          <w:highlight w:val="cyan"/>
        </w:rPr>
        <w:t>relies heavily on</w:t>
      </w:r>
      <w:r w:rsidRPr="008D6F05">
        <w:rPr>
          <w:rStyle w:val="StyleUnderline"/>
        </w:rPr>
        <w:t xml:space="preserve"> </w:t>
      </w:r>
      <w:r w:rsidRPr="008D6F05">
        <w:rPr>
          <w:rStyle w:val="Emphasis"/>
          <w:highlight w:val="cyan"/>
        </w:rPr>
        <w:t>specific predictions about a distant future</w:t>
      </w:r>
      <w:r w:rsidRPr="008D6F05">
        <w:rPr>
          <w:sz w:val="16"/>
        </w:rPr>
        <w:t xml:space="preserve">, seemingly (as far as I can tell) </w:t>
      </w:r>
      <w:r w:rsidRPr="008D6F05">
        <w:rPr>
          <w:rStyle w:val="Emphasis"/>
          <w:highlight w:val="cyan"/>
        </w:rPr>
        <w:t>backed by little other than speculation</w:t>
      </w:r>
      <w:r w:rsidRPr="008D6F05">
        <w:rPr>
          <w:sz w:val="16"/>
        </w:rPr>
        <w:t xml:space="preserve">, </w:t>
      </w:r>
      <w:r w:rsidRPr="008D6F05">
        <w:rPr>
          <w:rStyle w:val="StyleUnderline"/>
        </w:rPr>
        <w:t>I do not consider it “robust,”</w:t>
      </w:r>
      <w:r w:rsidRPr="008D6F05">
        <w:rPr>
          <w:sz w:val="16"/>
        </w:rPr>
        <w:t xml:space="preserve"> </w:t>
      </w:r>
      <w:r w:rsidRPr="008D6F05">
        <w:rPr>
          <w:rStyle w:val="StyleUnderline"/>
        </w:rPr>
        <w:t>and so I do not consider it rational to let it play an overwhelming role in my belief system and actions</w:t>
      </w:r>
      <w:r w:rsidRPr="008D6F05">
        <w:rPr>
          <w:sz w:val="16"/>
        </w:rPr>
        <w:t>. (More on my epistemology and method for handling non-robust arguments containing massive quantities here.) In addition, if I did fully accept the reasoning of “Astronomical Waste” and evaluate all actions by their far future consequences, it isn’t clear what implications this would have. As discussed below, given our uncertainty about the specifics of the far future and our reasons to believe that doing good in the present day can have substantial impacts on the future as well, it seems possible that “seeing a large amount of value in future generations” and “seeing an overwhelming amount of value in future generations” lead to similar consequences for our actions. Catastrophic risk reduction vs. doing tangible good Many people have cited “Astronomical Waste” to me as evidence that the greatest opportunities for doing good are in the form of reducing the risks of catastrophes such as extreme climate change, pandemics, problematic developments related to artificial intelligence, etc. Indeed, “Astronomical Waste” seems to argue something like this: For standard utilitarians, priority number one, two, three and four should consequently be to reduce existential risk. The utilitarian imperative “Maximize expected aggregate utility!” can be simplified to the maxim “Minimize existential risk!”. I have always found this inference flawed, and in my recent discussion with Eliezer Yudkowsky and Luke Muehlhauser, it was argued to me that the “Astronomical Waste” essay never meant to make this inference in the first place. The author’s definition of existential risk includes anything that stops humanity far short of realizing its full potential - including, presumably, stagnation in economic and technological progress leading to a long-lived but limited civilization. Under that definition, “</w:t>
      </w:r>
      <w:r w:rsidRPr="008D6F05">
        <w:rPr>
          <w:rStyle w:val="StyleUnderline"/>
          <w:highlight w:val="cyan"/>
        </w:rPr>
        <w:t>Minimize existential</w:t>
      </w:r>
      <w:r w:rsidRPr="008D6F05">
        <w:rPr>
          <w:rStyle w:val="StyleUnderline"/>
        </w:rPr>
        <w:t xml:space="preserve"> risk!” </w:t>
      </w:r>
      <w:r w:rsidRPr="008D6F05">
        <w:rPr>
          <w:rStyle w:val="StyleUnderline"/>
          <w:highlight w:val="cyan"/>
        </w:rPr>
        <w:t>would</w:t>
      </w:r>
      <w:r w:rsidRPr="008D6F05">
        <w:rPr>
          <w:rStyle w:val="StyleUnderline"/>
        </w:rPr>
        <w:t xml:space="preserve"> seem to potentially </w:t>
      </w:r>
      <w:r w:rsidRPr="008D6F05">
        <w:rPr>
          <w:rStyle w:val="Emphasis"/>
          <w:highlight w:val="cyan"/>
        </w:rPr>
        <w:t>include any contribution to general human empowerment</w:t>
      </w:r>
      <w:r w:rsidRPr="008D6F05">
        <w:rPr>
          <w:sz w:val="16"/>
        </w:rPr>
        <w:t xml:space="preserve">. I have often been challenged to explain how </w:t>
      </w:r>
      <w:r w:rsidRPr="008D6F05">
        <w:rPr>
          <w:rStyle w:val="StyleUnderline"/>
        </w:rPr>
        <w:t>one could</w:t>
      </w:r>
      <w:r w:rsidRPr="008D6F05">
        <w:rPr>
          <w:sz w:val="16"/>
        </w:rPr>
        <w:t xml:space="preserve"> possibly </w:t>
      </w:r>
      <w:r w:rsidRPr="008D6F05">
        <w:rPr>
          <w:rStyle w:val="StyleUnderline"/>
        </w:rPr>
        <w:t>reconcile</w:t>
      </w:r>
      <w:r w:rsidRPr="008D6F05">
        <w:rPr>
          <w:sz w:val="16"/>
        </w:rPr>
        <w:t xml:space="preserve"> (a) </w:t>
      </w:r>
      <w:r w:rsidRPr="008D6F05">
        <w:rPr>
          <w:rStyle w:val="StyleUnderline"/>
        </w:rPr>
        <w:t>caring a great deal about the far future with</w:t>
      </w:r>
      <w:r w:rsidRPr="008D6F05">
        <w:rPr>
          <w:sz w:val="16"/>
        </w:rPr>
        <w:t xml:space="preserve"> (b) </w:t>
      </w:r>
      <w:r w:rsidRPr="008D6F05">
        <w:rPr>
          <w:rStyle w:val="StyleUnderline"/>
        </w:rPr>
        <w:t>donating to one of GiveWell’s top charities</w:t>
      </w:r>
      <w:r w:rsidRPr="008D6F05">
        <w:rPr>
          <w:sz w:val="16"/>
        </w:rPr>
        <w:t xml:space="preserve">. My general response is that </w:t>
      </w:r>
      <w:r w:rsidRPr="008D6F05">
        <w:rPr>
          <w:rStyle w:val="StyleUnderline"/>
        </w:rPr>
        <w:t>in the face of sufficient uncertainty about one’s options, and lack of conviction that there are good</w:t>
      </w:r>
      <w:r w:rsidRPr="008D6F05">
        <w:rPr>
          <w:sz w:val="16"/>
        </w:rPr>
        <w:t xml:space="preserve"> (in the sense of high expected value) </w:t>
      </w:r>
      <w:r w:rsidRPr="008D6F05">
        <w:rPr>
          <w:rStyle w:val="StyleUnderline"/>
        </w:rPr>
        <w:t>opportunities to make an enormous difference,</w:t>
      </w:r>
      <w:r w:rsidRPr="008D6F05">
        <w:rPr>
          <w:sz w:val="16"/>
        </w:rPr>
        <w:t xml:space="preserve"> </w:t>
      </w:r>
      <w:r w:rsidRPr="008D6F05">
        <w:rPr>
          <w:rStyle w:val="StyleUnderline"/>
        </w:rPr>
        <w:t>it is rational to try to make a smaller but robustly positive difference, whether or not one can trace a specific causal pathway from doing this small amount of good to making a large impact on the far future</w:t>
      </w:r>
      <w:r w:rsidRPr="008D6F05">
        <w:rPr>
          <w:sz w:val="16"/>
        </w:rPr>
        <w:t xml:space="preserve">. A few brief arguments in support of this position: I believe that </w:t>
      </w:r>
      <w:r w:rsidRPr="008D6F05">
        <w:rPr>
          <w:rStyle w:val="StyleUnderline"/>
          <w:highlight w:val="cyan"/>
        </w:rPr>
        <w:t>the track record of</w:t>
      </w:r>
      <w:r w:rsidRPr="008D6F05">
        <w:rPr>
          <w:rStyle w:val="StyleUnderline"/>
        </w:rPr>
        <w:t xml:space="preserve"> “</w:t>
      </w:r>
      <w:r w:rsidRPr="008D6F05">
        <w:rPr>
          <w:rStyle w:val="StyleUnderline"/>
          <w:highlight w:val="cyan"/>
        </w:rPr>
        <w:t>taking robustly strong opportunities to do ‘something good’</w:t>
      </w:r>
      <w:r w:rsidRPr="008D6F05">
        <w:rPr>
          <w:rStyle w:val="StyleUnderline"/>
        </w:rPr>
        <w:t xml:space="preserve"> ” </w:t>
      </w:r>
      <w:r w:rsidRPr="008D6F05">
        <w:rPr>
          <w:rStyle w:val="Emphasis"/>
          <w:highlight w:val="cyan"/>
        </w:rPr>
        <w:t>is far better</w:t>
      </w:r>
      <w:r w:rsidRPr="008D6F05">
        <w:rPr>
          <w:rStyle w:val="StyleUnderline"/>
        </w:rPr>
        <w:t xml:space="preserve"> </w:t>
      </w:r>
      <w:r w:rsidRPr="008D6F05">
        <w:rPr>
          <w:rStyle w:val="StyleUnderline"/>
          <w:highlight w:val="cyan"/>
        </w:rPr>
        <w:t>than</w:t>
      </w:r>
      <w:r w:rsidRPr="008D6F05">
        <w:rPr>
          <w:rStyle w:val="StyleUnderline"/>
        </w:rPr>
        <w:t xml:space="preserve"> the track record of “</w:t>
      </w:r>
      <w:r w:rsidRPr="008D6F05">
        <w:rPr>
          <w:rStyle w:val="StyleUnderline"/>
          <w:highlight w:val="cyan"/>
        </w:rPr>
        <w:t>taking actions</w:t>
      </w:r>
      <w:r w:rsidRPr="008D6F05">
        <w:rPr>
          <w:rStyle w:val="StyleUnderline"/>
        </w:rPr>
        <w:t xml:space="preserve"> whose value is </w:t>
      </w:r>
      <w:r w:rsidRPr="008D6F05">
        <w:rPr>
          <w:rStyle w:val="Emphasis"/>
          <w:highlight w:val="cyan"/>
        </w:rPr>
        <w:t>contingent on high-uncertainty arguments</w:t>
      </w:r>
      <w:r w:rsidRPr="008D6F05">
        <w:rPr>
          <w:rStyle w:val="StyleUnderline"/>
        </w:rPr>
        <w:t xml:space="preserve"> about where the highest utility lies, and/or arguments about what is likely to happen in the far future</w:t>
      </w:r>
      <w:r w:rsidRPr="008D6F05">
        <w:rPr>
          <w:sz w:val="16"/>
        </w:rPr>
        <w:t xml:space="preserve">.” This is true even when one evaluates track record only in terms of seeming impact on the far future. The </w:t>
      </w:r>
      <w:r w:rsidRPr="008D6F05">
        <w:rPr>
          <w:rStyle w:val="StyleUnderline"/>
          <w:highlight w:val="cyan"/>
        </w:rPr>
        <w:t>developments that seem most positive in retrospect</w:t>
      </w:r>
      <w:r w:rsidRPr="008D6F05">
        <w:rPr>
          <w:sz w:val="16"/>
        </w:rPr>
        <w:t xml:space="preserve"> - from large ones like the development of the steam engine to small ones like the many economic contributions that facilitated strong overall growth - seem to </w:t>
      </w:r>
      <w:r w:rsidRPr="008D6F05">
        <w:rPr>
          <w:rStyle w:val="StyleUnderline"/>
          <w:highlight w:val="cyan"/>
        </w:rPr>
        <w:t xml:space="preserve">have been </w:t>
      </w:r>
      <w:r w:rsidRPr="008D6F05">
        <w:rPr>
          <w:rStyle w:val="Emphasis"/>
          <w:highlight w:val="cyan"/>
        </w:rPr>
        <w:t>driven by the former approach</w:t>
      </w:r>
      <w:r w:rsidRPr="008D6F05">
        <w:rPr>
          <w:sz w:val="16"/>
        </w:rPr>
        <w:t xml:space="preserve">, and </w:t>
      </w:r>
      <w:r w:rsidRPr="008D6F05">
        <w:rPr>
          <w:rStyle w:val="StyleUnderline"/>
        </w:rPr>
        <w:t>I’m not aware of many examples in which the latter approach has yielded great benefits</w:t>
      </w:r>
      <w:r w:rsidRPr="008D6F05">
        <w:rPr>
          <w:sz w:val="16"/>
        </w:rPr>
        <w:t xml:space="preserve">. I see some sense in which </w:t>
      </w:r>
      <w:r w:rsidRPr="008D6F05">
        <w:rPr>
          <w:rStyle w:val="StyleUnderline"/>
        </w:rPr>
        <w:t>the world’s overall civilizational ecosystem seems to have done a better job optimizing for the far future than any of the world’s individual minds</w:t>
      </w:r>
      <w:r w:rsidRPr="008D6F05">
        <w:rPr>
          <w:sz w:val="16"/>
        </w:rPr>
        <w:t xml:space="preserve">. It’s often the case that </w:t>
      </w:r>
      <w:r w:rsidRPr="008D6F05">
        <w:rPr>
          <w:rStyle w:val="StyleUnderline"/>
        </w:rPr>
        <w:t>people acting on relatively short-term, tangible considerations</w:t>
      </w:r>
      <w:r w:rsidRPr="008D6F05">
        <w:rPr>
          <w:sz w:val="16"/>
        </w:rPr>
        <w:t xml:space="preserve"> (especially when they did so with creativity, integrity, transparency, consensuality, and pursuit of gain via value creation rather than value transfer) </w:t>
      </w:r>
      <w:r w:rsidRPr="008D6F05">
        <w:rPr>
          <w:rStyle w:val="StyleUnderline"/>
        </w:rPr>
        <w:t xml:space="preserve">have done good in ways they themselves </w:t>
      </w:r>
      <w:r w:rsidRPr="008D6F05">
        <w:rPr>
          <w:rStyle w:val="Emphasis"/>
        </w:rPr>
        <w:t>wouldn’t have been able to foresee</w:t>
      </w:r>
      <w:r w:rsidRPr="008D6F05">
        <w:rPr>
          <w:sz w:val="16"/>
        </w:rPr>
        <w:t xml:space="preserve">. If this is correct, it seems to imply that </w:t>
      </w:r>
      <w:r w:rsidRPr="008D6F05">
        <w:rPr>
          <w:rStyle w:val="StyleUnderline"/>
        </w:rPr>
        <w:t>one should be focused on “playing one’s role as well as possible</w:t>
      </w:r>
      <w:r w:rsidRPr="008D6F05">
        <w:rPr>
          <w:sz w:val="16"/>
        </w:rPr>
        <w:t xml:space="preserve">” - on finding opportunities to “beat the broad market” (to do more good than people with similar goals would be able to) </w:t>
      </w:r>
      <w:r w:rsidRPr="008D6F05">
        <w:rPr>
          <w:rStyle w:val="StyleUnderline"/>
        </w:rPr>
        <w:t>rather than pouring one’s resources into the areas that non-robust estimates</w:t>
      </w:r>
      <w:r w:rsidRPr="008D6F05">
        <w:rPr>
          <w:sz w:val="16"/>
        </w:rPr>
        <w:t xml:space="preserve"> have indicated as most important to the far future. The process of </w:t>
      </w:r>
      <w:r w:rsidRPr="008D6F05">
        <w:rPr>
          <w:rStyle w:val="StyleUnderline"/>
          <w:highlight w:val="cyan"/>
        </w:rPr>
        <w:t>trying to accomplish tangible good can lead to a great deal of learning and unexpected positive developments</w:t>
      </w:r>
      <w:r w:rsidRPr="008D6F05">
        <w:rPr>
          <w:rStyle w:val="Emphasis"/>
        </w:rPr>
        <w:t xml:space="preserve">, </w:t>
      </w:r>
      <w:r w:rsidRPr="008D6F05">
        <w:rPr>
          <w:rStyle w:val="Emphasis"/>
          <w:highlight w:val="cyan"/>
        </w:rPr>
        <w:t>more so</w:t>
      </w:r>
      <w:r w:rsidRPr="008D6F05">
        <w:rPr>
          <w:sz w:val="16"/>
        </w:rPr>
        <w:t xml:space="preserve"> (in my view) </w:t>
      </w:r>
      <w:r w:rsidRPr="008D6F05">
        <w:rPr>
          <w:rStyle w:val="Emphasis"/>
          <w:highlight w:val="cyan"/>
        </w:rPr>
        <w:t>than the process of putting resources into a low-feedback endeavor</w:t>
      </w:r>
      <w:r w:rsidRPr="008D6F05">
        <w:rPr>
          <w:sz w:val="16"/>
        </w:rPr>
        <w:t xml:space="preserve">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 I see multiple reasons to believe that contributing to general human empowerment mitigates global catastrophic risks. I laid some of these out in a blog post and discussed them further in my conversation with Luke and Eliezer. For one who accepts these considerations, it seems to me that: It is not clear whether placing enormous value on the far future ought to change one’s actions from what they would be if one simply placed large value on the far future. In both cases, </w:t>
      </w:r>
      <w:r w:rsidRPr="008D6F05">
        <w:rPr>
          <w:rStyle w:val="StyleUnderline"/>
        </w:rPr>
        <w:t>attempts to reduce global catastrophic risks and otherwise plan for far-off events must be weighed against attempts to do tangible good, and the question of which has more potential to shape the far future will often be a difficult one to answer.</w:t>
      </w:r>
      <w:r w:rsidRPr="008D6F05">
        <w:rPr>
          <w:sz w:val="16"/>
        </w:rPr>
        <w:t xml:space="preserve"> If one sees few robustly good opportunities to “make a huge difference to the far future,” </w:t>
      </w:r>
      <w:r w:rsidRPr="008D6F05">
        <w:rPr>
          <w:rStyle w:val="StyleUnderline"/>
          <w:highlight w:val="cyan"/>
        </w:rPr>
        <w:t>the best approach to making a positive far-future difference may be</w:t>
      </w:r>
      <w:r w:rsidRPr="008D6F05">
        <w:rPr>
          <w:rStyle w:val="StyleUnderline"/>
        </w:rPr>
        <w:t xml:space="preserve"> “</w:t>
      </w:r>
      <w:r w:rsidRPr="008D6F05">
        <w:rPr>
          <w:rStyle w:val="Emphasis"/>
          <w:highlight w:val="cyan"/>
        </w:rPr>
        <w:t>make a small but robustly positive difference to the present</w:t>
      </w:r>
      <w:r w:rsidRPr="008D6F05">
        <w:rPr>
          <w:rStyle w:val="Emphasis"/>
        </w:rPr>
        <w:t xml:space="preserve">.” </w:t>
      </w:r>
      <w:r w:rsidRPr="008D6F05">
        <w:rPr>
          <w:rStyle w:val="StyleUnderline"/>
        </w:rPr>
        <w:t>One ought to be interested in “unusual, outstanding opportunities to do good” even if they don’t have a clear connection to improving the far future</w:t>
      </w:r>
      <w:r w:rsidRPr="008D6F05">
        <w:rPr>
          <w:sz w:val="16"/>
        </w:rPr>
        <w:t>.</w:t>
      </w:r>
    </w:p>
    <w:p w:rsidR="00F71028" w:rsidRPr="008D6F05" w:rsidRDefault="00F71028" w:rsidP="00F71028">
      <w:pPr>
        <w:pStyle w:val="Heading4"/>
        <w:rPr>
          <w:rFonts w:cs="Times New Roman"/>
        </w:rPr>
      </w:pPr>
      <w:r w:rsidRPr="008D6F05">
        <w:rPr>
          <w:rFonts w:cs="Times New Roman"/>
        </w:rPr>
        <w:t xml:space="preserve">Extinction first logic </w:t>
      </w:r>
      <w:r>
        <w:rPr>
          <w:rFonts w:cs="Times New Roman"/>
        </w:rPr>
        <w:t xml:space="preserve">is </w:t>
      </w:r>
      <w:r w:rsidRPr="00713301">
        <w:rPr>
          <w:rFonts w:cs="Times New Roman"/>
          <w:u w:val="single"/>
        </w:rPr>
        <w:t>infinitely regressive</w:t>
      </w:r>
      <w:r>
        <w:rPr>
          <w:rFonts w:cs="Times New Roman"/>
        </w:rPr>
        <w:t>; gets weaponized against solutions to probabilistic harms.</w:t>
      </w:r>
    </w:p>
    <w:p w:rsidR="00F71028" w:rsidRPr="008D6F05" w:rsidRDefault="00F71028" w:rsidP="00F71028">
      <w:pPr>
        <w:rPr>
          <w:sz w:val="16"/>
          <w:szCs w:val="16"/>
        </w:rPr>
      </w:pPr>
      <w:r w:rsidRPr="008D6F05">
        <w:rPr>
          <w:rStyle w:val="Style13ptBold"/>
        </w:rPr>
        <w:t>Kessler, 8</w:t>
      </w:r>
      <w:r w:rsidRPr="008D6F05">
        <w:t>—</w:t>
      </w:r>
      <w:r w:rsidRPr="008D6F05">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 //GrRv)</w:t>
      </w:r>
    </w:p>
    <w:p w:rsidR="00F71028" w:rsidRPr="008D6F05" w:rsidRDefault="00F71028" w:rsidP="00F71028">
      <w:pPr>
        <w:rPr>
          <w:sz w:val="14"/>
        </w:rPr>
      </w:pPr>
      <w:r w:rsidRPr="008D6F05">
        <w:rPr>
          <w:sz w:val="14"/>
        </w:rPr>
        <w:t xml:space="preserve">The problem of the second method is that it is very difficult to "calculate" politically unacceptable losses. </w:t>
      </w:r>
      <w:r w:rsidRPr="008D6F05">
        <w:rPr>
          <w:rStyle w:val="StyleUnderline"/>
          <w:highlight w:val="green"/>
        </w:rPr>
        <w:t>If</w:t>
      </w:r>
      <w:r w:rsidRPr="008D6F05">
        <w:rPr>
          <w:sz w:val="14"/>
        </w:rPr>
        <w:t xml:space="preserve"> the </w:t>
      </w:r>
      <w:r w:rsidRPr="008D6F05">
        <w:rPr>
          <w:rStyle w:val="Emphasis"/>
          <w:highlight w:val="green"/>
        </w:rPr>
        <w:t>risk</w:t>
      </w:r>
      <w:r w:rsidRPr="008D6F05">
        <w:rPr>
          <w:sz w:val="14"/>
        </w:rPr>
        <w:t xml:space="preserve"> of terrorism </w:t>
      </w:r>
      <w:r w:rsidRPr="008D6F05">
        <w:rPr>
          <w:rStyle w:val="StyleUnderline"/>
          <w:highlight w:val="green"/>
        </w:rPr>
        <w:t>is defined</w:t>
      </w:r>
      <w:r w:rsidRPr="008D6F05">
        <w:rPr>
          <w:sz w:val="14"/>
        </w:rPr>
        <w:t xml:space="preserve"> in traditional terms </w:t>
      </w:r>
      <w:r w:rsidRPr="008D6F05">
        <w:rPr>
          <w:rStyle w:val="StyleUnderline"/>
          <w:highlight w:val="green"/>
        </w:rPr>
        <w:t>by</w:t>
      </w:r>
      <w:r w:rsidRPr="008D6F05">
        <w:rPr>
          <w:sz w:val="14"/>
        </w:rPr>
        <w:t xml:space="preserve"> probability and </w:t>
      </w:r>
      <w:r w:rsidRPr="008D6F05">
        <w:rPr>
          <w:rStyle w:val="StyleUnderline"/>
          <w:highlight w:val="green"/>
        </w:rPr>
        <w:t>potential loss</w:t>
      </w:r>
      <w:r w:rsidRPr="008D6F05">
        <w:rPr>
          <w:rStyle w:val="StyleUnderline"/>
        </w:rPr>
        <w:t xml:space="preserve">, </w:t>
      </w:r>
      <w:r w:rsidRPr="008D6F05">
        <w:rPr>
          <w:rStyle w:val="StyleUnderline"/>
          <w:highlight w:val="green"/>
        </w:rPr>
        <w:t>then</w:t>
      </w:r>
      <w:r w:rsidRPr="008D6F05">
        <w:rPr>
          <w:sz w:val="14"/>
        </w:rPr>
        <w:t xml:space="preserve"> the </w:t>
      </w:r>
      <w:r w:rsidRPr="008D6F05">
        <w:rPr>
          <w:rStyle w:val="StyleUnderline"/>
          <w:highlight w:val="green"/>
        </w:rPr>
        <w:t>focus on dramatic</w:t>
      </w:r>
      <w:r w:rsidRPr="008D6F05">
        <w:rPr>
          <w:sz w:val="14"/>
        </w:rPr>
        <w:t xml:space="preserve"> terror </w:t>
      </w:r>
      <w:r w:rsidRPr="008D6F05">
        <w:rPr>
          <w:rStyle w:val="StyleUnderline"/>
          <w:highlight w:val="green"/>
        </w:rPr>
        <w:t>attacks leads to</w:t>
      </w:r>
      <w:r w:rsidRPr="008D6F05">
        <w:rPr>
          <w:sz w:val="14"/>
        </w:rPr>
        <w:t xml:space="preserve"> </w:t>
      </w:r>
      <w:r w:rsidRPr="008D6F05">
        <w:rPr>
          <w:rStyle w:val="Emphasis"/>
        </w:rPr>
        <w:t xml:space="preserve">the </w:t>
      </w:r>
      <w:r w:rsidRPr="008D6F05">
        <w:rPr>
          <w:rStyle w:val="Emphasis"/>
          <w:highlight w:val="green"/>
        </w:rPr>
        <w:t>marginalization of probabilities</w:t>
      </w:r>
      <w:r w:rsidRPr="008D6F05">
        <w:rPr>
          <w:sz w:val="14"/>
          <w:highlight w:val="green"/>
        </w:rPr>
        <w:t>.</w:t>
      </w:r>
      <w:r w:rsidRPr="008D6F05">
        <w:rPr>
          <w:sz w:val="14"/>
        </w:rPr>
        <w:t xml:space="preserve"> The reason is that </w:t>
      </w:r>
      <w:r w:rsidRPr="008D6F05">
        <w:rPr>
          <w:rStyle w:val="StyleUnderline"/>
        </w:rPr>
        <w:t xml:space="preserve">even the </w:t>
      </w:r>
      <w:r w:rsidRPr="008D6F05">
        <w:rPr>
          <w:rStyle w:val="Emphasis"/>
          <w:highlight w:val="green"/>
        </w:rPr>
        <w:t>highest degree of improbability</w:t>
      </w:r>
      <w:r w:rsidRPr="008D6F05">
        <w:rPr>
          <w:rStyle w:val="StyleUnderline"/>
          <w:highlight w:val="green"/>
        </w:rPr>
        <w:t xml:space="preserve"> becomes </w:t>
      </w:r>
      <w:r w:rsidRPr="008D6F05">
        <w:rPr>
          <w:rStyle w:val="Emphasis"/>
          <w:highlight w:val="green"/>
        </w:rPr>
        <w:t>irrelevant</w:t>
      </w:r>
      <w:r w:rsidRPr="008D6F05">
        <w:rPr>
          <w:rStyle w:val="StyleUnderline"/>
          <w:highlight w:val="green"/>
        </w:rPr>
        <w:t xml:space="preserve"> as the measure of loss goes to </w:t>
      </w:r>
      <w:r w:rsidRPr="008D6F05">
        <w:rPr>
          <w:rStyle w:val="Emphasis"/>
          <w:highlight w:val="green"/>
        </w:rPr>
        <w:t>infinity</w:t>
      </w:r>
      <w:r w:rsidRPr="008D6F05">
        <w:rPr>
          <w:sz w:val="14"/>
        </w:rPr>
        <w:t xml:space="preserve">.^o The </w:t>
      </w:r>
      <w:r w:rsidRPr="008D6F05">
        <w:rPr>
          <w:rStyle w:val="Emphasis"/>
        </w:rPr>
        <w:t xml:space="preserve">mathematical </w:t>
      </w:r>
      <w:r w:rsidRPr="008D6F05">
        <w:rPr>
          <w:rStyle w:val="Emphasis"/>
          <w:highlight w:val="green"/>
        </w:rPr>
        <w:t>calculation</w:t>
      </w:r>
      <w:r w:rsidRPr="008D6F05">
        <w:rPr>
          <w:sz w:val="14"/>
          <w:highlight w:val="green"/>
        </w:rPr>
        <w:t xml:space="preserve"> </w:t>
      </w:r>
      <w:r w:rsidRPr="008D6F05">
        <w:rPr>
          <w:sz w:val="14"/>
        </w:rPr>
        <w:t xml:space="preserve">of the risk of terrorism thus </w:t>
      </w:r>
      <w:r w:rsidRPr="008D6F05">
        <w:rPr>
          <w:rStyle w:val="StyleUnderline"/>
          <w:highlight w:val="green"/>
        </w:rPr>
        <w:t>tends to overestimate</w:t>
      </w:r>
      <w:r w:rsidRPr="008D6F05">
        <w:rPr>
          <w:sz w:val="14"/>
        </w:rPr>
        <w:t xml:space="preserve"> and to dramatize the </w:t>
      </w:r>
      <w:r w:rsidRPr="008D6F05">
        <w:rPr>
          <w:rStyle w:val="StyleUnderline"/>
          <w:highlight w:val="green"/>
        </w:rPr>
        <w:t>danger</w:t>
      </w:r>
      <w:r w:rsidRPr="008D6F05">
        <w:rPr>
          <w:sz w:val="14"/>
        </w:rPr>
        <w:t xml:space="preserve">. This has consequences beyond the actual risk assessment for the formulation and execution of "risk policies": </w:t>
      </w:r>
      <w:r w:rsidRPr="008D6F05">
        <w:rPr>
          <w:rStyle w:val="StyleUnderline"/>
          <w:highlight w:val="green"/>
        </w:rPr>
        <w:t>If one factor</w:t>
      </w:r>
      <w:r w:rsidRPr="008D6F05">
        <w:rPr>
          <w:sz w:val="14"/>
        </w:rPr>
        <w:t xml:space="preserve"> of the risk calculation </w:t>
      </w:r>
      <w:r w:rsidRPr="008D6F05">
        <w:rPr>
          <w:rStyle w:val="StyleUnderline"/>
          <w:highlight w:val="green"/>
        </w:rPr>
        <w:t xml:space="preserve">approaches </w:t>
      </w:r>
      <w:r w:rsidRPr="008D6F05">
        <w:rPr>
          <w:rStyle w:val="Emphasis"/>
          <w:highlight w:val="green"/>
        </w:rPr>
        <w:t>infinity</w:t>
      </w:r>
      <w:r w:rsidRPr="008D6F05">
        <w:rPr>
          <w:sz w:val="14"/>
        </w:rPr>
        <w:t xml:space="preserve"> (e.g., if a case of nuclear terrorism is envisaged), then there is no balanced measure for antiterrorist efforts, and </w:t>
      </w:r>
      <w:r w:rsidRPr="008D6F05">
        <w:rPr>
          <w:rStyle w:val="StyleUnderline"/>
          <w:highlight w:val="green"/>
        </w:rPr>
        <w:t xml:space="preserve">risk management </w:t>
      </w:r>
      <w:r w:rsidRPr="008D6F05">
        <w:rPr>
          <w:rStyle w:val="StyleUnderline"/>
        </w:rPr>
        <w:t xml:space="preserve">as a </w:t>
      </w:r>
      <w:r w:rsidRPr="008D6F05">
        <w:rPr>
          <w:rStyle w:val="Emphasis"/>
        </w:rPr>
        <w:t xml:space="preserve">rational endeavor </w:t>
      </w:r>
      <w:r w:rsidRPr="008D6F05">
        <w:rPr>
          <w:rStyle w:val="Emphasis"/>
          <w:highlight w:val="green"/>
        </w:rPr>
        <w:t>breaks down</w:t>
      </w:r>
      <w:r w:rsidRPr="008D6F05">
        <w:rPr>
          <w:sz w:val="14"/>
        </w:rPr>
        <w:t xml:space="preserve">. Under the historical condition of bipolarity, the "ultimate" threat with nuclear weapons could be balanced by a similar counterthreat, and new equilibria could be achieved, albeit on higher levels of nuclear overkill. Under the new condition of uncertainty, no such rational balancing is possible since knowledge about actors, their motives and capabilities, is largely absent. The second form of security policy that emerges when the deterrence model collapses mirrors the "social probability" approach. It represents a logic of catastrophe. In contrast to risk management framed in line with logical probability theory, </w:t>
      </w:r>
      <w:r w:rsidRPr="008D6F05">
        <w:rPr>
          <w:rStyle w:val="StyleUnderline"/>
        </w:rPr>
        <w:t xml:space="preserve">the </w:t>
      </w:r>
      <w:r w:rsidRPr="008D6F05">
        <w:rPr>
          <w:rStyle w:val="Emphasis"/>
        </w:rPr>
        <w:t>logic of catastrophe</w:t>
      </w:r>
      <w:r w:rsidRPr="008D6F05">
        <w:rPr>
          <w:rStyle w:val="StyleUnderline"/>
        </w:rPr>
        <w:t xml:space="preserve"> does not attempt to provide means of </w:t>
      </w:r>
      <w:r w:rsidRPr="008D6F05">
        <w:rPr>
          <w:rStyle w:val="Emphasis"/>
        </w:rPr>
        <w:t>absorbing uncertainty</w:t>
      </w:r>
      <w:r w:rsidRPr="008D6F05">
        <w:rPr>
          <w:sz w:val="14"/>
        </w:rPr>
        <w:t xml:space="preserve">. </w:t>
      </w:r>
      <w:r w:rsidRPr="008D6F05">
        <w:rPr>
          <w:rStyle w:val="StyleUnderline"/>
        </w:rPr>
        <w:t>Rather, it takes uncertainty as constitutive for the logic itself; uncertainty is a crucial precondition for catastrophes</w:t>
      </w:r>
      <w:r w:rsidRPr="008D6F05">
        <w:rPr>
          <w:sz w:val="14"/>
        </w:rPr>
        <w:t xml:space="preserve">. In particular, catastrophes happen at once, without a warning, but with major implications for the world polity. In this category, we find the impact of meteorites. Mars attacks, the tsunami in South East Asia, and 9/11. </w:t>
      </w:r>
      <w:r w:rsidRPr="008D6F05">
        <w:rPr>
          <w:rStyle w:val="StyleUnderline"/>
        </w:rPr>
        <w:t>To conceive of terrorism as catastrophe has consequences for the formulation of an adequate security policy</w:t>
      </w:r>
      <w:r w:rsidRPr="008D6F05">
        <w:rPr>
          <w:sz w:val="14"/>
        </w:rPr>
        <w:t xml:space="preserve">. Since catastrophes hap-pen irrespectively of human activity or inactivity, no political action could possibly prevent them. Of course, there are precautions that can be taken, but </w:t>
      </w:r>
      <w:r w:rsidRPr="008D6F05">
        <w:rPr>
          <w:rStyle w:val="StyleUnderline"/>
        </w:rPr>
        <w:t>the framing of terrorist attack as a catastrophe points to spatial and temporal characteristics that are beyond "rationality</w:t>
      </w:r>
      <w:r w:rsidRPr="008D6F05">
        <w:rPr>
          <w:sz w:val="14"/>
        </w:rPr>
        <w:t xml:space="preserve">." Thus, political decision makers are exempted from the responsibility to provide security—as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the framework of the security dilemma fails to capture the basic uncertainties.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we do not even know who or what will constitute the most serious future threat, "^i In order to cope with this challenge it would be essential, another Rand researcher wrote, to break free from the "tyranny" of plausible scenario planning. The decisive step would be to create "discontinuous scenarios ... in which there is no plausible audit trail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8D6F05">
        <w:rPr>
          <w:rStyle w:val="Emphasis"/>
          <w:highlight w:val="green"/>
        </w:rPr>
        <w:t>even the most absurd scenarios</w:t>
      </w:r>
      <w:r w:rsidRPr="008D6F05">
        <w:rPr>
          <w:sz w:val="14"/>
        </w:rPr>
        <w:t xml:space="preserve"> can </w:t>
      </w:r>
      <w:r w:rsidRPr="008D6F05">
        <w:rPr>
          <w:rStyle w:val="Emphasis"/>
          <w:highlight w:val="green"/>
        </w:rPr>
        <w:t>gain plausibility</w:t>
      </w:r>
      <w:r w:rsidRPr="008D6F05">
        <w:rPr>
          <w:sz w:val="14"/>
        </w:rPr>
        <w:t xml:space="preserve">. </w:t>
      </w:r>
      <w:r w:rsidRPr="008D6F05">
        <w:rPr>
          <w:rStyle w:val="StyleUnderline"/>
        </w:rPr>
        <w:t xml:space="preserve">By constructing a </w:t>
      </w:r>
      <w:r w:rsidRPr="008D6F05">
        <w:rPr>
          <w:rStyle w:val="Emphasis"/>
        </w:rPr>
        <w:t>chain of potentialities,</w:t>
      </w:r>
      <w:r w:rsidRPr="008D6F05">
        <w:rPr>
          <w:rStyle w:val="StyleUnderline"/>
        </w:rPr>
        <w:t xml:space="preserve"> improbable events are </w:t>
      </w:r>
      <w:r w:rsidRPr="008D6F05">
        <w:rPr>
          <w:rStyle w:val="Emphasis"/>
        </w:rPr>
        <w:t>linked</w:t>
      </w:r>
      <w:r w:rsidRPr="008D6F05">
        <w:rPr>
          <w:rStyle w:val="StyleUnderline"/>
        </w:rPr>
        <w:t xml:space="preserve"> and brought into the realm of the possible, if not even the probable</w:t>
      </w:r>
      <w:r w:rsidRPr="008D6F05">
        <w:rPr>
          <w:sz w:val="14"/>
        </w:rPr>
        <w:t>. "</w:t>
      </w:r>
      <w:r w:rsidRPr="008D6F05">
        <w:rPr>
          <w:rStyle w:val="StyleUnderline"/>
          <w:highlight w:val="green"/>
        </w:rPr>
        <w:t>Although the likelihood of the scenario dwindles</w:t>
      </w:r>
      <w:r w:rsidRPr="008D6F05">
        <w:rPr>
          <w:rStyle w:val="StyleUnderline"/>
        </w:rPr>
        <w:t xml:space="preserve"> with each step, </w:t>
      </w:r>
      <w:r w:rsidRPr="008D6F05">
        <w:rPr>
          <w:rStyle w:val="StyleUnderline"/>
          <w:highlight w:val="green"/>
        </w:rPr>
        <w:t xml:space="preserve">the residual impression is one of </w:t>
      </w:r>
      <w:r w:rsidRPr="008D6F05">
        <w:rPr>
          <w:rStyle w:val="Emphasis"/>
          <w:highlight w:val="green"/>
        </w:rPr>
        <w:t>plausibility</w:t>
      </w:r>
      <w:r w:rsidRPr="008D6F05">
        <w:rPr>
          <w:sz w:val="14"/>
        </w:rPr>
        <w:t>. "54 This so-called Othello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"Absence of evidence is not evidence of absence." This sentence indicates that under the condition of genuine uncertainty, different evidence criteria prevail than in situations where security problems can be assessed with relative certainty.</w:t>
      </w:r>
    </w:p>
    <w:p w:rsidR="00F71028" w:rsidRPr="008D6F05" w:rsidRDefault="00F71028" w:rsidP="00F71028">
      <w:pPr>
        <w:rPr>
          <w:sz w:val="14"/>
        </w:rPr>
      </w:pPr>
    </w:p>
    <w:p w:rsidR="00F71028" w:rsidRPr="008D6F05" w:rsidRDefault="00F71028" w:rsidP="00F71028"/>
    <w:p w:rsidR="00F71028" w:rsidRPr="008D6F05" w:rsidRDefault="00F71028" w:rsidP="00F71028"/>
    <w:p w:rsidR="00F71028" w:rsidRPr="008D6F05" w:rsidRDefault="00F71028" w:rsidP="00F71028"/>
    <w:p w:rsidR="00F71028" w:rsidRPr="008D6F05" w:rsidRDefault="00F71028" w:rsidP="00F71028">
      <w:pPr>
        <w:pStyle w:val="Heading4"/>
        <w:rPr>
          <w:rFonts w:cs="Times New Roman"/>
        </w:rPr>
      </w:pPr>
      <w:r>
        <w:rPr>
          <w:rFonts w:cs="Times New Roman"/>
        </w:rPr>
        <w:t xml:space="preserve">AND---each </w:t>
      </w:r>
      <w:r w:rsidRPr="008D6F05">
        <w:rPr>
          <w:rFonts w:cs="Times New Roman"/>
        </w:rPr>
        <w:t xml:space="preserve">internal-link </w:t>
      </w:r>
      <w:r w:rsidRPr="008D6F05">
        <w:rPr>
          <w:rFonts w:cs="Times New Roman"/>
          <w:u w:val="single"/>
        </w:rPr>
        <w:t>exponentially</w:t>
      </w:r>
      <w:r w:rsidRPr="008D6F05">
        <w:rPr>
          <w:rFonts w:cs="Times New Roman"/>
        </w:rPr>
        <w:t xml:space="preserve"> reduces the probability of the next---the </w:t>
      </w:r>
      <w:r w:rsidRPr="008D6F05">
        <w:rPr>
          <w:rFonts w:cs="Times New Roman"/>
          <w:u w:val="single"/>
        </w:rPr>
        <w:t>conjunctive fallacy</w:t>
      </w:r>
      <w:r w:rsidRPr="008D6F05">
        <w:rPr>
          <w:rFonts w:cs="Times New Roman"/>
        </w:rPr>
        <w:t xml:space="preserve"> means you should have a low threshold for zero risk. </w:t>
      </w:r>
    </w:p>
    <w:p w:rsidR="00F71028" w:rsidRPr="008D6F05" w:rsidRDefault="00F71028" w:rsidP="00F71028">
      <w:pPr>
        <w:rPr>
          <w:rFonts w:eastAsia="Calibri"/>
        </w:rPr>
      </w:pPr>
      <w:r w:rsidRPr="008D6F05">
        <w:rPr>
          <w:rStyle w:val="Style13ptBold"/>
        </w:rPr>
        <w:t>Piattelli, 96</w:t>
      </w:r>
      <w:r w:rsidRPr="008D6F05">
        <w:rPr>
          <w:rFonts w:eastAsia="Calibri"/>
        </w:rPr>
        <w:t>—</w:t>
      </w:r>
      <w:r w:rsidRPr="008D6F05">
        <w:rPr>
          <w:rFonts w:eastAsia="Calibri"/>
          <w:sz w:val="16"/>
          <w:szCs w:val="16"/>
        </w:rPr>
        <w:t>Dr. Massimo Piattelli-Palmarini,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rsidR="00F71028" w:rsidRPr="008D6F05" w:rsidRDefault="00F71028" w:rsidP="00F71028">
      <w:pPr>
        <w:rPr>
          <w:rFonts w:eastAsia="Calibri"/>
          <w:sz w:val="14"/>
          <w:szCs w:val="20"/>
        </w:rPr>
      </w:pPr>
      <w:r w:rsidRPr="008D6F05">
        <w:rPr>
          <w:rFonts w:eastAsia="Calibri"/>
          <w:sz w:val="14"/>
          <w:szCs w:val="20"/>
        </w:rPr>
        <w:t xml:space="preserve">Here is deadly sin number 7 in its most blatant form, in that </w:t>
      </w:r>
      <w:r w:rsidRPr="008D6F05">
        <w:rPr>
          <w:rStyle w:val="StyleUnderline"/>
        </w:rPr>
        <w:t xml:space="preserve">our </w:t>
      </w:r>
      <w:r w:rsidRPr="008D6F05">
        <w:rPr>
          <w:rStyle w:val="Emphasis"/>
        </w:rPr>
        <w:t>judgment of probability</w:t>
      </w:r>
      <w:r w:rsidRPr="008D6F05">
        <w:rPr>
          <w:rStyle w:val="StyleUnderline"/>
        </w:rPr>
        <w:t xml:space="preserve"> allows itself to be influenced by </w:t>
      </w:r>
      <w:r w:rsidRPr="008D6F05">
        <w:rPr>
          <w:rStyle w:val="Emphasis"/>
        </w:rPr>
        <w:t>fictions</w:t>
      </w:r>
      <w:r w:rsidRPr="008D6F05">
        <w:rPr>
          <w:rStyle w:val="StyleUnderline"/>
        </w:rPr>
        <w:t xml:space="preserve">, including scenarios that we know to be the fruit of </w:t>
      </w:r>
      <w:r w:rsidRPr="008D6F05">
        <w:rPr>
          <w:rStyle w:val="Emphasis"/>
        </w:rPr>
        <w:t>pure invention</w:t>
      </w:r>
      <w:r w:rsidRPr="008D6F05">
        <w:rPr>
          <w:rFonts w:eastAsia="Calibri"/>
          <w:sz w:val="14"/>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8D6F05">
        <w:rPr>
          <w:rStyle w:val="StyleUnderline"/>
        </w:rPr>
        <w:t xml:space="preserve">Tversky and Kahneman </w:t>
      </w:r>
      <w:r w:rsidRPr="008D6F05">
        <w:rPr>
          <w:rStyle w:val="Emphasis"/>
        </w:rPr>
        <w:t>ran their experiment</w:t>
      </w:r>
      <w:r w:rsidRPr="008D6F05">
        <w:rPr>
          <w:rStyle w:val="StyleUnderline"/>
        </w:rPr>
        <w:t xml:space="preserve"> on the Polish situation</w:t>
      </w:r>
      <w:r w:rsidRPr="008D6F05">
        <w:rPr>
          <w:rFonts w:eastAsia="Calibri"/>
          <w:sz w:val="14"/>
          <w:szCs w:val="20"/>
        </w:rPr>
        <w:t xml:space="preserve">. Let’s imagine a much stranger possibility than the withdrawal of the U.S. ambassador to the Soviet Union. </w:t>
      </w:r>
      <w:r w:rsidRPr="008D6F05">
        <w:rPr>
          <w:rStyle w:val="Emphasis"/>
          <w:highlight w:val="green"/>
        </w:rPr>
        <w:t>How likely</w:t>
      </w:r>
      <w:r w:rsidRPr="008D6F05">
        <w:rPr>
          <w:rStyle w:val="Emphasis"/>
        </w:rPr>
        <w:t xml:space="preserve"> do you think </w:t>
      </w:r>
      <w:r w:rsidRPr="008D6F05">
        <w:rPr>
          <w:rStyle w:val="Emphasis"/>
          <w:highlight w:val="green"/>
        </w:rPr>
        <w:t>it is</w:t>
      </w:r>
      <w:r w:rsidRPr="008D6F05">
        <w:rPr>
          <w:rStyle w:val="StyleUnderline"/>
        </w:rPr>
        <w:t xml:space="preserve"> that </w:t>
      </w:r>
      <w:r w:rsidRPr="008D6F05">
        <w:rPr>
          <w:rStyle w:val="StyleUnderline"/>
          <w:highlight w:val="green"/>
        </w:rPr>
        <w:t xml:space="preserve">the </w:t>
      </w:r>
      <w:r w:rsidRPr="008D6F05">
        <w:rPr>
          <w:rStyle w:val="Emphasis"/>
          <w:highlight w:val="green"/>
        </w:rPr>
        <w:t>U</w:t>
      </w:r>
      <w:r w:rsidRPr="008D6F05">
        <w:rPr>
          <w:rStyle w:val="StyleUnderline"/>
        </w:rPr>
        <w:t xml:space="preserve">nited </w:t>
      </w:r>
      <w:r w:rsidRPr="008D6F05">
        <w:rPr>
          <w:rStyle w:val="Emphasis"/>
          <w:highlight w:val="green"/>
        </w:rPr>
        <w:t>S</w:t>
      </w:r>
      <w:r w:rsidRPr="008D6F05">
        <w:rPr>
          <w:rStyle w:val="StyleUnderline"/>
        </w:rPr>
        <w:t xml:space="preserve">tates </w:t>
      </w:r>
      <w:r w:rsidRPr="008D6F05">
        <w:rPr>
          <w:rStyle w:val="StyleUnderline"/>
          <w:highlight w:val="green"/>
        </w:rPr>
        <w:t>might invade Poland</w:t>
      </w:r>
      <w:r w:rsidRPr="008D6F05">
        <w:rPr>
          <w:rStyle w:val="StyleUnderline"/>
        </w:rPr>
        <w:t>?</w:t>
      </w:r>
      <w:r w:rsidRPr="008D6F05">
        <w:rPr>
          <w:rFonts w:eastAsia="Calibri"/>
          <w:sz w:val="14"/>
          <w:szCs w:val="20"/>
        </w:rPr>
        <w:t xml:space="preserve"> Here </w:t>
      </w:r>
      <w:r w:rsidRPr="008D6F05">
        <w:rPr>
          <w:rStyle w:val="StyleUnderline"/>
        </w:rPr>
        <w:t xml:space="preserve">the </w:t>
      </w:r>
      <w:r w:rsidRPr="008D6F05">
        <w:rPr>
          <w:rStyle w:val="StyleUnderline"/>
          <w:highlight w:val="green"/>
        </w:rPr>
        <w:t>chances are</w:t>
      </w:r>
      <w:r w:rsidRPr="008D6F05">
        <w:rPr>
          <w:rFonts w:eastAsia="Calibri"/>
          <w:sz w:val="14"/>
          <w:szCs w:val="20"/>
        </w:rPr>
        <w:t xml:space="preserve"> in the order of </w:t>
      </w:r>
      <w:r w:rsidRPr="008D6F05">
        <w:rPr>
          <w:rStyle w:val="Emphasis"/>
          <w:highlight w:val="green"/>
        </w:rPr>
        <w:t>one in a million</w:t>
      </w:r>
      <w:r w:rsidRPr="008D6F05">
        <w:rPr>
          <w:rStyle w:val="Emphasis"/>
        </w:rPr>
        <w:t xml:space="preserve"> or less</w:t>
      </w:r>
      <w:r w:rsidRPr="008D6F05">
        <w:rPr>
          <w:rStyle w:val="StyleUnderline"/>
        </w:rPr>
        <w:t xml:space="preserve">. But supposing we ask our </w:t>
      </w:r>
      <w:r w:rsidRPr="008D6F05">
        <w:rPr>
          <w:rStyle w:val="Emphasis"/>
        </w:rPr>
        <w:t>respondents to consider</w:t>
      </w:r>
      <w:r w:rsidRPr="008D6F05">
        <w:rPr>
          <w:rStyle w:val="StyleUnderline"/>
        </w:rPr>
        <w:t xml:space="preserve"> the following sequence of events</w:t>
      </w:r>
      <w:r w:rsidRPr="008D6F05">
        <w:rPr>
          <w:rFonts w:eastAsia="Calibri"/>
          <w:sz w:val="14"/>
          <w:szCs w:val="20"/>
        </w:rPr>
        <w:t xml:space="preserve"> (you have to think yourself back into those times</w:t>
      </w:r>
      <w:r w:rsidRPr="008D6F05">
        <w:rPr>
          <w:rFonts w:eastAsia="Calibri"/>
          <w:sz w:val="14"/>
        </w:rPr>
        <w:t xml:space="preserve">): </w:t>
      </w:r>
      <w:r w:rsidRPr="008D6F05">
        <w:rPr>
          <w:rStyle w:val="StyleUnderline"/>
        </w:rPr>
        <w:t xml:space="preserve">Strikes in </w:t>
      </w:r>
      <w:r w:rsidRPr="008D6F05">
        <w:rPr>
          <w:rStyle w:val="Emphasis"/>
        </w:rPr>
        <w:t>Poland intensify</w:t>
      </w:r>
      <w:r w:rsidRPr="008D6F05">
        <w:rPr>
          <w:rStyle w:val="StyleUnderline"/>
        </w:rPr>
        <w:t xml:space="preserve">; crowds </w:t>
      </w:r>
      <w:r w:rsidRPr="008D6F05">
        <w:rPr>
          <w:rStyle w:val="Emphasis"/>
        </w:rPr>
        <w:t>are fired on</w:t>
      </w:r>
      <w:r w:rsidRPr="008D6F05">
        <w:rPr>
          <w:rStyle w:val="StyleUnderline"/>
        </w:rPr>
        <w:t xml:space="preserve">; Lech Walensa is </w:t>
      </w:r>
      <w:r w:rsidRPr="008D6F05">
        <w:rPr>
          <w:rStyle w:val="Emphasis"/>
        </w:rPr>
        <w:t>imprisoned</w:t>
      </w:r>
      <w:r w:rsidRPr="008D6F05">
        <w:rPr>
          <w:rStyle w:val="StyleUnderline"/>
        </w:rPr>
        <w:t xml:space="preserve">; the pope goes to Warsaw on a peace mission and is arrested; world public opinion is inflamed; the </w:t>
      </w:r>
      <w:r w:rsidRPr="008D6F05">
        <w:rPr>
          <w:rStyle w:val="Emphasis"/>
        </w:rPr>
        <w:t>U</w:t>
      </w:r>
      <w:r w:rsidRPr="008D6F05">
        <w:rPr>
          <w:rStyle w:val="StyleUnderline"/>
        </w:rPr>
        <w:t xml:space="preserve">nited </w:t>
      </w:r>
      <w:r w:rsidRPr="008D6F05">
        <w:rPr>
          <w:rStyle w:val="Emphasis"/>
        </w:rPr>
        <w:t>S</w:t>
      </w:r>
      <w:r w:rsidRPr="008D6F05">
        <w:rPr>
          <w:rStyle w:val="StyleUnderline"/>
        </w:rPr>
        <w:t xml:space="preserve">tates sends a </w:t>
      </w:r>
      <w:r w:rsidRPr="008D6F05">
        <w:rPr>
          <w:rStyle w:val="Emphasis"/>
        </w:rPr>
        <w:t>specialist force to free the Pope</w:t>
      </w:r>
      <w:r w:rsidRPr="008D6F05">
        <w:rPr>
          <w:rStyle w:val="StyleUnderline"/>
        </w:rPr>
        <w:t xml:space="preserve">… </w:t>
      </w:r>
      <w:r w:rsidRPr="008D6F05">
        <w:rPr>
          <w:rStyle w:val="StyleUnderline"/>
          <w:highlight w:val="green"/>
        </w:rPr>
        <w:t>As the narrative unfolds one</w:t>
      </w:r>
      <w:r w:rsidRPr="008D6F05">
        <w:rPr>
          <w:rStyle w:val="StyleUnderline"/>
        </w:rPr>
        <w:t xml:space="preserve"> </w:t>
      </w:r>
      <w:r w:rsidRPr="008D6F05">
        <w:rPr>
          <w:rStyle w:val="StyleUnderline"/>
          <w:highlight w:val="green"/>
        </w:rPr>
        <w:t xml:space="preserve">event is </w:t>
      </w:r>
      <w:r w:rsidRPr="008D6F05">
        <w:rPr>
          <w:rStyle w:val="Emphasis"/>
          <w:highlight w:val="green"/>
        </w:rPr>
        <w:t>linked with another</w:t>
      </w:r>
      <w:r w:rsidRPr="008D6F05">
        <w:rPr>
          <w:rStyle w:val="StyleUnderline"/>
        </w:rPr>
        <w:t xml:space="preserve">, </w:t>
      </w:r>
      <w:r w:rsidRPr="008D6F05">
        <w:rPr>
          <w:rStyle w:val="StyleUnderline"/>
          <w:highlight w:val="green"/>
        </w:rPr>
        <w:t>making</w:t>
      </w:r>
      <w:r w:rsidRPr="008D6F05">
        <w:rPr>
          <w:rStyle w:val="StyleUnderline"/>
        </w:rPr>
        <w:t xml:space="preserve"> for </w:t>
      </w:r>
      <w:r w:rsidRPr="008D6F05">
        <w:rPr>
          <w:rStyle w:val="StyleUnderline"/>
          <w:highlight w:val="green"/>
        </w:rPr>
        <w:t xml:space="preserve">a script that </w:t>
      </w:r>
      <w:r w:rsidRPr="008D6F05">
        <w:rPr>
          <w:rStyle w:val="Emphasis"/>
          <w:highlight w:val="green"/>
        </w:rPr>
        <w:t>seems plausible</w:t>
      </w:r>
      <w:r w:rsidRPr="008D6F05">
        <w:rPr>
          <w:rFonts w:eastAsia="Calibri"/>
          <w:sz w:val="14"/>
          <w:szCs w:val="20"/>
        </w:rPr>
        <w:t>—</w:t>
      </w:r>
      <w:r w:rsidRPr="008D6F05">
        <w:rPr>
          <w:rStyle w:val="StyleUnderline"/>
        </w:rPr>
        <w:t>always admitting</w:t>
      </w:r>
      <w:r w:rsidRPr="008D6F05">
        <w:rPr>
          <w:rFonts w:eastAsia="Calibri"/>
          <w:sz w:val="14"/>
          <w:szCs w:val="20"/>
        </w:rPr>
        <w:t xml:space="preserve">, of course, </w:t>
      </w:r>
      <w:r w:rsidRPr="008D6F05">
        <w:rPr>
          <w:rStyle w:val="StyleUnderline"/>
        </w:rPr>
        <w:t>that each stage has</w:t>
      </w:r>
      <w:r w:rsidRPr="008D6F05">
        <w:rPr>
          <w:rFonts w:eastAsia="Calibri"/>
          <w:sz w:val="14"/>
          <w:szCs w:val="20"/>
        </w:rPr>
        <w:t xml:space="preserve"> really </w:t>
      </w:r>
      <w:r w:rsidRPr="008D6F05">
        <w:rPr>
          <w:rStyle w:val="StyleUnderline"/>
        </w:rPr>
        <w:t xml:space="preserve">been </w:t>
      </w:r>
      <w:r w:rsidRPr="008D6F05">
        <w:rPr>
          <w:rStyle w:val="Emphasis"/>
        </w:rPr>
        <w:t>preceded by another</w:t>
      </w:r>
      <w:r w:rsidRPr="008D6F05">
        <w:rPr>
          <w:rStyle w:val="StyleUnderline"/>
        </w:rPr>
        <w:t xml:space="preserve">. </w:t>
      </w:r>
      <w:r w:rsidRPr="008D6F05">
        <w:rPr>
          <w:rFonts w:eastAsia="Calibri"/>
          <w:sz w:val="14"/>
          <w:szCs w:val="20"/>
        </w:rPr>
        <w:t xml:space="preserve">In the end, don’t we think that the probability of a U.S. invasion is somewhat higher than one in a million? Here </w:t>
      </w:r>
      <w:r w:rsidRPr="008D6F05">
        <w:rPr>
          <w:rStyle w:val="StyleUnderline"/>
          <w:highlight w:val="green"/>
        </w:rPr>
        <w:t xml:space="preserve">we </w:t>
      </w:r>
      <w:r w:rsidRPr="008D6F05">
        <w:rPr>
          <w:rStyle w:val="Emphasis"/>
          <w:highlight w:val="green"/>
        </w:rPr>
        <w:t>leave</w:t>
      </w:r>
      <w:r w:rsidRPr="008D6F05">
        <w:rPr>
          <w:rStyle w:val="Emphasis"/>
        </w:rPr>
        <w:t xml:space="preserve"> </w:t>
      </w:r>
      <w:r w:rsidRPr="008D6F05">
        <w:rPr>
          <w:rStyle w:val="Emphasis"/>
          <w:highlight w:val="green"/>
        </w:rPr>
        <w:t>statistics</w:t>
      </w:r>
      <w:r w:rsidRPr="008D6F05">
        <w:rPr>
          <w:rStyle w:val="StyleUnderline"/>
          <w:highlight w:val="green"/>
        </w:rPr>
        <w:t xml:space="preserve"> behind</w:t>
      </w:r>
      <w:r w:rsidRPr="008D6F05">
        <w:rPr>
          <w:rStyle w:val="StyleUnderline"/>
        </w:rPr>
        <w:t xml:space="preserve"> and enter the domain of </w:t>
      </w:r>
      <w:r w:rsidRPr="008D6F05">
        <w:rPr>
          <w:rStyle w:val="Emphasis"/>
        </w:rPr>
        <w:t>pure fiction</w:t>
      </w:r>
      <w:r w:rsidRPr="008D6F05">
        <w:rPr>
          <w:rFonts w:eastAsia="Calibri"/>
          <w:sz w:val="14"/>
          <w:szCs w:val="20"/>
        </w:rPr>
        <w:t>. Look a bit closer, and one can see that we are not yet out of the realm of cognitive science, for these questionaire-</w:t>
      </w:r>
      <w:r w:rsidRPr="008D6F05">
        <w:rPr>
          <w:rStyle w:val="Emphasis"/>
          <w:highlight w:val="green"/>
        </w:rPr>
        <w:t>experiments</w:t>
      </w:r>
      <w:r w:rsidRPr="008D6F05">
        <w:rPr>
          <w:rStyle w:val="StyleUnderline"/>
        </w:rPr>
        <w:t xml:space="preserve">, just like real life, </w:t>
      </w:r>
      <w:r w:rsidRPr="008D6F05">
        <w:rPr>
          <w:rStyle w:val="StyleUnderline"/>
          <w:highlight w:val="green"/>
        </w:rPr>
        <w:t>have</w:t>
      </w:r>
      <w:r w:rsidRPr="008D6F05">
        <w:rPr>
          <w:rStyle w:val="StyleUnderline"/>
        </w:rPr>
        <w:t xml:space="preserve"> countless times </w:t>
      </w:r>
      <w:r w:rsidRPr="008D6F05">
        <w:rPr>
          <w:rStyle w:val="StyleUnderline"/>
          <w:highlight w:val="green"/>
        </w:rPr>
        <w:t>shown</w:t>
      </w:r>
      <w:r w:rsidRPr="008D6F05">
        <w:rPr>
          <w:rStyle w:val="StyleUnderline"/>
        </w:rPr>
        <w:t xml:space="preserve"> us that </w:t>
      </w:r>
      <w:r w:rsidRPr="008D6F05">
        <w:rPr>
          <w:rStyle w:val="StyleUnderline"/>
          <w:highlight w:val="green"/>
        </w:rPr>
        <w:t>a plausible</w:t>
      </w:r>
      <w:r w:rsidRPr="008D6F05">
        <w:rPr>
          <w:rStyle w:val="StyleUnderline"/>
        </w:rPr>
        <w:t xml:space="preserve"> and </w:t>
      </w:r>
      <w:r w:rsidRPr="008D6F05">
        <w:rPr>
          <w:rStyle w:val="Emphasis"/>
        </w:rPr>
        <w:t xml:space="preserve">well-told </w:t>
      </w:r>
      <w:r w:rsidRPr="008D6F05">
        <w:rPr>
          <w:rStyle w:val="Emphasis"/>
          <w:highlight w:val="green"/>
        </w:rPr>
        <w:t>story</w:t>
      </w:r>
      <w:r w:rsidRPr="008D6F05">
        <w:rPr>
          <w:rStyle w:val="StyleUnderline"/>
          <w:highlight w:val="green"/>
        </w:rPr>
        <w:t xml:space="preserve"> can lead us</w:t>
      </w:r>
      <w:r w:rsidRPr="008D6F05">
        <w:rPr>
          <w:rStyle w:val="StyleUnderline"/>
        </w:rPr>
        <w:t xml:space="preserve"> </w:t>
      </w:r>
      <w:r w:rsidRPr="008D6F05">
        <w:rPr>
          <w:rStyle w:val="StyleUnderline"/>
          <w:highlight w:val="green"/>
        </w:rPr>
        <w:t>to hold</w:t>
      </w:r>
      <w:r w:rsidRPr="008D6F05">
        <w:rPr>
          <w:rStyle w:val="StyleUnderline"/>
        </w:rPr>
        <w:t xml:space="preserve"> as “objectively” </w:t>
      </w:r>
      <w:r w:rsidRPr="008D6F05">
        <w:rPr>
          <w:rStyle w:val="StyleUnderline"/>
          <w:highlight w:val="green"/>
        </w:rPr>
        <w:t>probable events</w:t>
      </w:r>
      <w:r w:rsidRPr="008D6F05">
        <w:rPr>
          <w:rStyle w:val="StyleUnderline"/>
        </w:rPr>
        <w:t xml:space="preserve"> that, just minutes before, </w:t>
      </w:r>
      <w:r w:rsidRPr="008D6F05">
        <w:rPr>
          <w:rStyle w:val="StyleUnderline"/>
          <w:highlight w:val="green"/>
        </w:rPr>
        <w:t>we would</w:t>
      </w:r>
      <w:r w:rsidRPr="008D6F05">
        <w:rPr>
          <w:rStyle w:val="StyleUnderline"/>
        </w:rPr>
        <w:t xml:space="preserve"> have </w:t>
      </w:r>
      <w:r w:rsidRPr="008D6F05">
        <w:rPr>
          <w:rStyle w:val="StyleUnderline"/>
          <w:highlight w:val="green"/>
        </w:rPr>
        <w:t>consider</w:t>
      </w:r>
      <w:r w:rsidRPr="008D6F05">
        <w:rPr>
          <w:sz w:val="14"/>
        </w:rPr>
        <w:t xml:space="preserve">ed </w:t>
      </w:r>
      <w:r w:rsidRPr="008D6F05">
        <w:rPr>
          <w:rStyle w:val="Emphasis"/>
        </w:rPr>
        <w:t xml:space="preserve">totally </w:t>
      </w:r>
      <w:r w:rsidRPr="008D6F05">
        <w:rPr>
          <w:rStyle w:val="Emphasis"/>
          <w:highlight w:val="green"/>
        </w:rPr>
        <w:t>improbable</w:t>
      </w:r>
      <w:r w:rsidRPr="008D6F05">
        <w:rPr>
          <w:rFonts w:eastAsia="Calibri"/>
          <w:sz w:val="14"/>
        </w:rPr>
        <w:t>.</w:t>
      </w:r>
      <w:r w:rsidRPr="008D6F05">
        <w:rPr>
          <w:rFonts w:eastAsia="Calibri"/>
          <w:sz w:val="14"/>
          <w:szCs w:val="20"/>
        </w:rPr>
        <w:t xml:space="preserve"> The notorious </w:t>
      </w:r>
      <w:r w:rsidRPr="008D6F05">
        <w:rPr>
          <w:rFonts w:eastAsia="Calibri"/>
          <w:sz w:val="14"/>
        </w:rPr>
        <w:t>“Protocols of Zion,”</w:t>
      </w:r>
      <w:r w:rsidRPr="008D6F05">
        <w:rPr>
          <w:rFonts w:eastAsia="Calibri"/>
          <w:sz w:val="14"/>
          <w:szCs w:val="20"/>
        </w:rPr>
        <w:t xml:space="preserve"> a pure fabrication of the czar’s anti-Semitic propaganda taken up by the Nazi regime raised an Anti-Semitic storm. It did little good to show that it was a pure invention. What the propagandists sought to do, in order to seize power, </w:t>
      </w:r>
      <w:r w:rsidRPr="008D6F05">
        <w:rPr>
          <w:rStyle w:val="StyleUnderline"/>
        </w:rPr>
        <w:t xml:space="preserve">was to make </w:t>
      </w:r>
      <w:r w:rsidRPr="008D6F05">
        <w:rPr>
          <w:rStyle w:val="Emphasis"/>
        </w:rPr>
        <w:t>imaginatively presentable</w:t>
      </w:r>
      <w:r w:rsidRPr="008D6F05">
        <w:rPr>
          <w:rStyle w:val="StyleUnderline"/>
        </w:rPr>
        <w:t xml:space="preserve"> the probability of a </w:t>
      </w:r>
      <w:r w:rsidRPr="008D6F05">
        <w:rPr>
          <w:rStyle w:val="Emphasis"/>
        </w:rPr>
        <w:t>worldwide Jewish conspiracy</w:t>
      </w:r>
      <w:r w:rsidRPr="008D6F05">
        <w:rPr>
          <w:rStyle w:val="StyleUnderline"/>
        </w:rPr>
        <w:t>, and</w:t>
      </w:r>
      <w:r w:rsidRPr="008D6F05">
        <w:rPr>
          <w:rFonts w:eastAsia="Calibri"/>
          <w:sz w:val="14"/>
          <w:szCs w:val="20"/>
        </w:rPr>
        <w:t xml:space="preserve"> in doing so they </w:t>
      </w:r>
      <w:r w:rsidRPr="008D6F05">
        <w:rPr>
          <w:rStyle w:val="StyleUnderline"/>
        </w:rPr>
        <w:t>succeeded</w:t>
      </w:r>
      <w:r w:rsidRPr="008D6F05">
        <w:rPr>
          <w:rFonts w:eastAsia="Calibri"/>
          <w:sz w:val="14"/>
          <w:szCs w:val="20"/>
        </w:rPr>
        <w:t xml:space="preserve"> admirably, at least </w:t>
      </w:r>
      <w:r w:rsidRPr="008D6F05">
        <w:rPr>
          <w:rStyle w:val="StyleUnderline"/>
        </w:rPr>
        <w:t xml:space="preserve">in the minds of those </w:t>
      </w:r>
      <w:r w:rsidRPr="008D6F05">
        <w:rPr>
          <w:rStyle w:val="Emphasis"/>
        </w:rPr>
        <w:t>uncritically committed to hatred</w:t>
      </w:r>
      <w:r w:rsidRPr="008D6F05">
        <w:rPr>
          <w:rStyle w:val="StyleUnderline"/>
        </w:rPr>
        <w:t xml:space="preserve">. </w:t>
      </w:r>
      <w:r w:rsidRPr="008D6F05">
        <w:rPr>
          <w:rFonts w:eastAsia="Calibri"/>
          <w:sz w:val="14"/>
          <w:szCs w:val="20"/>
        </w:rPr>
        <w:t xml:space="preserve">I will not waste space on other instances, but limit myself to the purely cognitive aspects of the phenomenon. </w:t>
      </w:r>
      <w:r w:rsidRPr="008D6F05">
        <w:rPr>
          <w:rStyle w:val="StyleUnderline"/>
          <w:highlight w:val="green"/>
        </w:rPr>
        <w:t xml:space="preserve">Offering </w:t>
      </w:r>
      <w:r w:rsidRPr="008D6F05">
        <w:rPr>
          <w:rStyle w:val="Emphasis"/>
          <w:highlight w:val="green"/>
        </w:rPr>
        <w:t>a</w:t>
      </w:r>
      <w:r w:rsidRPr="008D6F05">
        <w:rPr>
          <w:rStyle w:val="Emphasis"/>
        </w:rPr>
        <w:t xml:space="preserve"> “plausible” </w:t>
      </w:r>
      <w:r w:rsidRPr="008D6F05">
        <w:rPr>
          <w:rStyle w:val="Emphasis"/>
          <w:highlight w:val="green"/>
        </w:rPr>
        <w:t>sequence</w:t>
      </w:r>
      <w:r w:rsidRPr="008D6F05">
        <w:rPr>
          <w:rStyle w:val="StyleUnderline"/>
          <w:highlight w:val="green"/>
        </w:rPr>
        <w:t xml:space="preserve"> of</w:t>
      </w:r>
      <w:r w:rsidRPr="008D6F05">
        <w:rPr>
          <w:rStyle w:val="StyleUnderline"/>
        </w:rPr>
        <w:t xml:space="preserve"> </w:t>
      </w:r>
      <w:r w:rsidRPr="008D6F05">
        <w:rPr>
          <w:rStyle w:val="StyleUnderline"/>
          <w:highlight w:val="green"/>
        </w:rPr>
        <w:t>events</w:t>
      </w:r>
      <w:r w:rsidRPr="008D6F05">
        <w:rPr>
          <w:rStyle w:val="StyleUnderline"/>
        </w:rPr>
        <w:t xml:space="preserve"> that are </w:t>
      </w:r>
      <w:r w:rsidRPr="008D6F05">
        <w:rPr>
          <w:rStyle w:val="Emphasis"/>
          <w:highlight w:val="green"/>
        </w:rPr>
        <w:t>causally linked</w:t>
      </w:r>
      <w:r w:rsidRPr="008D6F05">
        <w:rPr>
          <w:rStyle w:val="StyleUnderline"/>
        </w:rPr>
        <w:t xml:space="preserve"> one to another </w:t>
      </w:r>
      <w:r w:rsidRPr="008D6F05">
        <w:rPr>
          <w:rStyle w:val="StyleUnderline"/>
          <w:highlight w:val="green"/>
        </w:rPr>
        <w:t>has</w:t>
      </w:r>
      <w:r w:rsidRPr="008D6F05">
        <w:rPr>
          <w:rStyle w:val="StyleUnderline"/>
        </w:rPr>
        <w:t xml:space="preserve"> the </w:t>
      </w:r>
      <w:r w:rsidRPr="008D6F05">
        <w:rPr>
          <w:rStyle w:val="StyleUnderline"/>
          <w:highlight w:val="green"/>
        </w:rPr>
        <w:t>effect of</w:t>
      </w:r>
      <w:r w:rsidRPr="008D6F05">
        <w:rPr>
          <w:rStyle w:val="StyleUnderline"/>
        </w:rPr>
        <w:t xml:space="preserve"> </w:t>
      </w:r>
      <w:r w:rsidRPr="008D6F05">
        <w:rPr>
          <w:rStyle w:val="Emphasis"/>
        </w:rPr>
        <w:t xml:space="preserve">immediately </w:t>
      </w:r>
      <w:r w:rsidRPr="008D6F05">
        <w:rPr>
          <w:rStyle w:val="Emphasis"/>
          <w:highlight w:val="green"/>
        </w:rPr>
        <w:t>raising</w:t>
      </w:r>
      <w:r w:rsidRPr="008D6F05">
        <w:rPr>
          <w:rStyle w:val="Emphasis"/>
        </w:rPr>
        <w:t xml:space="preserve"> our </w:t>
      </w:r>
      <w:r w:rsidRPr="008D6F05">
        <w:rPr>
          <w:rStyle w:val="Emphasis"/>
          <w:highlight w:val="green"/>
        </w:rPr>
        <w:t>estimate</w:t>
      </w:r>
      <w:r w:rsidRPr="008D6F05">
        <w:rPr>
          <w:rStyle w:val="StyleUnderline"/>
          <w:highlight w:val="green"/>
        </w:rPr>
        <w:t xml:space="preserve"> of probability</w:t>
      </w:r>
      <w:r w:rsidRPr="008D6F05">
        <w:rPr>
          <w:rFonts w:eastAsia="Calibri"/>
          <w:sz w:val="14"/>
          <w:szCs w:val="20"/>
        </w:rPr>
        <w:t xml:space="preserve">. It suffices that the </w:t>
      </w:r>
      <w:r w:rsidRPr="008D6F05">
        <w:rPr>
          <w:rStyle w:val="StyleUnderline"/>
        </w:rPr>
        <w:t xml:space="preserve">links between these “events” should hold from one to </w:t>
      </w:r>
      <w:r w:rsidRPr="008D6F05">
        <w:rPr>
          <w:rStyle w:val="Emphasis"/>
        </w:rPr>
        <w:t>the next for our minds</w:t>
      </w:r>
      <w:r w:rsidRPr="008D6F05">
        <w:rPr>
          <w:rStyle w:val="StyleUnderline"/>
        </w:rPr>
        <w:t xml:space="preserve"> to approach the final link in the chain</w:t>
      </w:r>
      <w:r w:rsidRPr="008D6F05">
        <w:rPr>
          <w:rFonts w:eastAsia="Calibri"/>
          <w:sz w:val="14"/>
          <w:szCs w:val="20"/>
        </w:rPr>
        <w:t xml:space="preserve">. For, as we have seen, </w:t>
      </w:r>
      <w:r w:rsidRPr="008D6F05">
        <w:rPr>
          <w:rStyle w:val="StyleUnderline"/>
        </w:rPr>
        <w:t>that which we can</w:t>
      </w:r>
      <w:r w:rsidRPr="008D6F05">
        <w:rPr>
          <w:rFonts w:eastAsia="Calibri"/>
          <w:sz w:val="14"/>
          <w:szCs w:val="20"/>
        </w:rPr>
        <w:t xml:space="preserve"> </w:t>
      </w:r>
      <w:r w:rsidRPr="008D6F05">
        <w:rPr>
          <w:rStyle w:val="Emphasis"/>
        </w:rPr>
        <w:t>readily imagine</w:t>
      </w:r>
      <w:r w:rsidRPr="008D6F05">
        <w:rPr>
          <w:rStyle w:val="StyleUnderline"/>
        </w:rPr>
        <w:t xml:space="preserve"> is ipso facto </w:t>
      </w:r>
      <w:r w:rsidRPr="008D6F05">
        <w:rPr>
          <w:rStyle w:val="Emphasis"/>
        </w:rPr>
        <w:t>more probable</w:t>
      </w:r>
      <w:r w:rsidRPr="008D6F05">
        <w:rPr>
          <w:rStyle w:val="StyleUnderline"/>
        </w:rPr>
        <w:t xml:space="preserve">. </w:t>
      </w:r>
      <w:r w:rsidRPr="008D6F05">
        <w:rPr>
          <w:rStyle w:val="StyleUnderline"/>
          <w:highlight w:val="green"/>
        </w:rPr>
        <w:t>Even if</w:t>
      </w:r>
      <w:r w:rsidRPr="008D6F05">
        <w:rPr>
          <w:rStyle w:val="StyleUnderline"/>
        </w:rPr>
        <w:t xml:space="preserve"> the </w:t>
      </w:r>
      <w:r w:rsidRPr="008D6F05">
        <w:rPr>
          <w:rStyle w:val="StyleUnderline"/>
          <w:highlight w:val="green"/>
        </w:rPr>
        <w:t xml:space="preserve">probability of </w:t>
      </w:r>
      <w:r w:rsidRPr="008D6F05">
        <w:rPr>
          <w:rStyle w:val="Emphasis"/>
          <w:highlight w:val="green"/>
        </w:rPr>
        <w:t>the</w:t>
      </w:r>
      <w:r w:rsidRPr="008D6F05">
        <w:rPr>
          <w:rStyle w:val="Emphasis"/>
        </w:rPr>
        <w:t xml:space="preserve"> very </w:t>
      </w:r>
      <w:r w:rsidRPr="008D6F05">
        <w:rPr>
          <w:rStyle w:val="Emphasis"/>
          <w:highlight w:val="green"/>
        </w:rPr>
        <w:t>first link</w:t>
      </w:r>
      <w:r w:rsidRPr="008D6F05">
        <w:rPr>
          <w:rStyle w:val="StyleUnderline"/>
        </w:rPr>
        <w:t xml:space="preserve"> in this chain </w:t>
      </w:r>
      <w:r w:rsidRPr="008D6F05">
        <w:rPr>
          <w:rStyle w:val="StyleUnderline"/>
          <w:highlight w:val="green"/>
        </w:rPr>
        <w:t>is</w:t>
      </w:r>
      <w:r w:rsidRPr="008D6F05">
        <w:rPr>
          <w:rStyle w:val="StyleUnderline"/>
        </w:rPr>
        <w:t xml:space="preserve"> very </w:t>
      </w:r>
      <w:r w:rsidRPr="008D6F05">
        <w:rPr>
          <w:rStyle w:val="StyleUnderline"/>
          <w:highlight w:val="green"/>
        </w:rPr>
        <w:t>low, the fact is</w:t>
      </w:r>
      <w:r w:rsidRPr="008D6F05">
        <w:rPr>
          <w:rStyle w:val="StyleUnderline"/>
        </w:rPr>
        <w:t xml:space="preserve"> soon </w:t>
      </w:r>
      <w:r w:rsidRPr="008D6F05">
        <w:rPr>
          <w:rStyle w:val="StyleUnderline"/>
          <w:highlight w:val="green"/>
        </w:rPr>
        <w:t>forgotten</w:t>
      </w:r>
      <w:r w:rsidRPr="008D6F05">
        <w:rPr>
          <w:rFonts w:eastAsia="Calibri"/>
          <w:sz w:val="14"/>
          <w:szCs w:val="20"/>
        </w:rPr>
        <w:t xml:space="preserve">. Say “Let’s suppose that…” and we’re off, </w:t>
      </w:r>
      <w:r w:rsidRPr="008D6F05">
        <w:rPr>
          <w:rStyle w:val="StyleUnderline"/>
        </w:rPr>
        <w:t xml:space="preserve">putting together </w:t>
      </w:r>
      <w:r w:rsidRPr="008D6F05">
        <w:rPr>
          <w:rStyle w:val="Emphasis"/>
        </w:rPr>
        <w:t>a series of consequences</w:t>
      </w:r>
      <w:r w:rsidRPr="008D6F05">
        <w:rPr>
          <w:sz w:val="14"/>
        </w:rPr>
        <w:t>, all of them</w:t>
      </w:r>
      <w:r w:rsidRPr="008D6F05">
        <w:rPr>
          <w:rFonts w:eastAsia="Calibri"/>
          <w:sz w:val="14"/>
          <w:szCs w:val="20"/>
        </w:rPr>
        <w:t xml:space="preserve"> </w:t>
      </w:r>
      <w:r w:rsidRPr="008D6F05">
        <w:rPr>
          <w:rStyle w:val="Emphasis"/>
        </w:rPr>
        <w:t>“plausible” enough</w:t>
      </w:r>
      <w:r w:rsidRPr="008D6F05">
        <w:rPr>
          <w:rFonts w:eastAsia="Calibri"/>
          <w:sz w:val="14"/>
          <w:szCs w:val="20"/>
        </w:rPr>
        <w:t xml:space="preserve">. I put “plausible” in quotation marks because true plausibility, in effect, depends wholly on that initial “Let’s suppose…” Once the first link in the chain of our script is “supposed,” then all </w:t>
      </w:r>
      <w:r w:rsidRPr="008D6F05">
        <w:rPr>
          <w:rStyle w:val="StyleUnderline"/>
        </w:rPr>
        <w:t xml:space="preserve">the rest of the </w:t>
      </w:r>
      <w:r w:rsidRPr="008D6F05">
        <w:rPr>
          <w:rStyle w:val="Emphasis"/>
        </w:rPr>
        <w:t>links “hold” one to another</w:t>
      </w:r>
      <w:r w:rsidRPr="008D6F05">
        <w:rPr>
          <w:rStyle w:val="StyleUnderline"/>
        </w:rPr>
        <w:t xml:space="preserve">. </w:t>
      </w:r>
      <w:r w:rsidRPr="008D6F05">
        <w:rPr>
          <w:rFonts w:eastAsia="Calibri"/>
          <w:sz w:val="14"/>
          <w:szCs w:val="20"/>
        </w:rPr>
        <w:t xml:space="preserve">Rationally speaking, however, and having regard to the calculation of probabilities, </w:t>
      </w:r>
      <w:r w:rsidRPr="008D6F05">
        <w:rPr>
          <w:rStyle w:val="StyleUnderline"/>
        </w:rPr>
        <w:t xml:space="preserve">we are in </w:t>
      </w:r>
      <w:r w:rsidRPr="008D6F05">
        <w:rPr>
          <w:rStyle w:val="Emphasis"/>
        </w:rPr>
        <w:t>the domain</w:t>
      </w:r>
      <w:r w:rsidRPr="008D6F05">
        <w:rPr>
          <w:rStyle w:val="StyleUnderline"/>
        </w:rPr>
        <w:t xml:space="preserve"> of</w:t>
      </w:r>
      <w:r w:rsidRPr="008D6F05">
        <w:rPr>
          <w:rFonts w:eastAsia="Calibri"/>
          <w:sz w:val="14"/>
          <w:szCs w:val="20"/>
        </w:rPr>
        <w:t xml:space="preserve"> what is known as </w:t>
      </w:r>
      <w:r w:rsidRPr="008D6F05">
        <w:rPr>
          <w:rStyle w:val="Emphasis"/>
        </w:rPr>
        <w:t>“compound probabilities,”</w:t>
      </w:r>
      <w:r w:rsidRPr="008D6F05">
        <w:rPr>
          <w:rFonts w:eastAsia="Calibri"/>
          <w:sz w:val="14"/>
          <w:szCs w:val="20"/>
        </w:rPr>
        <w:t>, or, more restrictively</w:t>
      </w:r>
      <w:r w:rsidRPr="008D6F05">
        <w:rPr>
          <w:sz w:val="14"/>
        </w:rPr>
        <w:t xml:space="preserve">, </w:t>
      </w:r>
      <w:r w:rsidRPr="008D6F05">
        <w:rPr>
          <w:rStyle w:val="StyleUnderline"/>
        </w:rPr>
        <w:t>“conditional probabilities.”</w:t>
      </w:r>
      <w:r w:rsidRPr="008D6F05">
        <w:rPr>
          <w:rFonts w:eastAsia="Calibri"/>
          <w:sz w:val="14"/>
          <w:szCs w:val="20"/>
        </w:rPr>
        <w:t xml:space="preserve"> (What is the likelihood that B will be true, supposing that A has to be true?) </w:t>
      </w:r>
      <w:r w:rsidRPr="008D6F05">
        <w:rPr>
          <w:rStyle w:val="StyleUnderline"/>
        </w:rPr>
        <w:t xml:space="preserve">The </w:t>
      </w:r>
      <w:r w:rsidRPr="008D6F05">
        <w:rPr>
          <w:rStyle w:val="StyleUnderline"/>
          <w:highlight w:val="green"/>
        </w:rPr>
        <w:t>probability</w:t>
      </w:r>
      <w:r w:rsidRPr="008D6F05">
        <w:rPr>
          <w:rStyle w:val="StyleUnderline"/>
        </w:rPr>
        <w:t xml:space="preserve"> of the </w:t>
      </w:r>
      <w:r w:rsidRPr="008D6F05">
        <w:rPr>
          <w:rStyle w:val="Emphasis"/>
        </w:rPr>
        <w:t>last link in the chain</w:t>
      </w:r>
      <w:r w:rsidRPr="008D6F05">
        <w:rPr>
          <w:rStyle w:val="StyleUnderline"/>
        </w:rPr>
        <w:t xml:space="preserve"> being true </w:t>
      </w:r>
      <w:r w:rsidRPr="008D6F05">
        <w:rPr>
          <w:rStyle w:val="StyleUnderline"/>
          <w:highlight w:val="green"/>
        </w:rPr>
        <w:t>is calculated on</w:t>
      </w:r>
      <w:r w:rsidRPr="008D6F05">
        <w:rPr>
          <w:rStyle w:val="StyleUnderline"/>
        </w:rPr>
        <w:t xml:space="preserve"> the basis of a series of </w:t>
      </w:r>
      <w:r w:rsidRPr="008D6F05">
        <w:rPr>
          <w:rStyle w:val="StyleUnderline"/>
          <w:highlight w:val="green"/>
        </w:rPr>
        <w:t xml:space="preserve">conditional </w:t>
      </w:r>
      <w:r w:rsidRPr="008D6F05">
        <w:rPr>
          <w:rStyle w:val="Emphasis"/>
          <w:highlight w:val="green"/>
        </w:rPr>
        <w:t>probabilities</w:t>
      </w:r>
      <w:r w:rsidRPr="008D6F05">
        <w:rPr>
          <w:rStyle w:val="Emphasis"/>
        </w:rPr>
        <w:t xml:space="preserve"> being true</w:t>
      </w:r>
      <w:r w:rsidRPr="008D6F05">
        <w:rPr>
          <w:rStyle w:val="StyleUnderline"/>
        </w:rPr>
        <w:t xml:space="preserve">, and that in turn is obtained by </w:t>
      </w:r>
      <w:r w:rsidRPr="008D6F05">
        <w:rPr>
          <w:rStyle w:val="Emphasis"/>
        </w:rPr>
        <w:t>combining</w:t>
      </w:r>
      <w:r w:rsidRPr="008D6F05">
        <w:rPr>
          <w:rStyle w:val="StyleUnderline"/>
        </w:rPr>
        <w:t xml:space="preserve"> the </w:t>
      </w:r>
      <w:r w:rsidRPr="008D6F05">
        <w:rPr>
          <w:rStyle w:val="Emphasis"/>
        </w:rPr>
        <w:t>probabilities</w:t>
      </w:r>
      <w:r w:rsidRPr="008D6F05">
        <w:rPr>
          <w:rStyle w:val="StyleUnderline"/>
        </w:rPr>
        <w:t xml:space="preserve"> of each link in the chain, from </w:t>
      </w:r>
      <w:r w:rsidRPr="008D6F05">
        <w:rPr>
          <w:rStyle w:val="Emphasis"/>
        </w:rPr>
        <w:t>the first to the last</w:t>
      </w:r>
      <w:r w:rsidRPr="008D6F05">
        <w:rPr>
          <w:rStyle w:val="StyleUnderline"/>
        </w:rPr>
        <w:t>. Probabilities being</w:t>
      </w:r>
      <w:r w:rsidRPr="008D6F05">
        <w:rPr>
          <w:rFonts w:eastAsia="Calibri"/>
          <w:sz w:val="14"/>
          <w:szCs w:val="20"/>
        </w:rPr>
        <w:t xml:space="preserve">, by their nature, </w:t>
      </w:r>
      <w:r w:rsidRPr="008D6F05">
        <w:rPr>
          <w:rStyle w:val="StyleUnderline"/>
        </w:rPr>
        <w:t>less than one, the probability of the entire chain</w:t>
      </w:r>
      <w:r w:rsidRPr="008D6F05">
        <w:rPr>
          <w:rFonts w:eastAsia="Calibri"/>
          <w:sz w:val="14"/>
          <w:szCs w:val="20"/>
        </w:rPr>
        <w:t xml:space="preserve"> (or the last link) </w:t>
      </w:r>
      <w:r w:rsidRPr="008D6F05">
        <w:rPr>
          <w:rStyle w:val="StyleUnderline"/>
        </w:rPr>
        <w:t>being true is</w:t>
      </w:r>
      <w:r w:rsidRPr="008D6F05">
        <w:rPr>
          <w:rFonts w:eastAsia="Calibri"/>
          <w:sz w:val="14"/>
          <w:szCs w:val="20"/>
        </w:rPr>
        <w:t xml:space="preserve"> </w:t>
      </w:r>
      <w:r w:rsidRPr="008D6F05">
        <w:rPr>
          <w:rStyle w:val="Emphasis"/>
        </w:rPr>
        <w:t>always</w:t>
      </w:r>
      <w:r w:rsidRPr="008D6F05">
        <w:rPr>
          <w:rFonts w:eastAsia="Calibri"/>
          <w:i/>
          <w:sz w:val="14"/>
          <w:szCs w:val="20"/>
        </w:rPr>
        <w:t xml:space="preserve"> and without exception </w:t>
      </w:r>
      <w:r w:rsidRPr="008D6F05">
        <w:rPr>
          <w:rStyle w:val="StyleUnderline"/>
        </w:rPr>
        <w:t xml:space="preserve">less probable than the probability of the least </w:t>
      </w:r>
      <w:r w:rsidRPr="008D6F05">
        <w:rPr>
          <w:rStyle w:val="Emphasis"/>
        </w:rPr>
        <w:t>probable link in the chain</w:t>
      </w:r>
      <w:r w:rsidRPr="008D6F05">
        <w:rPr>
          <w:rStyle w:val="StyleUnderline"/>
        </w:rPr>
        <w:t xml:space="preserve">. We fail to notice this </w:t>
      </w:r>
      <w:r w:rsidRPr="008D6F05">
        <w:rPr>
          <w:rStyle w:val="Emphasis"/>
        </w:rPr>
        <w:t>progressive attenuation</w:t>
      </w:r>
      <w:r w:rsidRPr="008D6F05">
        <w:rPr>
          <w:rStyle w:val="StyleUnderline"/>
        </w:rPr>
        <w:t xml:space="preserve"> of probability.</w:t>
      </w:r>
      <w:r w:rsidRPr="008D6F05">
        <w:rPr>
          <w:rFonts w:eastAsia="Calibri"/>
          <w:sz w:val="14"/>
          <w:szCs w:val="20"/>
        </w:rPr>
        <w:t xml:space="preserve"> </w:t>
      </w:r>
      <w:r w:rsidRPr="008D6F05">
        <w:rPr>
          <w:rStyle w:val="Emphasis"/>
        </w:rPr>
        <w:t xml:space="preserve">The </w:t>
      </w:r>
      <w:r w:rsidRPr="008D6F05">
        <w:rPr>
          <w:rStyle w:val="Emphasis"/>
          <w:highlight w:val="green"/>
        </w:rPr>
        <w:t>story takes over</w:t>
      </w:r>
      <w:r w:rsidRPr="008D6F05">
        <w:rPr>
          <w:rFonts w:eastAsia="Calibri"/>
          <w:sz w:val="14"/>
          <w:szCs w:val="20"/>
        </w:rPr>
        <w:t xml:space="preserve"> from reality. </w:t>
      </w:r>
      <w:r w:rsidRPr="008D6F05">
        <w:rPr>
          <w:rStyle w:val="StyleUnderline"/>
        </w:rPr>
        <w:t xml:space="preserve">The </w:t>
      </w:r>
      <w:r w:rsidRPr="008D6F05">
        <w:rPr>
          <w:rStyle w:val="Emphasis"/>
          <w:highlight w:val="green"/>
        </w:rPr>
        <w:t>last link seems</w:t>
      </w:r>
      <w:r w:rsidRPr="008D6F05">
        <w:rPr>
          <w:rStyle w:val="Emphasis"/>
        </w:rPr>
        <w:t xml:space="preserve"> ever </w:t>
      </w:r>
      <w:r w:rsidRPr="008D6F05">
        <w:rPr>
          <w:rStyle w:val="Emphasis"/>
          <w:highlight w:val="green"/>
        </w:rPr>
        <w:t>truer</w:t>
      </w:r>
      <w:r w:rsidRPr="008D6F05">
        <w:rPr>
          <w:rStyle w:val="StyleUnderline"/>
        </w:rPr>
        <w:t xml:space="preserve"> to our mind, and our </w:t>
      </w:r>
      <w:r w:rsidRPr="008D6F05">
        <w:rPr>
          <w:rStyle w:val="Emphasis"/>
        </w:rPr>
        <w:t>increased facility</w:t>
      </w:r>
      <w:r w:rsidRPr="008D6F05">
        <w:rPr>
          <w:rStyle w:val="StyleUnderline"/>
        </w:rPr>
        <w:t xml:space="preserve"> in representing or imaging makes that last link </w:t>
      </w:r>
      <w:r w:rsidRPr="008D6F05">
        <w:rPr>
          <w:rStyle w:val="Emphasis"/>
        </w:rPr>
        <w:t>seem ever more probable</w:t>
      </w:r>
      <w:r w:rsidRPr="008D6F05">
        <w:rPr>
          <w:rStyle w:val="StyleUnderline"/>
        </w:rPr>
        <w:t xml:space="preserve">. The trick—which is </w:t>
      </w:r>
      <w:r w:rsidRPr="008D6F05">
        <w:rPr>
          <w:rStyle w:val="Emphasis"/>
        </w:rPr>
        <w:t>one of the oldest</w:t>
      </w:r>
      <w:r w:rsidRPr="008D6F05">
        <w:rPr>
          <w:rStyle w:val="StyleUnderline"/>
        </w:rPr>
        <w:t xml:space="preserve"> in the book—is to find the narrative path by </w:t>
      </w:r>
      <w:r w:rsidRPr="008D6F05">
        <w:rPr>
          <w:rStyle w:val="Emphasis"/>
        </w:rPr>
        <w:t>which the last, and most implausible</w:t>
      </w:r>
      <w:r w:rsidRPr="008D6F05">
        <w:rPr>
          <w:rStyle w:val="StyleUnderline"/>
        </w:rPr>
        <w:t xml:space="preserve">, link can be </w:t>
      </w:r>
      <w:r w:rsidRPr="008D6F05">
        <w:rPr>
          <w:rStyle w:val="Emphasis"/>
        </w:rPr>
        <w:t>made imaginatively compelling</w:t>
      </w:r>
      <w:r w:rsidRPr="008D6F05">
        <w:rPr>
          <w:rFonts w:eastAsia="Calibri"/>
          <w:sz w:val="14"/>
          <w:szCs w:val="20"/>
        </w:rPr>
        <w:t xml:space="preserve">. My Othello effect depends on this perverse use of the imagination. If by chance one or two of the intervening links in this chain should come true, then poor Desdemona will indeed die. </w:t>
      </w:r>
      <w:r w:rsidRPr="008D6F05">
        <w:rPr>
          <w:rStyle w:val="StyleUnderline"/>
        </w:rPr>
        <w:t>A narrative chain</w:t>
      </w:r>
      <w:r w:rsidRPr="008D6F05">
        <w:rPr>
          <w:rFonts w:eastAsia="Calibri"/>
          <w:sz w:val="14"/>
          <w:szCs w:val="20"/>
        </w:rPr>
        <w:t xml:space="preserve"> put together with art by some cunning Iago, and “resting” </w:t>
      </w:r>
      <w:r w:rsidRPr="008D6F05">
        <w:rPr>
          <w:rStyle w:val="StyleUnderline"/>
        </w:rPr>
        <w:t xml:space="preserve">on a pair of </w:t>
      </w:r>
      <w:r w:rsidRPr="008D6F05">
        <w:rPr>
          <w:rStyle w:val="Emphasis"/>
        </w:rPr>
        <w:t>intermediate links</w:t>
      </w:r>
      <w:r w:rsidRPr="008D6F05">
        <w:rPr>
          <w:rStyle w:val="StyleUnderline"/>
        </w:rPr>
        <w:t xml:space="preserve"> that come true </w:t>
      </w:r>
      <w:r w:rsidRPr="008D6F05">
        <w:rPr>
          <w:rFonts w:eastAsia="Calibri"/>
          <w:sz w:val="14"/>
          <w:szCs w:val="20"/>
        </w:rPr>
        <w:t xml:space="preserve">(though only true for quite different reasons, and for reasons that no one may know), </w:t>
      </w:r>
      <w:r w:rsidRPr="008D6F05">
        <w:rPr>
          <w:rStyle w:val="StyleUnderline"/>
        </w:rPr>
        <w:t xml:space="preserve">becomes </w:t>
      </w:r>
      <w:r w:rsidRPr="008D6F05">
        <w:rPr>
          <w:rStyle w:val="Emphasis"/>
        </w:rPr>
        <w:t>irresistible</w:t>
      </w:r>
      <w:r w:rsidRPr="008D6F05">
        <w:rPr>
          <w:rFonts w:eastAsia="Calibri"/>
          <w:sz w:val="14"/>
          <w:szCs w:val="20"/>
        </w:rPr>
        <w:t xml:space="preserve">. Poor us! </w:t>
      </w:r>
      <w:r w:rsidRPr="008D6F05">
        <w:rPr>
          <w:rStyle w:val="StyleUnderline"/>
        </w:rPr>
        <w:t xml:space="preserve">The narrative then </w:t>
      </w:r>
      <w:r w:rsidRPr="008D6F05">
        <w:rPr>
          <w:rStyle w:val="Emphasis"/>
        </w:rPr>
        <w:t>becomes a</w:t>
      </w:r>
      <w:r w:rsidRPr="008D6F05">
        <w:rPr>
          <w:sz w:val="14"/>
        </w:rPr>
        <w:t>n</w:t>
      </w:r>
      <w:r w:rsidRPr="008D6F05">
        <w:rPr>
          <w:rStyle w:val="Emphasis"/>
        </w:rPr>
        <w:t xml:space="preserve"> impregnable “logical”</w:t>
      </w:r>
      <w:r w:rsidRPr="008D6F05">
        <w:rPr>
          <w:rStyle w:val="StyleUnderline"/>
        </w:rPr>
        <w:t xml:space="preserve"> demonstration</w:t>
      </w:r>
      <w:r w:rsidRPr="008D6F05">
        <w:rPr>
          <w:rFonts w:eastAsia="Calibri"/>
          <w:sz w:val="14"/>
          <w:szCs w:val="20"/>
        </w:rPr>
        <w:t xml:space="preserve">.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“proofs”could all be explained without the infidelity hypothesis. Bayes’ law, or for that matter any sensible use of compound probability calculations, can save Desdemona from a horrible and unjust fate. Instead, </w:t>
      </w:r>
      <w:r w:rsidRPr="008D6F05">
        <w:rPr>
          <w:rStyle w:val="StyleUnderline"/>
          <w:highlight w:val="green"/>
        </w:rPr>
        <w:t>reinforced by</w:t>
      </w:r>
      <w:r w:rsidRPr="008D6F05">
        <w:rPr>
          <w:rStyle w:val="StyleUnderline"/>
        </w:rPr>
        <w:t xml:space="preserve"> our </w:t>
      </w:r>
      <w:r w:rsidRPr="008D6F05">
        <w:rPr>
          <w:rStyle w:val="Emphasis"/>
        </w:rPr>
        <w:t xml:space="preserve">cognitive </w:t>
      </w:r>
      <w:r w:rsidRPr="008D6F05">
        <w:rPr>
          <w:rStyle w:val="Emphasis"/>
          <w:highlight w:val="green"/>
        </w:rPr>
        <w:t>illusions</w:t>
      </w:r>
      <w:r w:rsidRPr="008D6F05">
        <w:rPr>
          <w:rFonts w:eastAsia="Calibri"/>
          <w:sz w:val="14"/>
          <w:szCs w:val="20"/>
        </w:rPr>
        <w:t xml:space="preserve"> and dark passions, </w:t>
      </w:r>
      <w:r w:rsidRPr="008D6F05">
        <w:rPr>
          <w:rStyle w:val="StyleUnderline"/>
        </w:rPr>
        <w:t xml:space="preserve">by a </w:t>
      </w:r>
      <w:r w:rsidRPr="008D6F05">
        <w:rPr>
          <w:rStyle w:val="Emphasis"/>
        </w:rPr>
        <w:t>single imaginary chain</w:t>
      </w:r>
      <w:r w:rsidRPr="008D6F05">
        <w:rPr>
          <w:rStyle w:val="StyleUnderline"/>
        </w:rPr>
        <w:t xml:space="preserve"> of “plausibilities,”</w:t>
      </w:r>
      <w:r w:rsidRPr="008D6F05">
        <w:rPr>
          <w:rFonts w:eastAsia="Calibri"/>
          <w:sz w:val="14"/>
          <w:szCs w:val="20"/>
        </w:rPr>
        <w:t xml:space="preserve"> and by a pair of intermediate links that for totally unrelated reasons are true, Desdemona’s tragic death is set into motion. The </w:t>
      </w:r>
      <w:r w:rsidRPr="008D6F05">
        <w:rPr>
          <w:rStyle w:val="StyleUnderline"/>
        </w:rPr>
        <w:t>implausible becomes plausible</w:t>
      </w:r>
      <w:r w:rsidRPr="008D6F05">
        <w:rPr>
          <w:rFonts w:eastAsia="Calibri"/>
          <w:sz w:val="14"/>
          <w:szCs w:val="20"/>
        </w:rPr>
        <w:t xml:space="preserve">, indeed certain. </w:t>
      </w:r>
      <w:r w:rsidRPr="008D6F05">
        <w:rPr>
          <w:rStyle w:val="StyleUnderline"/>
          <w:highlight w:val="green"/>
        </w:rPr>
        <w:t xml:space="preserve">Give us </w:t>
      </w:r>
      <w:r w:rsidRPr="008D6F05">
        <w:rPr>
          <w:rStyle w:val="Emphasis"/>
          <w:highlight w:val="green"/>
        </w:rPr>
        <w:t>a</w:t>
      </w:r>
      <w:r w:rsidRPr="008D6F05">
        <w:rPr>
          <w:rStyle w:val="Emphasis"/>
        </w:rPr>
        <w:t xml:space="preserve"> little </w:t>
      </w:r>
      <w:r w:rsidRPr="008D6F05">
        <w:rPr>
          <w:rStyle w:val="Emphasis"/>
          <w:highlight w:val="green"/>
        </w:rPr>
        <w:t>story</w:t>
      </w:r>
      <w:r w:rsidRPr="008D6F05">
        <w:rPr>
          <w:rFonts w:eastAsia="Calibri"/>
          <w:sz w:val="14"/>
          <w:szCs w:val="20"/>
        </w:rPr>
        <w:t xml:space="preserve">, a script, something born of our own imagination, </w:t>
      </w:r>
      <w:r w:rsidRPr="008D6F05">
        <w:rPr>
          <w:rStyle w:val="StyleUnderline"/>
          <w:highlight w:val="green"/>
        </w:rPr>
        <w:t>and</w:t>
      </w:r>
      <w:r w:rsidRPr="008D6F05">
        <w:rPr>
          <w:rStyle w:val="StyleUnderline"/>
        </w:rPr>
        <w:t xml:space="preserve"> </w:t>
      </w:r>
      <w:r w:rsidRPr="008D6F05">
        <w:rPr>
          <w:rStyle w:val="Emphasis"/>
        </w:rPr>
        <w:t xml:space="preserve">our own </w:t>
      </w:r>
      <w:r w:rsidRPr="008D6F05">
        <w:rPr>
          <w:rStyle w:val="Emphasis"/>
          <w:highlight w:val="green"/>
        </w:rPr>
        <w:t>natural</w:t>
      </w:r>
      <w:r w:rsidRPr="008D6F05">
        <w:rPr>
          <w:rStyle w:val="Emphasis"/>
        </w:rPr>
        <w:t xml:space="preserve"> </w:t>
      </w:r>
      <w:r w:rsidRPr="008D6F05">
        <w:rPr>
          <w:rStyle w:val="Emphasis"/>
          <w:highlight w:val="green"/>
        </w:rPr>
        <w:t>tendencies</w:t>
      </w:r>
      <w:r w:rsidRPr="008D6F05">
        <w:rPr>
          <w:rFonts w:eastAsia="Calibri"/>
          <w:u w:val="single"/>
        </w:rPr>
        <w:t>,</w:t>
      </w:r>
      <w:r w:rsidRPr="008D6F05">
        <w:rPr>
          <w:rStyle w:val="StyleUnderline"/>
        </w:rPr>
        <w:t xml:space="preserve"> cognitive or emotional,</w:t>
      </w:r>
      <w:r w:rsidRPr="008D6F05">
        <w:rPr>
          <w:rFonts w:eastAsia="Calibri"/>
          <w:u w:val="single"/>
        </w:rPr>
        <w:t xml:space="preserve"> </w:t>
      </w:r>
      <w:r w:rsidRPr="008D6F05">
        <w:rPr>
          <w:rStyle w:val="StyleUnderline"/>
          <w:highlight w:val="green"/>
        </w:rPr>
        <w:t>do the rest</w:t>
      </w:r>
      <w:r w:rsidRPr="008D6F05">
        <w:rPr>
          <w:rFonts w:eastAsia="Calibri"/>
          <w:sz w:val="14"/>
          <w:szCs w:val="20"/>
        </w:rPr>
        <w:t xml:space="preserve">. Isn’t this really the deadliest of our deadly sins? </w:t>
      </w:r>
    </w:p>
    <w:p w:rsidR="00F71028" w:rsidRPr="008D6F05" w:rsidRDefault="00F71028" w:rsidP="00F71028">
      <w:pPr>
        <w:rPr>
          <w:sz w:val="16"/>
        </w:rPr>
      </w:pPr>
    </w:p>
    <w:p w:rsidR="00F71028" w:rsidRPr="008D6F05" w:rsidRDefault="00F71028" w:rsidP="00F71028">
      <w:pPr>
        <w:pStyle w:val="Heading4"/>
      </w:pPr>
      <w:r>
        <w:t>No great power war:</w:t>
      </w:r>
    </w:p>
    <w:p w:rsidR="00F71028" w:rsidRPr="008D6F05" w:rsidRDefault="00F71028" w:rsidP="00F71028">
      <w:pPr>
        <w:pStyle w:val="Heading4"/>
        <w:rPr>
          <w:rFonts w:cs="Times New Roman"/>
        </w:rPr>
      </w:pPr>
      <w:r w:rsidRPr="008D6F05">
        <w:rPr>
          <w:rFonts w:cs="Times New Roman"/>
          <w:u w:val="single"/>
        </w:rPr>
        <w:t>MAD</w:t>
      </w:r>
      <w:r w:rsidRPr="008D6F05">
        <w:rPr>
          <w:rFonts w:cs="Times New Roman"/>
        </w:rPr>
        <w:t xml:space="preserve">, </w:t>
      </w:r>
      <w:r w:rsidRPr="008D6F05">
        <w:rPr>
          <w:rFonts w:cs="Times New Roman"/>
          <w:u w:val="single"/>
        </w:rPr>
        <w:t>interdependence</w:t>
      </w:r>
      <w:r w:rsidRPr="008D6F05">
        <w:rPr>
          <w:rFonts w:cs="Times New Roman"/>
        </w:rPr>
        <w:t xml:space="preserve">, and </w:t>
      </w:r>
      <w:r w:rsidRPr="008D6F05">
        <w:rPr>
          <w:rFonts w:cs="Times New Roman"/>
          <w:u w:val="single"/>
        </w:rPr>
        <w:t>multilateral institutions</w:t>
      </w:r>
      <w:r w:rsidRPr="008D6F05">
        <w:rPr>
          <w:rFonts w:cs="Times New Roman"/>
        </w:rPr>
        <w:t xml:space="preserve"> </w:t>
      </w:r>
    </w:p>
    <w:p w:rsidR="00F71028" w:rsidRPr="008D6F05" w:rsidRDefault="00F71028" w:rsidP="00F71028">
      <w:r w:rsidRPr="008D6F05">
        <w:rPr>
          <w:rStyle w:val="Style13ptBold"/>
        </w:rPr>
        <w:t xml:space="preserve">Hammond, </w:t>
      </w:r>
      <w:r>
        <w:rPr>
          <w:rStyle w:val="Style13ptBold"/>
        </w:rPr>
        <w:t>18</w:t>
      </w:r>
      <w:r w:rsidRPr="008D6F05">
        <w:t xml:space="preserve">—Andrew Hammond is an Associate at LSE IDEAS at the London School of Economics. (11-10-2018, "Why </w:t>
      </w:r>
      <w:r w:rsidRPr="008D6F05">
        <w:rPr>
          <w:rStyle w:val="Emphasis"/>
          <w:highlight w:val="green"/>
        </w:rPr>
        <w:t>world powers</w:t>
      </w:r>
      <w:r w:rsidRPr="008D6F05">
        <w:rPr>
          <w:rStyle w:val="StyleUnderline"/>
          <w:highlight w:val="green"/>
        </w:rPr>
        <w:t xml:space="preserve"> are </w:t>
      </w:r>
      <w:r w:rsidRPr="008D6F05">
        <w:rPr>
          <w:rStyle w:val="Emphasis"/>
          <w:highlight w:val="green"/>
        </w:rPr>
        <w:t>unlikely</w:t>
      </w:r>
      <w:r w:rsidRPr="008D6F05">
        <w:rPr>
          <w:rStyle w:val="StyleUnderline"/>
          <w:highlight w:val="green"/>
        </w:rPr>
        <w:t xml:space="preserve"> to start </w:t>
      </w:r>
      <w:r w:rsidRPr="008D6F05">
        <w:rPr>
          <w:rStyle w:val="Emphasis"/>
          <w:highlight w:val="green"/>
        </w:rPr>
        <w:t>another great war</w:t>
      </w:r>
      <w:r w:rsidRPr="008D6F05">
        <w:rPr>
          <w:rStyle w:val="StyleUnderline"/>
        </w:rPr>
        <w:t>,"</w:t>
      </w:r>
      <w:r w:rsidRPr="008D6F05">
        <w:t xml:space="preserve"> http://www.arabnews.com/node/1402571, //GrRv)</w:t>
      </w:r>
    </w:p>
    <w:p w:rsidR="00F71028" w:rsidRPr="008D6F05" w:rsidRDefault="00F71028" w:rsidP="00F71028">
      <w:pPr>
        <w:rPr>
          <w:rStyle w:val="Emphasis"/>
        </w:rPr>
      </w:pPr>
      <w:r w:rsidRPr="008D6F05">
        <w:rPr>
          <w:rStyle w:val="StyleUnderline"/>
          <w:highlight w:val="green"/>
        </w:rPr>
        <w:t>A</w:t>
      </w:r>
      <w:r w:rsidRPr="008D6F05">
        <w:rPr>
          <w:rStyle w:val="StyleUnderline"/>
        </w:rPr>
        <w:t xml:space="preserve">nother </w:t>
      </w:r>
      <w:r w:rsidRPr="008D6F05">
        <w:rPr>
          <w:rStyle w:val="StyleUnderline"/>
          <w:highlight w:val="green"/>
        </w:rPr>
        <w:t>major difference</w:t>
      </w:r>
      <w:r w:rsidRPr="008D6F05">
        <w:rPr>
          <w:rStyle w:val="StyleUnderline"/>
        </w:rPr>
        <w:t xml:space="preserve"> between now and 100 years ago </w:t>
      </w:r>
      <w:r w:rsidRPr="008D6F05">
        <w:rPr>
          <w:rStyle w:val="StyleUnderline"/>
          <w:highlight w:val="green"/>
        </w:rPr>
        <w:t xml:space="preserve">is the presence of </w:t>
      </w:r>
      <w:r w:rsidRPr="008D6F05">
        <w:rPr>
          <w:rStyle w:val="Emphasis"/>
          <w:highlight w:val="green"/>
        </w:rPr>
        <w:t>nuclear weapons</w:t>
      </w:r>
      <w:r w:rsidRPr="008D6F05">
        <w:rPr>
          <w:rStyle w:val="StyleUnderline"/>
          <w:highlight w:val="green"/>
        </w:rPr>
        <w:t>, which</w:t>
      </w:r>
      <w:r w:rsidRPr="008D6F05">
        <w:rPr>
          <w:rStyle w:val="StyleUnderline"/>
        </w:rPr>
        <w:t xml:space="preserve">, as during the Cold War, generally </w:t>
      </w:r>
      <w:r w:rsidRPr="008D6F05">
        <w:rPr>
          <w:rStyle w:val="StyleUnderline"/>
          <w:highlight w:val="green"/>
        </w:rPr>
        <w:t xml:space="preserve">serve as a </w:t>
      </w:r>
      <w:r w:rsidRPr="008D6F05">
        <w:rPr>
          <w:rStyle w:val="Emphasis"/>
          <w:highlight w:val="green"/>
        </w:rPr>
        <w:t xml:space="preserve">brake on major </w:t>
      </w:r>
      <w:r w:rsidRPr="008D6F05">
        <w:rPr>
          <w:rStyle w:val="Emphasis"/>
        </w:rPr>
        <w:t xml:space="preserve">power </w:t>
      </w:r>
      <w:r w:rsidRPr="008D6F05">
        <w:rPr>
          <w:rStyle w:val="Emphasis"/>
          <w:highlight w:val="green"/>
        </w:rPr>
        <w:t>conflict</w:t>
      </w:r>
      <w:r w:rsidRPr="008D6F05">
        <w:rPr>
          <w:sz w:val="16"/>
        </w:rPr>
        <w:t xml:space="preserve">. It is noteworthy here that </w:t>
      </w:r>
      <w:r w:rsidRPr="008D6F05">
        <w:rPr>
          <w:rStyle w:val="StyleUnderline"/>
        </w:rPr>
        <w:t xml:space="preserve">both key emerging powers, including China and India, and established powers such as the US, France and the UK, possess </w:t>
      </w:r>
      <w:r w:rsidRPr="008D6F05">
        <w:rPr>
          <w:rStyle w:val="Emphasis"/>
        </w:rPr>
        <w:t>nuclear arsenals.</w:t>
      </w:r>
    </w:p>
    <w:p w:rsidR="00F71028" w:rsidRPr="008D6F05" w:rsidRDefault="00F71028" w:rsidP="00F71028">
      <w:pPr>
        <w:rPr>
          <w:u w:val="single"/>
        </w:rPr>
      </w:pPr>
      <w:r w:rsidRPr="008D6F05">
        <w:rPr>
          <w:sz w:val="16"/>
        </w:rPr>
        <w:t xml:space="preserve">A further fundamental change is that, unlike in 1914, </w:t>
      </w:r>
      <w:r w:rsidRPr="008D6F05">
        <w:rPr>
          <w:rStyle w:val="StyleUnderline"/>
          <w:highlight w:val="green"/>
        </w:rPr>
        <w:t>there is</w:t>
      </w:r>
      <w:r w:rsidRPr="008D6F05">
        <w:rPr>
          <w:rStyle w:val="StyleUnderline"/>
        </w:rPr>
        <w:t xml:space="preserve"> now </w:t>
      </w:r>
      <w:r w:rsidRPr="008D6F05">
        <w:rPr>
          <w:rStyle w:val="StyleUnderline"/>
          <w:highlight w:val="green"/>
        </w:rPr>
        <w:t xml:space="preserve">a </w:t>
      </w:r>
      <w:r w:rsidRPr="008D6F05">
        <w:rPr>
          <w:rStyle w:val="Emphasis"/>
          <w:highlight w:val="green"/>
        </w:rPr>
        <w:t>dense web of</w:t>
      </w:r>
      <w:r w:rsidRPr="008D6F05">
        <w:rPr>
          <w:rStyle w:val="Emphasis"/>
        </w:rPr>
        <w:t xml:space="preserve"> post-war </w:t>
      </w:r>
      <w:r w:rsidRPr="008D6F05">
        <w:rPr>
          <w:rStyle w:val="Emphasis"/>
          <w:highlight w:val="green"/>
        </w:rPr>
        <w:t>international institutions</w:t>
      </w:r>
      <w:r w:rsidRPr="008D6F05">
        <w:rPr>
          <w:rStyle w:val="StyleUnderline"/>
          <w:highlight w:val="green"/>
        </w:rPr>
        <w:t xml:space="preserve">, especially the </w:t>
      </w:r>
      <w:r w:rsidRPr="008D6F05">
        <w:rPr>
          <w:rStyle w:val="Emphasis"/>
          <w:highlight w:val="green"/>
        </w:rPr>
        <w:t>UN</w:t>
      </w:r>
      <w:r w:rsidRPr="008D6F05">
        <w:rPr>
          <w:rStyle w:val="StyleUnderline"/>
          <w:highlight w:val="green"/>
        </w:rPr>
        <w:t>, which</w:t>
      </w:r>
      <w:r w:rsidRPr="008D6F05">
        <w:rPr>
          <w:rStyle w:val="StyleUnderline"/>
        </w:rPr>
        <w:t xml:space="preserve"> continue to </w:t>
      </w:r>
      <w:r w:rsidRPr="008D6F05">
        <w:rPr>
          <w:rStyle w:val="StyleUnderline"/>
          <w:highlight w:val="green"/>
        </w:rPr>
        <w:t xml:space="preserve">have </w:t>
      </w:r>
      <w:r w:rsidRPr="008D6F05">
        <w:rPr>
          <w:rStyle w:val="Emphasis"/>
          <w:highlight w:val="green"/>
        </w:rPr>
        <w:t>significant resilience</w:t>
      </w:r>
      <w:r w:rsidRPr="008D6F05">
        <w:rPr>
          <w:rStyle w:val="StyleUnderline"/>
          <w:highlight w:val="green"/>
        </w:rPr>
        <w:t xml:space="preserve"> and </w:t>
      </w:r>
      <w:r w:rsidRPr="008D6F05">
        <w:rPr>
          <w:rStyle w:val="Emphasis"/>
          <w:highlight w:val="green"/>
        </w:rPr>
        <w:t>legitimacy</w:t>
      </w:r>
      <w:r w:rsidRPr="008D6F05">
        <w:rPr>
          <w:rStyle w:val="StyleUnderline"/>
        </w:rPr>
        <w:t xml:space="preserve"> decades after their creation</w:t>
      </w:r>
      <w:r w:rsidRPr="008D6F05">
        <w:rPr>
          <w:sz w:val="16"/>
        </w:rPr>
        <w:t xml:space="preserve">. While these bodies are imperfect, and in need of reform, the fact remains that </w:t>
      </w:r>
      <w:r w:rsidRPr="008D6F05">
        <w:rPr>
          <w:rStyle w:val="StyleUnderline"/>
          <w:highlight w:val="green"/>
        </w:rPr>
        <w:t>they have</w:t>
      </w:r>
      <w:r w:rsidRPr="008D6F05">
        <w:rPr>
          <w:rStyle w:val="StyleUnderline"/>
        </w:rPr>
        <w:t xml:space="preserve"> generally </w:t>
      </w:r>
      <w:r w:rsidRPr="008D6F05">
        <w:rPr>
          <w:rStyle w:val="StyleUnderline"/>
          <w:highlight w:val="green"/>
        </w:rPr>
        <w:t xml:space="preserve">enabled </w:t>
      </w:r>
      <w:r w:rsidRPr="008D6F05">
        <w:rPr>
          <w:rStyle w:val="Emphasis"/>
          <w:highlight w:val="green"/>
        </w:rPr>
        <w:t>international security</w:t>
      </w:r>
      <w:r w:rsidRPr="008D6F05">
        <w:rPr>
          <w:rStyle w:val="StyleUnderline"/>
        </w:rPr>
        <w:t>, especially with five of the key powers all on the UN Security Council.</w:t>
      </w:r>
    </w:p>
    <w:p w:rsidR="00F71028" w:rsidRPr="008D6F05" w:rsidRDefault="00F71028" w:rsidP="00F71028">
      <w:pPr>
        <w:rPr>
          <w:b/>
          <w:iCs/>
          <w:u w:val="single"/>
        </w:rPr>
      </w:pPr>
      <w:r w:rsidRPr="008D6F05">
        <w:rPr>
          <w:sz w:val="16"/>
        </w:rPr>
        <w:t xml:space="preserve">Moreover, the relative balance between the two leading powers today is different today from a century ago. That is, </w:t>
      </w:r>
      <w:r w:rsidRPr="008D6F05">
        <w:rPr>
          <w:rStyle w:val="Emphasis"/>
        </w:rPr>
        <w:t>the gap between the US and China is greater today than that between the UK and Germany 100 years ago.</w:t>
      </w:r>
    </w:p>
    <w:p w:rsidR="00F71028" w:rsidRPr="008D6F05" w:rsidRDefault="00F71028" w:rsidP="00F71028">
      <w:pPr>
        <w:rPr>
          <w:sz w:val="16"/>
        </w:rPr>
      </w:pPr>
      <w:r w:rsidRPr="008D6F05">
        <w:rPr>
          <w:rStyle w:val="StyleUnderline"/>
        </w:rPr>
        <w:t>Perhaps the biggest consequence of the First World War was the dawn of the “American Century,” in which the US emerged as the world’s most powerful nation</w:t>
      </w:r>
      <w:r w:rsidRPr="008D6F05">
        <w:rPr>
          <w:sz w:val="16"/>
        </w:rPr>
        <w:t>. To be sure, the country has undergone relative decline, and China is now the largest economy in the world based on purchasing power parity data.</w:t>
      </w:r>
    </w:p>
    <w:p w:rsidR="00F71028" w:rsidRPr="008D6F05" w:rsidRDefault="00F71028" w:rsidP="00F71028">
      <w:pPr>
        <w:rPr>
          <w:sz w:val="16"/>
        </w:rPr>
      </w:pPr>
      <w:r w:rsidRPr="008D6F05">
        <w:rPr>
          <w:sz w:val="16"/>
        </w:rPr>
        <w:t xml:space="preserve">However, </w:t>
      </w:r>
      <w:r w:rsidRPr="008D6F05">
        <w:rPr>
          <w:rStyle w:val="StyleUnderline"/>
        </w:rPr>
        <w:t xml:space="preserve">the US remains </w:t>
      </w:r>
      <w:r w:rsidRPr="008D6F05">
        <w:rPr>
          <w:rStyle w:val="Emphasis"/>
        </w:rPr>
        <w:t>significantly ahead</w:t>
      </w:r>
      <w:r w:rsidRPr="008D6F05">
        <w:rPr>
          <w:rStyle w:val="StyleUnderline"/>
        </w:rPr>
        <w:t xml:space="preserve"> of China on most measures of national strength, including military might, and is likely to enjoy an overall advantage for years</w:t>
      </w:r>
      <w:r w:rsidRPr="008D6F05">
        <w:rPr>
          <w:sz w:val="16"/>
        </w:rPr>
        <w:t xml:space="preserve">. Indeed, unlike the UK in the 20th century, there are indications that </w:t>
      </w:r>
      <w:r w:rsidRPr="008D6F05">
        <w:rPr>
          <w:rStyle w:val="Emphasis"/>
        </w:rPr>
        <w:t>US power may remain resilient for decades to come, buoyed by factors such as the country’s “energy revolution,”</w:t>
      </w:r>
      <w:r w:rsidRPr="008D6F05">
        <w:rPr>
          <w:sz w:val="16"/>
        </w:rPr>
        <w:t xml:space="preserve"> which has potentially far-reaching geopolitical consequences.</w:t>
      </w:r>
    </w:p>
    <w:p w:rsidR="00F71028" w:rsidRPr="008D6F05" w:rsidRDefault="00F71028" w:rsidP="00F71028">
      <w:pPr>
        <w:rPr>
          <w:rStyle w:val="Emphasis"/>
          <w:b w:val="0"/>
        </w:rPr>
      </w:pPr>
      <w:r w:rsidRPr="008D6F05">
        <w:rPr>
          <w:rStyle w:val="Emphasis"/>
          <w:b w:val="0"/>
        </w:rPr>
        <w:t xml:space="preserve">Taken overall, </w:t>
      </w:r>
      <w:r w:rsidRPr="008D6F05">
        <w:rPr>
          <w:rStyle w:val="Emphasis"/>
          <w:b w:val="0"/>
          <w:highlight w:val="green"/>
        </w:rPr>
        <w:t xml:space="preserve">the prospect of a </w:t>
      </w:r>
      <w:r w:rsidRPr="008D6F05">
        <w:rPr>
          <w:rStyle w:val="Emphasis"/>
          <w:highlight w:val="green"/>
        </w:rPr>
        <w:t>major power war</w:t>
      </w:r>
      <w:r w:rsidRPr="008D6F05">
        <w:rPr>
          <w:rStyle w:val="Emphasis"/>
          <w:b w:val="0"/>
        </w:rPr>
        <w:t xml:space="preserve"> in the foreseeable future </w:t>
      </w:r>
      <w:r w:rsidRPr="008D6F05">
        <w:rPr>
          <w:rStyle w:val="Emphasis"/>
          <w:b w:val="0"/>
          <w:highlight w:val="green"/>
        </w:rPr>
        <w:t>is not</w:t>
      </w:r>
      <w:r w:rsidRPr="008D6F05">
        <w:rPr>
          <w:rStyle w:val="Emphasis"/>
          <w:b w:val="0"/>
        </w:rPr>
        <w:t xml:space="preserve"> as </w:t>
      </w:r>
      <w:r w:rsidRPr="008D6F05">
        <w:rPr>
          <w:rStyle w:val="Emphasis"/>
          <w:b w:val="0"/>
          <w:highlight w:val="green"/>
        </w:rPr>
        <w:t>high</w:t>
      </w:r>
      <w:r w:rsidRPr="008D6F05">
        <w:rPr>
          <w:rStyle w:val="Emphasis"/>
          <w:b w:val="0"/>
        </w:rPr>
        <w:t xml:space="preserve"> as a century ago. </w:t>
      </w:r>
      <w:r w:rsidRPr="008D6F05">
        <w:rPr>
          <w:rStyle w:val="Emphasis"/>
          <w:b w:val="0"/>
          <w:highlight w:val="green"/>
        </w:rPr>
        <w:t>The</w:t>
      </w:r>
      <w:r w:rsidRPr="008D6F05">
        <w:rPr>
          <w:rStyle w:val="Emphasis"/>
          <w:b w:val="0"/>
        </w:rPr>
        <w:t xml:space="preserve"> relative </w:t>
      </w:r>
      <w:r w:rsidRPr="008D6F05">
        <w:rPr>
          <w:rStyle w:val="Emphasis"/>
          <w:b w:val="0"/>
          <w:highlight w:val="green"/>
        </w:rPr>
        <w:t>global balance of power is different today</w:t>
      </w:r>
      <w:r w:rsidRPr="008D6F05">
        <w:rPr>
          <w:rStyle w:val="Emphasis"/>
          <w:b w:val="0"/>
        </w:rPr>
        <w:t>, partly because of the resilience of US power</w:t>
      </w:r>
      <w:r w:rsidRPr="008D6F05">
        <w:rPr>
          <w:b/>
          <w:sz w:val="16"/>
        </w:rPr>
        <w:t xml:space="preserve">. </w:t>
      </w:r>
      <w:r w:rsidRPr="008D6F05">
        <w:rPr>
          <w:rStyle w:val="Emphasis"/>
          <w:b w:val="0"/>
        </w:rPr>
        <w:t xml:space="preserve">Moreover, </w:t>
      </w:r>
      <w:r w:rsidRPr="008D6F05">
        <w:rPr>
          <w:rStyle w:val="Emphasis"/>
          <w:highlight w:val="green"/>
        </w:rPr>
        <w:t>nuclear weapons</w:t>
      </w:r>
      <w:r w:rsidRPr="008D6F05">
        <w:rPr>
          <w:rStyle w:val="Emphasis"/>
          <w:b w:val="0"/>
          <w:highlight w:val="green"/>
        </w:rPr>
        <w:t xml:space="preserve"> and </w:t>
      </w:r>
      <w:r w:rsidRPr="008D6F05">
        <w:rPr>
          <w:rStyle w:val="Emphasis"/>
          <w:highlight w:val="green"/>
        </w:rPr>
        <w:t>international institutions</w:t>
      </w:r>
      <w:r w:rsidRPr="008D6F05">
        <w:rPr>
          <w:rStyle w:val="Emphasis"/>
          <w:b w:val="0"/>
        </w:rPr>
        <w:t xml:space="preserve"> that did not exist 100 years ago generally </w:t>
      </w:r>
      <w:r w:rsidRPr="008D6F05">
        <w:rPr>
          <w:rStyle w:val="Emphasis"/>
          <w:b w:val="0"/>
          <w:highlight w:val="green"/>
        </w:rPr>
        <w:t xml:space="preserve">act as a </w:t>
      </w:r>
      <w:r w:rsidRPr="008D6F05">
        <w:rPr>
          <w:rStyle w:val="Emphasis"/>
          <w:highlight w:val="green"/>
        </w:rPr>
        <w:t>restraining force</w:t>
      </w:r>
      <w:r w:rsidRPr="008D6F05">
        <w:rPr>
          <w:rStyle w:val="Emphasis"/>
          <w:b w:val="0"/>
        </w:rPr>
        <w:t xml:space="preserve"> against major conflict.</w:t>
      </w:r>
    </w:p>
    <w:p w:rsidR="00F71028" w:rsidRPr="008D6F05" w:rsidRDefault="00F71028" w:rsidP="00F71028">
      <w:pPr>
        <w:pStyle w:val="Heading4"/>
        <w:rPr>
          <w:rFonts w:cs="Times New Roman"/>
        </w:rPr>
      </w:pPr>
      <w:r w:rsidRPr="008D6F05">
        <w:rPr>
          <w:rFonts w:cs="Times New Roman"/>
          <w:u w:val="single"/>
        </w:rPr>
        <w:t>Trump unpredictability</w:t>
      </w:r>
      <w:r w:rsidRPr="008D6F05">
        <w:rPr>
          <w:rFonts w:cs="Times New Roman"/>
        </w:rPr>
        <w:t xml:space="preserve"> deters conflict. </w:t>
      </w:r>
    </w:p>
    <w:p w:rsidR="00F71028" w:rsidRPr="008D6F05" w:rsidRDefault="00F71028" w:rsidP="00F71028">
      <w:pPr>
        <w:rPr>
          <w:sz w:val="16"/>
        </w:rPr>
      </w:pPr>
      <w:r w:rsidRPr="008D6F05">
        <w:rPr>
          <w:rStyle w:val="Style13ptBold"/>
        </w:rPr>
        <w:t>Jakobsen 17</w:t>
      </w:r>
      <w:r w:rsidRPr="008D6F05">
        <w:t xml:space="preserve">—Associate Professor at the Royal Danish Defence College and a Professor (part-time) at the Center for War Studies at University of Southern Denmark. (Peter Viggo Jakobsen, "Doomsday Cancelled: Trump is Good News for Allies and World Peace," War on the Rocks, 3-2-2017, </w:t>
      </w:r>
      <w:hyperlink r:id="rId11" w:history="1">
        <w:r w:rsidRPr="008D6F05">
          <w:rPr>
            <w:rStyle w:val="Hyperlink"/>
          </w:rPr>
          <w:t>https://warontherocks.com/2017/03/doomsday-cancelled-trump-is-good-news-for-allies-and-world-peace/</w:t>
        </w:r>
      </w:hyperlink>
      <w:r w:rsidRPr="008D6F05">
        <w:t>, //GrRv)</w:t>
      </w:r>
    </w:p>
    <w:p w:rsidR="00F71028" w:rsidRPr="008D6F05" w:rsidRDefault="00F71028" w:rsidP="00F71028">
      <w:pPr>
        <w:rPr>
          <w:rStyle w:val="StyleUnderline"/>
        </w:rPr>
      </w:pPr>
      <w:r w:rsidRPr="008D6F05">
        <w:rPr>
          <w:rStyle w:val="StyleUnderline"/>
        </w:rPr>
        <w:t xml:space="preserve">Trump’s </w:t>
      </w:r>
      <w:r w:rsidRPr="008D6F05">
        <w:rPr>
          <w:rStyle w:val="Emphasis"/>
        </w:rPr>
        <w:t>Unpredictability</w:t>
      </w:r>
      <w:r w:rsidRPr="008D6F05">
        <w:rPr>
          <w:rStyle w:val="StyleUnderline"/>
        </w:rPr>
        <w:t xml:space="preserve"> Deters Rival Risk-Taking</w:t>
      </w:r>
    </w:p>
    <w:p w:rsidR="00F71028" w:rsidRPr="008D6F05" w:rsidRDefault="00F71028" w:rsidP="00F71028">
      <w:pPr>
        <w:rPr>
          <w:sz w:val="14"/>
        </w:rPr>
      </w:pPr>
      <w:r w:rsidRPr="008D6F05">
        <w:rPr>
          <w:sz w:val="14"/>
        </w:rPr>
        <w:t xml:space="preserve">That Schelling’s logic applies equally well to President Trump’s dealings with America’s opponents has already been pointed out by other commentators. They have referred to Nixon’s madman theory of negotiation, which holds that </w:t>
      </w:r>
      <w:r w:rsidRPr="008D6F05">
        <w:rPr>
          <w:rStyle w:val="StyleUnderline"/>
          <w:highlight w:val="green"/>
        </w:rPr>
        <w:t xml:space="preserve">America’s opponents will </w:t>
      </w:r>
      <w:r w:rsidRPr="008D6F05">
        <w:rPr>
          <w:rStyle w:val="Emphasis"/>
          <w:highlight w:val="green"/>
        </w:rPr>
        <w:t>tread more</w:t>
      </w:r>
      <w:r w:rsidRPr="008D6F05">
        <w:rPr>
          <w:rStyle w:val="StyleUnderline"/>
          <w:highlight w:val="green"/>
        </w:rPr>
        <w:t xml:space="preserve"> carefully</w:t>
      </w:r>
      <w:r w:rsidRPr="008D6F05">
        <w:rPr>
          <w:rStyle w:val="StyleUnderline"/>
        </w:rPr>
        <w:t xml:space="preserve"> </w:t>
      </w:r>
      <w:r w:rsidRPr="008D6F05">
        <w:rPr>
          <w:rStyle w:val="StyleUnderline"/>
          <w:highlight w:val="green"/>
        </w:rPr>
        <w:t>if they perceive the president to be unpredictable</w:t>
      </w:r>
      <w:r w:rsidRPr="008D6F05">
        <w:rPr>
          <w:sz w:val="14"/>
        </w:rPr>
        <w:t xml:space="preserve"> or </w:t>
      </w:r>
      <w:r w:rsidRPr="008D6F05">
        <w:rPr>
          <w:strike/>
          <w:sz w:val="14"/>
        </w:rPr>
        <w:t>crazy</w:t>
      </w:r>
      <w:r w:rsidRPr="008D6F05">
        <w:rPr>
          <w:sz w:val="14"/>
        </w:rPr>
        <w:t xml:space="preserve">. It has been debated at some length whether Trump is using this theory in a rational manner to extract concessions from U.S. adversaries, or if he is “a madman in practice.” Regardless, the point is that President </w:t>
      </w:r>
      <w:r w:rsidRPr="008D6F05">
        <w:rPr>
          <w:rStyle w:val="StyleUnderline"/>
        </w:rPr>
        <w:t xml:space="preserve">Trump’s unpredictability makes it next to </w:t>
      </w:r>
      <w:r w:rsidRPr="008D6F05">
        <w:rPr>
          <w:rStyle w:val="Emphasis"/>
        </w:rPr>
        <w:t>impossible</w:t>
      </w:r>
      <w:r w:rsidRPr="008D6F05">
        <w:rPr>
          <w:rStyle w:val="StyleUnderline"/>
        </w:rPr>
        <w:t xml:space="preserve"> to </w:t>
      </w:r>
      <w:r w:rsidRPr="008D6F05">
        <w:rPr>
          <w:rStyle w:val="Emphasis"/>
        </w:rPr>
        <w:t>calculate the risk of escalation</w:t>
      </w:r>
      <w:r w:rsidRPr="008D6F05">
        <w:rPr>
          <w:rStyle w:val="StyleUnderline"/>
        </w:rPr>
        <w:t xml:space="preserve"> involved in challenging the United States militarily</w:t>
      </w:r>
      <w:r w:rsidRPr="008D6F05">
        <w:rPr>
          <w:sz w:val="14"/>
        </w:rPr>
        <w:t xml:space="preserve">, a concept also highlighted by Schelling. President </w:t>
      </w:r>
      <w:r w:rsidRPr="008D6F05">
        <w:rPr>
          <w:rStyle w:val="StyleUnderline"/>
          <w:highlight w:val="green"/>
        </w:rPr>
        <w:t xml:space="preserve">Obama’s </w:t>
      </w:r>
      <w:r w:rsidRPr="008D6F05">
        <w:rPr>
          <w:rStyle w:val="Emphasis"/>
          <w:highlight w:val="green"/>
        </w:rPr>
        <w:t>reluctance</w:t>
      </w:r>
      <w:r w:rsidRPr="008D6F05">
        <w:rPr>
          <w:sz w:val="14"/>
        </w:rPr>
        <w:t xml:space="preserve"> to threaten and use force likely </w:t>
      </w:r>
      <w:r w:rsidRPr="008D6F05">
        <w:rPr>
          <w:rStyle w:val="Emphasis"/>
          <w:highlight w:val="green"/>
        </w:rPr>
        <w:t>emboldened</w:t>
      </w:r>
      <w:r w:rsidRPr="008D6F05">
        <w:rPr>
          <w:rStyle w:val="StyleUnderline"/>
          <w:highlight w:val="green"/>
        </w:rPr>
        <w:t xml:space="preserve"> China and Russia to take </w:t>
      </w:r>
      <w:r w:rsidRPr="008D6F05">
        <w:rPr>
          <w:rStyle w:val="Emphasis"/>
          <w:highlight w:val="green"/>
        </w:rPr>
        <w:t>greater military risks</w:t>
      </w:r>
      <w:r w:rsidRPr="008D6F05">
        <w:rPr>
          <w:sz w:val="14"/>
        </w:rPr>
        <w:t xml:space="preserve"> in Eastern Ukraine, Syria, and in the East and South China Seas. </w:t>
      </w:r>
      <w:r w:rsidRPr="008D6F05">
        <w:rPr>
          <w:rStyle w:val="StyleUnderline"/>
        </w:rPr>
        <w:t xml:space="preserve">While Beijing and Moscow could be fairly confident that Obama would not take military counter-measures, they have </w:t>
      </w:r>
      <w:r w:rsidRPr="008D6F05">
        <w:rPr>
          <w:rStyle w:val="Emphasis"/>
        </w:rPr>
        <w:t>no way of knowing</w:t>
      </w:r>
      <w:r w:rsidRPr="008D6F05">
        <w:rPr>
          <w:rStyle w:val="StyleUnderline"/>
        </w:rPr>
        <w:t xml:space="preserve"> what President </w:t>
      </w:r>
      <w:r w:rsidRPr="008D6F05">
        <w:rPr>
          <w:rStyle w:val="Emphasis"/>
        </w:rPr>
        <w:t>Trump</w:t>
      </w:r>
      <w:r w:rsidRPr="008D6F05">
        <w:rPr>
          <w:rStyle w:val="StyleUnderline"/>
        </w:rPr>
        <w:t xml:space="preserve"> might do</w:t>
      </w:r>
      <w:r w:rsidRPr="008D6F05">
        <w:rPr>
          <w:sz w:val="14"/>
        </w:rPr>
        <w:t>. It is very easy to imagine him giving the order to down a Chinese or Russian plane to demonstrate that “America is great again.”</w:t>
      </w:r>
    </w:p>
    <w:p w:rsidR="00F71028" w:rsidRPr="008D6F05" w:rsidRDefault="00F71028" w:rsidP="00F71028">
      <w:pPr>
        <w:rPr>
          <w:rStyle w:val="Emphasis"/>
        </w:rPr>
      </w:pPr>
      <w:r w:rsidRPr="008D6F05">
        <w:rPr>
          <w:sz w:val="14"/>
        </w:rPr>
        <w:t xml:space="preserve">In this way, </w:t>
      </w:r>
      <w:r w:rsidRPr="008D6F05">
        <w:rPr>
          <w:rStyle w:val="StyleUnderline"/>
          <w:highlight w:val="green"/>
        </w:rPr>
        <w:t>Trump</w:t>
      </w:r>
      <w:r w:rsidRPr="008D6F05">
        <w:rPr>
          <w:sz w:val="14"/>
        </w:rPr>
        <w:t xml:space="preserve"> (intentionally or not) </w:t>
      </w:r>
      <w:r w:rsidRPr="008D6F05">
        <w:rPr>
          <w:rStyle w:val="Emphasis"/>
          <w:highlight w:val="green"/>
        </w:rPr>
        <w:t>reduces the risk of military confrontations</w:t>
      </w:r>
      <w:r w:rsidRPr="008D6F05">
        <w:rPr>
          <w:sz w:val="14"/>
        </w:rPr>
        <w:t xml:space="preserve"> with China and Russia. </w:t>
      </w:r>
      <w:r w:rsidRPr="008D6F05">
        <w:rPr>
          <w:rStyle w:val="StyleUnderline"/>
          <w:highlight w:val="green"/>
        </w:rPr>
        <w:t>This gives</w:t>
      </w:r>
      <w:r w:rsidRPr="008D6F05">
        <w:rPr>
          <w:sz w:val="14"/>
        </w:rPr>
        <w:t xml:space="preserve"> both </w:t>
      </w:r>
      <w:r w:rsidRPr="008D6F05">
        <w:rPr>
          <w:rStyle w:val="StyleUnderline"/>
          <w:highlight w:val="green"/>
        </w:rPr>
        <w:t xml:space="preserve">states </w:t>
      </w:r>
      <w:r w:rsidRPr="008D6F05">
        <w:rPr>
          <w:rStyle w:val="Emphasis"/>
          <w:highlight w:val="green"/>
        </w:rPr>
        <w:t>greater incentive</w:t>
      </w:r>
      <w:r w:rsidRPr="008D6F05">
        <w:rPr>
          <w:rStyle w:val="StyleUnderline"/>
          <w:highlight w:val="green"/>
        </w:rPr>
        <w:t xml:space="preserve"> to prioritize diplomacy over coercion</w:t>
      </w:r>
      <w:r w:rsidRPr="008D6F05">
        <w:rPr>
          <w:sz w:val="14"/>
        </w:rPr>
        <w:t xml:space="preserve"> in their efforts to settle disputes with the United States and its allies. Similarly, </w:t>
      </w:r>
      <w:r w:rsidRPr="008D6F05">
        <w:rPr>
          <w:rStyle w:val="StyleUnderline"/>
        </w:rPr>
        <w:t xml:space="preserve">Trump’s characterization of the nuclear agreement with Iran as “the worst deal ever negotiated” gives Tehran strong incentive to honor it in both letter and spirit for fear of a potentially </w:t>
      </w:r>
      <w:r w:rsidRPr="008D6F05">
        <w:rPr>
          <w:rStyle w:val="Emphasis"/>
        </w:rPr>
        <w:t>much worse alternative if it collapses</w:t>
      </w:r>
      <w:r w:rsidRPr="008D6F05">
        <w:rPr>
          <w:sz w:val="14"/>
        </w:rPr>
        <w:t xml:space="preserve">.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w:t>
      </w:r>
      <w:r w:rsidRPr="008D6F05">
        <w:rPr>
          <w:rStyle w:val="StyleUnderline"/>
        </w:rPr>
        <w:t xml:space="preserve">Moreover, concern about what Trump might do will </w:t>
      </w:r>
      <w:r w:rsidRPr="008D6F05">
        <w:rPr>
          <w:rStyle w:val="Emphasis"/>
        </w:rPr>
        <w:t>induce Beijing</w:t>
      </w:r>
      <w:r w:rsidRPr="008D6F05">
        <w:rPr>
          <w:rStyle w:val="StyleUnderline"/>
        </w:rPr>
        <w:t xml:space="preserve"> to </w:t>
      </w:r>
      <w:r w:rsidRPr="008D6F05">
        <w:rPr>
          <w:rStyle w:val="Emphasis"/>
        </w:rPr>
        <w:t>redouble its efforts</w:t>
      </w:r>
      <w:r w:rsidRPr="008D6F05">
        <w:rPr>
          <w:rStyle w:val="StyleUnderline"/>
        </w:rPr>
        <w:t xml:space="preserve"> to persuade Pyongyang to be </w:t>
      </w:r>
      <w:r w:rsidRPr="008D6F05">
        <w:rPr>
          <w:rStyle w:val="Emphasis"/>
        </w:rPr>
        <w:t>less provocative.</w:t>
      </w:r>
    </w:p>
    <w:p w:rsidR="00F71028" w:rsidRPr="008D6F05" w:rsidRDefault="00F71028" w:rsidP="00F71028">
      <w:pPr>
        <w:rPr>
          <w:sz w:val="14"/>
        </w:rPr>
      </w:pPr>
      <w:r w:rsidRPr="008D6F05">
        <w:rPr>
          <w:sz w:val="14"/>
        </w:rPr>
        <w:t>Good News for World Peace</w:t>
      </w:r>
    </w:p>
    <w:p w:rsidR="00F71028" w:rsidRPr="008D6F05" w:rsidRDefault="00F71028" w:rsidP="00F71028">
      <w:pPr>
        <w:rPr>
          <w:sz w:val="14"/>
        </w:rPr>
      </w:pPr>
      <w:r w:rsidRPr="008D6F05">
        <w:rPr>
          <w:sz w:val="14"/>
        </w:rPr>
        <w:t xml:space="preserve">Paradoxically, </w:t>
      </w:r>
      <w:r w:rsidRPr="008D6F05">
        <w:rPr>
          <w:rStyle w:val="StyleUnderline"/>
          <w:highlight w:val="green"/>
        </w:rPr>
        <w:t>Trump’s</w:t>
      </w:r>
      <w:r w:rsidRPr="008D6F05">
        <w:rPr>
          <w:sz w:val="14"/>
        </w:rPr>
        <w:t xml:space="preserve"> tweets and the </w:t>
      </w:r>
      <w:r w:rsidRPr="008D6F05">
        <w:rPr>
          <w:rStyle w:val="StyleUnderline"/>
          <w:highlight w:val="green"/>
        </w:rPr>
        <w:t>theatrics</w:t>
      </w:r>
      <w:r w:rsidRPr="008D6F05">
        <w:rPr>
          <w:sz w:val="14"/>
        </w:rPr>
        <w:t xml:space="preserve"> are most likely to </w:t>
      </w:r>
      <w:r w:rsidRPr="008D6F05">
        <w:rPr>
          <w:rStyle w:val="Emphasis"/>
          <w:highlight w:val="green"/>
        </w:rPr>
        <w:t>enhance world peace</w:t>
      </w:r>
      <w:r w:rsidRPr="008D6F05">
        <w:rPr>
          <w:sz w:val="14"/>
        </w:rPr>
        <w:t xml:space="preserve">. </w:t>
      </w:r>
      <w:r w:rsidRPr="008D6F05">
        <w:rPr>
          <w:rStyle w:val="StyleUnderline"/>
        </w:rPr>
        <w:t xml:space="preserve">They create unpredictability and anxiety that the United States can </w:t>
      </w:r>
      <w:r w:rsidRPr="008D6F05">
        <w:rPr>
          <w:rStyle w:val="Emphasis"/>
        </w:rPr>
        <w:t>use</w:t>
      </w:r>
      <w:r w:rsidRPr="008D6F05">
        <w:rPr>
          <w:rStyle w:val="StyleUnderline"/>
        </w:rPr>
        <w:t xml:space="preserve"> to obtain </w:t>
      </w:r>
      <w:r w:rsidRPr="008D6F05">
        <w:rPr>
          <w:rStyle w:val="Emphasis"/>
        </w:rPr>
        <w:t>greater concessions from friends and foes</w:t>
      </w:r>
      <w:r w:rsidRPr="008D6F05">
        <w:rPr>
          <w:sz w:val="14"/>
        </w:rPr>
        <w:t>.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w:t>
      </w:r>
      <w:r w:rsidRPr="008D6F05">
        <w:rPr>
          <w:rStyle w:val="StyleUnderline"/>
        </w:rPr>
        <w:t xml:space="preserve">. His unpredictability is also an asset in America’s dealings with its opponents such as </w:t>
      </w:r>
      <w:r w:rsidRPr="008D6F05">
        <w:rPr>
          <w:rStyle w:val="StyleUnderline"/>
          <w:highlight w:val="green"/>
        </w:rPr>
        <w:t>China, Iran, North Korea, and Russia</w:t>
      </w:r>
      <w:r w:rsidRPr="008D6F05">
        <w:rPr>
          <w:sz w:val="14"/>
        </w:rPr>
        <w:t xml:space="preserve">. They </w:t>
      </w:r>
      <w:r w:rsidRPr="008D6F05">
        <w:rPr>
          <w:rStyle w:val="StyleUnderline"/>
          <w:highlight w:val="green"/>
        </w:rPr>
        <w:t>will</w:t>
      </w:r>
      <w:r w:rsidRPr="008D6F05">
        <w:rPr>
          <w:sz w:val="14"/>
        </w:rPr>
        <w:t xml:space="preserve"> all need to </w:t>
      </w:r>
      <w:r w:rsidRPr="008D6F05">
        <w:rPr>
          <w:rStyle w:val="Emphasis"/>
          <w:highlight w:val="green"/>
        </w:rPr>
        <w:t>think twice</w:t>
      </w:r>
      <w:r w:rsidRPr="008D6F05">
        <w:rPr>
          <w:rStyle w:val="StyleUnderline"/>
          <w:highlight w:val="green"/>
        </w:rPr>
        <w:t xml:space="preserve"> about provoking the U</w:t>
      </w:r>
      <w:r w:rsidRPr="008D6F05">
        <w:rPr>
          <w:rStyle w:val="StyleUnderline"/>
        </w:rPr>
        <w:t xml:space="preserve">nited </w:t>
      </w:r>
      <w:r w:rsidRPr="008D6F05">
        <w:rPr>
          <w:rStyle w:val="StyleUnderline"/>
          <w:highlight w:val="green"/>
        </w:rPr>
        <w:t>S</w:t>
      </w:r>
      <w:r w:rsidRPr="008D6F05">
        <w:rPr>
          <w:rStyle w:val="StyleUnderline"/>
        </w:rPr>
        <w:t>tates</w:t>
      </w:r>
      <w:r w:rsidRPr="008D6F05">
        <w:rPr>
          <w:sz w:val="14"/>
        </w:rPr>
        <w:t xml:space="preserve"> and its allies militarily </w:t>
      </w:r>
      <w:r w:rsidRPr="008D6F05">
        <w:rPr>
          <w:rStyle w:val="StyleUnderline"/>
          <w:highlight w:val="green"/>
        </w:rPr>
        <w:t xml:space="preserve">because they have </w:t>
      </w:r>
      <w:r w:rsidRPr="008D6F05">
        <w:rPr>
          <w:rStyle w:val="Emphasis"/>
          <w:highlight w:val="green"/>
        </w:rPr>
        <w:t>no way of calculating</w:t>
      </w:r>
      <w:r w:rsidRPr="008D6F05">
        <w:rPr>
          <w:rStyle w:val="StyleUnderline"/>
          <w:highlight w:val="green"/>
        </w:rPr>
        <w:t xml:space="preserve"> how</w:t>
      </w:r>
      <w:r w:rsidRPr="008D6F05">
        <w:rPr>
          <w:sz w:val="14"/>
        </w:rPr>
        <w:t xml:space="preserve"> President </w:t>
      </w:r>
      <w:r w:rsidRPr="008D6F05">
        <w:rPr>
          <w:rStyle w:val="Emphasis"/>
          <w:highlight w:val="green"/>
        </w:rPr>
        <w:t>Trump will react</w:t>
      </w:r>
      <w:r w:rsidRPr="008D6F05">
        <w:rPr>
          <w:sz w:val="14"/>
        </w:rPr>
        <w:t xml:space="preserve">. </w:t>
      </w:r>
      <w:r w:rsidRPr="008D6F05">
        <w:rPr>
          <w:rStyle w:val="StyleUnderline"/>
        </w:rPr>
        <w:t>Neither friends nor foes can be certain that Trump will not do something that a rational cost-benefit calculating actor would not</w:t>
      </w:r>
      <w:r w:rsidRPr="008D6F05">
        <w:rPr>
          <w:sz w:val="14"/>
        </w:rPr>
        <w:t xml:space="preserve">.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w:t>
      </w:r>
      <w:r w:rsidRPr="008D6F05">
        <w:rPr>
          <w:rStyle w:val="StyleUnderline"/>
        </w:rPr>
        <w:t xml:space="preserve">This is </w:t>
      </w:r>
      <w:r w:rsidRPr="008D6F05">
        <w:rPr>
          <w:rStyle w:val="Emphasis"/>
        </w:rPr>
        <w:t>good news</w:t>
      </w:r>
      <w:r w:rsidRPr="008D6F05">
        <w:rPr>
          <w:rStyle w:val="StyleUnderline"/>
        </w:rPr>
        <w:t xml:space="preserve"> because </w:t>
      </w:r>
      <w:r w:rsidRPr="008D6F05">
        <w:rPr>
          <w:rStyle w:val="StyleUnderline"/>
          <w:highlight w:val="green"/>
        </w:rPr>
        <w:t>the</w:t>
      </w:r>
      <w:r w:rsidRPr="008D6F05">
        <w:rPr>
          <w:rStyle w:val="StyleUnderline"/>
        </w:rPr>
        <w:t xml:space="preserve"> likely </w:t>
      </w:r>
      <w:r w:rsidRPr="008D6F05">
        <w:rPr>
          <w:rStyle w:val="StyleUnderline"/>
          <w:highlight w:val="green"/>
        </w:rPr>
        <w:t xml:space="preserve">result is </w:t>
      </w:r>
      <w:r w:rsidRPr="008D6F05">
        <w:rPr>
          <w:rStyle w:val="Emphasis"/>
          <w:highlight w:val="green"/>
        </w:rPr>
        <w:t>strengthened U.S. alliance</w:t>
      </w:r>
      <w:r w:rsidRPr="008D6F05">
        <w:rPr>
          <w:rStyle w:val="StyleUnderline"/>
          <w:highlight w:val="green"/>
        </w:rPr>
        <w:t>s</w:t>
      </w:r>
      <w:r w:rsidRPr="008D6F05">
        <w:rPr>
          <w:sz w:val="14"/>
          <w:highlight w:val="green"/>
        </w:rPr>
        <w:t xml:space="preserve"> </w:t>
      </w:r>
      <w:r w:rsidRPr="008D6F05">
        <w:rPr>
          <w:rStyle w:val="StyleUnderline"/>
          <w:highlight w:val="green"/>
        </w:rPr>
        <w:t>and</w:t>
      </w:r>
      <w:r w:rsidRPr="008D6F05">
        <w:rPr>
          <w:sz w:val="14"/>
        </w:rPr>
        <w:t xml:space="preserve"> U.S. </w:t>
      </w:r>
      <w:r w:rsidRPr="008D6F05">
        <w:rPr>
          <w:rStyle w:val="StyleUnderline"/>
          <w:highlight w:val="green"/>
        </w:rPr>
        <w:t>opponents</w:t>
      </w:r>
      <w:r w:rsidRPr="008D6F05">
        <w:rPr>
          <w:sz w:val="14"/>
        </w:rPr>
        <w:t xml:space="preserve"> that are </w:t>
      </w:r>
      <w:r w:rsidRPr="008D6F05">
        <w:rPr>
          <w:rStyle w:val="Emphasis"/>
          <w:highlight w:val="green"/>
        </w:rPr>
        <w:t>more likely</w:t>
      </w:r>
      <w:r w:rsidRPr="008D6F05">
        <w:rPr>
          <w:rStyle w:val="StyleUnderline"/>
          <w:highlight w:val="green"/>
        </w:rPr>
        <w:t xml:space="preserve"> to favor </w:t>
      </w:r>
      <w:r w:rsidRPr="008D6F05">
        <w:rPr>
          <w:rStyle w:val="Emphasis"/>
          <w:highlight w:val="green"/>
        </w:rPr>
        <w:t>negotiation</w:t>
      </w:r>
      <w:r w:rsidRPr="008D6F05">
        <w:rPr>
          <w:rStyle w:val="StyleUnderline"/>
          <w:highlight w:val="green"/>
        </w:rPr>
        <w:t xml:space="preserve"> over </w:t>
      </w:r>
      <w:r w:rsidRPr="008D6F05">
        <w:rPr>
          <w:rStyle w:val="Emphasis"/>
          <w:highlight w:val="green"/>
        </w:rPr>
        <w:t>provocation</w:t>
      </w:r>
      <w:r w:rsidRPr="008D6F05">
        <w:rPr>
          <w:sz w:val="14"/>
        </w:rPr>
        <w:t xml:space="preserve"> in their efforts to settle differences with the United States and its allies.</w:t>
      </w:r>
    </w:p>
    <w:p w:rsidR="00F71028" w:rsidRPr="008D6F05" w:rsidRDefault="00F71028" w:rsidP="00F71028"/>
    <w:p w:rsidR="00F71028" w:rsidRPr="008D6F05" w:rsidRDefault="00F71028" w:rsidP="00F71028">
      <w:pPr>
        <w:pStyle w:val="Heading4"/>
        <w:rPr>
          <w:rFonts w:cs="Times New Roman"/>
          <w:u w:val="single"/>
        </w:rPr>
      </w:pPr>
      <w:r w:rsidRPr="008D6F05">
        <w:rPr>
          <w:rFonts w:cs="Times New Roman"/>
        </w:rPr>
        <w:t>BUT---</w:t>
      </w:r>
      <w:r w:rsidRPr="008D6F05">
        <w:rPr>
          <w:rFonts w:cs="Times New Roman"/>
          <w:u w:val="single"/>
        </w:rPr>
        <w:t>checks</w:t>
      </w:r>
      <w:r w:rsidRPr="008D6F05">
        <w:rPr>
          <w:rFonts w:cs="Times New Roman"/>
        </w:rPr>
        <w:t xml:space="preserve"> prevent miscalculation. </w:t>
      </w:r>
    </w:p>
    <w:p w:rsidR="00F71028" w:rsidRPr="008D6F05" w:rsidRDefault="00F71028" w:rsidP="00F71028">
      <w:r w:rsidRPr="008D6F05">
        <w:rPr>
          <w:rStyle w:val="Style13ptBold"/>
        </w:rPr>
        <w:t>Feaver 17</w:t>
      </w:r>
      <w:r w:rsidRPr="008D6F05">
        <w:t xml:space="preserve">—Peter Feaver, Ph.D., Harvard, Professor of Political Science and Public Policy at Duke University. (“President Trump and the Risks of Nuclear War,” 11-17-17, </w:t>
      </w:r>
      <w:hyperlink r:id="rId12" w:history="1">
        <w:r w:rsidRPr="008D6F05">
          <w:rPr>
            <w:rStyle w:val="Hyperlink"/>
          </w:rPr>
          <w:t>http://foreignpolicy.com/2017/11/17/president-trump-and-the-risks-of-nuclear-war/</w:t>
        </w:r>
      </w:hyperlink>
      <w:r w:rsidRPr="008D6F05">
        <w:rPr>
          <w:rStyle w:val="Hyperlink"/>
        </w:rPr>
        <w:t>, //GrRv</w:t>
      </w:r>
      <w:r w:rsidRPr="008D6F05">
        <w:t xml:space="preserve">) </w:t>
      </w:r>
    </w:p>
    <w:p w:rsidR="00F71028" w:rsidRPr="008D6F05" w:rsidRDefault="00F71028" w:rsidP="00F71028">
      <w:pPr>
        <w:rPr>
          <w:rStyle w:val="StyleUnderline"/>
        </w:rPr>
      </w:pPr>
      <w:r w:rsidRPr="008D6F05">
        <w:rPr>
          <w:sz w:val="14"/>
        </w:rPr>
        <w:t xml:space="preserve">When the president wakes up the military It is a different matter in the other context: </w:t>
      </w:r>
      <w:r w:rsidRPr="008D6F05">
        <w:rPr>
          <w:rStyle w:val="StyleUnderline"/>
        </w:rPr>
        <w:t xml:space="preserve">when it is the president who </w:t>
      </w:r>
      <w:r w:rsidRPr="008D6F05">
        <w:rPr>
          <w:rStyle w:val="Emphasis"/>
        </w:rPr>
        <w:t>wakes up the military</w:t>
      </w:r>
      <w:r w:rsidRPr="008D6F05">
        <w:rPr>
          <w:rStyle w:val="StyleUnderline"/>
        </w:rPr>
        <w:t xml:space="preserve"> and tries to get them to go from </w:t>
      </w:r>
      <w:r w:rsidRPr="008D6F05">
        <w:rPr>
          <w:rStyle w:val="Emphasis"/>
        </w:rPr>
        <w:t>peacetime</w:t>
      </w:r>
      <w:r w:rsidRPr="008D6F05">
        <w:rPr>
          <w:rStyle w:val="StyleUnderline"/>
        </w:rPr>
        <w:t xml:space="preserve"> to </w:t>
      </w:r>
      <w:r w:rsidRPr="008D6F05">
        <w:rPr>
          <w:rStyle w:val="Emphasis"/>
        </w:rPr>
        <w:t>war</w:t>
      </w:r>
      <w:r w:rsidRPr="008D6F05">
        <w:rPr>
          <w:sz w:val="14"/>
        </w:rPr>
        <w:t xml:space="preserve">, i.e. to launch </w:t>
      </w:r>
      <w:r w:rsidRPr="008D6F05">
        <w:rPr>
          <w:rStyle w:val="StyleUnderline"/>
          <w:highlight w:val="green"/>
        </w:rPr>
        <w:t xml:space="preserve">a </w:t>
      </w:r>
      <w:r w:rsidRPr="008D6F05">
        <w:rPr>
          <w:rStyle w:val="Emphasis"/>
          <w:highlight w:val="green"/>
        </w:rPr>
        <w:t>preventive nuclear attack</w:t>
      </w:r>
      <w:r w:rsidRPr="008D6F05">
        <w:rPr>
          <w:sz w:val="14"/>
        </w:rPr>
        <w:t xml:space="preserve">. In the preventive case, it is not reasonable to believe that the streamlined procedures of an emergency response would operate without anyone raising objections. The steps the president would have to take in order to pass a nuclear order to someone who could physically launch the missiles would simultaneously alert the rest of his national security team. Efforts to bypass the senior leadership </w:t>
      </w:r>
      <w:r w:rsidRPr="008D6F05">
        <w:rPr>
          <w:rStyle w:val="StyleUnderline"/>
          <w:highlight w:val="green"/>
        </w:rPr>
        <w:t>would</w:t>
      </w:r>
      <w:r w:rsidRPr="008D6F05">
        <w:rPr>
          <w:sz w:val="14"/>
        </w:rPr>
        <w:t xml:space="preserve"> themselves further </w:t>
      </w:r>
      <w:r w:rsidRPr="008D6F05">
        <w:rPr>
          <w:rStyle w:val="Emphasis"/>
          <w:highlight w:val="green"/>
        </w:rPr>
        <w:t>alarm subordinates</w:t>
      </w:r>
      <w:r w:rsidRPr="008D6F05">
        <w:rPr>
          <w:sz w:val="14"/>
        </w:rPr>
        <w:t xml:space="preserve">, </w:t>
      </w:r>
      <w:r w:rsidRPr="008D6F05">
        <w:rPr>
          <w:rStyle w:val="Emphasis"/>
        </w:rPr>
        <w:t>increasing the likelihood</w:t>
      </w:r>
      <w:r w:rsidRPr="008D6F05">
        <w:rPr>
          <w:rStyle w:val="StyleUnderline"/>
        </w:rPr>
        <w:t xml:space="preserve"> that they would draw in the </w:t>
      </w:r>
      <w:r w:rsidRPr="008D6F05">
        <w:rPr>
          <w:rStyle w:val="Emphasis"/>
        </w:rPr>
        <w:t>rest of the national security</w:t>
      </w:r>
      <w:r w:rsidRPr="008D6F05">
        <w:rPr>
          <w:rStyle w:val="StyleUnderline"/>
        </w:rPr>
        <w:t xml:space="preserve"> </w:t>
      </w:r>
      <w:r w:rsidRPr="008D6F05">
        <w:rPr>
          <w:rStyle w:val="Emphasis"/>
        </w:rPr>
        <w:t>team</w:t>
      </w:r>
      <w:r w:rsidRPr="008D6F05">
        <w:rPr>
          <w:sz w:val="14"/>
        </w:rPr>
        <w:t xml:space="preserve">, even if ordered not to. </w:t>
      </w:r>
      <w:r w:rsidRPr="008D6F05">
        <w:rPr>
          <w:rStyle w:val="StyleUnderline"/>
          <w:highlight w:val="green"/>
        </w:rPr>
        <w:t xml:space="preserve">The military is </w:t>
      </w:r>
      <w:r w:rsidRPr="008D6F05">
        <w:rPr>
          <w:rStyle w:val="Emphasis"/>
          <w:highlight w:val="green"/>
        </w:rPr>
        <w:t>trained</w:t>
      </w:r>
      <w:r w:rsidRPr="008D6F05">
        <w:rPr>
          <w:rStyle w:val="StyleUnderline"/>
          <w:highlight w:val="green"/>
        </w:rPr>
        <w:t xml:space="preserve"> to reject illegal orders</w:t>
      </w:r>
      <w:r w:rsidRPr="008D6F05">
        <w:rPr>
          <w:sz w:val="14"/>
        </w:rPr>
        <w:t xml:space="preserve"> and the president trying to order the military to go from peacetime to nuclear war </w:t>
      </w:r>
      <w:r w:rsidRPr="008D6F05">
        <w:rPr>
          <w:rStyle w:val="StyleUnderline"/>
          <w:highlight w:val="green"/>
        </w:rPr>
        <w:t>without consulting</w:t>
      </w:r>
      <w:r w:rsidRPr="008D6F05">
        <w:rPr>
          <w:sz w:val="14"/>
        </w:rPr>
        <w:t xml:space="preserve"> with his national security </w:t>
      </w:r>
      <w:r w:rsidRPr="008D6F05">
        <w:rPr>
          <w:rStyle w:val="Emphasis"/>
          <w:highlight w:val="green"/>
        </w:rPr>
        <w:t>advisors</w:t>
      </w:r>
      <w:r w:rsidRPr="008D6F05">
        <w:rPr>
          <w:sz w:val="14"/>
          <w:highlight w:val="green"/>
        </w:rPr>
        <w:t xml:space="preserve"> </w:t>
      </w:r>
      <w:r w:rsidRPr="008D6F05">
        <w:rPr>
          <w:rStyle w:val="StyleUnderline"/>
          <w:highlight w:val="green"/>
        </w:rPr>
        <w:t xml:space="preserve">would </w:t>
      </w:r>
      <w:r w:rsidRPr="008D6F05">
        <w:rPr>
          <w:rStyle w:val="Emphasis"/>
          <w:highlight w:val="green"/>
        </w:rPr>
        <w:t>set off alarms</w:t>
      </w:r>
      <w:r w:rsidRPr="008D6F05">
        <w:rPr>
          <w:sz w:val="14"/>
        </w:rPr>
        <w:t xml:space="preserve"> up and down the system about whether the orders were legal. </w:t>
      </w:r>
      <w:r w:rsidRPr="008D6F05">
        <w:rPr>
          <w:rStyle w:val="StyleUnderline"/>
          <w:highlight w:val="green"/>
        </w:rPr>
        <w:t>The president</w:t>
      </w:r>
      <w:r w:rsidRPr="008D6F05">
        <w:rPr>
          <w:sz w:val="14"/>
        </w:rPr>
        <w:t xml:space="preserve"> does not need anyone else to help him fire off a tweet, but he does </w:t>
      </w:r>
      <w:r w:rsidRPr="008D6F05">
        <w:rPr>
          <w:rStyle w:val="StyleUnderline"/>
          <w:highlight w:val="green"/>
        </w:rPr>
        <w:t xml:space="preserve">need </w:t>
      </w:r>
      <w:r w:rsidRPr="008D6F05">
        <w:rPr>
          <w:rStyle w:val="Emphasis"/>
          <w:highlight w:val="green"/>
        </w:rPr>
        <w:t>many others</w:t>
      </w:r>
      <w:r w:rsidRPr="008D6F05">
        <w:rPr>
          <w:rStyle w:val="StyleUnderline"/>
          <w:highlight w:val="green"/>
        </w:rPr>
        <w:t xml:space="preserve"> to help him fire</w:t>
      </w:r>
      <w:r w:rsidRPr="008D6F05">
        <w:rPr>
          <w:sz w:val="14"/>
        </w:rPr>
        <w:t xml:space="preserve"> </w:t>
      </w:r>
      <w:r w:rsidRPr="008D6F05">
        <w:rPr>
          <w:rStyle w:val="StyleUnderline"/>
        </w:rPr>
        <w:t xml:space="preserve">off a nuclear </w:t>
      </w:r>
      <w:r w:rsidRPr="008D6F05">
        <w:rPr>
          <w:rStyle w:val="Emphasis"/>
        </w:rPr>
        <w:t>intercontinental ballistic missile</w:t>
      </w:r>
      <w:r w:rsidRPr="008D6F05">
        <w:rPr>
          <w:sz w:val="14"/>
        </w:rPr>
        <w:t xml:space="preserve">. If he were trying to do so </w:t>
      </w:r>
      <w:r w:rsidRPr="008D6F05">
        <w:rPr>
          <w:rStyle w:val="StyleUnderline"/>
        </w:rPr>
        <w:t xml:space="preserve">it would take an </w:t>
      </w:r>
      <w:r w:rsidRPr="008D6F05">
        <w:rPr>
          <w:rStyle w:val="Emphasis"/>
        </w:rPr>
        <w:t>enormous effort of persuasion</w:t>
      </w:r>
      <w:r w:rsidRPr="008D6F05">
        <w:rPr>
          <w:sz w:val="14"/>
        </w:rPr>
        <w:t xml:space="preserve"> that would involve many more people than are involved in the streamlined, launch-under-attack scenario.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General Kehler repeatedly emphasized that </w:t>
      </w:r>
      <w:r w:rsidRPr="008D6F05">
        <w:rPr>
          <w:rStyle w:val="StyleUnderline"/>
          <w:highlight w:val="green"/>
        </w:rPr>
        <w:t xml:space="preserve">the military </w:t>
      </w:r>
      <w:r w:rsidRPr="008D6F05">
        <w:rPr>
          <w:rStyle w:val="Emphasis"/>
          <w:highlight w:val="green"/>
        </w:rPr>
        <w:t>does not follow orders [ignorantly]</w:t>
      </w:r>
      <w:r w:rsidRPr="008D6F05">
        <w:rPr>
          <w:rStyle w:val="Emphasis"/>
        </w:rPr>
        <w:t xml:space="preserve"> </w:t>
      </w:r>
      <w:r w:rsidRPr="008D6F05">
        <w:rPr>
          <w:strike/>
          <w:sz w:val="14"/>
        </w:rPr>
        <w:t>blindly</w:t>
      </w:r>
      <w:r w:rsidRPr="008D6F05">
        <w:rPr>
          <w:sz w:val="14"/>
        </w:rPr>
        <w:t xml:space="preserve"> and the ubiquity of lawyers at multiple layers of command gives us high confidence the </w:t>
      </w:r>
      <w:r w:rsidRPr="008D6F05">
        <w:rPr>
          <w:rStyle w:val="StyleUnderline"/>
          <w:highlight w:val="green"/>
        </w:rPr>
        <w:t>legal questions would be asked</w:t>
      </w:r>
      <w:r w:rsidRPr="008D6F05">
        <w:rPr>
          <w:sz w:val="14"/>
        </w:rPr>
        <w:t xml:space="preserve"> (and need to be answered) before a nuclear strike actually happened. 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Kehler’s confidence that </w:t>
      </w:r>
      <w:r w:rsidRPr="008D6F05">
        <w:rPr>
          <w:rStyle w:val="StyleUnderline"/>
          <w:highlight w:val="green"/>
        </w:rPr>
        <w:t xml:space="preserve">a </w:t>
      </w:r>
      <w:r w:rsidRPr="008D6F05">
        <w:rPr>
          <w:rStyle w:val="Emphasis"/>
          <w:highlight w:val="green"/>
        </w:rPr>
        <w:t>rogue president</w:t>
      </w:r>
      <w:r w:rsidRPr="008D6F05">
        <w:rPr>
          <w:rStyle w:val="StyleUnderline"/>
          <w:highlight w:val="green"/>
        </w:rPr>
        <w:t xml:space="preserve"> would find it</w:t>
      </w:r>
      <w:r w:rsidRPr="008D6F05">
        <w:rPr>
          <w:sz w:val="14"/>
        </w:rPr>
        <w:t xml:space="preserve"> exceedingly </w:t>
      </w:r>
      <w:r w:rsidRPr="008D6F05">
        <w:rPr>
          <w:rStyle w:val="Emphasis"/>
          <w:highlight w:val="green"/>
        </w:rPr>
        <w:t>hard</w:t>
      </w:r>
      <w:r w:rsidRPr="008D6F05">
        <w:rPr>
          <w:rStyle w:val="StyleUnderline"/>
          <w:highlight w:val="green"/>
        </w:rPr>
        <w:t xml:space="preserve"> to </w:t>
      </w:r>
      <w:r w:rsidRPr="008D6F05">
        <w:rPr>
          <w:rStyle w:val="Emphasis"/>
          <w:highlight w:val="green"/>
        </w:rPr>
        <w:t>persuade the military to act</w:t>
      </w:r>
      <w:r w:rsidRPr="008D6F05">
        <w:rPr>
          <w:sz w:val="14"/>
        </w:rPr>
        <w:t xml:space="preserve"> in preventive war scenarios as </w:t>
      </w:r>
      <w:r w:rsidRPr="008D6F05">
        <w:rPr>
          <w:rStyle w:val="Emphasis"/>
          <w:highlight w:val="green"/>
        </w:rPr>
        <w:t>rapidly</w:t>
      </w:r>
      <w:r w:rsidRPr="008D6F05">
        <w:rPr>
          <w:sz w:val="14"/>
        </w:rPr>
        <w:t xml:space="preserve"> as they are trained to act in launch-under-attack scenarios. Part of this comes from my understanding of the civil-military context of national security. </w:t>
      </w:r>
      <w:r w:rsidRPr="008D6F05">
        <w:rPr>
          <w:rStyle w:val="StyleUnderline"/>
        </w:rPr>
        <w:t xml:space="preserve">Presidents </w:t>
      </w:r>
      <w:r w:rsidRPr="008D6F05">
        <w:rPr>
          <w:rStyle w:val="Emphasis"/>
        </w:rPr>
        <w:t>already</w:t>
      </w:r>
      <w:r w:rsidRPr="008D6F05">
        <w:rPr>
          <w:rStyle w:val="StyleUnderline"/>
        </w:rPr>
        <w:t xml:space="preserve"> find it </w:t>
      </w:r>
      <w:r w:rsidRPr="008D6F05">
        <w:rPr>
          <w:rStyle w:val="Emphasis"/>
        </w:rPr>
        <w:t>challenging</w:t>
      </w:r>
      <w:r w:rsidRPr="008D6F05">
        <w:rPr>
          <w:rStyle w:val="StyleUnderline"/>
        </w:rPr>
        <w:t xml:space="preserve"> to persuade the military to embrace policies that the </w:t>
      </w:r>
      <w:r w:rsidRPr="008D6F05">
        <w:rPr>
          <w:rStyle w:val="Emphasis"/>
        </w:rPr>
        <w:t>military object to</w:t>
      </w:r>
      <w:r w:rsidRPr="008D6F05">
        <w:rPr>
          <w:rStyle w:val="StyleUnderline"/>
        </w:rPr>
        <w:t xml:space="preserve"> — and which are </w:t>
      </w:r>
      <w:r w:rsidRPr="008D6F05">
        <w:rPr>
          <w:rStyle w:val="Emphasis"/>
        </w:rPr>
        <w:t>far less consequential than preventive nuclear war.</w:t>
      </w:r>
      <w:r w:rsidRPr="008D6F05">
        <w:rPr>
          <w:sz w:val="14"/>
        </w:rPr>
        <w:t xml:space="preserve"> Another of my books, Armed Servants, explores in some detail the push and shove of civil-military relations. And still a third (co-authored with Chris Gelpi), Choosing Your Battles, shows that </w:t>
      </w:r>
      <w:r w:rsidRPr="008D6F05">
        <w:rPr>
          <w:rStyle w:val="StyleUnderline"/>
        </w:rPr>
        <w:t xml:space="preserve">the military are </w:t>
      </w:r>
      <w:r w:rsidRPr="008D6F05">
        <w:rPr>
          <w:rStyle w:val="Emphasis"/>
        </w:rPr>
        <w:t>hardly chomping</w:t>
      </w:r>
      <w:r w:rsidRPr="008D6F05">
        <w:rPr>
          <w:rStyle w:val="StyleUnderline"/>
        </w:rPr>
        <w:t xml:space="preserve"> at the bit to initiate the use of force</w:t>
      </w:r>
      <w:r w:rsidRPr="008D6F05">
        <w:rPr>
          <w:sz w:val="14"/>
        </w:rPr>
        <w:t xml:space="preserve">.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 The longer timeline of a preventive war scenario gives the opportunity for all these actors to weigh in on the president’s decision. Yes, the president could still carry the day, as President George W. Bush did in 2003 when he ordered the invasion of Iraq in a similar preventive scenario. But </w:t>
      </w:r>
      <w:r w:rsidRPr="008D6F05">
        <w:rPr>
          <w:rStyle w:val="StyleUnderline"/>
        </w:rPr>
        <w:t xml:space="preserve">Bush’s team spent </w:t>
      </w:r>
      <w:r w:rsidRPr="008D6F05">
        <w:rPr>
          <w:rStyle w:val="Emphasis"/>
        </w:rPr>
        <w:t>over a year</w:t>
      </w:r>
      <w:r w:rsidRPr="008D6F05">
        <w:rPr>
          <w:rStyle w:val="StyleUnderline"/>
        </w:rPr>
        <w:t xml:space="preserve"> debating the decision. The military weighed in repeatedly. And, crucially, </w:t>
      </w:r>
      <w:r w:rsidRPr="008D6F05">
        <w:rPr>
          <w:rStyle w:val="Emphasis"/>
        </w:rPr>
        <w:t>Congress</w:t>
      </w:r>
      <w:r w:rsidRPr="008D6F05">
        <w:rPr>
          <w:rStyle w:val="StyleUnderline"/>
        </w:rPr>
        <w:t xml:space="preserve"> voted to give the president the </w:t>
      </w:r>
      <w:r w:rsidRPr="008D6F05">
        <w:rPr>
          <w:rStyle w:val="Emphasis"/>
        </w:rPr>
        <w:t>authority</w:t>
      </w:r>
      <w:r w:rsidRPr="008D6F05">
        <w:rPr>
          <w:rStyle w:val="StyleUnderline"/>
        </w:rPr>
        <w:t xml:space="preserve"> to do what he did.</w:t>
      </w:r>
    </w:p>
    <w:p w:rsidR="00F71028" w:rsidRPr="008D6F05" w:rsidRDefault="00F71028" w:rsidP="00F71028"/>
    <w:p w:rsidR="00F71028" w:rsidRPr="008D6F05" w:rsidRDefault="00F71028" w:rsidP="00F71028"/>
    <w:p w:rsidR="00F71028" w:rsidRPr="008D6F05" w:rsidRDefault="00F71028" w:rsidP="00F71028">
      <w:pPr>
        <w:pStyle w:val="Heading2"/>
        <w:rPr>
          <w:rFonts w:cs="Times New Roman"/>
        </w:rPr>
      </w:pPr>
      <w:bookmarkStart w:id="0" w:name="_GoBack"/>
      <w:bookmarkEnd w:id="0"/>
      <w:r>
        <w:rPr>
          <w:rFonts w:cs="Times New Roman"/>
        </w:rPr>
        <w:t xml:space="preserve">Neg---AT: Impact </w:t>
      </w:r>
      <w:r w:rsidRPr="008D6F05">
        <w:rPr>
          <w:rFonts w:cs="Times New Roman"/>
        </w:rPr>
        <w:t>Framing</w:t>
      </w:r>
    </w:p>
    <w:p w:rsidR="00F71028" w:rsidRPr="008D6F05" w:rsidRDefault="00F71028" w:rsidP="00F71028">
      <w:pPr>
        <w:pStyle w:val="Heading3"/>
        <w:rPr>
          <w:rFonts w:cs="Times New Roman"/>
        </w:rPr>
      </w:pPr>
      <w:r>
        <w:rPr>
          <w:rFonts w:cs="Times New Roman"/>
        </w:rPr>
        <w:t>Structural Violence---War Turns</w:t>
      </w:r>
    </w:p>
    <w:p w:rsidR="00F71028" w:rsidRPr="008D6F05" w:rsidRDefault="00F71028" w:rsidP="00F71028">
      <w:pPr>
        <w:pStyle w:val="Heading4"/>
        <w:rPr>
          <w:rFonts w:cs="Times New Roman"/>
        </w:rPr>
      </w:pPr>
      <w:r w:rsidRPr="008D6F05">
        <w:rPr>
          <w:rFonts w:cs="Times New Roman"/>
        </w:rPr>
        <w:t>War turns structural violence</w:t>
      </w:r>
    </w:p>
    <w:p w:rsidR="00F71028" w:rsidRPr="008D6F05" w:rsidRDefault="00F71028" w:rsidP="00F71028">
      <w:r w:rsidRPr="008D6F05">
        <w:rPr>
          <w:rStyle w:val="Style13ptBold"/>
        </w:rPr>
        <w:t>Bulloch 8</w:t>
      </w:r>
      <w:r w:rsidRPr="008D6F05">
        <w:rPr>
          <w:b/>
        </w:rPr>
        <w:t xml:space="preserve"> </w:t>
      </w:r>
      <w:r w:rsidRPr="008D6F05">
        <w:t>[</w:t>
      </w:r>
      <w:r w:rsidRPr="008D6F05">
        <w:rPr>
          <w:rStyle w:val="HTMLCite"/>
        </w:rPr>
        <w:t>Millennium - Journal of International Studies</w:t>
      </w:r>
      <w:r w:rsidRPr="008D6F05">
        <w:rPr>
          <w:rStyle w:val="slug-pub-date"/>
        </w:rPr>
        <w:t xml:space="preserve"> May 2008 </w:t>
      </w:r>
      <w:r w:rsidRPr="008D6F05">
        <w:rPr>
          <w:rStyle w:val="slug-vol"/>
        </w:rPr>
        <w:t xml:space="preserve">vol. 36 </w:t>
      </w:r>
      <w:r w:rsidRPr="008D6F05">
        <w:rPr>
          <w:rStyle w:val="slug-issue"/>
        </w:rPr>
        <w:t xml:space="preserve">no. 3 </w:t>
      </w:r>
      <w:r w:rsidRPr="008D6F05">
        <w:rPr>
          <w:rStyle w:val="slug-pages"/>
          <w:i/>
          <w:iCs/>
        </w:rPr>
        <w:t xml:space="preserve">575-595 </w:t>
      </w:r>
      <w:r w:rsidRPr="008D6F05">
        <w:t>Douglas Bulloch, IR Department, London School of Economics and Political Science. He is currently completing his PhD in International Relations at the London School of Economics, during which time he spent a year editing Millennium: Journal of International Studies]</w:t>
      </w:r>
    </w:p>
    <w:p w:rsidR="00F71028" w:rsidRPr="008D6F05" w:rsidRDefault="00F71028" w:rsidP="00F71028">
      <w:r w:rsidRPr="008D6F05">
        <w:rPr>
          <w:sz w:val="16"/>
        </w:rPr>
        <w:t xml:space="preserve"> But </w:t>
      </w:r>
      <w:r w:rsidRPr="008D6F05">
        <w:rPr>
          <w:rStyle w:val="StyleUnderline"/>
        </w:rPr>
        <w:t>the idea that poverty and peace are directly related presupposes that wealth inequalities are</w:t>
      </w:r>
      <w:r w:rsidRPr="008D6F05">
        <w:rPr>
          <w:sz w:val="16"/>
        </w:rPr>
        <w:t xml:space="preserve"> – in and of themselves – </w:t>
      </w:r>
      <w:r w:rsidRPr="008D6F05">
        <w:rPr>
          <w:rStyle w:val="StyleUnderline"/>
        </w:rPr>
        <w:t>unjust, and that the solution to the problem of war is to alleviate</w:t>
      </w:r>
      <w:r w:rsidRPr="008D6F05">
        <w:rPr>
          <w:sz w:val="16"/>
        </w:rPr>
        <w:t xml:space="preserve"> the injustice that inspires conflict, namely </w:t>
      </w:r>
      <w:r w:rsidRPr="008D6F05">
        <w:rPr>
          <w:rStyle w:val="StyleUnderline"/>
        </w:rPr>
        <w:t xml:space="preserve">poverty. </w:t>
      </w:r>
      <w:r w:rsidRPr="008D6F05">
        <w:rPr>
          <w:sz w:val="16"/>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8D6F05">
        <w:rPr>
          <w:rStyle w:val="UnderlineBold"/>
        </w:rPr>
        <w:t>it rarely suffers any examination</w:t>
      </w:r>
      <w:r w:rsidRPr="008D6F05">
        <w:rPr>
          <w:sz w:val="16"/>
        </w:rPr>
        <w:t xml:space="preserve">. To suggest </w:t>
      </w:r>
      <w:r w:rsidRPr="008D6F05">
        <w:rPr>
          <w:rStyle w:val="StyleUnderline"/>
          <w:highlight w:val="cyan"/>
        </w:rPr>
        <w:t>that war causes poverty</w:t>
      </w:r>
      <w:r w:rsidRPr="008D6F05">
        <w:rPr>
          <w:sz w:val="16"/>
          <w:highlight w:val="cyan"/>
        </w:rPr>
        <w:t xml:space="preserve"> </w:t>
      </w:r>
      <w:r w:rsidRPr="008D6F05">
        <w:rPr>
          <w:rStyle w:val="StyleUnderline"/>
          <w:highlight w:val="cyan"/>
        </w:rPr>
        <w:t>is</w:t>
      </w:r>
      <w:r w:rsidRPr="008D6F05">
        <w:rPr>
          <w:sz w:val="16"/>
        </w:rPr>
        <w:t xml:space="preserve"> to utter </w:t>
      </w:r>
      <w:r w:rsidRPr="008D6F05">
        <w:rPr>
          <w:rStyle w:val="UnderlineBold"/>
          <w:highlight w:val="cyan"/>
        </w:rPr>
        <w:t>an obvious truth,</w:t>
      </w:r>
      <w:r w:rsidRPr="008D6F05">
        <w:rPr>
          <w:sz w:val="16"/>
          <w:highlight w:val="cyan"/>
        </w:rPr>
        <w:t xml:space="preserve"> </w:t>
      </w:r>
      <w:r w:rsidRPr="008D6F05">
        <w:rPr>
          <w:rStyle w:val="StyleUnderline"/>
          <w:highlight w:val="cyan"/>
        </w:rPr>
        <w:t>but</w:t>
      </w:r>
      <w:r w:rsidRPr="008D6F05">
        <w:rPr>
          <w:sz w:val="16"/>
        </w:rPr>
        <w:t xml:space="preserve"> to suggest </w:t>
      </w:r>
      <w:r w:rsidRPr="008D6F05">
        <w:rPr>
          <w:rStyle w:val="StyleUnderline"/>
          <w:highlight w:val="cyan"/>
        </w:rPr>
        <w:t>the opposite is</w:t>
      </w:r>
      <w:r w:rsidRPr="008D6F05">
        <w:rPr>
          <w:sz w:val="16"/>
        </w:rPr>
        <w:t xml:space="preserve"> – on reflection – </w:t>
      </w:r>
      <w:r w:rsidRPr="008D6F05">
        <w:rPr>
          <w:rStyle w:val="StyleUnderline"/>
        </w:rPr>
        <w:t xml:space="preserve">quite </w:t>
      </w:r>
      <w:r w:rsidRPr="008D6F05">
        <w:rPr>
          <w:rStyle w:val="UnderlineBold"/>
          <w:highlight w:val="cyan"/>
        </w:rPr>
        <w:t>hard to believe.</w:t>
      </w:r>
      <w:r w:rsidRPr="008D6F05">
        <w:rPr>
          <w:sz w:val="16"/>
          <w:highlight w:val="cyan"/>
        </w:rPr>
        <w:t xml:space="preserve"> </w:t>
      </w:r>
      <w:r w:rsidRPr="008D6F05">
        <w:rPr>
          <w:rStyle w:val="StyleUnderline"/>
          <w:highlight w:val="cyan"/>
        </w:rPr>
        <w:t>War is</w:t>
      </w:r>
      <w:r w:rsidRPr="008D6F05">
        <w:rPr>
          <w:rStyle w:val="StyleUnderline"/>
        </w:rPr>
        <w:t xml:space="preserve"> an </w:t>
      </w:r>
      <w:r w:rsidRPr="008D6F05">
        <w:rPr>
          <w:rStyle w:val="StyleUnderline"/>
          <w:highlight w:val="cyan"/>
        </w:rPr>
        <w:t>expensive</w:t>
      </w:r>
      <w:r w:rsidRPr="008D6F05">
        <w:rPr>
          <w:rStyle w:val="StyleUnderline"/>
        </w:rPr>
        <w:t xml:space="preserve"> business</w:t>
      </w:r>
      <w:r w:rsidRPr="008D6F05">
        <w:rPr>
          <w:sz w:val="16"/>
        </w:rPr>
        <w:t xml:space="preserve"> in the twenty-first century, </w:t>
      </w:r>
      <w:r w:rsidRPr="008D6F05">
        <w:rPr>
          <w:rStyle w:val="StyleUnderline"/>
        </w:rPr>
        <w:t>even asymmetrically.</w:t>
      </w:r>
      <w:r w:rsidRPr="008D6F05">
        <w:rPr>
          <w:sz w:val="16"/>
        </w:rPr>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8D6F05">
        <w:rPr>
          <w:rStyle w:val="StyleUnderline"/>
        </w:rPr>
        <w:t xml:space="preserve">the problem of peace and war </w:t>
      </w:r>
      <w:r w:rsidRPr="008D6F05">
        <w:rPr>
          <w:sz w:val="16"/>
        </w:rPr>
        <w:t xml:space="preserve">in our times. It does speak to the Western liberal mindset – as Geir Lundestad acknowledges – but then perhaps this exposes the extent to which </w:t>
      </w:r>
      <w:r w:rsidRPr="008D6F05">
        <w:rPr>
          <w:rStyle w:val="StyleUnderline"/>
        </w:rPr>
        <w:t>the Peace Prize itself has simply become</w:t>
      </w:r>
      <w:r w:rsidRPr="008D6F05">
        <w:rPr>
          <w:sz w:val="16"/>
        </w:rPr>
        <w:t xml:space="preserve"> an award that reflects a degree of </w:t>
      </w:r>
      <w:r w:rsidRPr="008D6F05">
        <w:rPr>
          <w:rStyle w:val="StyleUnderline"/>
        </w:rPr>
        <w:t>Western liberal wish-fulfilment</w:t>
      </w:r>
      <w:r w:rsidRPr="008D6F05">
        <w:rPr>
          <w:sz w:val="16"/>
        </w:rPr>
        <w:t xml:space="preserve">. </w:t>
      </w:r>
      <w:r w:rsidRPr="008D6F05">
        <w:rPr>
          <w:rStyle w:val="StyleUnderline"/>
          <w:highlight w:val="cyan"/>
        </w:rPr>
        <w:t>It is</w:t>
      </w:r>
      <w:r w:rsidRPr="008D6F05">
        <w:rPr>
          <w:sz w:val="16"/>
        </w:rPr>
        <w:t xml:space="preserve"> perhaps </w:t>
      </w:r>
      <w:r w:rsidRPr="008D6F05">
        <w:rPr>
          <w:rStyle w:val="StyleUnderline"/>
          <w:highlight w:val="cyan"/>
        </w:rPr>
        <w:t xml:space="preserve">comforting to believe that </w:t>
      </w:r>
      <w:r w:rsidRPr="008D6F05">
        <w:rPr>
          <w:rStyle w:val="UnderlineBold"/>
          <w:highlight w:val="cyan"/>
        </w:rPr>
        <w:t>poverty causes violence</w:t>
      </w:r>
      <w:r w:rsidRPr="008D6F05">
        <w:rPr>
          <w:rStyle w:val="UnderlineBold"/>
        </w:rPr>
        <w:t>,</w:t>
      </w:r>
      <w:r w:rsidRPr="008D6F05">
        <w:rPr>
          <w:sz w:val="16"/>
        </w:rPr>
        <w:t xml:space="preserve"> </w:t>
      </w:r>
      <w:r w:rsidRPr="008D6F05">
        <w:rPr>
          <w:rStyle w:val="StyleUnderline"/>
        </w:rPr>
        <w:t xml:space="preserve">as it serves </w:t>
      </w:r>
      <w:r w:rsidRPr="008D6F05">
        <w:rPr>
          <w:rStyle w:val="StyleUnderline"/>
          <w:highlight w:val="cyan"/>
        </w:rPr>
        <w:t>to endorse</w:t>
      </w:r>
      <w:r w:rsidRPr="008D6F05">
        <w:rPr>
          <w:sz w:val="16"/>
        </w:rPr>
        <w:t xml:space="preserve"> a particular kind of concern for the developing world that in turn regards </w:t>
      </w:r>
      <w:r w:rsidRPr="008D6F05">
        <w:rPr>
          <w:rStyle w:val="StyleUnderline"/>
          <w:highlight w:val="cyan"/>
        </w:rPr>
        <w:t>all problems as</w:t>
      </w:r>
      <w:r w:rsidRPr="008D6F05">
        <w:rPr>
          <w:rStyle w:val="StyleUnderline"/>
        </w:rPr>
        <w:t xml:space="preserve"> fundamentally </w:t>
      </w:r>
      <w:r w:rsidRPr="008D6F05">
        <w:rPr>
          <w:rStyle w:val="StyleUnderline"/>
          <w:highlight w:val="cyan"/>
        </w:rPr>
        <w:t>economic rather than</w:t>
      </w:r>
      <w:r w:rsidRPr="008D6F05">
        <w:rPr>
          <w:rStyle w:val="StyleUnderline"/>
        </w:rPr>
        <w:t xml:space="preserve"> deeply – and potentially radically – </w:t>
      </w:r>
      <w:r w:rsidRPr="008D6F05">
        <w:rPr>
          <w:rStyle w:val="StyleUnderline"/>
          <w:highlight w:val="cyan"/>
        </w:rPr>
        <w:t>political</w:t>
      </w:r>
      <w:r w:rsidRPr="008D6F05">
        <w:rPr>
          <w:rStyle w:val="StyleUnderline"/>
        </w:rPr>
        <w:t>.</w:t>
      </w:r>
      <w:r w:rsidRPr="008D6F05">
        <w:rPr>
          <w:b/>
          <w:bCs/>
          <w:u w:val="single"/>
        </w:rPr>
        <w:t xml:space="preserve"> </w:t>
      </w:r>
    </w:p>
    <w:p w:rsidR="00F71028" w:rsidRPr="008D6F05" w:rsidRDefault="00F71028" w:rsidP="00F71028"/>
    <w:p w:rsidR="00F71028" w:rsidRPr="008D6F05" w:rsidRDefault="00F71028" w:rsidP="00F71028">
      <w:pPr>
        <w:pStyle w:val="Heading3"/>
        <w:rPr>
          <w:rFonts w:cs="Times New Roman"/>
        </w:rPr>
      </w:pPr>
      <w:r>
        <w:rPr>
          <w:rFonts w:cs="Times New Roman"/>
        </w:rPr>
        <w:t>Structural Violence---</w:t>
      </w:r>
      <w:r w:rsidRPr="008D6F05">
        <w:rPr>
          <w:rFonts w:cs="Times New Roman"/>
        </w:rPr>
        <w:t>AT: Root Cause</w:t>
      </w:r>
    </w:p>
    <w:p w:rsidR="00F71028" w:rsidRPr="008D6F05" w:rsidRDefault="00F71028" w:rsidP="00F71028">
      <w:pPr>
        <w:pStyle w:val="Heading4"/>
        <w:rPr>
          <w:rFonts w:cs="Times New Roman"/>
        </w:rPr>
      </w:pPr>
      <w:r w:rsidRPr="008D6F05">
        <w:rPr>
          <w:rFonts w:cs="Times New Roman"/>
        </w:rPr>
        <w:t>No root cause of war</w:t>
      </w:r>
    </w:p>
    <w:p w:rsidR="00F71028" w:rsidRPr="008D6F05" w:rsidRDefault="00F71028" w:rsidP="00F71028">
      <w:pPr>
        <w:rPr>
          <w:rStyle w:val="Style13ptBold"/>
        </w:rPr>
      </w:pPr>
      <w:r w:rsidRPr="008D6F05">
        <w:rPr>
          <w:rStyle w:val="Style13ptBold"/>
        </w:rPr>
        <w:t xml:space="preserve">Levy and Thompson 13 </w:t>
      </w:r>
      <w:r w:rsidRPr="008D6F05">
        <w:t>- Board of Governors' Professor of Political Science at Rutgers University, and Affiliate at the Saltzman Institute of War and Peace Studies at Columbia University, and William R. Thompson is Rogers Professor of Political Science at Indiana University and Managing Editor of International Studies Quarterly</w:t>
      </w:r>
    </w:p>
    <w:p w:rsidR="00F71028" w:rsidRPr="008D6F05" w:rsidRDefault="00F71028" w:rsidP="00F71028">
      <w:r w:rsidRPr="008D6F05">
        <w:t>(“The Decline of War? Multiple Trajectories and Diverging Trends,” International Studies Review, 15)</w:t>
      </w:r>
    </w:p>
    <w:p w:rsidR="00F71028" w:rsidRPr="008D6F05" w:rsidRDefault="00F71028" w:rsidP="00F71028">
      <w:pPr>
        <w:rPr>
          <w:sz w:val="16"/>
        </w:rPr>
      </w:pPr>
      <w:r w:rsidRPr="008D6F05">
        <w:rPr>
          <w:sz w:val="16"/>
        </w:rPr>
        <w:t xml:space="preserve">If true, we would have a unified theory of violence. Pinker subsequently steps back from this expansive claim. He notes that some other forms of violence— including homicides, lynchings, domestic violence, and rapes—do not fit a power law model, suggesting that the mechanisms driving these practices differ from those driving international war. Still, there are </w:t>
      </w:r>
      <w:r w:rsidRPr="008D6F05">
        <w:rPr>
          <w:b/>
          <w:u w:val="single"/>
        </w:rPr>
        <w:t>others</w:t>
      </w:r>
      <w:r w:rsidRPr="008D6F05">
        <w:rPr>
          <w:sz w:val="16"/>
        </w:rPr>
        <w:t xml:space="preserve"> who </w:t>
      </w:r>
      <w:r w:rsidRPr="008D6F05">
        <w:rPr>
          <w:b/>
          <w:u w:val="single"/>
        </w:rPr>
        <w:t xml:space="preserve">have insisted on </w:t>
      </w:r>
      <w:r w:rsidRPr="008D6F05">
        <w:rPr>
          <w:b/>
          <w:highlight w:val="cyan"/>
          <w:u w:val="single"/>
        </w:rPr>
        <w:t>a unified theory of violence</w:t>
      </w:r>
      <w:r w:rsidRPr="008D6F05">
        <w:rPr>
          <w:b/>
          <w:u w:val="single"/>
        </w:rPr>
        <w:t>. Examples might include</w:t>
      </w:r>
      <w:r w:rsidRPr="008D6F05">
        <w:rPr>
          <w:sz w:val="16"/>
        </w:rPr>
        <w:t xml:space="preserve"> Freud’s </w:t>
      </w:r>
      <w:r w:rsidRPr="008D6F05">
        <w:rPr>
          <w:b/>
          <w:u w:val="single"/>
        </w:rPr>
        <w:t xml:space="preserve">psychoanalytic theory of aggressive instincts </w:t>
      </w:r>
      <w:r w:rsidRPr="008D6F05">
        <w:rPr>
          <w:b/>
          <w:highlight w:val="cyan"/>
          <w:u w:val="single"/>
        </w:rPr>
        <w:t>as a root cause of war</w:t>
      </w:r>
      <w:r w:rsidRPr="008D6F05">
        <w:rPr>
          <w:sz w:val="16"/>
        </w:rPr>
        <w:t xml:space="preserve"> (Einstein and Freud 1933), </w:t>
      </w:r>
      <w:r w:rsidRPr="008D6F05">
        <w:rPr>
          <w:b/>
          <w:u w:val="single"/>
        </w:rPr>
        <w:t>frustration-aggression theory</w:t>
      </w:r>
      <w:r w:rsidRPr="008D6F05">
        <w:rPr>
          <w:sz w:val="16"/>
        </w:rPr>
        <w:t xml:space="preserve"> (Durbin and Bowlby 1939), </w:t>
      </w:r>
      <w:r w:rsidRPr="008D6F05">
        <w:rPr>
          <w:b/>
          <w:u w:val="single"/>
        </w:rPr>
        <w:t>and contemporary rational choice theories.</w:t>
      </w:r>
      <w:r w:rsidRPr="008D6F05">
        <w:rPr>
          <w:sz w:val="16"/>
        </w:rPr>
        <w:t>∂</w:t>
      </w:r>
      <w:r w:rsidRPr="008D6F05">
        <w:rPr>
          <w:b/>
          <w:u w:val="single"/>
        </w:rPr>
        <w:t xml:space="preserve"> </w:t>
      </w:r>
      <w:r w:rsidRPr="008D6F05">
        <w:rPr>
          <w:rStyle w:val="Emphasis"/>
          <w:highlight w:val="cyan"/>
        </w:rPr>
        <w:t>We are highly skeptical</w:t>
      </w:r>
      <w:r w:rsidRPr="008D6F05">
        <w:rPr>
          <w:sz w:val="16"/>
        </w:rPr>
        <w:t xml:space="preserve">. We fear that </w:t>
      </w:r>
      <w:r w:rsidRPr="008D6F05">
        <w:rPr>
          <w:b/>
          <w:highlight w:val="cyan"/>
          <w:u w:val="single"/>
        </w:rPr>
        <w:t>any theory broad enough to explain violence</w:t>
      </w:r>
      <w:r w:rsidRPr="008D6F05">
        <w:rPr>
          <w:b/>
          <w:u w:val="single"/>
        </w:rPr>
        <w:t xml:space="preserve"> at the levels </w:t>
      </w:r>
      <w:r w:rsidRPr="008D6F05">
        <w:rPr>
          <w:b/>
          <w:highlight w:val="cyan"/>
          <w:u w:val="single"/>
        </w:rPr>
        <w:t>of the individual, family, neighborhood, communal</w:t>
      </w:r>
      <w:r w:rsidRPr="008D6F05">
        <w:rPr>
          <w:b/>
          <w:u w:val="single"/>
        </w:rPr>
        <w:t xml:space="preserve"> group, </w:t>
      </w:r>
      <w:r w:rsidRPr="008D6F05">
        <w:rPr>
          <w:b/>
          <w:highlight w:val="cyan"/>
          <w:u w:val="single"/>
        </w:rPr>
        <w:t>state, and international</w:t>
      </w:r>
      <w:r w:rsidRPr="008D6F05">
        <w:rPr>
          <w:b/>
          <w:u w:val="single"/>
        </w:rPr>
        <w:t xml:space="preserve"> system</w:t>
      </w:r>
      <w:r w:rsidRPr="008D6F05">
        <w:rPr>
          <w:sz w:val="16"/>
        </w:rPr>
        <w:t xml:space="preserve"> </w:t>
      </w:r>
      <w:r w:rsidRPr="008D6F05">
        <w:rPr>
          <w:rStyle w:val="Emphasis"/>
          <w:highlight w:val="cyan"/>
        </w:rPr>
        <w:t xml:space="preserve">would be </w:t>
      </w:r>
      <w:r w:rsidRPr="008D6F05">
        <w:rPr>
          <w:rStyle w:val="Emphasis"/>
        </w:rPr>
        <w:t xml:space="preserve">too general and </w:t>
      </w:r>
      <w:r w:rsidRPr="008D6F05">
        <w:rPr>
          <w:rStyle w:val="Emphasis"/>
          <w:highlight w:val="cyan"/>
        </w:rPr>
        <w:t>too indiscriminating to capture variations</w:t>
      </w:r>
      <w:r w:rsidRPr="008D6F05">
        <w:rPr>
          <w:rStyle w:val="Emphasis"/>
        </w:rPr>
        <w:t xml:space="preserve"> in violence within each level, </w:t>
      </w:r>
      <w:r w:rsidRPr="008D6F05">
        <w:rPr>
          <w:rStyle w:val="Emphasis"/>
          <w:highlight w:val="cyan"/>
        </w:rPr>
        <w:t xml:space="preserve">which is a prerequisite for any </w:t>
      </w:r>
      <w:r w:rsidRPr="008D6F05">
        <w:rPr>
          <w:rStyle w:val="Emphasis"/>
        </w:rPr>
        <w:t xml:space="preserve">satisfactory theoretical </w:t>
      </w:r>
      <w:r w:rsidRPr="008D6F05">
        <w:rPr>
          <w:rStyle w:val="Emphasis"/>
          <w:highlight w:val="cyan"/>
        </w:rPr>
        <w:t>explanation</w:t>
      </w:r>
      <w:r w:rsidRPr="008D6F05">
        <w:rPr>
          <w:sz w:val="16"/>
        </w:rPr>
        <w:t xml:space="preserve">. </w:t>
      </w:r>
      <w:r w:rsidRPr="008D6F05">
        <w:rPr>
          <w:b/>
          <w:highlight w:val="cyan"/>
          <w:u w:val="single"/>
        </w:rPr>
        <w:t>It is difficult to</w:t>
      </w:r>
      <w:r w:rsidRPr="008D6F05">
        <w:rPr>
          <w:b/>
          <w:u w:val="single"/>
        </w:rPr>
        <w:t xml:space="preserve"> imagine an </w:t>
      </w:r>
      <w:r w:rsidRPr="008D6F05">
        <w:rPr>
          <w:b/>
          <w:highlight w:val="cyan"/>
          <w:u w:val="single"/>
        </w:rPr>
        <w:t>explan</w:t>
      </w:r>
      <w:r w:rsidRPr="008D6F05">
        <w:rPr>
          <w:b/>
          <w:u w:val="single"/>
        </w:rPr>
        <w:t>ation for</w:t>
      </w:r>
      <w:r w:rsidRPr="008D6F05">
        <w:rPr>
          <w:sz w:val="16"/>
        </w:rPr>
        <w:t xml:space="preserve"> great power war, or </w:t>
      </w:r>
      <w:r w:rsidRPr="008D6F05">
        <w:rPr>
          <w:b/>
          <w:u w:val="single"/>
        </w:rPr>
        <w:t xml:space="preserve">interstate </w:t>
      </w:r>
      <w:r w:rsidRPr="008D6F05">
        <w:rPr>
          <w:b/>
          <w:highlight w:val="cyan"/>
          <w:u w:val="single"/>
        </w:rPr>
        <w:t>war</w:t>
      </w:r>
      <w:r w:rsidRPr="008D6F05">
        <w:rPr>
          <w:sz w:val="16"/>
        </w:rPr>
        <w:t xml:space="preserve"> more generally, </w:t>
      </w:r>
      <w:r w:rsidRPr="008D6F05">
        <w:rPr>
          <w:b/>
          <w:u w:val="single"/>
        </w:rPr>
        <w:t xml:space="preserve">that does </w:t>
      </w:r>
      <w:r w:rsidRPr="008D6F05">
        <w:rPr>
          <w:b/>
          <w:highlight w:val="cyan"/>
          <w:u w:val="single"/>
        </w:rPr>
        <w:t>not include system-level structures of power</w:t>
      </w:r>
      <w:r w:rsidRPr="008D6F05">
        <w:rPr>
          <w:b/>
          <w:u w:val="single"/>
        </w:rPr>
        <w:t xml:space="preserve"> and wealth, dyadic-level </w:t>
      </w:r>
      <w:r w:rsidRPr="008D6F05">
        <w:rPr>
          <w:b/>
          <w:highlight w:val="cyan"/>
          <w:u w:val="single"/>
        </w:rPr>
        <w:t>rivalries, and</w:t>
      </w:r>
      <w:r w:rsidRPr="008D6F05">
        <w:rPr>
          <w:b/>
          <w:u w:val="single"/>
        </w:rPr>
        <w:t xml:space="preserve"> domestic </w:t>
      </w:r>
      <w:r w:rsidRPr="008D6F05">
        <w:rPr>
          <w:b/>
          <w:highlight w:val="cyan"/>
          <w:u w:val="single"/>
        </w:rPr>
        <w:t>institutions</w:t>
      </w:r>
      <w:r w:rsidRPr="008D6F05">
        <w:rPr>
          <w:b/>
          <w:u w:val="single"/>
        </w:rPr>
        <w:t xml:space="preserve"> and processes</w:t>
      </w:r>
      <w:r w:rsidRPr="008D6F05">
        <w:rPr>
          <w:sz w:val="16"/>
        </w:rPr>
        <w:t xml:space="preserve">. All but the latter contribute little if anything to an explanation of homicides and domestic violence.∂ </w:t>
      </w:r>
      <w:r w:rsidRPr="008D6F05">
        <w:rPr>
          <w:b/>
          <w:u w:val="single"/>
        </w:rPr>
        <w:t>It is not even clear whether different kinds of organized warfare</w:t>
      </w:r>
      <w:r w:rsidRPr="008D6F05">
        <w:rPr>
          <w:sz w:val="16"/>
        </w:rPr>
        <w:t>—hegemonic wars, interstate wars, colonial wars, and civil wars—</w:t>
      </w:r>
      <w:r w:rsidRPr="008D6F05">
        <w:rPr>
          <w:b/>
          <w:u w:val="single"/>
        </w:rPr>
        <w:t>can be explained with a single theory</w:t>
      </w:r>
      <w:r w:rsidRPr="008D6F05">
        <w:rPr>
          <w:sz w:val="16"/>
        </w:rPr>
        <w:t xml:space="preserve">. In fact, </w:t>
      </w:r>
      <w:r w:rsidRPr="008D6F05">
        <w:rPr>
          <w:rStyle w:val="StyleUnderline"/>
        </w:rPr>
        <w:t>the theoretical literature on interstate war and civil war remains for the most part two distinct literatures, with little overlap</w:t>
      </w:r>
      <w:r w:rsidRPr="008D6F05">
        <w:rPr>
          <w:sz w:val="16"/>
        </w:rPr>
        <w:t xml:space="preserve"> in their respective analyses of the causes of war.9 Exceptions include the concept of the security dilemma (Posen 1993; Snyder and Jervis 1999) and the increasingly influential bargaining model of war (Fearon 1995), which cut across both literatures.∂ </w:t>
      </w:r>
      <w:r w:rsidRPr="008D6F05">
        <w:rPr>
          <w:b/>
          <w:u w:val="single"/>
        </w:rPr>
        <w:t>International relations scholars are even divided on the question of whether different kinds of interstate wars can be subsumed under a single theory</w:t>
      </w:r>
      <w:r w:rsidRPr="008D6F05">
        <w:rPr>
          <w:sz w:val="16"/>
        </w:rPr>
        <w:t xml:space="preserve">. A 1990 symposium addressed the questions of whether big wars and small wars had similar causes and whether a single theory could account for both.10 Whereas Bueno de Mesquita (1990) argued that an expected utility framework can explain all kinds of wars, Thompson (1990) argued that system-level structures of power and wealth differentiate big wars from small wars.11 The closely related question of whether the outbreak and spread (expansion) of war are driven by the same or different variables and processes was the subject of another recent symposium (Vasquez, Diehl, Flint, and Scheffran 2011).∂ </w:t>
      </w:r>
      <w:r w:rsidRPr="008D6F05">
        <w:rPr>
          <w:b/>
          <w:u w:val="single"/>
        </w:rPr>
        <w:t xml:space="preserve">Our </w:t>
      </w:r>
      <w:r w:rsidRPr="008D6F05">
        <w:rPr>
          <w:b/>
          <w:highlight w:val="cyan"/>
          <w:u w:val="single"/>
        </w:rPr>
        <w:t>skepticism</w:t>
      </w:r>
      <w:r w:rsidRPr="008D6F05">
        <w:rPr>
          <w:sz w:val="16"/>
        </w:rPr>
        <w:t xml:space="preserve"> about the utility </w:t>
      </w:r>
      <w:r w:rsidRPr="008D6F05">
        <w:rPr>
          <w:b/>
          <w:u w:val="single"/>
        </w:rPr>
        <w:t>of a unified theory of violence</w:t>
      </w:r>
      <w:r w:rsidRPr="008D6F05">
        <w:rPr>
          <w:sz w:val="16"/>
        </w:rPr>
        <w:t xml:space="preserve"> or war </w:t>
      </w:r>
      <w:r w:rsidRPr="008D6F05">
        <w:rPr>
          <w:rStyle w:val="StyleUnderline"/>
          <w:highlight w:val="cyan"/>
        </w:rPr>
        <w:t>is reinforced by</w:t>
      </w:r>
      <w:r w:rsidRPr="008D6F05">
        <w:rPr>
          <w:rStyle w:val="StyleUnderline"/>
        </w:rPr>
        <w:t xml:space="preserve"> the </w:t>
      </w:r>
      <w:r w:rsidRPr="008D6F05">
        <w:rPr>
          <w:rStyle w:val="StyleUnderline"/>
          <w:highlight w:val="cyan"/>
        </w:rPr>
        <w:t>systematic and rigorous evidence</w:t>
      </w:r>
      <w:r w:rsidRPr="008D6F05">
        <w:rPr>
          <w:rStyle w:val="StyleUnderline"/>
        </w:rPr>
        <w:t xml:space="preserve"> Pinker provides </w:t>
      </w:r>
      <w:r w:rsidRPr="008D6F05">
        <w:rPr>
          <w:rStyle w:val="StyleUnderline"/>
          <w:highlight w:val="cyan"/>
        </w:rPr>
        <w:t>about</w:t>
      </w:r>
      <w:r w:rsidRPr="008D6F05">
        <w:rPr>
          <w:rStyle w:val="StyleUnderline"/>
        </w:rPr>
        <w:t xml:space="preserve"> the trends in different forms of </w:t>
      </w:r>
      <w:r w:rsidRPr="008D6F05">
        <w:rPr>
          <w:rStyle w:val="StyleUnderline"/>
          <w:highlight w:val="cyan"/>
        </w:rPr>
        <w:t xml:space="preserve">violence over time. </w:t>
      </w:r>
      <w:r w:rsidRPr="008D6F05">
        <w:rPr>
          <w:rStyle w:val="StyleUnderline"/>
        </w:rPr>
        <w:t>As his detailed</w:t>
      </w:r>
      <w:r w:rsidRPr="008D6F05">
        <w:rPr>
          <w:b/>
          <w:u w:val="single"/>
        </w:rPr>
        <w:t xml:space="preserve"> and informative graphs make clear</w:t>
      </w:r>
      <w:r w:rsidRPr="008D6F05">
        <w:rPr>
          <w:sz w:val="16"/>
        </w:rPr>
        <w:t xml:space="preserve">, </w:t>
      </w:r>
      <w:r w:rsidRPr="008D6F05">
        <w:rPr>
          <w:rStyle w:val="StyleUnderline"/>
        </w:rPr>
        <w:t xml:space="preserve">different forms of human </w:t>
      </w:r>
      <w:r w:rsidRPr="008D6F05">
        <w:rPr>
          <w:rStyle w:val="StyleUnderline"/>
          <w:highlight w:val="cyan"/>
        </w:rPr>
        <w:t>violence began to decline at different times</w:t>
      </w:r>
      <w:r w:rsidRPr="008D6F05">
        <w:rPr>
          <w:rStyle w:val="StyleUnderline"/>
        </w:rPr>
        <w:t xml:space="preserve"> and proceeded </w:t>
      </w:r>
      <w:r w:rsidRPr="008D6F05">
        <w:rPr>
          <w:rStyle w:val="StyleUnderline"/>
          <w:highlight w:val="cyan"/>
        </w:rPr>
        <w:t>at different rates</w:t>
      </w:r>
      <w:r w:rsidRPr="008D6F05">
        <w:rPr>
          <w:sz w:val="16"/>
        </w:rPr>
        <w:t xml:space="preserve">.12 </w:t>
      </w:r>
      <w:r w:rsidRPr="008D6F05">
        <w:rPr>
          <w:b/>
          <w:u w:val="single"/>
        </w:rPr>
        <w:t>Many of the trends are not monotonic and sometimes point in different directions</w:t>
      </w:r>
      <w:r w:rsidRPr="008D6F05">
        <w:rPr>
          <w:sz w:val="16"/>
        </w:rPr>
        <w:t xml:space="preserve">. The gradual decline in the frequency of great power war was interrupted in the first half of the twentieth century but then continued from 1950s to the present, while the frequency of civil wars began to increase significantly after 1960 before beginning an uneven decline by 1990 that included an uptick in the early 2000s. </w:t>
      </w:r>
      <w:r w:rsidRPr="008D6F05">
        <w:rPr>
          <w:b/>
          <w:u w:val="single"/>
        </w:rPr>
        <w:t xml:space="preserve">It is clear that </w:t>
      </w:r>
      <w:r w:rsidRPr="008D6F05">
        <w:rPr>
          <w:b/>
          <w:highlight w:val="cyan"/>
          <w:u w:val="single"/>
        </w:rPr>
        <w:t>great power wars and civil wars follow different trajectories</w:t>
      </w:r>
      <w:r w:rsidRPr="008D6F05">
        <w:rPr>
          <w:sz w:val="16"/>
          <w:highlight w:val="cyan"/>
        </w:rPr>
        <w:t xml:space="preserve">,13 </w:t>
      </w:r>
      <w:r w:rsidRPr="008D6F05">
        <w:rPr>
          <w:rStyle w:val="StyleUnderline"/>
          <w:highlight w:val="cyan"/>
        </w:rPr>
        <w:t>undercutting any</w:t>
      </w:r>
      <w:r w:rsidRPr="008D6F05">
        <w:rPr>
          <w:rStyle w:val="StyleUnderline"/>
        </w:rPr>
        <w:t xml:space="preserve"> claim that a </w:t>
      </w:r>
      <w:r w:rsidRPr="008D6F05">
        <w:rPr>
          <w:rStyle w:val="StyleUnderline"/>
          <w:highlight w:val="cyan"/>
        </w:rPr>
        <w:t>single process</w:t>
      </w:r>
      <w:r w:rsidRPr="008D6F05">
        <w:rPr>
          <w:rStyle w:val="StyleUnderline"/>
        </w:rPr>
        <w:t xml:space="preserve"> could drive these different patterns (unless those processes are defined so generally as to lose their analytic utility</w:t>
      </w:r>
      <w:r w:rsidRPr="008D6F05">
        <w:rPr>
          <w:sz w:val="16"/>
        </w:rPr>
        <w:t>).</w:t>
      </w:r>
    </w:p>
    <w:p w:rsidR="00F71028" w:rsidRPr="008D6F05" w:rsidRDefault="00F71028" w:rsidP="00F71028">
      <w:pPr>
        <w:pStyle w:val="Heading3"/>
        <w:rPr>
          <w:rFonts w:cs="Times New Roman"/>
        </w:rPr>
      </w:pPr>
      <w:r>
        <w:rPr>
          <w:rFonts w:cs="Times New Roman"/>
        </w:rPr>
        <w:t>Structural Violence---AT: War Trades Off</w:t>
      </w:r>
    </w:p>
    <w:p w:rsidR="00F71028" w:rsidRPr="008D6F05" w:rsidRDefault="00F71028" w:rsidP="00F71028">
      <w:pPr>
        <w:keepNext/>
        <w:keepLines/>
        <w:spacing w:before="40"/>
        <w:outlineLvl w:val="3"/>
        <w:rPr>
          <w:rFonts w:eastAsiaTheme="majorEastAsia"/>
          <w:b/>
          <w:iCs/>
        </w:rPr>
      </w:pPr>
      <w:r w:rsidRPr="008D6F05">
        <w:rPr>
          <w:rFonts w:eastAsiaTheme="majorEastAsia"/>
          <w:b/>
          <w:iCs/>
        </w:rPr>
        <w:t xml:space="preserve">Discussion of war doesn’t displace focus on structural violence – it allows an </w:t>
      </w:r>
      <w:r w:rsidRPr="008D6F05">
        <w:rPr>
          <w:rFonts w:eastAsiaTheme="majorEastAsia"/>
          <w:b/>
          <w:iCs/>
          <w:u w:val="single"/>
        </w:rPr>
        <w:t>injection of complexity</w:t>
      </w:r>
      <w:r w:rsidRPr="008D6F05">
        <w:rPr>
          <w:rFonts w:eastAsiaTheme="majorEastAsia"/>
          <w:b/>
          <w:iCs/>
        </w:rPr>
        <w:t>---structural violence isn’t the root cause of war AND war turns it.</w:t>
      </w:r>
    </w:p>
    <w:p w:rsidR="00F71028" w:rsidRPr="008D6F05" w:rsidRDefault="00F71028" w:rsidP="00F71028">
      <w:r w:rsidRPr="008D6F05">
        <w:rPr>
          <w:b/>
          <w:bCs/>
        </w:rPr>
        <w:t>Barkawi 12</w:t>
      </w:r>
      <w:r w:rsidRPr="008D6F05">
        <w:t xml:space="preserve"> – Professor Politics at the New School for Social Research </w:t>
      </w:r>
    </w:p>
    <w:p w:rsidR="00F71028" w:rsidRPr="008D6F05" w:rsidRDefault="00F71028" w:rsidP="00F71028">
      <w:r w:rsidRPr="008D6F05">
        <w:t>(Tarak, “Of Camps and Critiques: A Reply to 'Security, War, Violence'” Millennium - Journal of International Studies, Vol 41 No 1, p 124-130, SagePub)</w:t>
      </w:r>
    </w:p>
    <w:p w:rsidR="00F71028" w:rsidRPr="008D6F05" w:rsidRDefault="00F71028" w:rsidP="00F71028">
      <w:pPr>
        <w:rPr>
          <w:sz w:val="16"/>
        </w:rPr>
      </w:pPr>
      <w:r w:rsidRPr="008D6F05">
        <w:rPr>
          <w:b/>
          <w:u w:val="single"/>
        </w:rPr>
        <w:t>A</w:t>
      </w:r>
      <w:r w:rsidRPr="008D6F05">
        <w:rPr>
          <w:sz w:val="16"/>
        </w:rPr>
        <w:t xml:space="preserve"> final </w:t>
      </w:r>
      <w:r w:rsidRPr="008D6F05">
        <w:rPr>
          <w:b/>
          <w:u w:val="single"/>
        </w:rPr>
        <w:t>totalising move</w:t>
      </w:r>
      <w:r w:rsidRPr="008D6F05">
        <w:rPr>
          <w:sz w:val="16"/>
        </w:rPr>
        <w:t xml:space="preserve"> in ‘Security, War, Violence’ </w:t>
      </w:r>
      <w:r w:rsidRPr="008D6F05">
        <w:rPr>
          <w:b/>
          <w:u w:val="single"/>
        </w:rPr>
        <w:t>is the idea</w:t>
      </w:r>
      <w:r w:rsidRPr="008D6F05">
        <w:rPr>
          <w:sz w:val="16"/>
        </w:rPr>
        <w:t xml:space="preserve"> that the study of war should be subsumed under the category of ‘violence’. The reasons offered for this are: violence does not entail a hierarchy in which war is privileged; </w:t>
      </w:r>
      <w:r w:rsidRPr="008D6F05">
        <w:rPr>
          <w:b/>
          <w:u w:val="single"/>
        </w:rPr>
        <w:t>a focus on violence</w:t>
      </w:r>
      <w:r w:rsidRPr="008D6F05">
        <w:rPr>
          <w:sz w:val="16"/>
        </w:rPr>
        <w:t xml:space="preserve"> encourages us to see war in relational terms and </w:t>
      </w:r>
      <w:r w:rsidRPr="008D6F05">
        <w:rPr>
          <w:b/>
          <w:u w:val="single"/>
        </w:rPr>
        <w:t>makes visible other kinds of violence besides that of war</w:t>
      </w:r>
      <w:r w:rsidRPr="008D6F05">
        <w:rPr>
          <w:sz w:val="16"/>
        </w:rPr>
        <w:t xml:space="preserve">; </w:t>
      </w:r>
      <w:r w:rsidRPr="008D6F05">
        <w:rPr>
          <w:rStyle w:val="StyleUnderline"/>
        </w:rPr>
        <w:t>and that the analysis of violence somehow enables the disentangling of politics from war and a proper critique of liberal violence</w:t>
      </w:r>
      <w:r w:rsidRPr="008D6F05">
        <w:rPr>
          <w:sz w:val="16"/>
        </w:rPr>
        <w:t xml:space="preserve">.22 </w:t>
      </w:r>
      <w:r w:rsidRPr="008D6F05">
        <w:rPr>
          <w:rStyle w:val="StyleUnderline"/>
        </w:rPr>
        <w:t xml:space="preserve">I have </w:t>
      </w:r>
      <w:r w:rsidRPr="008D6F05">
        <w:rPr>
          <w:rStyle w:val="Emphasis"/>
        </w:rPr>
        <w:t>no particular objection</w:t>
      </w:r>
      <w:r w:rsidRPr="008D6F05">
        <w:rPr>
          <w:rStyle w:val="StyleUnderline"/>
        </w:rPr>
        <w:t xml:space="preserve"> to the study of violence, and I certainly think </w:t>
      </w:r>
      <w:r w:rsidRPr="008D6F05">
        <w:rPr>
          <w:rStyle w:val="Emphasis"/>
        </w:rPr>
        <w:t>there should be more of it</w:t>
      </w:r>
      <w:r w:rsidRPr="008D6F05">
        <w:rPr>
          <w:rStyle w:val="StyleUnderline"/>
        </w:rPr>
        <w:t xml:space="preserve"> in the social sciences</w:t>
      </w:r>
      <w:r w:rsidRPr="008D6F05">
        <w:rPr>
          <w:sz w:val="16"/>
        </w:rPr>
        <w:t xml:space="preserve">. </w:t>
      </w:r>
      <w:r w:rsidRPr="008D6F05">
        <w:rPr>
          <w:b/>
          <w:u w:val="single"/>
        </w:rPr>
        <w:t>However, why and how this obviates or subsumes the study of war is obscure to me. Is war not historically significant enough to justify inquiry into it? War is a more specific category relative to violence in general</w:t>
      </w:r>
      <w:r w:rsidRPr="008D6F05">
        <w:rPr>
          <w:sz w:val="16"/>
        </w:rPr>
        <w:t xml:space="preserve">, referring to reciprocal organised violence between political entities. </w:t>
      </w:r>
      <w:r w:rsidRPr="008D6F05">
        <w:rPr>
          <w:rStyle w:val="Emphasis"/>
          <w:highlight w:val="cyan"/>
        </w:rPr>
        <w:t>I make no claims that the study of war should be privileged over</w:t>
      </w:r>
      <w:r w:rsidRPr="008D6F05">
        <w:rPr>
          <w:rStyle w:val="Emphasis"/>
        </w:rPr>
        <w:t xml:space="preserve"> that of </w:t>
      </w:r>
      <w:r w:rsidRPr="008D6F05">
        <w:rPr>
          <w:rStyle w:val="Emphasis"/>
          <w:highlight w:val="cyan"/>
        </w:rPr>
        <w:t>other</w:t>
      </w:r>
      <w:r w:rsidRPr="008D6F05">
        <w:rPr>
          <w:rStyle w:val="Emphasis"/>
        </w:rPr>
        <w:t xml:space="preserve"> forms of </w:t>
      </w:r>
      <w:r w:rsidRPr="008D6F05">
        <w:rPr>
          <w:rStyle w:val="Emphasis"/>
          <w:highlight w:val="cyan"/>
        </w:rPr>
        <w:t>violence</w:t>
      </w:r>
      <w:r w:rsidRPr="008D6F05">
        <w:rPr>
          <w:rStyle w:val="Emphasis"/>
        </w:rPr>
        <w:t>.</w:t>
      </w:r>
      <w:r w:rsidRPr="008D6F05">
        <w:rPr>
          <w:sz w:val="16"/>
        </w:rPr>
        <w:t xml:space="preserve"> </w:t>
      </w:r>
      <w:r w:rsidRPr="008D6F05">
        <w:rPr>
          <w:b/>
          <w:u w:val="single"/>
        </w:rPr>
        <w:t>Both the violence of war, and that of,</w:t>
      </w:r>
      <w:r w:rsidRPr="008D6F05">
        <w:rPr>
          <w:sz w:val="16"/>
        </w:rPr>
        <w:t xml:space="preserve"> say, </w:t>
      </w:r>
      <w:r w:rsidRPr="008D6F05">
        <w:rPr>
          <w:b/>
          <w:u w:val="single"/>
        </w:rPr>
        <w:t>patriarchy, demand scholarly attention, but they are also distinct</w:t>
      </w:r>
      <w:r w:rsidRPr="008D6F05">
        <w:rPr>
          <w:sz w:val="16"/>
        </w:rPr>
        <w:t xml:space="preserve"> if related topics requiring different forms of theorisation and inquiry. As for relationality, the category of war is already inherently relational; one does not need the concept of violence in general to see this. </w:t>
      </w:r>
      <w:r w:rsidRPr="008D6F05">
        <w:rPr>
          <w:b/>
          <w:u w:val="single"/>
        </w:rPr>
        <w:t>What</w:t>
      </w:r>
      <w:r w:rsidRPr="008D6F05">
        <w:rPr>
          <w:sz w:val="16"/>
        </w:rPr>
        <w:t xml:space="preserve"> precisely </w:t>
      </w:r>
      <w:r w:rsidRPr="008D6F05">
        <w:rPr>
          <w:b/>
          <w:u w:val="single"/>
        </w:rPr>
        <w:t>distinguishes war from</w:t>
      </w:r>
      <w:r w:rsidRPr="008D6F05">
        <w:rPr>
          <w:sz w:val="16"/>
        </w:rPr>
        <w:t xml:space="preserve"> many </w:t>
      </w:r>
      <w:r w:rsidRPr="008D6F05">
        <w:rPr>
          <w:b/>
          <w:u w:val="single"/>
        </w:rPr>
        <w:t>other kinds of violence</w:t>
      </w:r>
      <w:r w:rsidRPr="008D6F05">
        <w:rPr>
          <w:sz w:val="16"/>
        </w:rPr>
        <w:t xml:space="preserve">, such as genocide or massacre, </w:t>
      </w:r>
      <w:r w:rsidRPr="008D6F05">
        <w:rPr>
          <w:b/>
          <w:u w:val="single"/>
        </w:rPr>
        <w:t xml:space="preserve">is that </w:t>
      </w:r>
      <w:r w:rsidRPr="008D6F05">
        <w:rPr>
          <w:b/>
          <w:highlight w:val="cyan"/>
          <w:u w:val="single"/>
        </w:rPr>
        <w:t>war is a relational form of violence in which the other side shoots back</w:t>
      </w:r>
      <w:r w:rsidRPr="008D6F05">
        <w:rPr>
          <w:b/>
          <w:u w:val="single"/>
        </w:rPr>
        <w:t xml:space="preserve">. </w:t>
      </w:r>
      <w:r w:rsidRPr="008D6F05">
        <w:rPr>
          <w:b/>
          <w:highlight w:val="cyan"/>
          <w:u w:val="single"/>
        </w:rPr>
        <w:t>This is ultimately the source of war’s generative social powers</w:t>
      </w:r>
      <w:r w:rsidRPr="008D6F05">
        <w:rPr>
          <w:sz w:val="16"/>
        </w:rPr>
        <w:t xml:space="preserve">, for it is amidst the clash of arms that the truths which define social and political orders are brought into question. </w:t>
      </w:r>
      <w:r w:rsidRPr="008D6F05">
        <w:rPr>
          <w:b/>
          <w:highlight w:val="cyan"/>
          <w:u w:val="single"/>
        </w:rPr>
        <w:t>A broader focus on violence in general risks losing this central</w:t>
      </w:r>
      <w:r w:rsidRPr="008D6F05">
        <w:rPr>
          <w:b/>
          <w:u w:val="single"/>
        </w:rPr>
        <w:t xml:space="preserve">, </w:t>
      </w:r>
      <w:r w:rsidRPr="008D6F05">
        <w:rPr>
          <w:b/>
          <w:highlight w:val="cyan"/>
          <w:u w:val="single"/>
        </w:rPr>
        <w:t>distinctive character of the violence of war</w:t>
      </w:r>
      <w:r w:rsidRPr="008D6F05">
        <w:rPr>
          <w:sz w:val="16"/>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think </w:t>
      </w:r>
      <w:r w:rsidRPr="008D6F05">
        <w:rPr>
          <w:b/>
          <w:highlight w:val="cyan"/>
          <w:u w:val="single"/>
        </w:rPr>
        <w:t>we have far from exhausted the subject of</w:t>
      </w:r>
      <w:r w:rsidRPr="008D6F05">
        <w:rPr>
          <w:b/>
          <w:u w:val="single"/>
        </w:rPr>
        <w:t xml:space="preserve"> liberalism and </w:t>
      </w:r>
      <w:r w:rsidRPr="008D6F05">
        <w:rPr>
          <w:b/>
          <w:highlight w:val="cyan"/>
          <w:u w:val="single"/>
        </w:rPr>
        <w:t>war</w:t>
      </w:r>
      <w:r w:rsidRPr="008D6F05">
        <w:rPr>
          <w:b/>
          <w:u w:val="single"/>
        </w:rPr>
        <w:t>, an important area of inquiry</w:t>
      </w:r>
      <w:r w:rsidRPr="008D6F05">
        <w:rPr>
          <w:sz w:val="16"/>
        </w:rPr>
        <w:t xml:space="preserve"> now dominated by the mostly self-serving nostrums of the liberal peace debates. What perhaps is most interesting about Aradau’s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organised violence. This is precisely to take as given the IR disciplinary view of ‘real interstate war’ that underlies Correlates of War and other mainstream work. This is the definition of war that I sought to critique in ‘From War to Security’, a critique Aradau has overlooked. I was posing new questions and possibilities for the study of war, not proffering definitive answers about what war is and what it is not, or about where and when it starts and ends. It is, I would suggest, Aradau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Aradau’s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w:t>
      </w:r>
      <w:r w:rsidRPr="008D6F05">
        <w:rPr>
          <w:rStyle w:val="StyleUnderline"/>
        </w:rPr>
        <w:t xml:space="preserve">These passages were meant to serve a very specific purpose, to denaturalise our images of the new and old security studies, and to open up the reader to the possibility that, with respect to </w:t>
      </w:r>
      <w:r w:rsidRPr="008D6F05">
        <w:rPr>
          <w:rStyle w:val="StyleUnderline"/>
          <w:highlight w:val="cyan"/>
        </w:rPr>
        <w:t>the study of war</w:t>
      </w:r>
      <w:r w:rsidRPr="008D6F05">
        <w:rPr>
          <w:rStyle w:val="StyleUnderline"/>
        </w:rPr>
        <w:t xml:space="preserve">, these fields of study </w:t>
      </w:r>
      <w:r w:rsidRPr="008D6F05">
        <w:rPr>
          <w:rStyle w:val="StyleUnderline"/>
          <w:highlight w:val="cyan"/>
        </w:rPr>
        <w:t>share more in common than is conceivable within the current terms of debate</w:t>
      </w:r>
      <w:r w:rsidRPr="008D6F05">
        <w:rPr>
          <w:sz w:val="16"/>
        </w:rPr>
        <w:t xml:space="preserve">. </w:t>
      </w:r>
      <w:r w:rsidRPr="008D6F05">
        <w:rPr>
          <w:b/>
          <w:highlight w:val="cyan"/>
          <w:u w:val="single"/>
        </w:rPr>
        <w:t>Neither traditional nor</w:t>
      </w:r>
      <w:r w:rsidRPr="008D6F05">
        <w:rPr>
          <w:b/>
          <w:u w:val="single"/>
        </w:rPr>
        <w:t xml:space="preserve"> ‘</w:t>
      </w:r>
      <w:r w:rsidRPr="008D6F05">
        <w:rPr>
          <w:b/>
          <w:highlight w:val="cyan"/>
          <w:u w:val="single"/>
        </w:rPr>
        <w:t>wider agenda’</w:t>
      </w:r>
      <w:r w:rsidRPr="008D6F05">
        <w:rPr>
          <w:b/>
          <w:u w:val="single"/>
        </w:rPr>
        <w:t xml:space="preserve"> </w:t>
      </w:r>
      <w:r w:rsidRPr="008D6F05">
        <w:rPr>
          <w:b/>
          <w:highlight w:val="cyan"/>
          <w:u w:val="single"/>
        </w:rPr>
        <w:t>security studies are centrally interested in war</w:t>
      </w:r>
      <w:r w:rsidRPr="008D6F05">
        <w:rPr>
          <w:b/>
          <w:u w:val="single"/>
        </w:rPr>
        <w:t>. Given the significance of war in the human past and present, and the dire state of the study of war in the Anglo-American academy, this seems to me a serious problem for critical thought</w:t>
      </w:r>
      <w:r w:rsidRPr="008D6F05">
        <w:rPr>
          <w:sz w:val="16"/>
        </w:rPr>
        <w:t>.</w:t>
      </w:r>
    </w:p>
    <w:p w:rsidR="00F71028" w:rsidRPr="008D6F05" w:rsidRDefault="00F71028" w:rsidP="00F71028"/>
    <w:p w:rsidR="00F71028" w:rsidRPr="008D6F05" w:rsidRDefault="00F71028" w:rsidP="00F71028"/>
    <w:p w:rsidR="00F71028" w:rsidRPr="008D6F05" w:rsidRDefault="00F71028" w:rsidP="00F71028">
      <w:pPr>
        <w:pStyle w:val="Heading3"/>
        <w:rPr>
          <w:rFonts w:cs="Times New Roman"/>
        </w:rPr>
      </w:pPr>
      <w:r>
        <w:rPr>
          <w:rFonts w:cs="Times New Roman"/>
        </w:rPr>
        <w:t>AT: Probability First---Extinction First</w:t>
      </w:r>
    </w:p>
    <w:p w:rsidR="00F71028" w:rsidRPr="008D6F05" w:rsidRDefault="00F71028" w:rsidP="00F71028">
      <w:pPr>
        <w:keepNext/>
        <w:keepLines/>
        <w:spacing w:before="40"/>
        <w:outlineLvl w:val="3"/>
        <w:rPr>
          <w:rFonts w:eastAsiaTheme="majorEastAsia"/>
          <w:b/>
          <w:iCs/>
        </w:rPr>
      </w:pPr>
      <w:r w:rsidRPr="008D6F05">
        <w:rPr>
          <w:rFonts w:eastAsiaTheme="majorEastAsia"/>
          <w:b/>
          <w:iCs/>
        </w:rPr>
        <w:t>Extinction first – it’s key to value to life and potential for future life – prereq to social progress</w:t>
      </w:r>
    </w:p>
    <w:p w:rsidR="00F71028" w:rsidRPr="008D6F05" w:rsidRDefault="00F71028" w:rsidP="00F71028">
      <w:r w:rsidRPr="008D6F05">
        <w:rPr>
          <w:b/>
          <w:bCs/>
        </w:rPr>
        <w:t>Cerutti 14</w:t>
      </w:r>
      <w:r w:rsidRPr="008D6F05">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rsidR="00F71028" w:rsidRPr="008D6F05" w:rsidRDefault="00F71028" w:rsidP="00F71028">
      <w:r w:rsidRPr="008D6F05">
        <w:t>(Furio “Humankind’s First Fundamental Right: Survival,” Constellations)</w:t>
      </w:r>
    </w:p>
    <w:p w:rsidR="00F71028" w:rsidRPr="008D6F05" w:rsidRDefault="00F71028" w:rsidP="00F71028">
      <w:pPr>
        <w:rPr>
          <w:b/>
          <w:u w:val="single"/>
        </w:rPr>
      </w:pPr>
      <w:r w:rsidRPr="008D6F05">
        <w:rPr>
          <w:sz w:val="8"/>
        </w:rPr>
        <w:t xml:space="preserve">This article’s main thesis1 is that, </w:t>
      </w:r>
      <w:r w:rsidRPr="008D6F05">
        <w:rPr>
          <w:b/>
          <w:highlight w:val="cyan"/>
          <w:u w:val="single"/>
        </w:rPr>
        <w:t>given the existence of</w:t>
      </w:r>
      <w:r w:rsidRPr="008D6F05">
        <w:rPr>
          <w:sz w:val="8"/>
        </w:rPr>
        <w:t xml:space="preserve"> at least two </w:t>
      </w:r>
      <w:r w:rsidRPr="008D6F05">
        <w:rPr>
          <w:b/>
          <w:highlight w:val="cyan"/>
          <w:u w:val="single"/>
        </w:rPr>
        <w:t>global threats</w:t>
      </w:r>
      <w:r w:rsidRPr="008D6F05">
        <w:rPr>
          <w:sz w:val="8"/>
        </w:rPr>
        <w:t xml:space="preserve">, nuclear weapons and climate change, </w:t>
      </w:r>
      <w:r w:rsidRPr="008D6F05">
        <w:rPr>
          <w:b/>
          <w:highlight w:val="cyan"/>
          <w:u w:val="single"/>
        </w:rPr>
        <w:t>which endanger</w:t>
      </w:r>
      <w:r w:rsidRPr="008D6F05">
        <w:rPr>
          <w:b/>
          <w:u w:val="single"/>
        </w:rPr>
        <w:t xml:space="preserve"> the life of </w:t>
      </w:r>
      <w:r w:rsidRPr="008D6F05">
        <w:rPr>
          <w:b/>
          <w:highlight w:val="cyan"/>
          <w:u w:val="single"/>
        </w:rPr>
        <w:t>humankind</w:t>
      </w:r>
      <w:r w:rsidRPr="008D6F05">
        <w:rPr>
          <w:b/>
          <w:u w:val="single"/>
        </w:rPr>
        <w:t xml:space="preserve"> as a civ- ilized species</w:t>
      </w:r>
      <w:r w:rsidRPr="008D6F05">
        <w:rPr>
          <w:sz w:val="8"/>
        </w:rPr>
        <w:t xml:space="preserve">, its </w:t>
      </w:r>
      <w:r w:rsidRPr="008D6F05">
        <w:rPr>
          <w:b/>
          <w:highlight w:val="cyan"/>
          <w:u w:val="single"/>
        </w:rPr>
        <w:t xml:space="preserve">right to survive should be asserted as its </w:t>
      </w:r>
      <w:r w:rsidRPr="008D6F05">
        <w:rPr>
          <w:b/>
          <w:iCs/>
          <w:highlight w:val="cyan"/>
          <w:u w:val="single"/>
          <w:bdr w:val="single" w:sz="8" w:space="0" w:color="auto"/>
        </w:rPr>
        <w:t>first</w:t>
      </w:r>
      <w:r w:rsidRPr="008D6F05">
        <w:rPr>
          <w:sz w:val="8"/>
        </w:rPr>
        <w:t xml:space="preserve"> human or rather </w:t>
      </w:r>
      <w:r w:rsidRPr="008D6F05">
        <w:rPr>
          <w:b/>
          <w:iCs/>
          <w:highlight w:val="cyan"/>
          <w:u w:val="single"/>
          <w:bdr w:val="single" w:sz="8" w:space="0" w:color="auto"/>
        </w:rPr>
        <w:t>fundamental right</w:t>
      </w:r>
      <w:r w:rsidRPr="008D6F05">
        <w:rPr>
          <w:b/>
          <w:u w:val="single"/>
        </w:rPr>
        <w:t>.</w:t>
      </w:r>
      <w:r w:rsidRPr="008D6F05">
        <w:rPr>
          <w:sz w:val="8"/>
        </w:rPr>
        <w:t xml:space="preserve"> The sense of </w:t>
      </w:r>
      <w:r w:rsidRPr="008D6F05">
        <w:rPr>
          <w:b/>
          <w:u w:val="single"/>
        </w:rPr>
        <w:t>this</w:t>
      </w:r>
      <w:r w:rsidRPr="008D6F05">
        <w:rPr>
          <w:sz w:val="8"/>
        </w:rPr>
        <w:t xml:space="preserve"> assertion </w:t>
      </w:r>
      <w:r w:rsidRPr="008D6F05">
        <w:rPr>
          <w:b/>
          <w:u w:val="single"/>
        </w:rPr>
        <w:t>is not just philosophical but legal as</w:t>
      </w:r>
      <w:r w:rsidRPr="008D6F05">
        <w:rPr>
          <w:sz w:val="8"/>
        </w:rPr>
        <w:t xml:space="preserve"> </w:t>
      </w:r>
      <w:r w:rsidRPr="008D6F05">
        <w:rPr>
          <w:b/>
          <w:u w:val="single"/>
        </w:rPr>
        <w:t>well</w:t>
      </w:r>
      <w:r w:rsidRPr="008D6F05">
        <w:rPr>
          <w:sz w:val="8"/>
        </w:rPr>
        <w:t>.</w:t>
      </w:r>
      <w:r w:rsidRPr="008D6F05">
        <w:rPr>
          <w:sz w:val="12"/>
        </w:rPr>
        <w:t>¶</w:t>
      </w:r>
      <w:r w:rsidRPr="008D6F05">
        <w:rPr>
          <w:sz w:val="8"/>
        </w:rPr>
        <w:t xml:space="preserve"> To substantiate this thesis, I shall go through six argumentative steps:</w:t>
      </w:r>
      <w:r w:rsidRPr="008D6F05">
        <w:rPr>
          <w:sz w:val="12"/>
        </w:rPr>
        <w:t>¶</w:t>
      </w:r>
      <w:r w:rsidRPr="008D6F05">
        <w:rPr>
          <w:sz w:val="8"/>
        </w:rPr>
        <w:t xml:space="preserve"> 1. Why begin with global threats.</w:t>
      </w:r>
      <w:r w:rsidRPr="008D6F05">
        <w:rPr>
          <w:sz w:val="12"/>
        </w:rPr>
        <w:t>¶</w:t>
      </w:r>
      <w:r w:rsidRPr="008D6F05">
        <w:rPr>
          <w:sz w:val="8"/>
        </w:rPr>
        <w:t xml:space="preserve"> 2. Why survival is the leading category in this field, and</w:t>
      </w:r>
      <w:r w:rsidRPr="008D6F05">
        <w:rPr>
          <w:sz w:val="12"/>
        </w:rPr>
        <w:t>¶</w:t>
      </w:r>
      <w:r w:rsidRPr="008D6F05">
        <w:rPr>
          <w:sz w:val="8"/>
        </w:rPr>
        <w:t xml:space="preserve"> how it interplays with justice.</w:t>
      </w:r>
      <w:r w:rsidRPr="008D6F05">
        <w:rPr>
          <w:sz w:val="12"/>
        </w:rPr>
        <w:t>¶</w:t>
      </w:r>
      <w:r w:rsidRPr="008D6F05">
        <w:rPr>
          <w:sz w:val="8"/>
        </w:rPr>
        <w:t xml:space="preserve"> 3. What interest humankind has in its survival, and why</w:t>
      </w:r>
      <w:r w:rsidRPr="008D6F05">
        <w:rPr>
          <w:sz w:val="12"/>
        </w:rPr>
        <w:t>¶</w:t>
      </w:r>
      <w:r w:rsidRPr="008D6F05">
        <w:rPr>
          <w:sz w:val="8"/>
        </w:rPr>
        <w:t xml:space="preserve"> it should be protected as a right.</w:t>
      </w:r>
      <w:r w:rsidRPr="008D6F05">
        <w:rPr>
          <w:sz w:val="12"/>
        </w:rPr>
        <w:t>¶</w:t>
      </w:r>
      <w:r w:rsidRPr="008D6F05">
        <w:rPr>
          <w:sz w:val="8"/>
        </w:rPr>
        <w:t xml:space="preserve"> 4. Why regard “humankind” rather than “all indi-</w:t>
      </w:r>
      <w:r w:rsidRPr="008D6F05">
        <w:rPr>
          <w:sz w:val="12"/>
        </w:rPr>
        <w:t>¶</w:t>
      </w:r>
      <w:r w:rsidRPr="008D6F05">
        <w:rPr>
          <w:sz w:val="8"/>
        </w:rPr>
        <w:t xml:space="preserve"> viduals” as a possible actor.</w:t>
      </w:r>
      <w:r w:rsidRPr="008D6F05">
        <w:rPr>
          <w:sz w:val="12"/>
        </w:rPr>
        <w:t>¶</w:t>
      </w:r>
      <w:r w:rsidRPr="008D6F05">
        <w:rPr>
          <w:sz w:val="8"/>
        </w:rPr>
        <w:t xml:space="preserve"> 5. Why speak of a fundamental rather than human</w:t>
      </w:r>
      <w:r w:rsidRPr="008D6F05">
        <w:rPr>
          <w:sz w:val="12"/>
        </w:rPr>
        <w:t>¶</w:t>
      </w:r>
      <w:r w:rsidRPr="008D6F05">
        <w:rPr>
          <w:sz w:val="8"/>
        </w:rPr>
        <w:t xml:space="preserve"> right, and how to constitutionalize this right.</w:t>
      </w:r>
      <w:r w:rsidRPr="008D6F05">
        <w:rPr>
          <w:sz w:val="12"/>
        </w:rPr>
        <w:t>¶</w:t>
      </w:r>
      <w:r w:rsidRPr="008D6F05">
        <w:rPr>
          <w:sz w:val="8"/>
        </w:rPr>
        <w:t xml:space="preserve"> 6. How two developments in international law after 1945 can contribute to support the argument I have</w:t>
      </w:r>
      <w:r w:rsidRPr="008D6F05">
        <w:rPr>
          <w:sz w:val="12"/>
        </w:rPr>
        <w:t>¶</w:t>
      </w:r>
      <w:r w:rsidRPr="008D6F05">
        <w:rPr>
          <w:sz w:val="8"/>
        </w:rPr>
        <w:t xml:space="preserve"> been sketching.</w:t>
      </w:r>
      <w:r w:rsidRPr="008D6F05">
        <w:rPr>
          <w:sz w:val="12"/>
        </w:rPr>
        <w:t>¶</w:t>
      </w:r>
      <w:r w:rsidRPr="008D6F05">
        <w:rPr>
          <w:sz w:val="8"/>
        </w:rPr>
        <w:t xml:space="preserve"> **</w:t>
      </w:r>
      <w:r w:rsidRPr="008D6F05">
        <w:rPr>
          <w:sz w:val="12"/>
        </w:rPr>
        <w:t>¶</w:t>
      </w:r>
      <w:r w:rsidRPr="008D6F05">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8D6F05">
        <w:rPr>
          <w:b/>
          <w:iCs/>
          <w:highlight w:val="cyan"/>
          <w:u w:val="single"/>
          <w:bdr w:val="single" w:sz="8" w:space="0" w:color="auto"/>
        </w:rPr>
        <w:t>nobody seems to</w:t>
      </w:r>
      <w:r w:rsidRPr="008D6F05">
        <w:rPr>
          <w:b/>
          <w:iCs/>
          <w:u w:val="single"/>
          <w:bdr w:val="single" w:sz="8" w:space="0" w:color="auto"/>
        </w:rPr>
        <w:t xml:space="preserve"> take </w:t>
      </w:r>
      <w:r w:rsidRPr="008D6F05">
        <w:rPr>
          <w:b/>
          <w:iCs/>
          <w:highlight w:val="cyan"/>
          <w:u w:val="single"/>
          <w:bdr w:val="single" w:sz="8" w:space="0" w:color="auto"/>
        </w:rPr>
        <w:t>note</w:t>
      </w:r>
      <w:r w:rsidRPr="008D6F05">
        <w:rPr>
          <w:b/>
          <w:highlight w:val="cyan"/>
          <w:u w:val="single"/>
        </w:rPr>
        <w:t xml:space="preserve"> that the life of all present and futur</w:t>
      </w:r>
      <w:r w:rsidRPr="008D6F05">
        <w:rPr>
          <w:b/>
          <w:u w:val="single"/>
        </w:rPr>
        <w:t xml:space="preserve">e individuals </w:t>
      </w:r>
      <w:r w:rsidRPr="008D6F05">
        <w:rPr>
          <w:b/>
          <w:highlight w:val="cyan"/>
          <w:u w:val="single"/>
        </w:rPr>
        <w:t>could be annihilated</w:t>
      </w:r>
      <w:r w:rsidRPr="008D6F05">
        <w:rPr>
          <w:sz w:val="8"/>
        </w:rPr>
        <w:t xml:space="preserve"> by a nuclear war or up- set by catastrophic developments of climate change. </w:t>
      </w:r>
      <w:r w:rsidRPr="008D6F05">
        <w:rPr>
          <w:b/>
          <w:u w:val="single"/>
        </w:rPr>
        <w:t>It is like insisting on first debating the rights of a ship’s</w:t>
      </w:r>
      <w:r w:rsidRPr="008D6F05">
        <w:rPr>
          <w:sz w:val="8"/>
        </w:rPr>
        <w:t xml:space="preserve"> third- class </w:t>
      </w:r>
      <w:r w:rsidRPr="008D6F05">
        <w:rPr>
          <w:b/>
          <w:u w:val="single"/>
        </w:rPr>
        <w:t>passengers</w:t>
      </w:r>
      <w:r w:rsidRPr="008D6F05">
        <w:rPr>
          <w:sz w:val="8"/>
        </w:rPr>
        <w:t xml:space="preserve"> 3 </w:t>
      </w:r>
      <w:r w:rsidRPr="008D6F05">
        <w:rPr>
          <w:b/>
          <w:u w:val="single"/>
        </w:rPr>
        <w:t>instead of taking action in the light of the fact that the ship is already taking in seawater from a leak</w:t>
      </w:r>
      <w:r w:rsidRPr="008D6F05">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8D6F05">
        <w:rPr>
          <w:sz w:val="12"/>
        </w:rPr>
        <w:t>¶</w:t>
      </w:r>
      <w:r w:rsidRPr="008D6F05">
        <w:rPr>
          <w:sz w:val="8"/>
        </w:rPr>
        <w:t xml:space="preserve"> on a firmer ground). </w:t>
      </w:r>
      <w:r w:rsidRPr="008D6F05">
        <w:rPr>
          <w:b/>
          <w:u w:val="single"/>
        </w:rPr>
        <w:t>These dangers are philosophically significant because they tell something about human beings</w:t>
      </w:r>
      <w:r w:rsidRPr="008D6F05">
        <w:rPr>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8D6F05">
        <w:rPr>
          <w:b/>
          <w:u w:val="single"/>
        </w:rPr>
        <w:t>challenges like nuclear weapons</w:t>
      </w:r>
      <w:r w:rsidRPr="008D6F05">
        <w:rPr>
          <w:sz w:val="8"/>
        </w:rPr>
        <w:t xml:space="preserve"> (con- sidered in themselves, while nuclear proliferation is but a subphenomenon) </w:t>
      </w:r>
      <w:r w:rsidRPr="008D6F05">
        <w:rPr>
          <w:b/>
          <w:u w:val="single"/>
        </w:rPr>
        <w:t>and climate change</w:t>
      </w:r>
      <w:r w:rsidRPr="008D6F05">
        <w:rPr>
          <w:sz w:val="8"/>
        </w:rPr>
        <w:t xml:space="preserve"> global (in a very specific sense) because they are lethal and planet-wide, </w:t>
      </w:r>
      <w:r w:rsidRPr="008D6F05">
        <w:rPr>
          <w:b/>
          <w:u w:val="single"/>
        </w:rPr>
        <w:t>can hit</w:t>
      </w:r>
      <w:r w:rsidRPr="008D6F05">
        <w:rPr>
          <w:sz w:val="8"/>
        </w:rPr>
        <w:t xml:space="preserve"> approximately </w:t>
      </w:r>
      <w:r w:rsidRPr="008D6F05">
        <w:rPr>
          <w:b/>
          <w:u w:val="single"/>
        </w:rPr>
        <w:t>everybody on earth and</w:t>
      </w:r>
      <w:r w:rsidRPr="008D6F05">
        <w:rPr>
          <w:sz w:val="8"/>
        </w:rPr>
        <w:t xml:space="preserve"> can be reasonably addressed only by the near totality of coun- tries and peoples. They would not wipe out biologically humankind, although this cannot be excluded in case of an all-out nuclear war; but </w:t>
      </w:r>
      <w:r w:rsidRPr="008D6F05">
        <w:rPr>
          <w:b/>
          <w:u w:val="single"/>
        </w:rPr>
        <w:t>they would destroy human civilization</w:t>
      </w:r>
      <w:r w:rsidRPr="008D6F05">
        <w:rPr>
          <w:sz w:val="8"/>
        </w:rPr>
        <w:t>:6 not a set of values, but the set of material and cultural tools (agriculture, communications, trans- portation and trade) that allow unspecialized animals like the humans to survive and to thrive.</w:t>
      </w:r>
      <w:r w:rsidRPr="008D6F05">
        <w:rPr>
          <w:sz w:val="12"/>
        </w:rPr>
        <w:t>¶</w:t>
      </w:r>
      <w:r w:rsidRPr="008D6F05">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8D6F05">
        <w:rPr>
          <w:b/>
          <w:u w:val="single"/>
        </w:rPr>
        <w:t>the shifting of</w:t>
      </w:r>
      <w:r w:rsidRPr="008D6F05">
        <w:rPr>
          <w:sz w:val="8"/>
        </w:rPr>
        <w:t xml:space="preserve"> most of Critical </w:t>
      </w:r>
      <w:r w:rsidRPr="008D6F05">
        <w:rPr>
          <w:b/>
          <w:u w:val="single"/>
        </w:rPr>
        <w:t>Theory to pure normativity has favored</w:t>
      </w:r>
      <w:r w:rsidRPr="008D6F05">
        <w:rPr>
          <w:sz w:val="8"/>
        </w:rPr>
        <w:t xml:space="preserve"> the emergence not just of worldviews based on the predominance of Sollen, but also of </w:t>
      </w:r>
      <w:r w:rsidRPr="008D6F05">
        <w:rPr>
          <w:b/>
          <w:u w:val="single"/>
        </w:rPr>
        <w:t>an exclusive attention on intersubjectivity</w:t>
      </w:r>
      <w:r w:rsidRPr="008D6F05">
        <w:rPr>
          <w:sz w:val="8"/>
        </w:rPr>
        <w:t xml:space="preserve"> and its troubles; </w:t>
      </w:r>
      <w:r w:rsidRPr="008D6F05">
        <w:rPr>
          <w:b/>
          <w:u w:val="single"/>
        </w:rPr>
        <w:t>as if challenges to politics and civilization caused by systemic imperatives</w:t>
      </w:r>
      <w:r w:rsidRPr="008D6F05">
        <w:rPr>
          <w:sz w:val="8"/>
        </w:rPr>
        <w:t xml:space="preserve"> (</w:t>
      </w:r>
      <w:r w:rsidRPr="008D6F05">
        <w:rPr>
          <w:b/>
          <w:u w:val="single"/>
        </w:rPr>
        <w:t>such as the nuclear threat and</w:t>
      </w:r>
      <w:r w:rsidRPr="008D6F05">
        <w:rPr>
          <w:sz w:val="12"/>
        </w:rPr>
        <w:t>¶</w:t>
      </w:r>
      <w:r w:rsidRPr="008D6F05">
        <w:rPr>
          <w:sz w:val="8"/>
        </w:rPr>
        <w:t xml:space="preserve"> </w:t>
      </w:r>
      <w:r w:rsidRPr="008D6F05">
        <w:rPr>
          <w:b/>
          <w:u w:val="single"/>
        </w:rPr>
        <w:t>climate change)</w:t>
      </w:r>
      <w:r w:rsidRPr="008D6F05">
        <w:rPr>
          <w:sz w:val="8"/>
        </w:rPr>
        <w:t xml:space="preserve"> </w:t>
      </w:r>
      <w:r w:rsidRPr="008D6F05">
        <w:rPr>
          <w:b/>
          <w:u w:val="single"/>
        </w:rPr>
        <w:t>were beyond the grasp of critical inquiry</w:t>
      </w:r>
      <w:r w:rsidRPr="008D6F05">
        <w:rPr>
          <w:sz w:val="8"/>
        </w:rPr>
        <w:t xml:space="preserve">. What I am attempting in this article is to address an issue such as human rights that is typical of </w:t>
      </w:r>
      <w:r w:rsidRPr="008D6F05">
        <w:rPr>
          <w:b/>
          <w:u w:val="single"/>
        </w:rPr>
        <w:t>the self- centered normative approach</w:t>
      </w:r>
      <w:r w:rsidRPr="008D6F05">
        <w:rPr>
          <w:sz w:val="8"/>
        </w:rPr>
        <w:t xml:space="preserve"> mentioned and to show how it </w:t>
      </w:r>
      <w:r w:rsidRPr="008D6F05">
        <w:rPr>
          <w:b/>
          <w:u w:val="single"/>
        </w:rPr>
        <w:t>should be restructured to address the challenges for humankind’s survival</w:t>
      </w:r>
      <w:r w:rsidRPr="008D6F05">
        <w:rPr>
          <w:sz w:val="8"/>
        </w:rPr>
        <w:t>.</w:t>
      </w:r>
      <w:r w:rsidRPr="008D6F05">
        <w:rPr>
          <w:sz w:val="12"/>
        </w:rPr>
        <w:t>¶</w:t>
      </w:r>
      <w:r w:rsidRPr="008D6F05">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8D6F05">
        <w:rPr>
          <w:b/>
          <w:highlight w:val="cyan"/>
          <w:u w:val="single"/>
        </w:rPr>
        <w:t>critical theorists seem to be reluctant to address</w:t>
      </w:r>
      <w:r w:rsidRPr="008D6F05">
        <w:rPr>
          <w:b/>
          <w:u w:val="single"/>
        </w:rPr>
        <w:t xml:space="preserve"> the </w:t>
      </w:r>
      <w:r w:rsidRPr="008D6F05">
        <w:rPr>
          <w:b/>
          <w:highlight w:val="cyan"/>
          <w:u w:val="single"/>
        </w:rPr>
        <w:t>philosophical issues raised by global challenges</w:t>
      </w:r>
      <w:r w:rsidRPr="008D6F05">
        <w:rPr>
          <w:b/>
          <w:u w:val="single"/>
        </w:rPr>
        <w:t>, not to mention their</w:t>
      </w:r>
      <w:r w:rsidRPr="008D6F05">
        <w:rPr>
          <w:sz w:val="8"/>
        </w:rPr>
        <w:t xml:space="preserve"> </w:t>
      </w:r>
      <w:r w:rsidRPr="008D6F05">
        <w:rPr>
          <w:b/>
          <w:u w:val="single"/>
        </w:rPr>
        <w:t>complete denial</w:t>
      </w:r>
      <w:r w:rsidRPr="008D6F05">
        <w:rPr>
          <w:sz w:val="8"/>
        </w:rPr>
        <w:t xml:space="preserve"> beginning with Horkheimer and Adorno in the Fifties and Sixties (when Mutual Assured Destruction became a real possibility) </w:t>
      </w:r>
      <w:r w:rsidRPr="008D6F05">
        <w:rPr>
          <w:b/>
          <w:u w:val="single"/>
        </w:rPr>
        <w:t>of the meaning of nuclear weapons. It is as if Critical Theory</w:t>
      </w:r>
      <w:r w:rsidRPr="008D6F05">
        <w:rPr>
          <w:sz w:val="8"/>
        </w:rPr>
        <w:t xml:space="preserve">, despite its claim to be a gen- eral assessment of our civilization, </w:t>
      </w:r>
      <w:r w:rsidRPr="008D6F05">
        <w:rPr>
          <w:b/>
          <w:u w:val="single"/>
        </w:rPr>
        <w:t>had accepted a tacit division of labor in which its competence is restricted to social justice</w:t>
      </w:r>
      <w:r w:rsidRPr="008D6F05">
        <w:rPr>
          <w:sz w:val="8"/>
        </w:rPr>
        <w:t xml:space="preserve"> (in continuation of its original being rooted in the Marxian critique of political economy) </w:t>
      </w:r>
      <w:r w:rsidRPr="008D6F05">
        <w:rPr>
          <w:b/>
          <w:u w:val="single"/>
        </w:rPr>
        <w:t>and the “damaged”</w:t>
      </w:r>
      <w:r w:rsidRPr="008D6F05">
        <w:rPr>
          <w:sz w:val="8"/>
        </w:rPr>
        <w:t xml:space="preserve">8 </w:t>
      </w:r>
      <w:r w:rsidRPr="008D6F05">
        <w:rPr>
          <w:b/>
          <w:u w:val="single"/>
        </w:rPr>
        <w:t>subjectivity</w:t>
      </w:r>
      <w:r w:rsidRPr="008D6F05">
        <w:rPr>
          <w:sz w:val="8"/>
        </w:rPr>
        <w:t>. The rest of the real world is left to a purely Hobbesian (and later Luhmannian) reading, or to the perception of side-figures such as Karl Jaspers or Gu ̈nther Anders.</w:t>
      </w:r>
      <w:r w:rsidRPr="008D6F05">
        <w:rPr>
          <w:sz w:val="12"/>
        </w:rPr>
        <w:t>¶</w:t>
      </w:r>
      <w:r w:rsidRPr="008D6F05">
        <w:rPr>
          <w:sz w:val="8"/>
        </w:rPr>
        <w:t xml:space="preserve"> A last epistemological remark: </w:t>
      </w:r>
      <w:r w:rsidRPr="008D6F05">
        <w:rPr>
          <w:b/>
          <w:u w:val="single"/>
        </w:rPr>
        <w:t>starting from problems and threats that</w:t>
      </w:r>
      <w:r w:rsidRPr="008D6F05">
        <w:rPr>
          <w:sz w:val="8"/>
        </w:rPr>
        <w:t xml:space="preserve">, however socially generated, </w:t>
      </w:r>
      <w:r w:rsidRPr="008D6F05">
        <w:rPr>
          <w:b/>
          <w:u w:val="single"/>
        </w:rPr>
        <w:t>come up as physical events and are accounted for by hard science has the advantage that philosophy can work on them without first engaging in a complicate and doubt- ful theorizing about how the world should be reshaped</w:t>
      </w:r>
      <w:r w:rsidRPr="008D6F05">
        <w:rPr>
          <w:sz w:val="8"/>
        </w:rPr>
        <w:t xml:space="preserve"> according to a general normative theory. This ad hoc theorizing shows the ability or inability of a philosoph- ical view to come to terms with problems that are of paramount importance to everybody, not just to the prac- titioners of Schulphilosophie.</w:t>
      </w:r>
      <w:r w:rsidRPr="008D6F05">
        <w:rPr>
          <w:sz w:val="12"/>
        </w:rPr>
        <w:t>¶</w:t>
      </w:r>
      <w:r w:rsidRPr="008D6F05">
        <w:rPr>
          <w:sz w:val="8"/>
        </w:rPr>
        <w:t xml:space="preserve"> 2. I have explained elsewhere9why survival rather than justice is the leading category of a philosophy of global threats. </w:t>
      </w:r>
      <w:r w:rsidRPr="008D6F05">
        <w:rPr>
          <w:b/>
          <w:u w:val="single"/>
        </w:rPr>
        <w:t>The</w:t>
      </w:r>
      <w:r w:rsidRPr="008D6F05">
        <w:rPr>
          <w:sz w:val="8"/>
        </w:rPr>
        <w:t xml:space="preserve"> now thriving </w:t>
      </w:r>
      <w:r w:rsidRPr="008D6F05">
        <w:rPr>
          <w:b/>
          <w:highlight w:val="cyan"/>
          <w:u w:val="single"/>
        </w:rPr>
        <w:t>literature on justice</w:t>
      </w:r>
      <w:r w:rsidRPr="008D6F05">
        <w:rPr>
          <w:b/>
          <w:u w:val="single"/>
        </w:rPr>
        <w:t xml:space="preserve"> and climate change </w:t>
      </w:r>
      <w:r w:rsidRPr="008D6F05">
        <w:rPr>
          <w:b/>
          <w:highlight w:val="cyan"/>
          <w:u w:val="single"/>
        </w:rPr>
        <w:t>misses the point</w:t>
      </w:r>
      <w:r w:rsidRPr="008D6F05">
        <w:rPr>
          <w:sz w:val="8"/>
        </w:rPr>
        <w:t xml:space="preserve"> that before we look for ways to establish justice between generations, </w:t>
      </w:r>
      <w:r w:rsidRPr="008D6F05">
        <w:rPr>
          <w:b/>
          <w:highlight w:val="cyan"/>
          <w:u w:val="single"/>
        </w:rPr>
        <w:t>we have to motivate our interest in</w:t>
      </w:r>
      <w:r w:rsidRPr="008D6F05">
        <w:rPr>
          <w:sz w:val="8"/>
        </w:rPr>
        <w:t xml:space="preserve"> their </w:t>
      </w:r>
      <w:r w:rsidRPr="008D6F05">
        <w:rPr>
          <w:b/>
          <w:iCs/>
          <w:highlight w:val="cyan"/>
          <w:u w:val="single"/>
          <w:bdr w:val="single" w:sz="8" w:space="0" w:color="auto"/>
        </w:rPr>
        <w:t>existence</w:t>
      </w:r>
      <w:r w:rsidRPr="008D6F05">
        <w:rPr>
          <w:sz w:val="8"/>
        </w:rPr>
        <w:t xml:space="preserve"> and wellbeing, or rather in the existence and wellbeing of humankind.10 While survival of humankind is what best defines our problematic situation, when it comes to the normative aspect I believe that </w:t>
      </w:r>
      <w:r w:rsidRPr="008D6F05">
        <w:rPr>
          <w:b/>
          <w:highlight w:val="cyan"/>
          <w:u w:val="single"/>
        </w:rPr>
        <w:t>we should assume responsibility for future generations</w:t>
      </w:r>
      <w:r w:rsidRPr="008D6F05">
        <w:rPr>
          <w:sz w:val="8"/>
        </w:rPr>
        <w:t xml:space="preserve"> rather than do justice to them; talking responsibility I move from its most elementary</w:t>
      </w:r>
      <w:r w:rsidRPr="008D6F05">
        <w:rPr>
          <w:sz w:val="12"/>
        </w:rPr>
        <w:t>¶</w:t>
      </w:r>
      <w:r w:rsidRPr="008D6F05">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8D6F05">
        <w:rPr>
          <w:sz w:val="12"/>
        </w:rPr>
        <w:t>¶</w:t>
      </w:r>
      <w:r w:rsidRPr="008D6F05">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8D6F05">
        <w:rPr>
          <w:sz w:val="12"/>
        </w:rPr>
        <w:t>¶</w:t>
      </w:r>
      <w:r w:rsidRPr="008D6F05">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8D6F05">
        <w:rPr>
          <w:sz w:val="12"/>
        </w:rPr>
        <w:t>¶</w:t>
      </w:r>
      <w:r w:rsidRPr="008D6F05">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8D6F05">
        <w:rPr>
          <w:sz w:val="12"/>
        </w:rPr>
        <w:t>¶</w:t>
      </w:r>
      <w:r w:rsidRPr="008D6F05">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8D6F05">
        <w:rPr>
          <w:sz w:val="8"/>
          <w:highlight w:val="cyan"/>
        </w:rPr>
        <w:t xml:space="preserve">But </w:t>
      </w:r>
      <w:r w:rsidRPr="008D6F05">
        <w:rPr>
          <w:b/>
          <w:highlight w:val="cyan"/>
          <w:u w:val="single"/>
        </w:rPr>
        <w:t>doing what we can for the survival</w:t>
      </w:r>
      <w:r w:rsidRPr="008D6F05">
        <w:rPr>
          <w:b/>
          <w:u w:val="single"/>
        </w:rPr>
        <w:t xml:space="preserve"> of humankind </w:t>
      </w:r>
      <w:r w:rsidRPr="008D6F05">
        <w:rPr>
          <w:b/>
          <w:highlight w:val="cyan"/>
          <w:u w:val="single"/>
        </w:rPr>
        <w:t>can give ourselves reassurance that</w:t>
      </w:r>
      <w:r w:rsidRPr="008D6F05">
        <w:rPr>
          <w:b/>
          <w:u w:val="single"/>
        </w:rPr>
        <w:t xml:space="preserve"> our individual </w:t>
      </w:r>
      <w:r w:rsidRPr="008D6F05">
        <w:rPr>
          <w:b/>
          <w:highlight w:val="cyan"/>
          <w:u w:val="single"/>
        </w:rPr>
        <w:t>life</w:t>
      </w:r>
      <w:r w:rsidRPr="008D6F05">
        <w:rPr>
          <w:sz w:val="8"/>
        </w:rPr>
        <w:t xml:space="preserve"> (also seen in the context of our gen- eration’s) </w:t>
      </w:r>
      <w:r w:rsidRPr="008D6F05">
        <w:rPr>
          <w:b/>
          <w:highlight w:val="cyan"/>
          <w:u w:val="single"/>
        </w:rPr>
        <w:t>is meaningful</w:t>
      </w:r>
      <w:r w:rsidRPr="008D6F05">
        <w:rPr>
          <w:sz w:val="8"/>
        </w:rPr>
        <w:t xml:space="preserve"> beyond the limits of our own existence on earth, </w:t>
      </w:r>
      <w:r w:rsidRPr="008D6F05">
        <w:rPr>
          <w:b/>
          <w:u w:val="single"/>
        </w:rPr>
        <w:t>because doing so helps us shed our isolation as single individuals or single generation and become partners in a wider transgenerational covenant of solidarity</w:t>
      </w:r>
      <w:r w:rsidRPr="008D6F05">
        <w:rPr>
          <w:sz w:val="8"/>
        </w:rPr>
        <w:t>.</w:t>
      </w:r>
      <w:r w:rsidRPr="008D6F05">
        <w:rPr>
          <w:sz w:val="12"/>
        </w:rPr>
        <w:t>¶</w:t>
      </w:r>
      <w:r w:rsidRPr="008D6F05">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8D6F05">
        <w:rPr>
          <w:sz w:val="12"/>
        </w:rPr>
        <w:t>¶</w:t>
      </w:r>
      <w:r w:rsidRPr="008D6F05">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8D6F05">
        <w:rPr>
          <w:sz w:val="12"/>
        </w:rPr>
        <w:t>¶</w:t>
      </w:r>
      <w:r w:rsidRPr="008D6F05">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8D6F05">
        <w:rPr>
          <w:sz w:val="12"/>
        </w:rPr>
        <w:t>¶</w:t>
      </w:r>
      <w:r w:rsidRPr="008D6F05">
        <w:rPr>
          <w:sz w:val="8"/>
        </w:rPr>
        <w:t xml:space="preserve"> Whether or not this claim can translate into a right should be investigated from two points of view, those of its structure (a) and its bearer (b).</w:t>
      </w:r>
      <w:r w:rsidRPr="008D6F05">
        <w:rPr>
          <w:sz w:val="12"/>
        </w:rPr>
        <w:t>¶</w:t>
      </w:r>
      <w:r w:rsidRPr="008D6F05">
        <w:rPr>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8D6F05">
        <w:rPr>
          <w:sz w:val="12"/>
        </w:rPr>
        <w:t>¶</w:t>
      </w:r>
      <w:r w:rsidRPr="008D6F05">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8D6F05">
        <w:rPr>
          <w:b/>
          <w:u w:val="single"/>
        </w:rPr>
        <w:t>acknowledging this right is the pre-condition for making all other rights possible</w:t>
      </w:r>
      <w:r w:rsidRPr="008D6F05">
        <w:rPr>
          <w:sz w:val="8"/>
        </w:rPr>
        <w:t xml:space="preserve">. It is their Bedingung der Mo ̈glichkeit, to put it as Kant might have done. Not only in the trivial but sturdy physical sense that </w:t>
      </w:r>
      <w:r w:rsidRPr="008D6F05">
        <w:rPr>
          <w:b/>
          <w:u w:val="single"/>
        </w:rPr>
        <w:t>human rights can only apply to a living humankind, but not to a ”republic of insects and grass”</w:t>
      </w:r>
      <w:r w:rsidRPr="008D6F05">
        <w:rPr>
          <w:sz w:val="8"/>
        </w:rPr>
        <w:t xml:space="preserve"> (Jonathan Schell on the state of the earth after a large nuclear war19). </w:t>
      </w:r>
      <w:r w:rsidRPr="008D6F05">
        <w:rPr>
          <w:b/>
          <w:u w:val="single"/>
        </w:rPr>
        <w:t>The meta-right as a pre-condition has</w:t>
      </w:r>
      <w:r w:rsidRPr="008D6F05">
        <w:rPr>
          <w:sz w:val="8"/>
        </w:rPr>
        <w:t xml:space="preserve"> rather </w:t>
      </w:r>
      <w:r w:rsidRPr="008D6F05">
        <w:rPr>
          <w:b/>
          <w:u w:val="single"/>
        </w:rPr>
        <w:t xml:space="preserve">to be un- derstood in the moral sense: </w:t>
      </w:r>
      <w:r w:rsidRPr="008D6F05">
        <w:rPr>
          <w:b/>
          <w:highlight w:val="cyan"/>
          <w:u w:val="single"/>
        </w:rPr>
        <w:t>no</w:t>
      </w:r>
      <w:r w:rsidRPr="008D6F05">
        <w:rPr>
          <w:b/>
          <w:u w:val="single"/>
        </w:rPr>
        <w:t xml:space="preserve"> foundation of </w:t>
      </w:r>
      <w:r w:rsidRPr="008D6F05">
        <w:rPr>
          <w:b/>
          <w:highlight w:val="cyan"/>
          <w:u w:val="single"/>
        </w:rPr>
        <w:t>morality</w:t>
      </w:r>
      <w:r w:rsidRPr="008D6F05">
        <w:rPr>
          <w:sz w:val="8"/>
          <w:highlight w:val="cyan"/>
        </w:rPr>
        <w:t xml:space="preserve"> </w:t>
      </w:r>
      <w:r w:rsidRPr="008D6F05">
        <w:rPr>
          <w:sz w:val="8"/>
        </w:rPr>
        <w:t xml:space="preserve">or legality (except in a totally positivistic view of the latter) </w:t>
      </w:r>
      <w:r w:rsidRPr="008D6F05">
        <w:rPr>
          <w:b/>
          <w:highlight w:val="cyan"/>
          <w:u w:val="single"/>
        </w:rPr>
        <w:t xml:space="preserve">makes sense if it cannot rely on </w:t>
      </w:r>
      <w:r w:rsidRPr="008D6F05">
        <w:rPr>
          <w:b/>
          <w:u w:val="single"/>
        </w:rPr>
        <w:t xml:space="preserve">the respect of the </w:t>
      </w:r>
      <w:r w:rsidRPr="008D6F05">
        <w:rPr>
          <w:b/>
          <w:highlight w:val="cyan"/>
          <w:u w:val="single"/>
        </w:rPr>
        <w:t>fundamental rights</w:t>
      </w:r>
      <w:r w:rsidRPr="008D6F05">
        <w:rPr>
          <w:b/>
          <w:u w:val="single"/>
        </w:rPr>
        <w:t xml:space="preserve"> of those</w:t>
      </w:r>
      <w:r w:rsidRPr="008D6F05">
        <w:rPr>
          <w:sz w:val="8"/>
        </w:rPr>
        <w:t xml:space="preserve"> (poor populations al- ready affected by global warming, future generations</w:t>
      </w:r>
      <w:r w:rsidRPr="008D6F05">
        <w:rPr>
          <w:sz w:val="12"/>
        </w:rPr>
        <w:t>¶</w:t>
      </w:r>
      <w:r w:rsidRPr="008D6F05">
        <w:rPr>
          <w:sz w:val="8"/>
        </w:rPr>
        <w:t xml:space="preserve"> as victims of nuclear war or extreme climate change) </w:t>
      </w:r>
      <w:r w:rsidRPr="008D6F05">
        <w:rPr>
          <w:b/>
          <w:u w:val="single"/>
        </w:rPr>
        <w:t>harmed by our acts and omissions</w:t>
      </w:r>
      <w:r w:rsidRPr="008D6F05">
        <w:rPr>
          <w:sz w:val="8"/>
        </w:rPr>
        <w:t xml:space="preserve">. Here I mean moral- ity at large, regardless of its being based on a conception of the right or the good. In other words, the two </w:t>
      </w:r>
      <w:r w:rsidRPr="008D6F05">
        <w:rPr>
          <w:b/>
          <w:u w:val="single"/>
        </w:rPr>
        <w:t>global challenges, which have received so little attention in the mainstream philosophy of the last decades, have indeed philosophical implications capable of undermining the</w:t>
      </w:r>
      <w:r w:rsidRPr="008D6F05">
        <w:rPr>
          <w:sz w:val="8"/>
        </w:rPr>
        <w:t xml:space="preserve"> business-as-</w:t>
      </w:r>
      <w:r w:rsidRPr="008D6F05">
        <w:rPr>
          <w:b/>
          <w:u w:val="single"/>
        </w:rPr>
        <w:t>usual attitude in moral and political theory</w:t>
      </w:r>
      <w:r w:rsidRPr="008D6F05">
        <w:rPr>
          <w:sz w:val="8"/>
        </w:rPr>
        <w:t>; I mean the attitude to think of the foundations of moral- ity and polity as if the man-made (modern) world in which they operate had not been substantially altered by humankind’s newly achieved capability to destroy itself and/or the planet.</w:t>
      </w:r>
      <w:r w:rsidRPr="008D6F05">
        <w:rPr>
          <w:sz w:val="12"/>
        </w:rPr>
        <w:t>¶</w:t>
      </w:r>
      <w:r w:rsidRPr="008D6F05">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8D6F05">
        <w:rPr>
          <w:sz w:val="12"/>
        </w:rPr>
        <w:t>¶</w:t>
      </w:r>
      <w:r w:rsidRPr="008D6F05">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8D6F05">
        <w:rPr>
          <w:sz w:val="12"/>
        </w:rPr>
        <w:t>¶</w:t>
      </w:r>
      <w:r w:rsidRPr="008D6F05">
        <w:rPr>
          <w:sz w:val="8"/>
        </w:rPr>
        <w:t xml:space="preserve"> b. Let us now come to the question of the right’s bearer. It is humankind, defined as the generality of the living individuals along with those who will be born. There are three possible objections to this proposition.</w:t>
      </w:r>
      <w:r w:rsidRPr="008D6F05">
        <w:rPr>
          <w:sz w:val="12"/>
        </w:rPr>
        <w:t>¶</w:t>
      </w:r>
      <w:r w:rsidRPr="008D6F05">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8D6F05">
        <w:rPr>
          <w:sz w:val="12"/>
        </w:rPr>
        <w:t>¶</w:t>
      </w:r>
      <w:r w:rsidRPr="008D6F05">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8D6F05">
        <w:rPr>
          <w:sz w:val="12"/>
        </w:rPr>
        <w:t>¶</w:t>
      </w:r>
      <w:r w:rsidRPr="008D6F05">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8D6F05">
        <w:rPr>
          <w:sz w:val="12"/>
        </w:rPr>
        <w:t>¶</w:t>
      </w:r>
      <w:r w:rsidRPr="008D6F05">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8D6F05">
        <w:rPr>
          <w:sz w:val="12"/>
        </w:rPr>
        <w:t>¶</w:t>
      </w:r>
      <w:r w:rsidRPr="008D6F05">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8D6F05">
        <w:rPr>
          <w:sz w:val="12"/>
        </w:rPr>
        <w:t>¶</w:t>
      </w:r>
      <w:r w:rsidRPr="008D6F05">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8D6F05">
        <w:rPr>
          <w:sz w:val="12"/>
        </w:rPr>
        <w:t>¶</w:t>
      </w:r>
      <w:r w:rsidRPr="008D6F05">
        <w:rPr>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8D6F05">
        <w:rPr>
          <w:sz w:val="12"/>
        </w:rPr>
        <w:t>¶</w:t>
      </w:r>
      <w:r w:rsidRPr="008D6F05">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8D6F05">
        <w:rPr>
          <w:sz w:val="12"/>
        </w:rPr>
        <w:t>¶</w:t>
      </w:r>
      <w:r w:rsidRPr="008D6F05">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8D6F05">
        <w:rPr>
          <w:sz w:val="12"/>
        </w:rPr>
        <w:t>¶</w:t>
      </w:r>
      <w:r w:rsidRPr="008D6F05">
        <w:rPr>
          <w:sz w:val="8"/>
        </w:rPr>
        <w:t xml:space="preserve"> This can now be expected to change, because </w:t>
      </w:r>
      <w:r w:rsidRPr="008D6F05">
        <w:rPr>
          <w:b/>
          <w:highlight w:val="cyan"/>
          <w:u w:val="single"/>
        </w:rPr>
        <w:t>planetary</w:t>
      </w:r>
      <w:r w:rsidRPr="008D6F05">
        <w:rPr>
          <w:b/>
          <w:u w:val="single"/>
        </w:rPr>
        <w:t xml:space="preserve"> lethal </w:t>
      </w:r>
      <w:r w:rsidRPr="008D6F05">
        <w:rPr>
          <w:b/>
          <w:highlight w:val="cyan"/>
          <w:u w:val="single"/>
        </w:rPr>
        <w:t>threats</w:t>
      </w:r>
      <w:r w:rsidRPr="008D6F05">
        <w:rPr>
          <w:b/>
          <w:u w:val="single"/>
        </w:rPr>
        <w:t xml:space="preserve"> such as nuclear war or disastrous climate change </w:t>
      </w:r>
      <w:r w:rsidRPr="008D6F05">
        <w:rPr>
          <w:b/>
          <w:highlight w:val="cyan"/>
          <w:u w:val="single"/>
        </w:rPr>
        <w:t>have the potential strength to forge all relevant political actors into one community</w:t>
      </w:r>
      <w:r w:rsidRPr="008D6F05">
        <w:rPr>
          <w:sz w:val="8"/>
        </w:rPr>
        <w:t xml:space="preserve">, not unlike Hobbes’ individuals, </w:t>
      </w:r>
      <w:r w:rsidRPr="008D6F05">
        <w:rPr>
          <w:b/>
          <w:u w:val="single"/>
        </w:rPr>
        <w:t>who received the push to unite from the threats to their life and limbs</w:t>
      </w:r>
      <w:r w:rsidRPr="008D6F05">
        <w:rPr>
          <w:sz w:val="8"/>
        </w:rPr>
        <w:t xml:space="preserve">: first </w:t>
      </w:r>
      <w:r w:rsidRPr="008D6F05">
        <w:rPr>
          <w:b/>
          <w:u w:val="single"/>
        </w:rPr>
        <w:t>because they are all put in danger, and</w:t>
      </w:r>
      <w:r w:rsidRPr="008D6F05">
        <w:rPr>
          <w:sz w:val="8"/>
        </w:rPr>
        <w:t xml:space="preserve"> second </w:t>
      </w:r>
      <w:r w:rsidRPr="008D6F05">
        <w:rPr>
          <w:b/>
          <w:u w:val="single"/>
        </w:rPr>
        <w:t>because they have to act jointly</w:t>
      </w:r>
      <w:r w:rsidRPr="008D6F05">
        <w:rPr>
          <w:sz w:val="8"/>
        </w:rPr>
        <w:t xml:space="preserve"> if they really want to fight back those dangers. </w:t>
      </w:r>
      <w:r w:rsidRPr="008D6F05">
        <w:rPr>
          <w:b/>
          <w:u w:val="single"/>
        </w:rPr>
        <w:t>This is a possibility, not an</w:t>
      </w:r>
      <w:r w:rsidRPr="008D6F05">
        <w:rPr>
          <w:sz w:val="8"/>
        </w:rPr>
        <w:t xml:space="preserve"> actual and </w:t>
      </w:r>
      <w:r w:rsidRPr="008D6F05">
        <w:rPr>
          <w:b/>
          <w:u w:val="single"/>
        </w:rPr>
        <w:t>inevitable process</w:t>
      </w:r>
      <w:r w:rsidRPr="008D6F05">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8D6F05">
        <w:rPr>
          <w:b/>
          <w:u w:val="single"/>
        </w:rPr>
        <w:t>all this is enough to use ‘humankind’ in a political sense</w:t>
      </w:r>
      <w:r w:rsidRPr="008D6F05">
        <w:rPr>
          <w:sz w:val="8"/>
        </w:rPr>
        <w:t>, as something that is a potential constituency rather than a fragmented multiplicity of individuals and states.</w:t>
      </w:r>
      <w:r w:rsidRPr="008D6F05">
        <w:rPr>
          <w:sz w:val="12"/>
        </w:rPr>
        <w:t>¶</w:t>
      </w:r>
      <w:r w:rsidRPr="008D6F05">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8D6F05">
        <w:rPr>
          <w:sz w:val="12"/>
        </w:rPr>
        <w:t>¶</w:t>
      </w:r>
      <w:r w:rsidRPr="008D6F05">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8D6F05">
        <w:rPr>
          <w:sz w:val="12"/>
        </w:rPr>
        <w:t>¶</w:t>
      </w:r>
      <w:r w:rsidRPr="008D6F05">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8D6F05">
        <w:rPr>
          <w:sz w:val="12"/>
        </w:rPr>
        <w:t>¶</w:t>
      </w:r>
      <w:r w:rsidRPr="008D6F05">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8D6F05">
        <w:rPr>
          <w:sz w:val="12"/>
        </w:rPr>
        <w:t>¶</w:t>
      </w:r>
      <w:r w:rsidRPr="008D6F05">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8D6F05">
        <w:rPr>
          <w:sz w:val="12"/>
        </w:rPr>
        <w:t>¶</w:t>
      </w:r>
      <w:r w:rsidRPr="008D6F05">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8D6F05">
        <w:rPr>
          <w:sz w:val="12"/>
        </w:rPr>
        <w:t>¶</w:t>
      </w:r>
      <w:r w:rsidRPr="008D6F05">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8D6F05">
        <w:rPr>
          <w:sz w:val="12"/>
        </w:rPr>
        <w:t>¶</w:t>
      </w:r>
      <w:r w:rsidRPr="008D6F05">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8D6F05">
        <w:rPr>
          <w:sz w:val="12"/>
        </w:rPr>
        <w:t>¶</w:t>
      </w:r>
      <w:r w:rsidRPr="008D6F05">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8D6F05">
        <w:rPr>
          <w:sz w:val="12"/>
        </w:rPr>
        <w:t>¶</w:t>
      </w:r>
      <w:r w:rsidRPr="008D6F05">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8D6F05">
        <w:rPr>
          <w:sz w:val="12"/>
        </w:rPr>
        <w:t>¶</w:t>
      </w:r>
      <w:r w:rsidRPr="008D6F05">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8D6F05">
        <w:rPr>
          <w:sz w:val="12"/>
        </w:rPr>
        <w:t>¶</w:t>
      </w:r>
      <w:r w:rsidRPr="008D6F05">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8D6F05">
        <w:rPr>
          <w:b/>
          <w:u w:val="single"/>
        </w:rPr>
        <w:t>legal formulations</w:t>
      </w:r>
      <w:r w:rsidRPr="008D6F05">
        <w:rPr>
          <w:sz w:val="8"/>
        </w:rPr>
        <w:t xml:space="preserve"> (treaty, covenant, convention, declaration) </w:t>
      </w:r>
      <w:r w:rsidRPr="008D6F05">
        <w:rPr>
          <w:b/>
          <w:u w:val="single"/>
        </w:rPr>
        <w:t>cannot be ignored</w:t>
      </w:r>
      <w:r w:rsidRPr="008D6F05">
        <w:rPr>
          <w:sz w:val="8"/>
        </w:rPr>
        <w:t xml:space="preserve">, it remains clear that le- gal documents do not advance by themselves the cause of humankind’s survival, except if they can be effec- tively referred to in a court of justice; but </w:t>
      </w:r>
      <w:r w:rsidRPr="008D6F05">
        <w:rPr>
          <w:b/>
          <w:u w:val="single"/>
        </w:rPr>
        <w:t>they create an appropriate and stable environment for what can really bring about a change, that is educational and political struggles,</w:t>
      </w:r>
      <w:r w:rsidRPr="008D6F05">
        <w:rPr>
          <w:sz w:val="8"/>
        </w:rPr>
        <w:t xml:space="preserve"> the former aiming at a change in the political culture.</w:t>
      </w:r>
      <w:r w:rsidRPr="008D6F05">
        <w:rPr>
          <w:sz w:val="12"/>
        </w:rPr>
        <w:t>¶</w:t>
      </w:r>
      <w:r w:rsidRPr="008D6F05">
        <w:rPr>
          <w:sz w:val="8"/>
        </w:rPr>
        <w:t xml:space="preserve"> To sum up, (</w:t>
      </w:r>
      <w:r w:rsidRPr="008D6F05">
        <w:rPr>
          <w:b/>
          <w:u w:val="single"/>
        </w:rPr>
        <w:t>hu)mankind has thus ceased to be just a concept used by philosophers</w:t>
      </w:r>
      <w:r w:rsidRPr="008D6F05">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8D6F05">
        <w:rPr>
          <w:sz w:val="12"/>
        </w:rPr>
        <w:t>¶</w:t>
      </w:r>
      <w:r w:rsidRPr="008D6F05">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8D6F05">
        <w:rPr>
          <w:b/>
          <w:u w:val="single"/>
        </w:rPr>
        <w:t>Support from civil society would help</w:t>
      </w:r>
      <w:r w:rsidRPr="008D6F05">
        <w:rPr>
          <w:sz w:val="8"/>
        </w:rPr>
        <w:t>.</w:t>
      </w:r>
      <w:r w:rsidRPr="008D6F05">
        <w:rPr>
          <w:sz w:val="12"/>
        </w:rPr>
        <w:t>¶</w:t>
      </w:r>
      <w:r w:rsidRPr="008D6F05">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rsidR="00F71028" w:rsidRPr="008D6F05" w:rsidRDefault="00F71028" w:rsidP="00F71028">
      <w:pPr>
        <w:pStyle w:val="Heading3"/>
        <w:rPr>
          <w:rFonts w:cs="Times New Roman"/>
        </w:rPr>
      </w:pPr>
      <w:r>
        <w:rPr>
          <w:rFonts w:cs="Times New Roman"/>
        </w:rPr>
        <w:t>AT: Probability First---Consequentialism</w:t>
      </w:r>
    </w:p>
    <w:p w:rsidR="00F71028" w:rsidRPr="008D6F05" w:rsidRDefault="00F71028" w:rsidP="00F71028">
      <w:pPr>
        <w:pStyle w:val="Heading4"/>
        <w:rPr>
          <w:rFonts w:cs="Times New Roman"/>
        </w:rPr>
      </w:pPr>
      <w:r w:rsidRPr="008D6F05">
        <w:rPr>
          <w:rFonts w:cs="Times New Roman"/>
        </w:rPr>
        <w:t xml:space="preserve">Ethical policymaking </w:t>
      </w:r>
      <w:r w:rsidRPr="008D6F05">
        <w:rPr>
          <w:rFonts w:cs="Times New Roman"/>
          <w:u w:val="single"/>
        </w:rPr>
        <w:t>requires</w:t>
      </w:r>
      <w:r w:rsidRPr="008D6F05">
        <w:rPr>
          <w:rFonts w:cs="Times New Roman"/>
        </w:rPr>
        <w:t xml:space="preserve"> analysis of consequences.</w:t>
      </w:r>
    </w:p>
    <w:p w:rsidR="00F71028" w:rsidRPr="008D6F05" w:rsidRDefault="00F71028" w:rsidP="00F71028">
      <w:r w:rsidRPr="008D6F05">
        <w:rPr>
          <w:b/>
          <w:bCs/>
        </w:rPr>
        <w:t>Fettweis 13</w:t>
      </w:r>
      <w:r w:rsidRPr="008D6F05">
        <w:t xml:space="preserve"> – Professor of IR @ Tulane</w:t>
      </w:r>
    </w:p>
    <w:p w:rsidR="00F71028" w:rsidRPr="008D6F05" w:rsidRDefault="00F71028" w:rsidP="00F71028">
      <w:r w:rsidRPr="008D6F05">
        <w:t>(Chris, “The Pathologies of P</w:t>
      </w:r>
      <w:r w:rsidRPr="008D6F05">
        <w:tab/>
        <w:t>acv ower,” p. 242-243)</w:t>
      </w:r>
    </w:p>
    <w:p w:rsidR="00F71028" w:rsidRPr="008D6F05" w:rsidRDefault="00F71028" w:rsidP="00F71028">
      <w:pPr>
        <w:rPr>
          <w:sz w:val="16"/>
        </w:rPr>
      </w:pPr>
      <w:r w:rsidRPr="008D6F05">
        <w:rPr>
          <w:sz w:val="16"/>
        </w:rPr>
        <w:t>Classical realists have long considered prudence, in Hans Morgenthau's words, "</w:t>
      </w:r>
      <w:r w:rsidRPr="008D6F05">
        <w:rPr>
          <w:b/>
          <w:highlight w:val="cyan"/>
          <w:u w:val="single"/>
        </w:rPr>
        <w:t xml:space="preserve">the </w:t>
      </w:r>
      <w:r w:rsidRPr="008D6F05">
        <w:rPr>
          <w:b/>
          <w:iCs/>
          <w:highlight w:val="cyan"/>
          <w:u w:val="single"/>
          <w:bdr w:val="single" w:sz="8" w:space="0" w:color="auto"/>
        </w:rPr>
        <w:t>supreme virtue</w:t>
      </w:r>
      <w:r w:rsidRPr="008D6F05">
        <w:rPr>
          <w:b/>
          <w:highlight w:val="cyan"/>
          <w:u w:val="single"/>
        </w:rPr>
        <w:t xml:space="preserve"> in politics</w:t>
      </w:r>
      <w:r w:rsidRPr="008D6F05">
        <w:rPr>
          <w:sz w:val="16"/>
        </w:rPr>
        <w:t>."47 Their conception of the term, and how it has traditionally been used in U.S. foreign policy, is similar to the dictionary definition: wisdom, caution, circumspection, and "provident care in the management of resources."48 Simply put, a prudent foreign policy</w:t>
      </w:r>
      <w:r w:rsidRPr="008D6F05">
        <w:rPr>
          <w:b/>
          <w:u w:val="single"/>
        </w:rPr>
        <w:t xml:space="preserve"> would aim</w:t>
      </w:r>
      <w:r w:rsidRPr="008D6F05">
        <w:rPr>
          <w:sz w:val="16"/>
        </w:rPr>
        <w:t xml:space="preserve"> above all </w:t>
      </w:r>
      <w:r w:rsidRPr="008D6F05">
        <w:rPr>
          <w:b/>
          <w:highlight w:val="cyan"/>
          <w:u w:val="single"/>
        </w:rPr>
        <w:t xml:space="preserve">to </w:t>
      </w:r>
      <w:r w:rsidRPr="008D6F05">
        <w:rPr>
          <w:b/>
          <w:iCs/>
          <w:highlight w:val="cyan"/>
          <w:u w:val="single"/>
          <w:bdr w:val="single" w:sz="8" w:space="0" w:color="auto"/>
        </w:rPr>
        <w:t>minimize cost</w:t>
      </w:r>
      <w:r w:rsidRPr="008D6F05">
        <w:rPr>
          <w:b/>
          <w:highlight w:val="cyan"/>
          <w:u w:val="single"/>
        </w:rPr>
        <w:t xml:space="preserve"> and </w:t>
      </w:r>
      <w:r w:rsidRPr="008D6F05">
        <w:rPr>
          <w:b/>
          <w:iCs/>
          <w:highlight w:val="cyan"/>
          <w:u w:val="single"/>
          <w:bdr w:val="single" w:sz="8" w:space="0" w:color="auto"/>
        </w:rPr>
        <w:t>maximize benefits</w:t>
      </w:r>
      <w:r w:rsidRPr="008D6F05">
        <w:rPr>
          <w:sz w:val="16"/>
        </w:rPr>
        <w:t xml:space="preserve">.49 </w:t>
      </w:r>
      <w:r w:rsidRPr="008D6F05">
        <w:rPr>
          <w:b/>
          <w:u w:val="single"/>
        </w:rPr>
        <w:t>It would strive to be rational, careful, and restrained</w:t>
      </w:r>
      <w:r w:rsidRPr="008D6F05">
        <w:rPr>
          <w:sz w:val="16"/>
        </w:rPr>
        <w:t xml:space="preserve">, and </w:t>
      </w:r>
      <w:r w:rsidRPr="008D6F05">
        <w:rPr>
          <w:b/>
          <w:u w:val="single"/>
        </w:rPr>
        <w:t>it</w:t>
      </w:r>
      <w:r w:rsidRPr="008D6F05">
        <w:rPr>
          <w:sz w:val="16"/>
        </w:rPr>
        <w:t xml:space="preserve"> would not waste national resources pursuing low-priority goals or addressing minor threats.∂ Prudence </w:t>
      </w:r>
      <w:r w:rsidRPr="008D6F05">
        <w:rPr>
          <w:b/>
          <w:u w:val="single"/>
        </w:rPr>
        <w:t xml:space="preserve">is essentially the ability to weigh potential consequences of alternative political actions. </w:t>
      </w:r>
      <w:r w:rsidRPr="008D6F05">
        <w:rPr>
          <w:b/>
          <w:highlight w:val="cyan"/>
          <w:u w:val="single"/>
        </w:rPr>
        <w:t>It demands</w:t>
      </w:r>
      <w:r w:rsidRPr="008D6F05">
        <w:rPr>
          <w:b/>
          <w:u w:val="single"/>
        </w:rPr>
        <w:t xml:space="preserve"> that the main criteria for</w:t>
      </w:r>
      <w:r w:rsidRPr="008D6F05">
        <w:rPr>
          <w:b/>
          <w:sz w:val="12"/>
          <w:u w:val="single"/>
        </w:rPr>
        <w:t xml:space="preserve">∂ </w:t>
      </w:r>
      <w:r w:rsidRPr="008D6F05">
        <w:rPr>
          <w:b/>
          <w:u w:val="single"/>
        </w:rPr>
        <w:t xml:space="preserve">any decision be a cost-benefit analysis, or an honest attempt </w:t>
      </w:r>
      <w:r w:rsidRPr="008D6F05">
        <w:rPr>
          <w:b/>
          <w:highlight w:val="cyan"/>
          <w:u w:val="single"/>
        </w:rPr>
        <w:t>to assess</w:t>
      </w:r>
      <w:r w:rsidRPr="008D6F05">
        <w:rPr>
          <w:b/>
          <w:u w:val="single"/>
        </w:rPr>
        <w:t xml:space="preserve"> </w:t>
      </w:r>
      <w:r w:rsidRPr="008D6F05">
        <w:rPr>
          <w:sz w:val="16"/>
        </w:rPr>
        <w:t xml:space="preserve">the </w:t>
      </w:r>
      <w:r w:rsidRPr="008D6F05">
        <w:rPr>
          <w:b/>
          <w:highlight w:val="cyan"/>
          <w:u w:val="single"/>
        </w:rPr>
        <w:t>implications</w:t>
      </w:r>
      <w:r w:rsidRPr="008D6F05">
        <w:rPr>
          <w:sz w:val="16"/>
        </w:rPr>
        <w:t xml:space="preserve"> for the national interest. Although </w:t>
      </w:r>
      <w:r w:rsidRPr="008D6F05">
        <w:rPr>
          <w:b/>
          <w:u w:val="single"/>
        </w:rPr>
        <w:t>such calculations</w:t>
      </w:r>
      <w:r w:rsidRPr="008D6F05">
        <w:rPr>
          <w:sz w:val="16"/>
        </w:rPr>
        <w:t xml:space="preserve"> are by necessity uncertain in a world where rationality is bounded and values unquantifiable, if policy makers were to value prudence above all other virtues they </w:t>
      </w:r>
      <w:r w:rsidRPr="008D6F05">
        <w:rPr>
          <w:b/>
          <w:u w:val="single"/>
        </w:rPr>
        <w:t>would</w:t>
      </w:r>
      <w:r w:rsidRPr="008D6F05">
        <w:rPr>
          <w:sz w:val="16"/>
        </w:rPr>
        <w:t xml:space="preserve"> by </w:t>
      </w:r>
      <w:r w:rsidRPr="008D6F05">
        <w:rPr>
          <w:b/>
          <w:u w:val="single"/>
        </w:rPr>
        <w:t>force</w:t>
      </w:r>
      <w:r w:rsidRPr="008D6F05">
        <w:rPr>
          <w:sz w:val="16"/>
        </w:rPr>
        <w:t xml:space="preserve"> of habit explain and justify their decisions using </w:t>
      </w:r>
      <w:r w:rsidRPr="008D6F05">
        <w:rPr>
          <w:b/>
          <w:u w:val="single"/>
        </w:rPr>
        <w:t>a rational framework, with reference to reason and evidence</w:t>
      </w:r>
      <w:r w:rsidRPr="008D6F05">
        <w:rPr>
          <w:sz w:val="16"/>
        </w:rPr>
        <w:t xml:space="preserve"> rather than emotion. Were prudence the defining virtue </w:t>
      </w:r>
      <w:r w:rsidRPr="008D6F05">
        <w:rPr>
          <w:b/>
          <w:u w:val="single"/>
        </w:rPr>
        <w:t>in policy debates</w:t>
      </w:r>
      <w:r w:rsidRPr="008D6F05">
        <w:rPr>
          <w:sz w:val="16"/>
        </w:rPr>
        <w:t xml:space="preserve">, the ideal for which policy makers strive, </w:t>
      </w:r>
      <w:r w:rsidRPr="008D6F05">
        <w:rPr>
          <w:b/>
          <w:u w:val="single"/>
        </w:rPr>
        <w:t>it would</w:t>
      </w:r>
      <w:r w:rsidRPr="008D6F05">
        <w:rPr>
          <w:sz w:val="16"/>
        </w:rPr>
        <w:t xml:space="preserve"> quickly </w:t>
      </w:r>
      <w:r w:rsidRPr="008D6F05">
        <w:rPr>
          <w:b/>
          <w:u w:val="single"/>
        </w:rPr>
        <w:t>silence</w:t>
      </w:r>
      <w:r w:rsidRPr="008D6F05">
        <w:rPr>
          <w:sz w:val="16"/>
        </w:rPr>
        <w:t xml:space="preserve"> the voices of </w:t>
      </w:r>
      <w:r w:rsidRPr="008D6F05">
        <w:rPr>
          <w:b/>
          <w:u w:val="single"/>
        </w:rPr>
        <w:t>fear, honor, glory, and hubris. The process of evaluation can never be foolproof, but by insisting that it be at the center of decision making</w:t>
      </w:r>
      <w:r w:rsidRPr="008D6F05">
        <w:rPr>
          <w:sz w:val="16"/>
        </w:rPr>
        <w:t xml:space="preserve"> at the very least </w:t>
      </w:r>
      <w:r w:rsidRPr="008D6F05">
        <w:rPr>
          <w:b/>
          <w:u w:val="single"/>
        </w:rPr>
        <w:t>prudence can</w:t>
      </w:r>
      <w:r w:rsidRPr="008D6F05">
        <w:rPr>
          <w:sz w:val="16"/>
        </w:rPr>
        <w:t xml:space="preserve"> make assumptions clear and </w:t>
      </w:r>
      <w:r w:rsidRPr="008D6F05">
        <w:rPr>
          <w:b/>
          <w:u w:val="single"/>
        </w:rPr>
        <w:t>offer a basis for evaluation absent in those decisions driven by pathology</w:t>
      </w:r>
      <w:r w:rsidRPr="008D6F05">
        <w:rPr>
          <w:sz w:val="16"/>
        </w:rPr>
        <w:t xml:space="preserve">.∂ </w:t>
      </w:r>
      <w:r w:rsidRPr="008D6F05">
        <w:rPr>
          <w:b/>
          <w:highlight w:val="cyan"/>
          <w:u w:val="single"/>
        </w:rPr>
        <w:t>The evaluation of policy cannot be done without recognition of cost. Simply achieving a goal</w:t>
      </w:r>
      <w:r w:rsidRPr="008D6F05">
        <w:rPr>
          <w:sz w:val="16"/>
        </w:rPr>
        <w:t xml:space="preserve"> - or winning - </w:t>
      </w:r>
      <w:r w:rsidRPr="008D6F05">
        <w:rPr>
          <w:b/>
          <w:highlight w:val="cyan"/>
          <w:u w:val="single"/>
        </w:rPr>
        <w:t>does not justify action</w:t>
      </w:r>
      <w:r w:rsidRPr="008D6F05">
        <w:rPr>
          <w:sz w:val="16"/>
        </w:rPr>
        <w:t xml:space="preserve">. To be considered rational, the </w:t>
      </w:r>
      <w:r w:rsidRPr="008D6F05">
        <w:rPr>
          <w:b/>
          <w:iCs/>
          <w:highlight w:val="cyan"/>
          <w:u w:val="single"/>
          <w:bdr w:val="single" w:sz="8" w:space="0" w:color="auto"/>
        </w:rPr>
        <w:t>other side of the ledger must be considered</w:t>
      </w:r>
      <w:r w:rsidRPr="008D6F05">
        <w:rPr>
          <w:b/>
          <w:iCs/>
          <w:u w:val="single"/>
          <w:bdr w:val="single" w:sz="8" w:space="0" w:color="auto"/>
        </w:rPr>
        <w:t xml:space="preserve"> as well</w:t>
      </w:r>
      <w:r w:rsidRPr="008D6F05">
        <w:rPr>
          <w:sz w:val="16"/>
        </w:rPr>
        <w:t xml:space="preserve">. </w:t>
      </w:r>
      <w:r w:rsidRPr="008D6F05">
        <w:rPr>
          <w:b/>
          <w:u w:val="single"/>
        </w:rPr>
        <w:t xml:space="preserve">This may sound obvious, but a surprising number of scholars and analysts judge foreign policies based solely on </w:t>
      </w:r>
      <w:r w:rsidRPr="008D6F05">
        <w:rPr>
          <w:sz w:val="16"/>
        </w:rPr>
        <w:t xml:space="preserve">whether or not </w:t>
      </w:r>
      <w:r w:rsidRPr="008D6F05">
        <w:rPr>
          <w:b/>
          <w:u w:val="single"/>
        </w:rPr>
        <w:t>objectives</w:t>
      </w:r>
      <w:r w:rsidRPr="008D6F05">
        <w:rPr>
          <w:sz w:val="16"/>
        </w:rPr>
        <w:t xml:space="preserve"> are fulfilled.50 </w:t>
      </w:r>
      <w:r w:rsidRPr="008D6F05">
        <w:rPr>
          <w:b/>
          <w:highlight w:val="cyan"/>
          <w:u w:val="single"/>
        </w:rPr>
        <w:t>Neocons</w:t>
      </w:r>
      <w:r w:rsidRPr="008D6F05">
        <w:rPr>
          <w:b/>
          <w:u w:val="single"/>
        </w:rPr>
        <w:t xml:space="preserve">ervatives in particular tend to </w:t>
      </w:r>
      <w:r w:rsidRPr="008D6F05">
        <w:rPr>
          <w:b/>
          <w:highlight w:val="cyan"/>
          <w:u w:val="single"/>
        </w:rPr>
        <w:t>ignore costs</w:t>
      </w:r>
      <w:r w:rsidRPr="008D6F05">
        <w:rPr>
          <w:sz w:val="16"/>
        </w:rPr>
        <w:t xml:space="preserve">, assuming that the United States is capable of paying virtually any price in the fight against evil. </w:t>
      </w:r>
      <w:r w:rsidRPr="008D6F05">
        <w:rPr>
          <w:b/>
          <w:highlight w:val="cyan"/>
          <w:u w:val="single"/>
        </w:rPr>
        <w:t>The war in Iraq</w:t>
      </w:r>
      <w:r w:rsidRPr="008D6F05">
        <w:rPr>
          <w:b/>
          <w:u w:val="single"/>
        </w:rPr>
        <w:t xml:space="preserve">, that exemplar of imprudence, </w:t>
      </w:r>
      <w:r w:rsidRPr="008D6F05">
        <w:rPr>
          <w:b/>
          <w:highlight w:val="cyan"/>
          <w:u w:val="single"/>
        </w:rPr>
        <w:t xml:space="preserve">was </w:t>
      </w:r>
      <w:r w:rsidRPr="008D6F05">
        <w:rPr>
          <w:b/>
          <w:iCs/>
          <w:highlight w:val="cyan"/>
          <w:u w:val="single"/>
          <w:bdr w:val="single" w:sz="8" w:space="0" w:color="auto"/>
        </w:rPr>
        <w:t>not preceded by</w:t>
      </w:r>
      <w:r w:rsidRPr="008D6F05">
        <w:rPr>
          <w:b/>
          <w:iCs/>
          <w:u w:val="single"/>
          <w:bdr w:val="single" w:sz="8" w:space="0" w:color="auto"/>
        </w:rPr>
        <w:t xml:space="preserve"> extensive </w:t>
      </w:r>
      <w:r w:rsidRPr="008D6F05">
        <w:rPr>
          <w:b/>
          <w:iCs/>
          <w:highlight w:val="cyan"/>
          <w:u w:val="single"/>
          <w:bdr w:val="single" w:sz="8" w:space="0" w:color="auto"/>
        </w:rPr>
        <w:t>projections</w:t>
      </w:r>
      <w:r w:rsidRPr="008D6F05">
        <w:rPr>
          <w:sz w:val="16"/>
        </w:rPr>
        <w:t xml:space="preserve"> of the likely price tag. When pressed, </w:t>
      </w:r>
      <w:r w:rsidRPr="008D6F05">
        <w:rPr>
          <w:b/>
          <w:u w:val="single"/>
        </w:rPr>
        <w:t>Bush</w:t>
      </w:r>
      <w:r w:rsidRPr="008D6F05">
        <w:rPr>
          <w:sz w:val="16"/>
        </w:rPr>
        <w:t xml:space="preserve"> administration officials repeatedly </w:t>
      </w:r>
      <w:r w:rsidRPr="008D6F05">
        <w:rPr>
          <w:b/>
          <w:u w:val="single"/>
        </w:rPr>
        <w:t>deferred such discussions</w:t>
      </w:r>
      <w:r w:rsidRPr="008D6F05">
        <w:rPr>
          <w:sz w:val="16"/>
        </w:rPr>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8D6F05">
        <w:rPr>
          <w:b/>
          <w:u w:val="single"/>
        </w:rPr>
        <w:t xml:space="preserve">prudence is hardly amoral. </w:t>
      </w:r>
      <w:r w:rsidRPr="008D6F05">
        <w:rPr>
          <w:b/>
          <w:highlight w:val="cyan"/>
          <w:u w:val="single"/>
        </w:rPr>
        <w:t>It</w:t>
      </w:r>
      <w:r w:rsidRPr="008D6F05">
        <w:rPr>
          <w:b/>
          <w:u w:val="single"/>
        </w:rPr>
        <w:t xml:space="preserve"> merely </w:t>
      </w:r>
      <w:r w:rsidRPr="008D6F05">
        <w:rPr>
          <w:b/>
          <w:highlight w:val="cyan"/>
          <w:u w:val="single"/>
        </w:rPr>
        <w:t>demands</w:t>
      </w:r>
      <w:r w:rsidRPr="008D6F05">
        <w:rPr>
          <w:b/>
          <w:u w:val="single"/>
        </w:rPr>
        <w:t xml:space="preserve"> a focus on the </w:t>
      </w:r>
      <w:r w:rsidRPr="008D6F05">
        <w:rPr>
          <w:b/>
          <w:highlight w:val="cyan"/>
          <w:u w:val="single"/>
        </w:rPr>
        <w:t xml:space="preserve">morality of </w:t>
      </w:r>
      <w:r w:rsidRPr="008D6F05">
        <w:rPr>
          <w:b/>
          <w:iCs/>
          <w:highlight w:val="cyan"/>
          <w:u w:val="single"/>
          <w:bdr w:val="single" w:sz="8" w:space="0" w:color="auto"/>
        </w:rPr>
        <w:t>outcomes</w:t>
      </w:r>
      <w:r w:rsidRPr="008D6F05">
        <w:rPr>
          <w:b/>
          <w:highlight w:val="cyan"/>
          <w:u w:val="single"/>
        </w:rPr>
        <w:t xml:space="preserve">, </w:t>
      </w:r>
      <w:r w:rsidRPr="008D6F05">
        <w:rPr>
          <w:b/>
          <w:iCs/>
          <w:u w:val="single"/>
          <w:bdr w:val="single" w:sz="8" w:space="0" w:color="auto"/>
        </w:rPr>
        <w:t>not intentions</w:t>
      </w:r>
      <w:r w:rsidRPr="008D6F05">
        <w:rPr>
          <w:sz w:val="16"/>
        </w:rPr>
        <w:t xml:space="preserve">. </w:t>
      </w:r>
      <w:r w:rsidRPr="008D6F05">
        <w:rPr>
          <w:b/>
          <w:u w:val="single"/>
        </w:rPr>
        <w:t xml:space="preserve">Actions that produce bad results are imprudent, </w:t>
      </w:r>
      <w:r w:rsidRPr="008D6F05">
        <w:rPr>
          <w:b/>
          <w:iCs/>
          <w:highlight w:val="cyan"/>
          <w:u w:val="single"/>
          <w:bdr w:val="single" w:sz="8" w:space="0" w:color="auto"/>
        </w:rPr>
        <w:t>no matter how good the intent</w:t>
      </w:r>
      <w:r w:rsidRPr="008D6F05">
        <w:rPr>
          <w:sz w:val="16"/>
        </w:rPr>
        <w:t xml:space="preserve">. On this, Morgenthau quotes Lincoln:∂ I do the very best I know, the very best I can, and I mean to keep doing so until the end. If the end brings me out all right, what is said against me won't amount to anything. If the end brings me out wrong, ten angels swearing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w:t>
      </w:r>
      <w:r w:rsidRPr="008D6F05">
        <w:rPr>
          <w:b/>
          <w:u w:val="single"/>
        </w:rPr>
        <w:t>A focus on the outcome makes it clear that the Iraq war was a blunder of the first order. Even if</w:t>
      </w:r>
      <w:r w:rsidRPr="008D6F05">
        <w:rPr>
          <w:sz w:val="16"/>
        </w:rPr>
        <w:t xml:space="preserve"> the </w:t>
      </w:r>
      <w:r w:rsidRPr="008D6F05">
        <w:rPr>
          <w:b/>
          <w:u w:val="single"/>
        </w:rPr>
        <w:t>intentions</w:t>
      </w:r>
      <w:r w:rsidRPr="008D6F05">
        <w:rPr>
          <w:sz w:val="16"/>
        </w:rPr>
        <w:t xml:space="preserve"> of the Bush administration </w:t>
      </w:r>
      <w:r w:rsidRPr="008D6F05">
        <w:rPr>
          <w:b/>
          <w:u w:val="single"/>
        </w:rPr>
        <w:t>were</w:t>
      </w:r>
      <w:r w:rsidRPr="008D6F05">
        <w:rPr>
          <w:sz w:val="16"/>
        </w:rPr>
        <w:t xml:space="preserve"> indeed </w:t>
      </w:r>
      <w:r w:rsidRPr="008D6F05">
        <w:rPr>
          <w:b/>
          <w:u w:val="single"/>
        </w:rPr>
        <w:t>good, it is hard to see how the outcome can be said to be worth the cost</w:t>
      </w:r>
      <w:r w:rsidRPr="008D6F05">
        <w:rPr>
          <w:sz w:val="16"/>
        </w:rPr>
        <w:t xml:space="preserve">. Thomas Ricks quotes a senior intelligence official in Iraq as saying that the long-term American goal after the surge is "a stable Iraq that is unified, at peace with its neighbors, and is able to police its inter-nal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words, if all goes well over the course of the next few years -and there is obviously no guarantee it will - Iraq might look quite a bit like it did in 2003, only with a marginally more friendly dictator in charge. </w:t>
      </w:r>
      <w:r w:rsidRPr="008D6F05">
        <w:rPr>
          <w:b/>
          <w:u w:val="single"/>
        </w:rPr>
        <w:t>The cost</w:t>
      </w:r>
      <w:r w:rsidRPr="008D6F05">
        <w:rPr>
          <w:sz w:val="16"/>
        </w:rPr>
        <w:t xml:space="preserve"> of this restoration of the virtual status quo ante </w:t>
      </w:r>
      <w:r w:rsidRPr="008D6F05">
        <w:rPr>
          <w:b/>
          <w:u w:val="single"/>
        </w:rPr>
        <w:t>will be at least forty-five hundred American dead and some thirty thousand wounded, at least a hundred thousand Iraqis killed and millions more displaced</w:t>
      </w:r>
      <w:r w:rsidRPr="008D6F05">
        <w:rPr>
          <w:sz w:val="16"/>
        </w:rPr>
        <w:t xml:space="preserve">, and up to as many as three trillion U.S. taxpayer dollars spent.55 The war inspired many young Arabs, such as Ibrahim Hassan al-Asiri, to join the∂ ranks ofjihadi terrorists, swelling the ranks of America's true enemies. Al-Asiri is currently the main bomb maker for "Al Qaeda in the Arabian Peninsula," the group that operates out of Yemen and continues to try to take down Western airliners, and he is considered the "most dangerous man in the world" according to many people who maintain such rankings.56 </w:t>
      </w:r>
      <w:r w:rsidRPr="008D6F05">
        <w:rPr>
          <w:b/>
          <w:u w:val="single"/>
        </w:rPr>
        <w:t>The decision to invade Iraq may well turn out to be the most imprudent action this country has ever taken</w:t>
      </w:r>
      <w:r w:rsidRPr="008D6F05">
        <w:rPr>
          <w:sz w:val="16"/>
        </w:rPr>
        <w:t xml:space="preserve">.∂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kleptocradc despot, was put on trial at The Hague and the security situation in Liberia has improved markedly. The Marines have not returned.∂ </w:t>
      </w:r>
      <w:r w:rsidRPr="008D6F05">
        <w:rPr>
          <w:b/>
          <w:u w:val="single"/>
        </w:rPr>
        <w:t>No assessment of costs and benefits can guarantee good decisions, of course. But by making assumptions clear, by</w:t>
      </w:r>
      <w:r w:rsidRPr="008D6F05">
        <w:rPr>
          <w:sz w:val="16"/>
        </w:rPr>
        <w:t xml:space="preserve"> inculcating and </w:t>
      </w:r>
      <w:r w:rsidRPr="008D6F05">
        <w:rPr>
          <w:b/>
          <w:highlight w:val="cyan"/>
          <w:u w:val="single"/>
        </w:rPr>
        <w:t>rewarding a systematic evaluation of alternatives</w:t>
      </w:r>
      <w:r w:rsidRPr="008D6F05">
        <w:rPr>
          <w:b/>
          <w:u w:val="single"/>
        </w:rPr>
        <w:t xml:space="preserve">, expectations can be assessed more rationally and </w:t>
      </w:r>
      <w:r w:rsidRPr="008D6F05">
        <w:rPr>
          <w:b/>
          <w:highlight w:val="cyan"/>
          <w:u w:val="single"/>
        </w:rPr>
        <w:t>decisions rescued from emotion</w:t>
      </w:r>
      <w:r w:rsidRPr="008D6F05">
        <w:rPr>
          <w:b/>
          <w:u w:val="single"/>
        </w:rPr>
        <w:t>. If leaders work actively to minimize pathologies and replace them with rational, fact-based beliefs, the odds of arriving at rational conclusions rise</w:t>
      </w:r>
      <w:r w:rsidRPr="008D6F05">
        <w:rPr>
          <w:sz w:val="16"/>
        </w:rPr>
        <w:t>. If prudence is the goal, therefore, the following should form the core of the foreign policy conventional wisdom:∂ • The world is more peaceful than ever before.∂ • While no country is ever completely safe, the United States has few - if any - serious security threats.</w:t>
      </w:r>
    </w:p>
    <w:p w:rsidR="00F71028" w:rsidRPr="008D6F05" w:rsidRDefault="00F71028" w:rsidP="00F71028"/>
    <w:p w:rsidR="00F71028" w:rsidRPr="008D6F05" w:rsidRDefault="00F71028" w:rsidP="00F71028">
      <w:pPr>
        <w:pStyle w:val="Heading3"/>
        <w:rPr>
          <w:rFonts w:cs="Times New Roman"/>
        </w:rPr>
      </w:pPr>
      <w:r>
        <w:rPr>
          <w:rFonts w:cs="Times New Roman"/>
        </w:rPr>
        <w:t>AT: Probability First---Predictions Good</w:t>
      </w:r>
    </w:p>
    <w:p w:rsidR="00F71028" w:rsidRPr="008D6F05" w:rsidRDefault="00F71028" w:rsidP="00F71028">
      <w:pPr>
        <w:pStyle w:val="Heading4"/>
        <w:rPr>
          <w:rFonts w:cs="Times New Roman"/>
        </w:rPr>
      </w:pPr>
      <w:r w:rsidRPr="008D6F05">
        <w:rPr>
          <w:rFonts w:cs="Times New Roman"/>
        </w:rPr>
        <w:t xml:space="preserve">Predictions are </w:t>
      </w:r>
      <w:r w:rsidRPr="008D6F05">
        <w:rPr>
          <w:rFonts w:cs="Times New Roman"/>
          <w:u w:val="single"/>
        </w:rPr>
        <w:t>good</w:t>
      </w:r>
      <w:r w:rsidRPr="008D6F05">
        <w:rPr>
          <w:rFonts w:cs="Times New Roman"/>
        </w:rPr>
        <w:t>—key to avoid tipping points that cause infinite impacts.</w:t>
      </w:r>
    </w:p>
    <w:p w:rsidR="00F71028" w:rsidRPr="008D6F05" w:rsidRDefault="00F71028" w:rsidP="00F71028">
      <w:r w:rsidRPr="008D6F05">
        <w:rPr>
          <w:b/>
          <w:bCs/>
        </w:rPr>
        <w:t>Armstrong et al 15</w:t>
      </w:r>
      <w:r w:rsidRPr="008D6F05">
        <w:t xml:space="preserve"> - James Martin Research Fellow Future of Humanity Institute Oxford Martin School University of Oxford; Dr Nick Beckstead, Research Fellow, Future of Humanity Institute, Oxford Martin School &amp; Faculty of Philosophy, University of Oxford Kennette Benedict, Executive Director and Publisher of the Bulletin of the Atomic Scientists; Dr Eric Drexler, Academic Visitor, Future of Humanity Institute, Oxford Martin School &amp; Faculty of Philosophy, University of Oxford; Dr Seán Ó hÉigeartaigh, Senior Academic Manager, Future of Humanity Institute, University of Oxford and Executive Director, Centre for the Study of Existential Risk, University of Cambridge Martin Hellman, Professor Emeritus of Electrical Engineering, Stanford University Pan Jiahua, Director of the Institute for Urban and Environmental Studies, Chinese Academy of Social Sciences (CASS); Professor of economics at CASS; Vice-President Chinese Society for Ecological Economics; Member of the National Expert Panel on Climate Change and National Foreign Policy Advisory Committee, China</w:t>
      </w:r>
    </w:p>
    <w:p w:rsidR="00F71028" w:rsidRPr="008D6F05" w:rsidRDefault="00F71028" w:rsidP="00F71028">
      <w:r w:rsidRPr="008D6F05">
        <w:t>(Stuart, “Global Challenges, 12 Risks that Threaten Civilization”, May 2015, http://globalchallenges.org/wp-content/uploads/12-Risks-with-infinite-impact-full-report-1.pdf)</w:t>
      </w:r>
    </w:p>
    <w:p w:rsidR="00F71028" w:rsidRPr="008D6F05" w:rsidRDefault="00F71028" w:rsidP="00F71028">
      <w:pPr>
        <w:rPr>
          <w:sz w:val="16"/>
        </w:rPr>
      </w:pPr>
      <w:r w:rsidRPr="008D6F05">
        <w:rPr>
          <w:b/>
          <w:u w:val="single"/>
        </w:rPr>
        <w:t xml:space="preserve">As we address </w:t>
      </w:r>
      <w:r w:rsidRPr="008D6F05">
        <w:rPr>
          <w:b/>
          <w:iCs/>
          <w:highlight w:val="cyan"/>
          <w:u w:val="single"/>
          <w:bdr w:val="single" w:sz="8" w:space="0" w:color="auto"/>
        </w:rPr>
        <w:t>very complex systems</w:t>
      </w:r>
      <w:r w:rsidRPr="008D6F05">
        <w:rPr>
          <w:sz w:val="16"/>
        </w:rPr>
        <w:t xml:space="preserve">, </w:t>
      </w:r>
      <w:r w:rsidRPr="008D6F05">
        <w:rPr>
          <w:b/>
          <w:u w:val="single"/>
        </w:rPr>
        <w:t>such as human civilisation and global ecosystems, a concept as important as infinite impact in this report is that of infinity impact threshold</w:t>
      </w:r>
      <w:r w:rsidRPr="008D6F05">
        <w:rPr>
          <w:sz w:val="16"/>
        </w:rPr>
        <w:t xml:space="preserve">. This is </w:t>
      </w:r>
      <w:r w:rsidRPr="008D6F05">
        <w:rPr>
          <w:b/>
          <w:highlight w:val="cyan"/>
          <w:u w:val="single"/>
        </w:rPr>
        <w:t>the impact level</w:t>
      </w:r>
      <w:r w:rsidRPr="008D6F05">
        <w:rPr>
          <w:b/>
          <w:u w:val="single"/>
        </w:rPr>
        <w:t xml:space="preserve"> that </w:t>
      </w:r>
      <w:r w:rsidRPr="008D6F05">
        <w:rPr>
          <w:b/>
          <w:highlight w:val="cyan"/>
          <w:u w:val="single"/>
        </w:rPr>
        <w:t>can</w:t>
      </w:r>
      <w:r w:rsidRPr="008D6F05">
        <w:rPr>
          <w:b/>
          <w:u w:val="single"/>
        </w:rPr>
        <w:t xml:space="preserve"> </w:t>
      </w:r>
      <w:r w:rsidRPr="008D6F05">
        <w:rPr>
          <w:b/>
          <w:iCs/>
          <w:highlight w:val="cyan"/>
          <w:u w:val="single"/>
          <w:bdr w:val="single" w:sz="8" w:space="0" w:color="auto"/>
        </w:rPr>
        <w:t>trigger a chain of events</w:t>
      </w:r>
      <w:r w:rsidRPr="008D6F05">
        <w:rPr>
          <w:b/>
          <w:u w:val="single"/>
        </w:rPr>
        <w:t xml:space="preserve"> </w:t>
      </w:r>
      <w:r w:rsidRPr="008D6F05">
        <w:rPr>
          <w:b/>
          <w:highlight w:val="cyan"/>
          <w:u w:val="single"/>
        </w:rPr>
        <w:t>that results in the</w:t>
      </w:r>
      <w:r w:rsidRPr="008D6F05">
        <w:rPr>
          <w:b/>
          <w:u w:val="single"/>
        </w:rPr>
        <w:t xml:space="preserve"> </w:t>
      </w:r>
      <w:r w:rsidRPr="008D6F05">
        <w:rPr>
          <w:b/>
          <w:highlight w:val="cyan"/>
          <w:u w:val="single"/>
        </w:rPr>
        <w:t>end of</w:t>
      </w:r>
      <w:r w:rsidRPr="008D6F05">
        <w:rPr>
          <w:b/>
          <w:u w:val="single"/>
        </w:rPr>
        <w:t xml:space="preserve"> human </w:t>
      </w:r>
      <w:r w:rsidRPr="008D6F05">
        <w:rPr>
          <w:b/>
          <w:highlight w:val="cyan"/>
          <w:u w:val="single"/>
        </w:rPr>
        <w:t>civilisation</w:t>
      </w:r>
      <w:r w:rsidRPr="008D6F05">
        <w:rPr>
          <w:sz w:val="16"/>
        </w:rPr>
        <w:t xml:space="preserve">. </w:t>
      </w:r>
      <w:r w:rsidRPr="008D6F05">
        <w:rPr>
          <w:b/>
          <w:u w:val="single"/>
        </w:rPr>
        <w:t>The</w:t>
      </w:r>
      <w:r w:rsidRPr="008D6F05">
        <w:rPr>
          <w:sz w:val="16"/>
        </w:rPr>
        <w:t xml:space="preserve"> infinite impact threshold (</w:t>
      </w:r>
      <w:r w:rsidRPr="008D6F05">
        <w:rPr>
          <w:b/>
          <w:u w:val="single"/>
        </w:rPr>
        <w:t>IIT</w:t>
      </w:r>
      <w:r w:rsidRPr="008D6F05">
        <w:rPr>
          <w:sz w:val="16"/>
        </w:rPr>
        <w:t xml:space="preserve">) </w:t>
      </w:r>
      <w:r w:rsidRPr="008D6F05">
        <w:rPr>
          <w:b/>
          <w:u w:val="single"/>
        </w:rPr>
        <w:t xml:space="preserve">concept represents the idea that long before an actual infinite impact is reached </w:t>
      </w:r>
      <w:r w:rsidRPr="008D6F05">
        <w:rPr>
          <w:b/>
          <w:highlight w:val="cyan"/>
          <w:u w:val="single"/>
        </w:rPr>
        <w:t>there is a</w:t>
      </w:r>
      <w:r w:rsidRPr="008D6F05">
        <w:rPr>
          <w:b/>
          <w:u w:val="single"/>
        </w:rPr>
        <w:t xml:space="preserve"> </w:t>
      </w:r>
      <w:r w:rsidRPr="008D6F05">
        <w:rPr>
          <w:b/>
          <w:iCs/>
          <w:highlight w:val="cyan"/>
          <w:u w:val="single"/>
          <w:bdr w:val="single" w:sz="8" w:space="0" w:color="auto"/>
        </w:rPr>
        <w:t>tipping point</w:t>
      </w:r>
      <w:r w:rsidRPr="008D6F05">
        <w:rPr>
          <w:b/>
          <w:u w:val="single"/>
        </w:rPr>
        <w:t xml:space="preserve"> </w:t>
      </w:r>
      <w:r w:rsidRPr="008D6F05">
        <w:rPr>
          <w:b/>
          <w:highlight w:val="cyan"/>
          <w:u w:val="single"/>
        </w:rPr>
        <w:t>where it</w:t>
      </w:r>
      <w:r w:rsidRPr="008D6F05">
        <w:rPr>
          <w:sz w:val="16"/>
        </w:rPr>
        <w:t xml:space="preserve"> (with some probability) </w:t>
      </w:r>
      <w:r w:rsidRPr="008D6F05">
        <w:rPr>
          <w:b/>
          <w:u w:val="single"/>
        </w:rPr>
        <w:t xml:space="preserve">is </w:t>
      </w:r>
      <w:r w:rsidRPr="008D6F05">
        <w:rPr>
          <w:b/>
          <w:highlight w:val="cyan"/>
          <w:u w:val="single"/>
        </w:rPr>
        <w:t>no longer possible to reverse</w:t>
      </w:r>
      <w:r w:rsidRPr="008D6F05">
        <w:rPr>
          <w:b/>
          <w:u w:val="single"/>
        </w:rPr>
        <w:t xml:space="preserve"> events. </w:t>
      </w:r>
      <w:r w:rsidRPr="008D6F05">
        <w:rPr>
          <w:sz w:val="16"/>
        </w:rPr>
        <w:t xml:space="preserve">So instead of focusing only on the ultimate impact </w:t>
      </w:r>
      <w:r w:rsidRPr="008D6F05">
        <w:rPr>
          <w:b/>
          <w:u w:val="single"/>
        </w:rPr>
        <w:t>it is important to estimate what level of impact the infinity threshold entails. The IIT is defined as an impact that can trigger a chain of events that could result</w:t>
      </w:r>
      <w:r w:rsidRPr="008D6F05">
        <w:rPr>
          <w:sz w:val="16"/>
        </w:rPr>
        <w:t xml:space="preserve"> first in a civilisation collapse, and then later result </w:t>
      </w:r>
      <w:r w:rsidRPr="008D6F05">
        <w:rPr>
          <w:b/>
          <w:u w:val="single"/>
        </w:rPr>
        <w:t xml:space="preserve">in an infinite impact. Such </w:t>
      </w:r>
      <w:r w:rsidRPr="008D6F05">
        <w:rPr>
          <w:b/>
          <w:highlight w:val="cyan"/>
          <w:u w:val="single"/>
        </w:rPr>
        <w:t>thresholds are</w:t>
      </w:r>
      <w:r w:rsidRPr="008D6F05">
        <w:rPr>
          <w:b/>
          <w:u w:val="single"/>
        </w:rPr>
        <w:t xml:space="preserve"> </w:t>
      </w:r>
      <w:r w:rsidRPr="008D6F05">
        <w:rPr>
          <w:b/>
          <w:iCs/>
          <w:highlight w:val="cyan"/>
          <w:u w:val="single"/>
          <w:bdr w:val="single" w:sz="8" w:space="0" w:color="auto"/>
        </w:rPr>
        <w:t>especially important to recognise in</w:t>
      </w:r>
      <w:r w:rsidRPr="008D6F05">
        <w:rPr>
          <w:b/>
          <w:iCs/>
          <w:u w:val="single"/>
          <w:bdr w:val="single" w:sz="8" w:space="0" w:color="auto"/>
        </w:rPr>
        <w:t xml:space="preserve"> a </w:t>
      </w:r>
      <w:r w:rsidRPr="008D6F05">
        <w:rPr>
          <w:b/>
          <w:iCs/>
          <w:highlight w:val="cyan"/>
          <w:u w:val="single"/>
          <w:bdr w:val="single" w:sz="8" w:space="0" w:color="auto"/>
        </w:rPr>
        <w:t>complex</w:t>
      </w:r>
      <w:r w:rsidRPr="008D6F05">
        <w:rPr>
          <w:b/>
          <w:iCs/>
          <w:u w:val="single"/>
          <w:bdr w:val="single" w:sz="8" w:space="0" w:color="auto"/>
        </w:rPr>
        <w:t xml:space="preserve"> and interconnected </w:t>
      </w:r>
      <w:r w:rsidRPr="008D6F05">
        <w:rPr>
          <w:b/>
          <w:iCs/>
          <w:highlight w:val="cyan"/>
          <w:u w:val="single"/>
          <w:bdr w:val="single" w:sz="8" w:space="0" w:color="auto"/>
        </w:rPr>
        <w:t>society where resilience is decreasing</w:t>
      </w:r>
      <w:r w:rsidRPr="008D6F05">
        <w:rPr>
          <w:b/>
          <w:u w:val="single"/>
        </w:rPr>
        <w:t>.</w:t>
      </w:r>
      <w:r w:rsidRPr="008D6F05">
        <w:rPr>
          <w:sz w:val="16"/>
        </w:rPr>
        <w:t xml:space="preserve"> </w:t>
      </w:r>
      <w:r w:rsidRPr="008D6F05">
        <w:rPr>
          <w:b/>
          <w:u w:val="single"/>
        </w:rPr>
        <w:t>Social and ecological systems are complex, and in most complex systems there are thresholds where positive feedback loops become self-reinforcing.</w:t>
      </w:r>
      <w:r w:rsidRPr="008D6F05">
        <w:rPr>
          <w:sz w:val="16"/>
        </w:rPr>
        <w:t xml:space="preserve"> In a system where resilience is too low, feedback loops can result in a total system collapse. </w:t>
      </w:r>
      <w:r w:rsidRPr="008D6F05">
        <w:rPr>
          <w:b/>
          <w:u w:val="single"/>
        </w:rPr>
        <w:t xml:space="preserve">These thresholds are very difficult to estimate and in most cases it is possible only to estimate their order of magnitude. </w:t>
      </w:r>
      <w:r w:rsidRPr="008D6F05">
        <w:rPr>
          <w:sz w:val="16"/>
        </w:rPr>
        <w:t xml:space="preserve">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w:t>
      </w:r>
      <w:r w:rsidRPr="008D6F05">
        <w:rPr>
          <w:b/>
          <w:u w:val="single"/>
        </w:rPr>
        <w:t>The drawbacks of an approach using the normal distribution, or other distributions with thin tails and finite variance, become obvious when the unexpected happens</w:t>
      </w:r>
      <w:r w:rsidRPr="008D6F05">
        <w:rPr>
          <w:sz w:val="16"/>
        </w:rPr>
        <w:t xml:space="preserve"> as in the recent credit crunch, when existing models totally failed to capture the true risks of the economy. As an employee of Lehman Brothers put it on August 11, 2007: “Events that models predicted would happen only once in 10,000 years happened every day for three days.” 56 </w:t>
      </w:r>
      <w:r w:rsidRPr="008D6F05">
        <w:rPr>
          <w:b/>
          <w:u w:val="single"/>
        </w:rPr>
        <w:t xml:space="preserve">The exact level for an infinite impact threshold should not be the focus, but rather the fact that </w:t>
      </w:r>
      <w:r w:rsidRPr="008D6F05">
        <w:rPr>
          <w:b/>
          <w:highlight w:val="cyan"/>
          <w:u w:val="single"/>
        </w:rPr>
        <w:t>such thresholds exists and that</w:t>
      </w:r>
      <w:r w:rsidRPr="008D6F05">
        <w:rPr>
          <w:b/>
          <w:u w:val="single"/>
        </w:rPr>
        <w:t xml:space="preserve"> an order of </w:t>
      </w:r>
      <w:r w:rsidRPr="008D6F05">
        <w:rPr>
          <w:b/>
          <w:highlight w:val="cyan"/>
          <w:u w:val="single"/>
        </w:rPr>
        <w:t>magnitude should be estimated</w:t>
      </w:r>
      <w:r w:rsidRPr="008D6F05">
        <w:rPr>
          <w:b/>
          <w:u w:val="single"/>
        </w:rPr>
        <w:t>.</w:t>
      </w:r>
      <w:r w:rsidRPr="008D6F05">
        <w:rPr>
          <w:sz w:val="16"/>
        </w:rPr>
        <w:t xml:space="preserve">57 During the process of writing the report, experts suggested that </w:t>
      </w:r>
      <w:r w:rsidRPr="008D6F05">
        <w:rPr>
          <w:b/>
          <w:u w:val="single"/>
        </w:rPr>
        <w:t>a relatively quick death of two billion people could be used as a tentative number until more research is available</w:t>
      </w:r>
      <w:r w:rsidRPr="008D6F05">
        <w:rPr>
          <w:sz w:val="16"/>
        </w:rPr>
        <w:t>.58 With current trends undermining ecological and social resilience it should be noted that the threshold level is likely to become lower as time progress.</w:t>
      </w:r>
    </w:p>
    <w:p w:rsidR="00F71028" w:rsidRPr="008D6F05" w:rsidRDefault="00F71028" w:rsidP="00F71028"/>
    <w:p w:rsidR="00F71028" w:rsidRPr="008D6F05" w:rsidRDefault="00F71028" w:rsidP="00F71028"/>
    <w:p w:rsidR="00F71028" w:rsidRPr="008D6F05" w:rsidRDefault="00F71028" w:rsidP="00F71028"/>
    <w:p w:rsidR="00F71028" w:rsidRPr="008D6F05" w:rsidRDefault="00F71028" w:rsidP="00F71028"/>
    <w:p w:rsidR="00F71028" w:rsidRPr="008D6F05" w:rsidRDefault="00F71028" w:rsidP="00F71028"/>
    <w:p w:rsidR="00F71028" w:rsidRPr="008D6F05" w:rsidRDefault="00F71028" w:rsidP="00F71028"/>
    <w:p w:rsidR="00F71028" w:rsidRPr="008D6F05" w:rsidRDefault="00F71028" w:rsidP="00F71028"/>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B4ED4"/>
    <w:multiLevelType w:val="hybridMultilevel"/>
    <w:tmpl w:val="44A6E43E"/>
    <w:lvl w:ilvl="0" w:tplc="D6D41496">
      <w:start w:val="3"/>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A2B72"/>
    <w:multiLevelType w:val="hybridMultilevel"/>
    <w:tmpl w:val="6E24CD9E"/>
    <w:lvl w:ilvl="0" w:tplc="C62ADB0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0131AF"/>
    <w:multiLevelType w:val="hybridMultilevel"/>
    <w:tmpl w:val="72442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C56E70"/>
    <w:multiLevelType w:val="hybridMultilevel"/>
    <w:tmpl w:val="7E483272"/>
    <w:lvl w:ilvl="0" w:tplc="C62ADB0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71028"/>
    <w:rsid w:val="000139A3"/>
    <w:rsid w:val="000E617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171DB"/>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1028"/>
    <w:rsid w:val="00F72CD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2925B-EFB6-405A-8037-79363E89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171DB"/>
    <w:rPr>
      <w:rFonts w:ascii="Calibri" w:hAnsi="Calibri"/>
    </w:rPr>
  </w:style>
  <w:style w:type="paragraph" w:styleId="Heading1">
    <w:name w:val="heading 1"/>
    <w:aliases w:val="Pocket"/>
    <w:basedOn w:val="Normal"/>
    <w:next w:val="Normal"/>
    <w:link w:val="Heading1Char"/>
    <w:qFormat/>
    <w:rsid w:val="005171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71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5171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
    <w:basedOn w:val="Normal"/>
    <w:next w:val="Normal"/>
    <w:link w:val="Heading4Char"/>
    <w:uiPriority w:val="3"/>
    <w:unhideWhenUsed/>
    <w:qFormat/>
    <w:rsid w:val="005171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71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1DB"/>
  </w:style>
  <w:style w:type="character" w:customStyle="1" w:styleId="Heading1Char">
    <w:name w:val="Heading 1 Char"/>
    <w:aliases w:val="Pocket Char"/>
    <w:basedOn w:val="DefaultParagraphFont"/>
    <w:link w:val="Heading1"/>
    <w:rsid w:val="005171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71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171D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5171D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5171D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71DB"/>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5171D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171DB"/>
    <w:rPr>
      <w:color w:val="auto"/>
      <w:u w:val="none"/>
    </w:rPr>
  </w:style>
  <w:style w:type="character" w:styleId="FollowedHyperlink">
    <w:name w:val="FollowedHyperlink"/>
    <w:basedOn w:val="DefaultParagraphFont"/>
    <w:uiPriority w:val="99"/>
    <w:semiHidden/>
    <w:unhideWhenUsed/>
    <w:rsid w:val="005171DB"/>
    <w:rPr>
      <w:color w:val="auto"/>
      <w:u w:val="none"/>
    </w:rPr>
  </w:style>
  <w:style w:type="paragraph" w:customStyle="1" w:styleId="textbold">
    <w:name w:val="text bold"/>
    <w:basedOn w:val="Normal"/>
    <w:link w:val="Emphasis"/>
    <w:uiPriority w:val="7"/>
    <w:qFormat/>
    <w:rsid w:val="00F71028"/>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7"/>
    <w:qFormat/>
    <w:rsid w:val="00F71028"/>
    <w:pPr>
      <w:pBdr>
        <w:top w:val="single" w:sz="8" w:space="1" w:color="auto"/>
        <w:left w:val="single" w:sz="8" w:space="4" w:color="auto"/>
        <w:bottom w:val="single" w:sz="8" w:space="1" w:color="auto"/>
        <w:right w:val="single" w:sz="8" w:space="4" w:color="auto"/>
      </w:pBdr>
      <w:ind w:left="720"/>
    </w:pPr>
    <w:rPr>
      <w:b/>
      <w:iCs/>
      <w:u w:val="single"/>
      <w:bdr w:val="single" w:sz="8" w:space="0" w:color="auto"/>
    </w:rPr>
  </w:style>
  <w:style w:type="paragraph" w:styleId="ListParagraph">
    <w:name w:val="List Paragraph"/>
    <w:basedOn w:val="Normal"/>
    <w:uiPriority w:val="99"/>
    <w:qFormat/>
    <w:rsid w:val="00F71028"/>
    <w:pPr>
      <w:ind w:left="720"/>
      <w:contextualSpacing/>
    </w:pPr>
  </w:style>
  <w:style w:type="paragraph" w:customStyle="1" w:styleId="Emphasize">
    <w:name w:val="Emphasize"/>
    <w:basedOn w:val="Normal"/>
    <w:uiPriority w:val="7"/>
    <w:qFormat/>
    <w:rsid w:val="00F7102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
    <w:name w:val="Cards"/>
    <w:next w:val="Normal"/>
    <w:rsid w:val="00F71028"/>
    <w:pPr>
      <w:spacing w:after="0" w:line="240" w:lineRule="auto"/>
      <w:jc w:val="both"/>
    </w:pPr>
    <w:rPr>
      <w:rFonts w:ascii="Times New Roman" w:eastAsia="Calibri" w:hAnsi="Times New Roman" w:cs="Times New Roman"/>
      <w:sz w:val="20"/>
      <w:szCs w:val="20"/>
    </w:rPr>
  </w:style>
  <w:style w:type="character" w:customStyle="1" w:styleId="CardsFont12pt">
    <w:name w:val="Cards + Font 12pt"/>
    <w:basedOn w:val="DefaultParagraphFont"/>
    <w:rsid w:val="00F71028"/>
    <w:rPr>
      <w:rFonts w:ascii="Times New Roman" w:hAnsi="Times New Roman"/>
      <w:sz w:val="24"/>
      <w:u w:val="single"/>
      <w:lang w:val="en-US" w:eastAsia="en-US" w:bidi="ar-SA"/>
    </w:rPr>
  </w:style>
  <w:style w:type="paragraph" w:styleId="Header">
    <w:name w:val="header"/>
    <w:basedOn w:val="Normal"/>
    <w:link w:val="HeaderChar"/>
    <w:uiPriority w:val="99"/>
    <w:unhideWhenUsed/>
    <w:rsid w:val="00F71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028"/>
    <w:rPr>
      <w:rFonts w:ascii="Times New Roman" w:hAnsi="Times New Roman" w:cs="Times New Roman"/>
    </w:rPr>
  </w:style>
  <w:style w:type="paragraph" w:styleId="Footer">
    <w:name w:val="footer"/>
    <w:basedOn w:val="Normal"/>
    <w:link w:val="FooterChar"/>
    <w:uiPriority w:val="99"/>
    <w:unhideWhenUsed/>
    <w:rsid w:val="00F71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028"/>
    <w:rPr>
      <w:rFonts w:ascii="Times New Roman" w:hAnsi="Times New Roman" w:cs="Times New Roman"/>
    </w:rPr>
  </w:style>
  <w:style w:type="character" w:styleId="UnresolvedMention">
    <w:name w:val="Unresolved Mention"/>
    <w:basedOn w:val="DefaultParagraphFont"/>
    <w:uiPriority w:val="99"/>
    <w:semiHidden/>
    <w:unhideWhenUsed/>
    <w:rsid w:val="00F71028"/>
    <w:rPr>
      <w:color w:val="605E5C"/>
      <w:shd w:val="clear" w:color="auto" w:fill="E1DFDD"/>
    </w:rPr>
  </w:style>
  <w:style w:type="paragraph" w:customStyle="1" w:styleId="UnderlinePara">
    <w:name w:val="Underline Para"/>
    <w:basedOn w:val="Normal"/>
    <w:uiPriority w:val="6"/>
    <w:qFormat/>
    <w:rsid w:val="00F71028"/>
    <w:pPr>
      <w:widowControl w:val="0"/>
      <w:suppressAutoHyphens/>
      <w:spacing w:after="200" w:line="240" w:lineRule="auto"/>
      <w:contextualSpacing/>
    </w:pPr>
    <w:rPr>
      <w:rFonts w:asciiTheme="minorHAnsi" w:hAnsiTheme="minorHAnsi"/>
      <w:u w:val="single"/>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71028"/>
    <w:pPr>
      <w:spacing w:after="0" w:line="240" w:lineRule="auto"/>
    </w:pPr>
    <w:rPr>
      <w:u w:val="single"/>
    </w:rPr>
  </w:style>
  <w:style w:type="character" w:customStyle="1" w:styleId="UnderlineBold">
    <w:name w:val="Underline + Bold"/>
    <w:uiPriority w:val="1"/>
    <w:qFormat/>
    <w:rsid w:val="00F71028"/>
    <w:rPr>
      <w:b/>
      <w:bCs w:val="0"/>
      <w:sz w:val="20"/>
      <w:u w:val="single"/>
    </w:rPr>
  </w:style>
  <w:style w:type="character" w:styleId="HTMLCite">
    <w:name w:val="HTML Cite"/>
    <w:uiPriority w:val="99"/>
    <w:unhideWhenUsed/>
    <w:rsid w:val="00F71028"/>
    <w:rPr>
      <w:i/>
      <w:iCs/>
    </w:rPr>
  </w:style>
  <w:style w:type="character" w:customStyle="1" w:styleId="slug-pub-date">
    <w:name w:val="slug-pub-date"/>
    <w:rsid w:val="00F71028"/>
  </w:style>
  <w:style w:type="character" w:customStyle="1" w:styleId="slug-vol">
    <w:name w:val="slug-vol"/>
    <w:rsid w:val="00F71028"/>
  </w:style>
  <w:style w:type="character" w:customStyle="1" w:styleId="slug-issue">
    <w:name w:val="slug-issue"/>
    <w:rsid w:val="00F71028"/>
  </w:style>
  <w:style w:type="character" w:customStyle="1" w:styleId="slug-pages">
    <w:name w:val="slug-pages"/>
    <w:rsid w:val="00F71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innews.org/news/2018/08/28/un-experts-signal-possible-war-crimes-yem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cue.org/report/they-die-bombs-we-die-need-impact-collapsing-public-health-systems-yemen" TargetMode="External"/><Relationship Id="rId12" Type="http://schemas.openxmlformats.org/officeDocument/2006/relationships/hyperlink" Target="http://foreignpolicy.com/2017/11/17/president-trump-and-the-risks-of-nuclear-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cue.org/article/why-yemen-worlds-worst-humanitarian-crisis" TargetMode="External"/><Relationship Id="rId11" Type="http://schemas.openxmlformats.org/officeDocument/2006/relationships/hyperlink" Target="https://warontherocks.com/2017/03/doomsday-cancelled-trump-is-good-news-for-allies-and-world-peace/" TargetMode="External"/><Relationship Id="rId5" Type="http://schemas.openxmlformats.org/officeDocument/2006/relationships/webSettings" Target="webSettings.xml"/><Relationship Id="rId10" Type="http://schemas.openxmlformats.org/officeDocument/2006/relationships/hyperlink" Target="https://www.openphilanthropy.org/blog/moral-value-far-future" TargetMode="External"/><Relationship Id="rId4" Type="http://schemas.openxmlformats.org/officeDocument/2006/relationships/settings" Target="settings.xml"/><Relationship Id="rId9" Type="http://schemas.openxmlformats.org/officeDocument/2006/relationships/hyperlink" Target="https://www.rescue.org/article/follow-mobile-health-team-treating-children-yemens-remotest-villag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0EF9-B819-478B-A467-448EEC3A8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19753</Words>
  <Characters>112597</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Alexandria Chase</cp:lastModifiedBy>
  <cp:revision>2</cp:revision>
  <dcterms:created xsi:type="dcterms:W3CDTF">2019-06-30T19:02:00Z</dcterms:created>
  <dcterms:modified xsi:type="dcterms:W3CDTF">2019-06-30T19:02:00Z</dcterms:modified>
</cp:coreProperties>
</file>